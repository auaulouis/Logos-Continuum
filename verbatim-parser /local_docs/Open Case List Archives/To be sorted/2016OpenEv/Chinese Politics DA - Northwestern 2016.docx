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88371B" w14:textId="61E254A8" w:rsidR="00643746" w:rsidRPr="00A15CC5" w:rsidRDefault="00561BF0" w:rsidP="00643746">
      <w:pPr>
        <w:pStyle w:val="Heading1"/>
        <w:rPr>
          <w:rFonts w:ascii="Georgia" w:hAnsi="Georgia"/>
        </w:rPr>
      </w:pPr>
      <w:r>
        <w:rPr>
          <w:rFonts w:ascii="Georgia" w:hAnsi="Georgia"/>
        </w:rPr>
        <w:t xml:space="preserve">**NDI 6WA – </w:t>
      </w:r>
      <w:r w:rsidR="00643746" w:rsidRPr="00A15CC5">
        <w:rPr>
          <w:rFonts w:ascii="Georgia" w:hAnsi="Georgia"/>
        </w:rPr>
        <w:t>CHINESE POLITICS DISAD</w:t>
      </w:r>
      <w:r>
        <w:rPr>
          <w:rFonts w:ascii="Georgia" w:hAnsi="Georgia"/>
        </w:rPr>
        <w:t>**</w:t>
      </w:r>
    </w:p>
    <w:p w14:paraId="7FB6D0D6" w14:textId="77777777" w:rsidR="00643746" w:rsidRPr="00A15CC5" w:rsidRDefault="00643746" w:rsidP="00643746">
      <w:pPr>
        <w:pStyle w:val="Heading2"/>
        <w:rPr>
          <w:rFonts w:ascii="Georgia" w:hAnsi="Georgia"/>
        </w:rPr>
      </w:pPr>
      <w:r w:rsidRPr="00A15CC5">
        <w:rPr>
          <w:rFonts w:ascii="Georgia" w:hAnsi="Georgia"/>
        </w:rPr>
        <w:t>1NC – Xi Reforms DA</w:t>
      </w:r>
    </w:p>
    <w:p w14:paraId="23768D44" w14:textId="4357DF71" w:rsidR="00643746" w:rsidRPr="00A15CC5" w:rsidRDefault="00643746" w:rsidP="00643746">
      <w:pPr>
        <w:pStyle w:val="Heading3"/>
        <w:rPr>
          <w:rFonts w:ascii="Georgia" w:hAnsi="Georgia"/>
        </w:rPr>
      </w:pPr>
      <w:r w:rsidRPr="00A15CC5">
        <w:rPr>
          <w:rFonts w:ascii="Georgia" w:hAnsi="Georgia"/>
        </w:rPr>
        <w:t>1NC – Xi Reforms DA</w:t>
      </w:r>
    </w:p>
    <w:p w14:paraId="19C48DFB" w14:textId="53A5A215" w:rsidR="005E67F7" w:rsidRPr="00A15CC5" w:rsidRDefault="00561BF0" w:rsidP="005E67F7">
      <w:pPr>
        <w:pStyle w:val="Heading4"/>
        <w:rPr>
          <w:rFonts w:ascii="Georgia" w:hAnsi="Georgia"/>
        </w:rPr>
      </w:pPr>
      <w:r>
        <w:rPr>
          <w:rFonts w:ascii="Georgia" w:hAnsi="Georgia"/>
        </w:rPr>
        <w:t xml:space="preserve">Unique Link – </w:t>
      </w:r>
      <w:r w:rsidR="005E67F7" w:rsidRPr="00A15CC5">
        <w:rPr>
          <w:rFonts w:ascii="Georgia" w:hAnsi="Georgia"/>
        </w:rPr>
        <w:t>Xi</w:t>
      </w:r>
      <w:r>
        <w:rPr>
          <w:rFonts w:ascii="Georgia" w:hAnsi="Georgia"/>
        </w:rPr>
        <w:t xml:space="preserve"> is solidifying power to implement mass reforms now – capitulating to U.S. engagement </w:t>
      </w:r>
      <w:r w:rsidR="005E67F7" w:rsidRPr="00A15CC5">
        <w:rPr>
          <w:rFonts w:ascii="Georgia" w:hAnsi="Georgia"/>
        </w:rPr>
        <w:t xml:space="preserve">would </w:t>
      </w:r>
      <w:r>
        <w:rPr>
          <w:rFonts w:ascii="Georgia" w:hAnsi="Georgia"/>
        </w:rPr>
        <w:t xml:space="preserve">collapse necessary </w:t>
      </w:r>
      <w:r w:rsidR="005E67F7" w:rsidRPr="00A15CC5">
        <w:rPr>
          <w:rFonts w:ascii="Georgia" w:hAnsi="Georgia"/>
        </w:rPr>
        <w:t>support</w:t>
      </w:r>
    </w:p>
    <w:p w14:paraId="248793C7" w14:textId="77777777" w:rsidR="005E67F7" w:rsidRPr="00A15CC5" w:rsidRDefault="005E67F7" w:rsidP="005E67F7">
      <w:pPr>
        <w:rPr>
          <w:rFonts w:ascii="Georgia" w:hAnsi="Georgia"/>
        </w:rPr>
      </w:pPr>
      <w:r w:rsidRPr="00A15CC5">
        <w:rPr>
          <w:rFonts w:ascii="Georgia" w:hAnsi="Georgia"/>
        </w:rPr>
        <w:t>Chris</w:t>
      </w:r>
      <w:r w:rsidRPr="00A15CC5">
        <w:rPr>
          <w:rStyle w:val="Style13ptBold"/>
          <w:rFonts w:ascii="Georgia" w:hAnsi="Georgia"/>
        </w:rPr>
        <w:t xml:space="preserve"> Buckley 14</w:t>
      </w:r>
      <w:r w:rsidRPr="00A15CC5">
        <w:rPr>
          <w:rFonts w:ascii="Georgia" w:hAnsi="Georgia"/>
        </w:rPr>
        <w:t xml:space="preserve">, correspondent for The New York Times, NOV. 11, 2014, The New York Times, </w:t>
      </w:r>
      <w:hyperlink r:id="rId9" w:history="1">
        <w:r w:rsidRPr="00A15CC5">
          <w:rPr>
            <w:rStyle w:val="Hyperlink"/>
            <w:rFonts w:ascii="Georgia" w:hAnsi="Georgia"/>
          </w:rPr>
          <w:t>http://www.nytimes.com/2014/11/12/world/asia/president-xi-jinping-makes-it-his-mission-to-empower-china.html?_r=0</w:t>
        </w:r>
      </w:hyperlink>
      <w:r w:rsidRPr="00A15CC5">
        <w:rPr>
          <w:rFonts w:ascii="Georgia" w:hAnsi="Georgia"/>
        </w:rPr>
        <w:t xml:space="preserve">, RMenon </w:t>
      </w:r>
    </w:p>
    <w:p w14:paraId="003CF89D" w14:textId="77777777" w:rsidR="005E67F7" w:rsidRPr="00A15CC5" w:rsidRDefault="005E67F7" w:rsidP="005E67F7">
      <w:pPr>
        <w:rPr>
          <w:rFonts w:ascii="Georgia" w:hAnsi="Georgia"/>
          <w:sz w:val="16"/>
        </w:rPr>
      </w:pPr>
      <w:r w:rsidRPr="00A15CC5">
        <w:rPr>
          <w:rStyle w:val="StyleUnderline"/>
          <w:rFonts w:ascii="Georgia" w:hAnsi="Georgia"/>
        </w:rPr>
        <w:t>Mr. Xi has overseen a muscular foreign policy, pressing China’s claims to disputed seas and islands, deepening rifts with Japan and neighbors in Southeast Asia.</w:t>
      </w:r>
      <w:r w:rsidRPr="00A15CC5">
        <w:rPr>
          <w:rFonts w:ascii="Georgia" w:hAnsi="Georgia"/>
          <w:sz w:val="16"/>
        </w:rPr>
        <w:t xml:space="preserve"> Those tensions have been tempered, for now, by an agreement with Japan on Friday acknowledging their differences and a trade agreement with South Korea announced Monday</w:t>
      </w:r>
      <w:r w:rsidRPr="00A15CC5">
        <w:rPr>
          <w:rStyle w:val="StyleUnderline"/>
          <w:rFonts w:ascii="Georgia" w:hAnsi="Georgia"/>
        </w:rPr>
        <w:t xml:space="preserve">. He has said he wants to build a new “great power” relationship with Washington to avoid confrontation that could tip into armed conflict, but also to win greater recognition for China’s demands and interests. In June last year, he sought to build trust with Mr. Obama during two days of talks at the </w:t>
      </w:r>
      <w:proofErr w:type="spellStart"/>
      <w:r w:rsidRPr="00A15CC5">
        <w:rPr>
          <w:rStyle w:val="StyleUnderline"/>
          <w:rFonts w:ascii="Georgia" w:hAnsi="Georgia"/>
        </w:rPr>
        <w:t>Sunnylands</w:t>
      </w:r>
      <w:proofErr w:type="spellEnd"/>
      <w:r w:rsidRPr="00A15CC5">
        <w:rPr>
          <w:rStyle w:val="StyleUnderline"/>
          <w:rFonts w:ascii="Georgia" w:hAnsi="Georgia"/>
        </w:rPr>
        <w:t xml:space="preserve"> retreat in California</w:t>
      </w:r>
      <w:r w:rsidRPr="00A15CC5">
        <w:rPr>
          <w:rFonts w:ascii="Georgia" w:hAnsi="Georgia"/>
          <w:sz w:val="16"/>
        </w:rPr>
        <w:t>. At the same time, Mr</w:t>
      </w:r>
      <w:r w:rsidRPr="00A15CC5">
        <w:rPr>
          <w:rStyle w:val="StyleUnderline"/>
          <w:rFonts w:ascii="Georgia" w:hAnsi="Georgia"/>
        </w:rPr>
        <w:t>. Xi’s administration has resurrected and amplified traditional party themes that China’s woes have been exacerbated, even instigated, by “hostile forces” controlled by Western governments. Chinese officials accuse the United States of seeking to topple Communist Party rule, most recently by supporting pro-democracy demonstrations in Hong Kong, a charge the United States government denies.</w:t>
      </w:r>
      <w:r w:rsidRPr="00A15CC5">
        <w:rPr>
          <w:rFonts w:ascii="Georgia" w:hAnsi="Georgia"/>
          <w:sz w:val="16"/>
        </w:rPr>
        <w:t xml:space="preserve"> “There is this contradiction between this Cold War ideological thinking about hostile foreign forces and U.S. subversion, but at the same time saying that they want to have this new type of great power relationship,” said Susan L. Shirk, a professor at the University of California, San Diego, who was a deputy assistant secretary of state in the Clinton administration. “</w:t>
      </w:r>
      <w:r w:rsidRPr="00A15CC5">
        <w:rPr>
          <w:rStyle w:val="StyleUnderline"/>
          <w:rFonts w:ascii="Georgia" w:hAnsi="Georgia"/>
        </w:rPr>
        <w:t>It’s the domestic insecurity of the Chinese Communist Party.” Gnawing fear and anxiety, Professor Shirk and other China experts say, are the flip side of China’s new strength and assertiveness, and may go a long way toward explaining what can appear to be dissonant positions. The sources of China’s insecurities are many: public discontent over smog, graft and land seizures; a bureaucracy and military rotted by corruption; tumult in Hong Kong; ethnic strife in Tibet and Xinjiang; and the uncertain effects of slowing economic growth. “The tasks our party faces in reform, development and stability are more onerous than ever</w:t>
      </w:r>
      <w:r w:rsidRPr="00A15CC5">
        <w:rPr>
          <w:rFonts w:ascii="Georgia" w:hAnsi="Georgia"/>
          <w:sz w:val="16"/>
        </w:rPr>
        <w:t xml:space="preserve">,” Mr. Xi said in late October, “and the conflicts, dangers and challenges are more numerous than ever.” </w:t>
      </w:r>
      <w:r w:rsidRPr="00A15CC5">
        <w:rPr>
          <w:rStyle w:val="StyleUnderline"/>
          <w:rFonts w:ascii="Georgia" w:hAnsi="Georgia"/>
        </w:rPr>
        <w:t>That calculus applies to domestic policies as well. Mr. Xi has already overseen the most intense and extended crackdown on political dissent in China in years, as well as a sweeping campaign against corruption whose targets have included retired senior security and military officials once thought of as immune to scrutiny</w:t>
      </w:r>
      <w:r w:rsidRPr="00A15CC5">
        <w:rPr>
          <w:rFonts w:ascii="Georgia" w:hAnsi="Georgia"/>
          <w:sz w:val="16"/>
        </w:rPr>
        <w:t>. He has also vowed to overhaul the economy and give businesses more room to grow, and party leaders at a meeting last month endorsed proposals to give citizens fairer treatment at the hands of the police and in court. Several China scholars said Mr. Xi was likely to defy early expectations that he might shift to a more moderate course after consolidating power.</w:t>
      </w:r>
      <w:r w:rsidRPr="00A15CC5">
        <w:rPr>
          <w:rStyle w:val="StyleUnderline"/>
          <w:rFonts w:ascii="Georgia" w:hAnsi="Georgia"/>
        </w:rPr>
        <w:t xml:space="preserve"> Such a shift could be seen as a sign of dangerous weakness, they said.</w:t>
      </w:r>
      <w:r w:rsidRPr="00A15CC5">
        <w:rPr>
          <w:rFonts w:ascii="Georgia" w:hAnsi="Georgia"/>
          <w:sz w:val="16"/>
        </w:rPr>
        <w:t xml:space="preserve"> “If over the next year or two, there is a significant slowdown in the Chinese economy, the air quality fails to improve in major cities such as Beijing, or the violence spreads from Xinjiang to other parts of the country, then </w:t>
      </w:r>
      <w:r w:rsidRPr="00A15CC5">
        <w:rPr>
          <w:rStyle w:val="StyleUnderline"/>
          <w:rFonts w:ascii="Georgia" w:hAnsi="Georgia"/>
        </w:rPr>
        <w:t>Xi may well take a serious hit to his political authority</w:t>
      </w:r>
      <w:r w:rsidRPr="00A15CC5">
        <w:rPr>
          <w:rFonts w:ascii="Georgia" w:hAnsi="Georgia"/>
          <w:sz w:val="16"/>
        </w:rPr>
        <w:t>,” Elizabeth C. Economy, director for Asian studies at the Council on Foreign Relations, said in emailed answers to questions. “Th</w:t>
      </w:r>
      <w:r w:rsidRPr="00A15CC5">
        <w:rPr>
          <w:rStyle w:val="StyleUnderline"/>
          <w:rFonts w:ascii="Georgia" w:hAnsi="Georgia"/>
        </w:rPr>
        <w:t>e motivation behind his tough approach may well include fear that it will all come crashing down otherwise.”</w:t>
      </w:r>
    </w:p>
    <w:p w14:paraId="3BAF5742" w14:textId="77777777" w:rsidR="00561BF0" w:rsidRDefault="00561BF0" w:rsidP="009C55CD">
      <w:pPr>
        <w:pStyle w:val="Heading4"/>
        <w:rPr>
          <w:rFonts w:ascii="Georgia" w:eastAsiaTheme="minorHAnsi" w:hAnsi="Georgia" w:cstheme="minorBidi"/>
          <w:b w:val="0"/>
          <w:iCs w:val="0"/>
          <w:sz w:val="22"/>
        </w:rPr>
      </w:pPr>
    </w:p>
    <w:p w14:paraId="2D7637C5" w14:textId="386B8576" w:rsidR="009C55CD" w:rsidRPr="00A15CC5" w:rsidRDefault="00561BF0" w:rsidP="009C55CD">
      <w:pPr>
        <w:pStyle w:val="Heading4"/>
        <w:rPr>
          <w:rFonts w:ascii="Georgia" w:hAnsi="Georgia"/>
        </w:rPr>
      </w:pPr>
      <w:r>
        <w:rPr>
          <w:rFonts w:ascii="Georgia" w:hAnsi="Georgia"/>
        </w:rPr>
        <w:t>And – X</w:t>
      </w:r>
      <w:r w:rsidR="009C55CD" w:rsidRPr="00A15CC5">
        <w:rPr>
          <w:rFonts w:ascii="Georgia" w:hAnsi="Georgia"/>
        </w:rPr>
        <w:t xml:space="preserve">i leadership and support </w:t>
      </w:r>
      <w:r>
        <w:rPr>
          <w:rFonts w:ascii="Georgia" w:hAnsi="Georgia"/>
        </w:rPr>
        <w:t>is critical</w:t>
      </w:r>
      <w:r w:rsidR="009C55CD" w:rsidRPr="00A15CC5">
        <w:rPr>
          <w:rFonts w:ascii="Georgia" w:hAnsi="Georgia"/>
        </w:rPr>
        <w:t xml:space="preserve"> to overcome veste</w:t>
      </w:r>
      <w:r>
        <w:rPr>
          <w:rFonts w:ascii="Georgia" w:hAnsi="Georgia"/>
        </w:rPr>
        <w:t xml:space="preserve">d interests in the Chinese political system </w:t>
      </w:r>
    </w:p>
    <w:p w14:paraId="2B465037" w14:textId="77777777" w:rsidR="009C55CD" w:rsidRPr="00A15CC5" w:rsidRDefault="009C55CD" w:rsidP="009C55CD">
      <w:pPr>
        <w:rPr>
          <w:rStyle w:val="Style13ptBold"/>
          <w:rFonts w:ascii="Georgia" w:hAnsi="Georgia"/>
        </w:rPr>
      </w:pPr>
      <w:r w:rsidRPr="00A15CC5">
        <w:rPr>
          <w:rFonts w:ascii="Georgia" w:hAnsi="Georgia"/>
        </w:rPr>
        <w:t>Osamu</w:t>
      </w:r>
      <w:r w:rsidRPr="00A15CC5">
        <w:rPr>
          <w:rStyle w:val="Style13ptBold"/>
          <w:rFonts w:ascii="Georgia" w:hAnsi="Georgia"/>
        </w:rPr>
        <w:t xml:space="preserve"> Tanaka 15</w:t>
      </w:r>
      <w:r w:rsidRPr="00A15CC5">
        <w:rPr>
          <w:rFonts w:ascii="Georgia" w:hAnsi="Georgia"/>
        </w:rPr>
        <w:t>, Executive Vice President, Policy Research Institute, Ministry of Finance Japan, 2015, “Economic Reform and Economic Policy of the Xi Jinping Leadership,” Public Policy Review, Vol. 1, p. 1-44, RMenon</w:t>
      </w:r>
    </w:p>
    <w:p w14:paraId="43802B0B" w14:textId="77777777" w:rsidR="009C55CD" w:rsidRPr="00A15CC5" w:rsidRDefault="009C55CD" w:rsidP="009C55CD">
      <w:pPr>
        <w:rPr>
          <w:rFonts w:ascii="Georgia" w:hAnsi="Georgia"/>
          <w:u w:val="single"/>
        </w:rPr>
      </w:pPr>
      <w:r w:rsidRPr="00A15CC5">
        <w:rPr>
          <w:rFonts w:ascii="Georgia" w:hAnsi="Georgia"/>
          <w:sz w:val="16"/>
        </w:rPr>
        <w:t xml:space="preserve">Conventional macro control methods cannot achieve comprehensive deepening of reform. It is necessary to place a priority on economic system reform and structural adjustment even if it means slowing down the economy for a short-period, but avoid implementing easy economic measures just like those in 2009 and 2010. </w:t>
      </w:r>
      <w:r w:rsidRPr="00A15CC5">
        <w:rPr>
          <w:rStyle w:val="StyleUnderline"/>
          <w:rFonts w:ascii="Georgia" w:hAnsi="Georgia"/>
        </w:rPr>
        <w:t>At present, the Xi Jinping leadership considers that the economy is still within a reasonable range even though the growth rate was slightly below the annual target and it holding the attitude of avoiding issuing a large-scale economic stimulus policy, while announcing a mini-stimulus policy for the economy. However, vested interest group who do not want the reform will aspire to a higher growth rate and strongly demand implementation of economic policies and the postponement of reforms whenever the economic growth rate shows signs of decreasing</w:t>
      </w:r>
      <w:r w:rsidRPr="00A15CC5">
        <w:rPr>
          <w:rFonts w:ascii="Georgia" w:hAnsi="Georgia"/>
          <w:sz w:val="16"/>
        </w:rPr>
        <w:t xml:space="preserve">. In order to control them and implement economic system reform and structural adjustments drastically, </w:t>
      </w:r>
      <w:r w:rsidRPr="00A15CC5">
        <w:rPr>
          <w:rStyle w:val="StyleUnderline"/>
          <w:rFonts w:ascii="Georgia" w:hAnsi="Georgia"/>
        </w:rPr>
        <w:t>the power of Prime Minister Li Keqiang alone is not enough and it is essential to have the strong political leadership of President Xi Jinping</w:t>
      </w:r>
      <w:r w:rsidRPr="00A15CC5">
        <w:rPr>
          <w:rFonts w:ascii="Georgia" w:hAnsi="Georgia"/>
          <w:sz w:val="16"/>
        </w:rPr>
        <w:t xml:space="preserve">. </w:t>
      </w:r>
      <w:r w:rsidRPr="00A15CC5">
        <w:rPr>
          <w:rStyle w:val="StyleUnderline"/>
          <w:rFonts w:ascii="Georgia" w:hAnsi="Georgia"/>
        </w:rPr>
        <w:t>So far, President Xi Jinping seems to be successful in establishing leadership by concentrating authority in himself and putting pressure on managers of state-owned companies and local governments through anticorruption activities</w:t>
      </w:r>
      <w:r w:rsidRPr="00A15CC5">
        <w:rPr>
          <w:rFonts w:ascii="Georgia" w:hAnsi="Georgia"/>
          <w:sz w:val="16"/>
        </w:rPr>
        <w:t xml:space="preserve">. However, it is not sure if this strong power will continue until 2020 which is the goal year for reform. </w:t>
      </w:r>
      <w:r w:rsidRPr="00A15CC5">
        <w:rPr>
          <w:rStyle w:val="StyleUnderline"/>
          <w:rFonts w:ascii="Georgia" w:hAnsi="Georgia"/>
        </w:rPr>
        <w:t>In order for the Chinese economy to get rid of the so-called “middle income trap,” to complete and shift to a market economic system, and achieve sustainable and sound growth, it is essential to implement economic system reform, a new type of urbanization, and the innovation of macro control at the same time. If any one of these is lacking, the Chinese economy cannot expect a stable transfer to the stage of medium-growth. The duties imposed on the Xi Jinping leadership are very heavy.</w:t>
      </w:r>
    </w:p>
    <w:p w14:paraId="628C1CF8" w14:textId="77777777" w:rsidR="00561BF0" w:rsidRDefault="00561BF0" w:rsidP="009C55CD">
      <w:pPr>
        <w:pStyle w:val="Heading4"/>
        <w:rPr>
          <w:rFonts w:ascii="Georgia" w:hAnsi="Georgia"/>
        </w:rPr>
      </w:pPr>
    </w:p>
    <w:p w14:paraId="4EEF785E" w14:textId="675B361E" w:rsidR="009C55CD" w:rsidRPr="00A15CC5" w:rsidRDefault="00561BF0" w:rsidP="009C55CD">
      <w:pPr>
        <w:pStyle w:val="Heading4"/>
        <w:rPr>
          <w:rFonts w:ascii="Georgia" w:hAnsi="Georgia"/>
        </w:rPr>
      </w:pPr>
      <w:r>
        <w:rPr>
          <w:rFonts w:ascii="Georgia" w:hAnsi="Georgia"/>
        </w:rPr>
        <w:t>Impact – R</w:t>
      </w:r>
      <w:r w:rsidR="009C55CD" w:rsidRPr="00A15CC5">
        <w:rPr>
          <w:rFonts w:ascii="Georgia" w:hAnsi="Georgia"/>
        </w:rPr>
        <w:t xml:space="preserve">eforms </w:t>
      </w:r>
      <w:r>
        <w:rPr>
          <w:rFonts w:ascii="Georgia" w:hAnsi="Georgia"/>
        </w:rPr>
        <w:t xml:space="preserve">are key to prevent Chinese economic collapse </w:t>
      </w:r>
      <w:r w:rsidR="00881F8F" w:rsidRPr="00A15CC5">
        <w:rPr>
          <w:rFonts w:ascii="Georgia" w:hAnsi="Georgia"/>
        </w:rPr>
        <w:t xml:space="preserve"> </w:t>
      </w:r>
    </w:p>
    <w:p w14:paraId="53E99B9E" w14:textId="77777777" w:rsidR="009C55CD" w:rsidRPr="00A15CC5" w:rsidRDefault="009C55CD" w:rsidP="009C55CD">
      <w:pPr>
        <w:rPr>
          <w:rFonts w:ascii="Georgia" w:hAnsi="Georgia"/>
        </w:rPr>
      </w:pPr>
      <w:r w:rsidRPr="00A15CC5">
        <w:rPr>
          <w:rFonts w:ascii="Georgia" w:hAnsi="Georgia"/>
        </w:rPr>
        <w:t>James</w:t>
      </w:r>
      <w:r w:rsidRPr="00A15CC5">
        <w:rPr>
          <w:rStyle w:val="Style13ptBold"/>
          <w:rFonts w:ascii="Georgia" w:hAnsi="Georgia"/>
        </w:rPr>
        <w:t xml:space="preserve"> McGregor 15</w:t>
      </w:r>
      <w:r w:rsidRPr="00A15CC5">
        <w:rPr>
          <w:rFonts w:ascii="Georgia" w:hAnsi="Georgia"/>
        </w:rPr>
        <w:t xml:space="preserve">, chairman of APCO </w:t>
      </w:r>
      <w:proofErr w:type="spellStart"/>
      <w:r w:rsidRPr="00A15CC5">
        <w:rPr>
          <w:rFonts w:ascii="Georgia" w:hAnsi="Georgia"/>
        </w:rPr>
        <w:t>Worldwide's</w:t>
      </w:r>
      <w:proofErr w:type="spellEnd"/>
      <w:r w:rsidRPr="00A15CC5">
        <w:rPr>
          <w:rFonts w:ascii="Georgia" w:hAnsi="Georgia"/>
        </w:rPr>
        <w:t xml:space="preserve"> greater China region and author of two highly regarded books: No Ancient Wisdom, No Followers: The Challenges of Chinese Authoritarian Capitalism, published in October 2012, and One Billion Customers: Lessons from the Front Lines of Doing Business in China, published in 2005. He was a veteran reporter for The Wall Street Journal, and prior to joining APCO, he was founder and CEO of a China-focused consulting and research firm for hedge funds. He also held previous roles as a senior adviser for Ogilvy Public Relations China and the China managing partner for GIV Venture Partners, a venture capital fund that focused on technology and Internet investments in China and India, Nov 13, 2015, “The 13th Five-Year Plan: Xi Jinping Reiterates his Vision for China,” APCO, </w:t>
      </w:r>
      <w:hyperlink r:id="rId10" w:history="1">
        <w:r w:rsidRPr="00A15CC5">
          <w:rPr>
            <w:rStyle w:val="Hyperlink"/>
            <w:rFonts w:ascii="Georgia" w:hAnsi="Georgia"/>
          </w:rPr>
          <w:t>http://www.apcoworldwide.com/blog/detail/apcoforum/2015/11/13/the-13th-five-year-plan-xi-jinping-reiterates-his-vision-for-china</w:t>
        </w:r>
      </w:hyperlink>
      <w:r w:rsidRPr="00A15CC5">
        <w:rPr>
          <w:rFonts w:ascii="Georgia" w:hAnsi="Georgia"/>
        </w:rPr>
        <w:t>, RMenon</w:t>
      </w:r>
    </w:p>
    <w:p w14:paraId="4403E4B3" w14:textId="4724E0AE" w:rsidR="009C55CD" w:rsidRPr="00A15CC5" w:rsidRDefault="009C55CD" w:rsidP="009C55CD">
      <w:pPr>
        <w:rPr>
          <w:rFonts w:ascii="Georgia" w:hAnsi="Georgia"/>
          <w:sz w:val="10"/>
        </w:rPr>
      </w:pPr>
      <w:r w:rsidRPr="00A15CC5">
        <w:rPr>
          <w:rStyle w:val="StyleUnderline"/>
          <w:rFonts w:ascii="Georgia" w:hAnsi="Georgia"/>
          <w:highlight w:val="cyan"/>
        </w:rPr>
        <w:t>The</w:t>
      </w:r>
      <w:r w:rsidRPr="00A15CC5">
        <w:rPr>
          <w:rStyle w:val="StyleUnderline"/>
          <w:rFonts w:ascii="Georgia" w:hAnsi="Georgia"/>
        </w:rPr>
        <w:t xml:space="preserve"> 13th </w:t>
      </w:r>
      <w:r w:rsidRPr="00A15CC5">
        <w:rPr>
          <w:rStyle w:val="StyleUnderline"/>
          <w:rFonts w:ascii="Georgia" w:hAnsi="Georgia"/>
          <w:highlight w:val="cyan"/>
        </w:rPr>
        <w:t>FYP</w:t>
      </w:r>
      <w:r w:rsidRPr="00A15CC5">
        <w:rPr>
          <w:rStyle w:val="StyleUnderline"/>
          <w:rFonts w:ascii="Georgia" w:hAnsi="Georgia"/>
        </w:rPr>
        <w:t xml:space="preserve"> Proposal </w:t>
      </w:r>
      <w:r w:rsidRPr="00A15CC5">
        <w:rPr>
          <w:rStyle w:val="StyleUnderline"/>
          <w:rFonts w:ascii="Georgia" w:hAnsi="Georgia"/>
          <w:highlight w:val="cyan"/>
        </w:rPr>
        <w:t>contains</w:t>
      </w:r>
      <w:r w:rsidRPr="00A15CC5">
        <w:rPr>
          <w:rStyle w:val="StyleUnderline"/>
          <w:rFonts w:ascii="Georgia" w:hAnsi="Georgia"/>
        </w:rPr>
        <w:t xml:space="preserve"> five main principles underpinning </w:t>
      </w:r>
      <w:r w:rsidRPr="00A15CC5">
        <w:rPr>
          <w:rStyle w:val="StyleUnderline"/>
          <w:rFonts w:ascii="Georgia" w:hAnsi="Georgia"/>
          <w:highlight w:val="cyan"/>
        </w:rPr>
        <w:t>the policies for China’s future development</w:t>
      </w:r>
      <w:r w:rsidRPr="00A15CC5">
        <w:rPr>
          <w:rFonts w:ascii="Georgia" w:hAnsi="Georgia"/>
          <w:sz w:val="10"/>
        </w:rPr>
        <w:t>. None of these ideas are new, but have been put into one place for the first time. They are to work in tandem to achieve the overall goal of creating “a moderately prosperous society.”</w:t>
      </w:r>
      <w:r w:rsidRPr="00A15CC5">
        <w:rPr>
          <w:rStyle w:val="StyleUnderline"/>
          <w:rFonts w:ascii="Georgia" w:hAnsi="Georgia"/>
        </w:rPr>
        <w:t xml:space="preserve"> The first principle is </w:t>
      </w:r>
      <w:r w:rsidRPr="00A15CC5">
        <w:rPr>
          <w:rStyle w:val="StyleUnderline"/>
          <w:rFonts w:ascii="Georgia" w:hAnsi="Georgia"/>
          <w:highlight w:val="cyan"/>
        </w:rPr>
        <w:t>innovation</w:t>
      </w:r>
      <w:r w:rsidRPr="00A15CC5">
        <w:rPr>
          <w:rStyle w:val="StyleUnderline"/>
          <w:rFonts w:ascii="Georgia" w:hAnsi="Georgia"/>
        </w:rPr>
        <w:t xml:space="preserve">, primarily </w:t>
      </w:r>
      <w:r w:rsidRPr="00A15CC5">
        <w:rPr>
          <w:rStyle w:val="StyleUnderline"/>
          <w:rFonts w:ascii="Georgia" w:hAnsi="Georgia"/>
          <w:highlight w:val="cyan"/>
        </w:rPr>
        <w:t>as a driver of economic development and to shift China’s economic structure</w:t>
      </w:r>
      <w:r w:rsidRPr="00A15CC5">
        <w:rPr>
          <w:rStyle w:val="StyleUnderline"/>
          <w:rFonts w:ascii="Georgia" w:hAnsi="Georgia"/>
        </w:rPr>
        <w:t xml:space="preserve"> into a higher-quality growth pattern. The document pledges openness, stating that China should utilize both domestic and global markets and be more active in global governance. </w:t>
      </w:r>
      <w:r w:rsidRPr="00A15CC5">
        <w:rPr>
          <w:rStyle w:val="StyleUnderline"/>
          <w:rFonts w:ascii="Georgia" w:hAnsi="Georgia"/>
          <w:highlight w:val="cyan"/>
        </w:rPr>
        <w:t>Green development</w:t>
      </w:r>
      <w:r w:rsidRPr="00A15CC5">
        <w:rPr>
          <w:rStyle w:val="StyleUnderline"/>
          <w:rFonts w:ascii="Georgia" w:hAnsi="Georgia"/>
        </w:rPr>
        <w:t xml:space="preserve"> means </w:t>
      </w:r>
      <w:r w:rsidRPr="00A15CC5">
        <w:rPr>
          <w:rStyle w:val="StyleUnderline"/>
          <w:rFonts w:ascii="Georgia" w:hAnsi="Georgia"/>
          <w:highlight w:val="cyan"/>
        </w:rPr>
        <w:t>protecting the environment and pursuing environmentally friendly economic growth</w:t>
      </w:r>
      <w:r w:rsidRPr="00A15CC5">
        <w:rPr>
          <w:rFonts w:ascii="Georgia" w:hAnsi="Georgia"/>
          <w:sz w:val="10"/>
        </w:rPr>
        <w:t xml:space="preserve">. </w:t>
      </w:r>
      <w:r w:rsidRPr="00A15CC5">
        <w:rPr>
          <w:rStyle w:val="StyleUnderline"/>
          <w:rFonts w:ascii="Georgia" w:hAnsi="Georgia"/>
          <w:highlight w:val="cyan"/>
        </w:rPr>
        <w:t>Coordination to ensure balanced development</w:t>
      </w:r>
      <w:r w:rsidRPr="00A15CC5">
        <w:rPr>
          <w:rStyle w:val="StyleUnderline"/>
          <w:rFonts w:ascii="Georgia" w:hAnsi="Georgia"/>
        </w:rPr>
        <w:t xml:space="preserve"> among rural and urban areas</w:t>
      </w:r>
      <w:r w:rsidRPr="00A15CC5">
        <w:rPr>
          <w:rFonts w:ascii="Georgia" w:hAnsi="Georgia"/>
          <w:sz w:val="10"/>
        </w:rPr>
        <w:t xml:space="preserve">, </w:t>
      </w:r>
      <w:r w:rsidRPr="00A15CC5">
        <w:rPr>
          <w:rStyle w:val="StyleUnderline"/>
          <w:rFonts w:ascii="Georgia" w:hAnsi="Georgia"/>
        </w:rPr>
        <w:t>and across different industries is also emphasized</w:t>
      </w:r>
      <w:r w:rsidRPr="00A15CC5">
        <w:rPr>
          <w:rFonts w:ascii="Georgia" w:hAnsi="Georgia"/>
          <w:sz w:val="10"/>
        </w:rPr>
        <w:t>. Finally, China wants to ensure that China’s prosperity is shared among the whole population with inclusive development that expands social services. Fifty practical items, including specific strategies, plans and policies are laid out in the 13th FYP Proposal embodying these development principles. “New Normal” Growth? The first component of China’s vocabulary of reform is ensuring the economy stays on track.</w:t>
      </w:r>
      <w:r w:rsidRPr="00A15CC5">
        <w:rPr>
          <w:rStyle w:val="StyleUnderline"/>
          <w:rFonts w:ascii="Georgia" w:hAnsi="Georgia"/>
        </w:rPr>
        <w:t xml:space="preserve"> </w:t>
      </w:r>
      <w:r w:rsidRPr="00A15CC5">
        <w:rPr>
          <w:rStyle w:val="StyleUnderline"/>
          <w:rFonts w:ascii="Georgia" w:hAnsi="Georgia"/>
          <w:highlight w:val="cyan"/>
        </w:rPr>
        <w:t>China’s old model of economic growth is out of steam, and the “new normal” phase of development is making a shift from investment-driven to consumption-led growth</w:t>
      </w:r>
      <w:r w:rsidRPr="00A15CC5">
        <w:rPr>
          <w:rStyle w:val="StyleUnderline"/>
          <w:rFonts w:ascii="Georgia" w:hAnsi="Georgia"/>
        </w:rPr>
        <w:t>.</w:t>
      </w:r>
      <w:r w:rsidRPr="00A15CC5">
        <w:rPr>
          <w:rFonts w:ascii="Georgia" w:hAnsi="Georgia"/>
          <w:sz w:val="10"/>
        </w:rPr>
        <w:t xml:space="preserve"> </w:t>
      </w:r>
      <w:r w:rsidRPr="00A15CC5">
        <w:rPr>
          <w:rStyle w:val="StyleUnderline"/>
          <w:rFonts w:ascii="Georgia" w:hAnsi="Georgia"/>
        </w:rPr>
        <w:t>This means finding new drivers of growth by promoting innovation and entrepreneurship</w:t>
      </w:r>
      <w:r w:rsidRPr="00A15CC5">
        <w:rPr>
          <w:rFonts w:ascii="Georgia" w:hAnsi="Georgia"/>
          <w:sz w:val="10"/>
        </w:rPr>
        <w:t xml:space="preserve">, while simultaneously creating an environment conducive to producing Chinese national champions. </w:t>
      </w:r>
      <w:r w:rsidRPr="00A15CC5">
        <w:rPr>
          <w:rStyle w:val="StyleUnderline"/>
          <w:rFonts w:ascii="Georgia" w:hAnsi="Georgia"/>
        </w:rPr>
        <w:t xml:space="preserve">The 13th </w:t>
      </w:r>
      <w:r w:rsidRPr="00A15CC5">
        <w:rPr>
          <w:rStyle w:val="StyleUnderline"/>
          <w:rFonts w:ascii="Georgia" w:hAnsi="Georgia"/>
          <w:highlight w:val="cyan"/>
        </w:rPr>
        <w:t>FYP</w:t>
      </w:r>
      <w:r w:rsidRPr="00A15CC5">
        <w:rPr>
          <w:rStyle w:val="StyleUnderline"/>
          <w:rFonts w:ascii="Georgia" w:hAnsi="Georgia"/>
        </w:rPr>
        <w:t xml:space="preserve"> Proposal </w:t>
      </w:r>
      <w:r w:rsidRPr="00A15CC5">
        <w:rPr>
          <w:rStyle w:val="StyleUnderline"/>
          <w:rFonts w:ascii="Georgia" w:hAnsi="Georgia"/>
          <w:highlight w:val="cyan"/>
        </w:rPr>
        <w:t>call for “medium to high” growth, with President Xi stating that China’s annual GDP growth rate should be no less than 6.5 percent over the next five year</w:t>
      </w:r>
      <w:r w:rsidRPr="00A15CC5">
        <w:rPr>
          <w:rStyle w:val="StyleUnderline"/>
          <w:rFonts w:ascii="Georgia" w:hAnsi="Georgia"/>
        </w:rPr>
        <w:t>s.</w:t>
      </w:r>
      <w:r w:rsidRPr="00A15CC5">
        <w:rPr>
          <w:rFonts w:ascii="Georgia" w:hAnsi="Georgia"/>
          <w:sz w:val="10"/>
        </w:rPr>
        <w:t xml:space="preserve"> </w:t>
      </w:r>
      <w:r w:rsidRPr="00A15CC5">
        <w:rPr>
          <w:rStyle w:val="StyleUnderline"/>
          <w:rFonts w:ascii="Georgia" w:hAnsi="Georgia"/>
        </w:rPr>
        <w:t>To meet this goal</w:t>
      </w:r>
      <w:r w:rsidRPr="00A15CC5">
        <w:rPr>
          <w:rFonts w:ascii="Georgia" w:hAnsi="Georgia"/>
          <w:sz w:val="10"/>
        </w:rPr>
        <w:t xml:space="preserve">, </w:t>
      </w:r>
      <w:r w:rsidRPr="00A15CC5">
        <w:rPr>
          <w:rStyle w:val="StyleUnderline"/>
          <w:rFonts w:ascii="Georgia" w:hAnsi="Georgia"/>
        </w:rPr>
        <w:t>one of China’s first tactics is to continue with the incremental opening up and marketization set in motion with the Third Plenum’s pledge to allow the market to play a decisive role</w:t>
      </w:r>
      <w:r w:rsidRPr="00A15CC5">
        <w:rPr>
          <w:rFonts w:ascii="Georgia" w:hAnsi="Georgia"/>
          <w:sz w:val="10"/>
        </w:rPr>
        <w:t xml:space="preserve">. </w:t>
      </w:r>
      <w:r w:rsidRPr="00A15CC5">
        <w:rPr>
          <w:rStyle w:val="StyleUnderline"/>
          <w:rFonts w:ascii="Georgia" w:hAnsi="Georgia"/>
        </w:rPr>
        <w:t xml:space="preserve">The 13th </w:t>
      </w:r>
      <w:r w:rsidRPr="00A15CC5">
        <w:rPr>
          <w:rStyle w:val="StyleUnderline"/>
          <w:rFonts w:ascii="Georgia" w:hAnsi="Georgia"/>
          <w:highlight w:val="cyan"/>
        </w:rPr>
        <w:t>FYP</w:t>
      </w:r>
      <w:r w:rsidRPr="00A15CC5">
        <w:rPr>
          <w:rStyle w:val="StyleUnderline"/>
          <w:rFonts w:ascii="Georgia" w:hAnsi="Georgia"/>
        </w:rPr>
        <w:t xml:space="preserve"> </w:t>
      </w:r>
      <w:r w:rsidRPr="00A15CC5">
        <w:rPr>
          <w:rStyle w:val="StyleUnderline"/>
          <w:rFonts w:ascii="Georgia" w:hAnsi="Georgia"/>
          <w:highlight w:val="cyan"/>
        </w:rPr>
        <w:t>Proposal calls for the government to play a smaller role in commodities and services pricing, and for full convertibility of China’s currency, the yuan, on the capital account by 2020</w:t>
      </w:r>
      <w:r w:rsidRPr="00A15CC5">
        <w:rPr>
          <w:rStyle w:val="StyleUnderline"/>
          <w:rFonts w:ascii="Georgia" w:hAnsi="Georgia"/>
        </w:rPr>
        <w:t>. China will also strive to adopt a negative list approach to managing foreign investment, and continue with SOE reform through a “mixed ownership model.” In addition to market privatization</w:t>
      </w:r>
      <w:r w:rsidRPr="00A15CC5">
        <w:rPr>
          <w:rFonts w:ascii="Georgia" w:hAnsi="Georgia"/>
          <w:sz w:val="10"/>
        </w:rPr>
        <w:t xml:space="preserve">, </w:t>
      </w:r>
      <w:r w:rsidRPr="00A15CC5">
        <w:rPr>
          <w:rStyle w:val="StyleUnderline"/>
          <w:rFonts w:ascii="Georgia" w:hAnsi="Georgia"/>
          <w:highlight w:val="cyan"/>
        </w:rPr>
        <w:t>China will employ a variety of strategies aimed at transforming from a big industrial country into a powerful industrial country</w:t>
      </w:r>
      <w:r w:rsidRPr="00A15CC5">
        <w:rPr>
          <w:rStyle w:val="StyleUnderline"/>
          <w:rFonts w:ascii="Georgia" w:hAnsi="Georgia"/>
        </w:rPr>
        <w:t xml:space="preserve"> meaning new sources of growth combined with domestic protectionism</w:t>
      </w:r>
      <w:r w:rsidRPr="00A15CC5">
        <w:rPr>
          <w:rFonts w:ascii="Georgia" w:hAnsi="Georgia"/>
          <w:sz w:val="10"/>
        </w:rPr>
        <w:t>. These plans, reiterated in the proposal, include Internet Plus, which aims to integrate the Internet with traditional industry, and Made in China 2025, a program for industrial upgrading and intelligent manufacturing. These strategies are nothing new – they are continuations of China’s previous industrial policies, including Strategic Emerging Industries (SEIs), Megaprojects and the myriad of policies that called for indigenous innovation.</w:t>
      </w:r>
    </w:p>
    <w:p w14:paraId="0F67C4CE" w14:textId="77777777" w:rsidR="00561BF0" w:rsidRDefault="00561BF0" w:rsidP="00E10AA7">
      <w:pPr>
        <w:pStyle w:val="Heading4"/>
        <w:rPr>
          <w:rFonts w:ascii="Georgia" w:hAnsi="Georgia"/>
        </w:rPr>
      </w:pPr>
    </w:p>
    <w:p w14:paraId="75DCD012" w14:textId="73B53110" w:rsidR="00E10AA7" w:rsidRPr="00A15CC5" w:rsidRDefault="00561BF0" w:rsidP="00E10AA7">
      <w:pPr>
        <w:pStyle w:val="Heading4"/>
        <w:rPr>
          <w:rFonts w:ascii="Georgia" w:hAnsi="Georgia"/>
        </w:rPr>
      </w:pPr>
      <w:r>
        <w:rPr>
          <w:rFonts w:ascii="Georgia" w:hAnsi="Georgia"/>
        </w:rPr>
        <w:t>And – Chinese e</w:t>
      </w:r>
      <w:r w:rsidR="00E10AA7" w:rsidRPr="00A15CC5">
        <w:rPr>
          <w:rFonts w:ascii="Georgia" w:hAnsi="Georgia"/>
        </w:rPr>
        <w:t xml:space="preserve">conomic collapse causes great power </w:t>
      </w:r>
      <w:r>
        <w:rPr>
          <w:rFonts w:ascii="Georgia" w:hAnsi="Georgia"/>
        </w:rPr>
        <w:t xml:space="preserve">nuclear chaos and turns the Aff </w:t>
      </w:r>
    </w:p>
    <w:p w14:paraId="33273FE5" w14:textId="77777777" w:rsidR="00E10AA7" w:rsidRPr="00A15CC5" w:rsidRDefault="00E10AA7" w:rsidP="00E10AA7">
      <w:pPr>
        <w:rPr>
          <w:rFonts w:ascii="Georgia" w:hAnsi="Georgia"/>
          <w:sz w:val="16"/>
        </w:rPr>
      </w:pPr>
      <w:r w:rsidRPr="00A15CC5">
        <w:rPr>
          <w:rStyle w:val="Style13ptBold"/>
          <w:rFonts w:ascii="Georgia" w:hAnsi="Georgia"/>
        </w:rPr>
        <w:t>Carpenter, senior fellow at the Cato Institute, 2015</w:t>
      </w:r>
      <w:r w:rsidRPr="00A15CC5">
        <w:rPr>
          <w:rFonts w:ascii="Georgia" w:hAnsi="Georgia"/>
          <w:sz w:val="16"/>
        </w:rPr>
        <w:t xml:space="preserve"> Ted, “Could China's Economic Troubles Spark a War?” 9/6 http://nationalinterest.org/feature/could-chinas-economic-troubles-spark-war-13784</w:t>
      </w:r>
    </w:p>
    <w:p w14:paraId="03CB09B0" w14:textId="77777777" w:rsidR="00E10AA7" w:rsidRPr="00A15CC5" w:rsidRDefault="00E10AA7" w:rsidP="00E10AA7">
      <w:pPr>
        <w:rPr>
          <w:rFonts w:ascii="Georgia" w:hAnsi="Georgia"/>
          <w:sz w:val="8"/>
        </w:rPr>
      </w:pPr>
      <w:r w:rsidRPr="00A15CC5">
        <w:rPr>
          <w:rStyle w:val="StyleUnderline"/>
          <w:rFonts w:ascii="Georgia" w:hAnsi="Georgia"/>
        </w:rPr>
        <w:t xml:space="preserve">Global attention has focused on </w:t>
      </w:r>
      <w:r w:rsidRPr="00A15CC5">
        <w:rPr>
          <w:rStyle w:val="StyleUnderline"/>
          <w:rFonts w:ascii="Georgia" w:hAnsi="Georgia"/>
          <w:highlight w:val="cyan"/>
        </w:rPr>
        <w:t>the plunge</w:t>
      </w:r>
      <w:r w:rsidRPr="00A15CC5">
        <w:rPr>
          <w:rStyle w:val="StyleUnderline"/>
          <w:rFonts w:ascii="Georgia" w:hAnsi="Georgia"/>
        </w:rPr>
        <w:t xml:space="preserve"> in the Shanghai stock market</w:t>
      </w:r>
      <w:r w:rsidRPr="00A15CC5">
        <w:rPr>
          <w:rFonts w:ascii="Georgia" w:hAnsi="Georgia"/>
          <w:sz w:val="8"/>
        </w:rPr>
        <w:t xml:space="preserve"> and mounting evidence that China’s economic growth is slowing dramatically. Moreover, </w:t>
      </w:r>
      <w:r w:rsidRPr="00A15CC5">
        <w:rPr>
          <w:rStyle w:val="Emphasis"/>
          <w:rFonts w:ascii="Georgia" w:hAnsi="Georgia"/>
        </w:rPr>
        <w:t xml:space="preserve">the contagion </w:t>
      </w:r>
      <w:r w:rsidRPr="00A15CC5">
        <w:rPr>
          <w:rStyle w:val="Emphasis"/>
          <w:rFonts w:ascii="Georgia" w:hAnsi="Georgia"/>
          <w:highlight w:val="cyan"/>
        </w:rPr>
        <w:t>appears to be spreading</w:t>
      </w:r>
      <w:r w:rsidRPr="00A15CC5">
        <w:rPr>
          <w:rFonts w:ascii="Georgia" w:hAnsi="Georgia"/>
          <w:sz w:val="8"/>
          <w:highlight w:val="cyan"/>
        </w:rPr>
        <w:t xml:space="preserve">, </w:t>
      </w:r>
      <w:r w:rsidRPr="00A15CC5">
        <w:rPr>
          <w:rStyle w:val="StyleUnderline"/>
          <w:rFonts w:ascii="Georgia" w:hAnsi="Georgia"/>
          <w:highlight w:val="cyan"/>
        </w:rPr>
        <w:t xml:space="preserve">characterized by </w:t>
      </w:r>
      <w:r w:rsidRPr="00A15CC5">
        <w:rPr>
          <w:rStyle w:val="Emphasis"/>
          <w:rFonts w:ascii="Georgia" w:hAnsi="Georgia"/>
          <w:highlight w:val="cyan"/>
        </w:rPr>
        <w:t>extreme volatility</w:t>
      </w:r>
      <w:r w:rsidRPr="00A15CC5">
        <w:rPr>
          <w:rFonts w:ascii="Georgia" w:hAnsi="Georgia"/>
          <w:sz w:val="8"/>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A15CC5">
        <w:rPr>
          <w:rStyle w:val="StyleUnderline"/>
          <w:rFonts w:ascii="Georgia" w:hAnsi="Georgia"/>
        </w:rPr>
        <w:t xml:space="preserve">The focus on </w:t>
      </w:r>
      <w:r w:rsidRPr="00A15CC5">
        <w:rPr>
          <w:rStyle w:val="StyleUnderline"/>
          <w:rFonts w:ascii="Georgia" w:hAnsi="Georgia"/>
          <w:highlight w:val="cyan"/>
        </w:rPr>
        <w:t>the possible wider economic</w:t>
      </w:r>
      <w:r w:rsidRPr="00A15CC5">
        <w:rPr>
          <w:rStyle w:val="StyleUnderline"/>
          <w:rFonts w:ascii="Georgia" w:hAnsi="Georgia"/>
        </w:rPr>
        <w:t xml:space="preserve"> </w:t>
      </w:r>
      <w:r w:rsidRPr="00A15CC5">
        <w:rPr>
          <w:rStyle w:val="StyleUnderline"/>
          <w:rFonts w:ascii="Georgia" w:hAnsi="Georgia"/>
          <w:highlight w:val="cyan"/>
        </w:rPr>
        <w:t>consequences of a severe Chinese</w:t>
      </w:r>
      <w:r w:rsidRPr="00A15CC5">
        <w:rPr>
          <w:rStyle w:val="StyleUnderline"/>
          <w:rFonts w:ascii="Georgia" w:hAnsi="Georgia"/>
        </w:rPr>
        <w:t xml:space="preserve"> economic </w:t>
      </w:r>
      <w:r w:rsidRPr="00A15CC5">
        <w:rPr>
          <w:rStyle w:val="StyleUnderline"/>
          <w:rFonts w:ascii="Georgia" w:hAnsi="Georgia"/>
          <w:highlight w:val="cyan"/>
        </w:rPr>
        <w:t>slowdown is</w:t>
      </w:r>
      <w:r w:rsidRPr="00A15CC5">
        <w:rPr>
          <w:rFonts w:ascii="Georgia" w:hAnsi="Georgia"/>
          <w:sz w:val="8"/>
          <w:highlight w:val="cyan"/>
        </w:rPr>
        <w:t xml:space="preserve"> </w:t>
      </w:r>
      <w:r w:rsidRPr="00A15CC5">
        <w:rPr>
          <w:rStyle w:val="StyleUnderline"/>
          <w:rFonts w:ascii="Georgia" w:hAnsi="Georgia"/>
          <w:highlight w:val="cyan"/>
        </w:rPr>
        <w:t xml:space="preserve">understandable, </w:t>
      </w:r>
      <w:r w:rsidRPr="00A15CC5">
        <w:rPr>
          <w:rStyle w:val="Emphasis"/>
          <w:rFonts w:ascii="Georgia" w:hAnsi="Georgia"/>
          <w:highlight w:val="cyan"/>
        </w:rPr>
        <w:t>since</w:t>
      </w:r>
      <w:r w:rsidRPr="00A15CC5">
        <w:rPr>
          <w:rStyle w:val="Emphasis"/>
          <w:rFonts w:ascii="Georgia" w:hAnsi="Georgia"/>
        </w:rPr>
        <w:t xml:space="preserve"> the </w:t>
      </w:r>
      <w:r w:rsidRPr="00A15CC5">
        <w:rPr>
          <w:rStyle w:val="Emphasis"/>
          <w:rFonts w:ascii="Georgia" w:hAnsi="Georgia"/>
          <w:highlight w:val="cyan"/>
        </w:rPr>
        <w:t>ramifications</w:t>
      </w:r>
      <w:r w:rsidRPr="00A15CC5">
        <w:rPr>
          <w:rStyle w:val="Emphasis"/>
          <w:rFonts w:ascii="Georgia" w:hAnsi="Georgia"/>
        </w:rPr>
        <w:t xml:space="preserve"> </w:t>
      </w:r>
      <w:r w:rsidRPr="00A15CC5">
        <w:rPr>
          <w:rStyle w:val="Emphasis"/>
          <w:rFonts w:ascii="Georgia" w:hAnsi="Georgia"/>
          <w:highlight w:val="cyan"/>
        </w:rPr>
        <w:t>could be extremely unpleasant for the</w:t>
      </w:r>
      <w:r w:rsidRPr="00A15CC5">
        <w:rPr>
          <w:rStyle w:val="Emphasis"/>
          <w:rFonts w:ascii="Georgia" w:hAnsi="Georgia"/>
        </w:rPr>
        <w:t xml:space="preserve"> U.S. and </w:t>
      </w:r>
      <w:r w:rsidRPr="00A15CC5">
        <w:rPr>
          <w:rStyle w:val="Emphasis"/>
          <w:rFonts w:ascii="Georgia" w:hAnsi="Georgia"/>
          <w:highlight w:val="cyan"/>
        </w:rPr>
        <w:t>global economies</w:t>
      </w:r>
      <w:r w:rsidRPr="00A15CC5">
        <w:rPr>
          <w:rStyle w:val="Emphasis"/>
          <w:rFonts w:ascii="Georgia" w:hAnsi="Georgia"/>
        </w:rPr>
        <w:t>.</w:t>
      </w:r>
      <w:r w:rsidRPr="00A15CC5">
        <w:rPr>
          <w:rFonts w:ascii="Georgia" w:hAnsi="Georgia"/>
          <w:sz w:val="8"/>
        </w:rPr>
        <w:t xml:space="preserve"> But we should also be vigilant about how such economic stress might affect Beijing’s diplomatic and military behavior. </w:t>
      </w:r>
      <w:r w:rsidRPr="00A15CC5">
        <w:rPr>
          <w:rStyle w:val="StyleUnderline"/>
          <w:rFonts w:ascii="Georgia" w:hAnsi="Georgia"/>
          <w:highlight w:val="cyan"/>
        </w:rPr>
        <w:t>It is not unprecedented</w:t>
      </w:r>
      <w:r w:rsidRPr="00A15CC5">
        <w:rPr>
          <w:rStyle w:val="StyleUnderline"/>
          <w:rFonts w:ascii="Georgia" w:hAnsi="Georgia"/>
        </w:rPr>
        <w:t xml:space="preserve"> for a government that feels besieged to attempt </w:t>
      </w:r>
      <w:r w:rsidRPr="00A15CC5">
        <w:rPr>
          <w:rStyle w:val="StyleUnderline"/>
          <w:rFonts w:ascii="Georgia" w:hAnsi="Georgia"/>
          <w:highlight w:val="cyan"/>
        </w:rPr>
        <w:t>to distract a</w:t>
      </w:r>
      <w:r w:rsidRPr="00A15CC5">
        <w:rPr>
          <w:rStyle w:val="StyleUnderline"/>
          <w:rFonts w:ascii="Georgia" w:hAnsi="Georgia"/>
        </w:rPr>
        <w:t xml:space="preserve"> discontented </w:t>
      </w:r>
      <w:r w:rsidRPr="00A15CC5">
        <w:rPr>
          <w:rStyle w:val="StyleUnderline"/>
          <w:rFonts w:ascii="Georgia" w:hAnsi="Georgia"/>
          <w:highlight w:val="cyan"/>
        </w:rPr>
        <w:t xml:space="preserve">public by </w:t>
      </w:r>
      <w:r w:rsidRPr="00A15CC5">
        <w:rPr>
          <w:rStyle w:val="Emphasis"/>
          <w:rFonts w:ascii="Georgia" w:hAnsi="Georgia"/>
          <w:highlight w:val="cyan"/>
        </w:rPr>
        <w:t>fomenting a foreign policy crisis</w:t>
      </w:r>
      <w:r w:rsidRPr="00A15CC5">
        <w:rPr>
          <w:rFonts w:ascii="Georgia" w:hAnsi="Georgia"/>
          <w:sz w:val="8"/>
        </w:rP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w:t>
      </w:r>
      <w:r w:rsidRPr="00A15CC5">
        <w:rPr>
          <w:rStyle w:val="StyleUnderline"/>
          <w:rFonts w:ascii="Georgia" w:hAnsi="Georgia"/>
        </w:rPr>
        <w:t>The bloody Tiananmen Square crackdown in 1989 was a graphic reminder of what happens if the Party’s position is challenged</w:t>
      </w:r>
      <w:r w:rsidRPr="00A15CC5">
        <w:rPr>
          <w:rFonts w:ascii="Georgia" w:hAnsi="Georgia"/>
          <w:sz w:val="8"/>
        </w:rPr>
        <w:t xml:space="preserve">. However, until now, the economic portion of the bargain seemed secure, characterized by breathtaking, often double digit, rates of growth. </w:t>
      </w:r>
      <w:r w:rsidRPr="00A15CC5">
        <w:rPr>
          <w:rStyle w:val="StyleUnderline"/>
          <w:rFonts w:ascii="Georgia" w:hAnsi="Georgia"/>
        </w:rPr>
        <w:t xml:space="preserve">It is uncertain what happens if the Party can no longer maintain its part of the implicit bargain, but it is likely that a dangerous degree of public discontent will surface. </w:t>
      </w:r>
      <w:r w:rsidRPr="00A15CC5">
        <w:rPr>
          <w:rFonts w:ascii="Georgia" w:hAnsi="Georgia"/>
          <w:sz w:val="8"/>
        </w:rPr>
        <w:t>Beijing might refrain from deliberately provoking a major foreign policy crisis, since the Chinese economy depends heavily on export markets, and access to those markets would be jeopardized by war. However</w:t>
      </w:r>
      <w:r w:rsidRPr="00A15CC5">
        <w:rPr>
          <w:rStyle w:val="StyleUnderline"/>
          <w:rFonts w:ascii="Georgia" w:hAnsi="Georgia"/>
        </w:rPr>
        <w:t xml:space="preserve">, </w:t>
      </w:r>
      <w:r w:rsidRPr="00A15CC5">
        <w:rPr>
          <w:rStyle w:val="StyleUnderline"/>
          <w:rFonts w:ascii="Georgia" w:hAnsi="Georgia"/>
          <w:highlight w:val="cyan"/>
        </w:rPr>
        <w:t>the need to preserve</w:t>
      </w:r>
      <w:r w:rsidRPr="00A15CC5">
        <w:rPr>
          <w:rStyle w:val="StyleUnderline"/>
          <w:rFonts w:ascii="Georgia" w:hAnsi="Georgia"/>
        </w:rPr>
        <w:t xml:space="preserve"> and strengthen national </w:t>
      </w:r>
      <w:r w:rsidRPr="00A15CC5">
        <w:rPr>
          <w:rStyle w:val="StyleUnderline"/>
          <w:rFonts w:ascii="Georgia" w:hAnsi="Georgia"/>
          <w:highlight w:val="cyan"/>
        </w:rPr>
        <w:t>unity</w:t>
      </w:r>
      <w:r w:rsidRPr="00A15CC5">
        <w:rPr>
          <w:rStyle w:val="StyleUnderline"/>
          <w:rFonts w:ascii="Georgia" w:hAnsi="Georgia"/>
        </w:rPr>
        <w:t xml:space="preserve"> and distract the public from mounting economic troubles </w:t>
      </w:r>
      <w:r w:rsidRPr="00A15CC5">
        <w:rPr>
          <w:rStyle w:val="StyleUnderline"/>
          <w:rFonts w:ascii="Georgia" w:hAnsi="Georgia"/>
          <w:highlight w:val="cyan"/>
        </w:rPr>
        <w:t>is likely to impel Chinese leaders to</w:t>
      </w:r>
      <w:r w:rsidRPr="00A15CC5">
        <w:rPr>
          <w:rFonts w:ascii="Georgia" w:hAnsi="Georgia"/>
          <w:sz w:val="8"/>
          <w:highlight w:val="cyan"/>
        </w:rPr>
        <w:t xml:space="preserve"> </w:t>
      </w:r>
      <w:r w:rsidRPr="00A15CC5">
        <w:rPr>
          <w:rStyle w:val="Emphasis"/>
          <w:rFonts w:ascii="Georgia" w:hAnsi="Georgia"/>
          <w:highlight w:val="cyan"/>
        </w:rPr>
        <w:t>adopt</w:t>
      </w:r>
      <w:r w:rsidRPr="00A15CC5">
        <w:rPr>
          <w:rStyle w:val="Emphasis"/>
          <w:rFonts w:ascii="Georgia" w:hAnsi="Georgia"/>
        </w:rPr>
        <w:t xml:space="preserve"> very </w:t>
      </w:r>
      <w:r w:rsidRPr="00A15CC5">
        <w:rPr>
          <w:rStyle w:val="Emphasis"/>
          <w:rFonts w:ascii="Georgia" w:hAnsi="Georgia"/>
          <w:highlight w:val="cyan"/>
        </w:rPr>
        <w:t>hardline policies</w:t>
      </w:r>
      <w:r w:rsidRPr="00A15CC5">
        <w:rPr>
          <w:rStyle w:val="Emphasis"/>
          <w:rFonts w:ascii="Georgia" w:hAnsi="Georgia"/>
        </w:rPr>
        <w:t xml:space="preserve"> in at least three areas. And all of </w:t>
      </w:r>
      <w:r w:rsidRPr="00A15CC5">
        <w:rPr>
          <w:rStyle w:val="Emphasis"/>
          <w:rFonts w:ascii="Georgia" w:hAnsi="Georgia"/>
          <w:highlight w:val="cyan"/>
        </w:rPr>
        <w:t>those</w:t>
      </w:r>
      <w:r w:rsidRPr="00A15CC5">
        <w:rPr>
          <w:rStyle w:val="Emphasis"/>
          <w:rFonts w:ascii="Georgia" w:hAnsi="Georgia"/>
        </w:rPr>
        <w:t xml:space="preserve"> situations </w:t>
      </w:r>
      <w:r w:rsidRPr="00A15CC5">
        <w:rPr>
          <w:rStyle w:val="Emphasis"/>
          <w:rFonts w:ascii="Georgia" w:hAnsi="Georgia"/>
          <w:highlight w:val="cyan"/>
        </w:rPr>
        <w:t>entail</w:t>
      </w:r>
      <w:r w:rsidRPr="00A15CC5">
        <w:rPr>
          <w:rStyle w:val="Emphasis"/>
          <w:rFonts w:ascii="Georgia" w:hAnsi="Georgia"/>
        </w:rPr>
        <w:t xml:space="preserve"> the danger of </w:t>
      </w:r>
      <w:r w:rsidRPr="00A15CC5">
        <w:rPr>
          <w:rStyle w:val="Emphasis"/>
          <w:rFonts w:ascii="Georgia" w:hAnsi="Georgia"/>
          <w:highlight w:val="cyan"/>
        </w:rPr>
        <w:t>miscalculations that could lead to war.</w:t>
      </w:r>
      <w:r w:rsidRPr="00A15CC5">
        <w:rPr>
          <w:rStyle w:val="Emphasis"/>
          <w:rFonts w:ascii="Georgia" w:hAnsi="Georgia"/>
        </w:rPr>
        <w:t xml:space="preserve"> </w:t>
      </w:r>
      <w:r w:rsidRPr="00A15CC5">
        <w:rPr>
          <w:rStyle w:val="StyleUnderline"/>
          <w:rFonts w:ascii="Georgia" w:hAnsi="Georgia"/>
        </w:rPr>
        <w:t>One</w:t>
      </w:r>
      <w:r w:rsidRPr="00A15CC5">
        <w:rPr>
          <w:rFonts w:ascii="Georgia" w:hAnsi="Georgia"/>
          <w:sz w:val="8"/>
        </w:rPr>
        <w:t xml:space="preserve"> issue is </w:t>
      </w:r>
      <w:r w:rsidRPr="00A15CC5">
        <w:rPr>
          <w:rStyle w:val="Emphasis"/>
          <w:rFonts w:ascii="Georgia" w:hAnsi="Georgia"/>
          <w:highlight w:val="cyan"/>
        </w:rPr>
        <w:t>the S</w:t>
      </w:r>
      <w:r w:rsidRPr="00A15CC5">
        <w:rPr>
          <w:rStyle w:val="Emphasis"/>
          <w:rFonts w:ascii="Georgia" w:hAnsi="Georgia"/>
        </w:rPr>
        <w:t xml:space="preserve">outh </w:t>
      </w:r>
      <w:r w:rsidRPr="00A15CC5">
        <w:rPr>
          <w:rStyle w:val="Emphasis"/>
          <w:rFonts w:ascii="Georgia" w:hAnsi="Georgia"/>
          <w:highlight w:val="cyan"/>
        </w:rPr>
        <w:t>C</w:t>
      </w:r>
      <w:r w:rsidRPr="00A15CC5">
        <w:rPr>
          <w:rStyle w:val="Emphasis"/>
          <w:rFonts w:ascii="Georgia" w:hAnsi="Georgia"/>
        </w:rPr>
        <w:t xml:space="preserve">hina </w:t>
      </w:r>
      <w:r w:rsidRPr="00A15CC5">
        <w:rPr>
          <w:rStyle w:val="Emphasis"/>
          <w:rFonts w:ascii="Georgia" w:hAnsi="Georgia"/>
          <w:highlight w:val="cyan"/>
        </w:rPr>
        <w:t>S</w:t>
      </w:r>
      <w:r w:rsidRPr="00A15CC5">
        <w:rPr>
          <w:rStyle w:val="Emphasis"/>
          <w:rFonts w:ascii="Georgia" w:hAnsi="Georgia"/>
        </w:rPr>
        <w:t>ea</w:t>
      </w:r>
      <w:r w:rsidRPr="00A15CC5">
        <w:rPr>
          <w:rFonts w:ascii="Georgia" w:hAnsi="Georgia"/>
          <w:sz w:val="8"/>
        </w:rPr>
        <w:t xml:space="preserve">. </w:t>
      </w:r>
      <w:r w:rsidRPr="00A15CC5">
        <w:rPr>
          <w:rStyle w:val="StyleUnderline"/>
          <w:rFonts w:ascii="Georgia" w:hAnsi="Georgia"/>
        </w:rPr>
        <w:t>Beijing has made extraordinarily broad territorial claims</w:t>
      </w:r>
      <w:r w:rsidRPr="00A15CC5">
        <w:rPr>
          <w:rFonts w:ascii="Georgia" w:hAnsi="Georgia"/>
          <w:sz w:val="8"/>
        </w:rPr>
        <w:t xml:space="preserve"> that encompass some 90 percent of that body of water. China is pressing its claims with air and naval patrols and the building of artificial islands. Those </w:t>
      </w:r>
      <w:r w:rsidRPr="00A15CC5">
        <w:rPr>
          <w:rStyle w:val="StyleUnderline"/>
          <w:rFonts w:ascii="Georgia" w:hAnsi="Georgia"/>
        </w:rPr>
        <w:t>policies have brought Beijing into acrimonious disputes with neighbors such as Vietnam and the Philippines</w:t>
      </w:r>
      <w:r w:rsidRPr="00A15CC5">
        <w:rPr>
          <w:rFonts w:ascii="Georgia" w:hAnsi="Georgia"/>
          <w:sz w:val="8"/>
        </w:rPr>
        <w:t xml:space="preserve">, which have rival territorial claims, </w:t>
      </w:r>
      <w:r w:rsidRPr="00A15CC5">
        <w:rPr>
          <w:rStyle w:val="StyleUnderline"/>
          <w:rFonts w:ascii="Georgia" w:hAnsi="Georgia"/>
        </w:rPr>
        <w:t>and with the world’s leading maritime power, the United States,</w:t>
      </w:r>
      <w:r w:rsidRPr="00A15CC5">
        <w:rPr>
          <w:rFonts w:ascii="Georgia" w:hAnsi="Georgia"/>
          <w:sz w:val="8"/>
        </w:rPr>
        <w:t xml:space="preserve"> which resists any manifestation of Chinese control over the South China Sea and the crucial commercial lanes that pass through </w:t>
      </w:r>
      <w:r w:rsidRPr="00A15CC5">
        <w:rPr>
          <w:rStyle w:val="StyleUnderline"/>
          <w:rFonts w:ascii="Georgia" w:hAnsi="Georgia"/>
        </w:rPr>
        <w:t xml:space="preserve">it. The conditions are in place for </w:t>
      </w:r>
      <w:r w:rsidRPr="00A15CC5">
        <w:rPr>
          <w:rStyle w:val="Emphasis"/>
          <w:rFonts w:ascii="Georgia" w:hAnsi="Georgia"/>
        </w:rPr>
        <w:t>a nasty confrontation</w:t>
      </w:r>
      <w:r w:rsidRPr="00A15CC5">
        <w:rPr>
          <w:rFonts w:ascii="Georgia" w:hAnsi="Georgia"/>
          <w:sz w:val="8"/>
        </w:rPr>
        <w:t xml:space="preserve">. </w:t>
      </w:r>
      <w:r w:rsidRPr="00A15CC5">
        <w:rPr>
          <w:rStyle w:val="StyleUnderline"/>
          <w:rFonts w:ascii="Georgia" w:hAnsi="Georgia"/>
        </w:rPr>
        <w:t>Chinese leaders have already stressed the country’s alleged historical claims to the area, and made it clear that it will not tolerate being subjected to humiliation by outside powers</w:t>
      </w:r>
      <w:r w:rsidRPr="00A15CC5">
        <w:rPr>
          <w:rFonts w:ascii="Georgia" w:hAnsi="Georgia"/>
          <w:sz w:val="8"/>
        </w:rPr>
        <w:t xml:space="preserve">. Such arguments are designed to gain domestic support by reminding the Chinese people of the country’s long period of weakness and humiliation in the 1800s and early 1900s. A </w:t>
      </w:r>
      <w:r w:rsidRPr="00A15CC5">
        <w:rPr>
          <w:rStyle w:val="StyleUnderline"/>
          <w:rFonts w:ascii="Georgia" w:hAnsi="Georgia"/>
        </w:rPr>
        <w:t>second</w:t>
      </w:r>
      <w:r w:rsidRPr="00A15CC5">
        <w:rPr>
          <w:rFonts w:ascii="Georgia" w:hAnsi="Georgia"/>
          <w:sz w:val="8"/>
        </w:rPr>
        <w:t xml:space="preserve"> issue is </w:t>
      </w:r>
      <w:r w:rsidRPr="00A15CC5">
        <w:rPr>
          <w:rStyle w:val="Emphasis"/>
          <w:rFonts w:ascii="Georgia" w:hAnsi="Georgia"/>
          <w:highlight w:val="cyan"/>
        </w:rPr>
        <w:t>Taiwan</w:t>
      </w:r>
      <w:r w:rsidRPr="00A15CC5">
        <w:rPr>
          <w:rFonts w:ascii="Georgia" w:hAnsi="Georgia"/>
          <w:sz w:val="8"/>
        </w:rPr>
        <w:t xml:space="preserve">. </w:t>
      </w:r>
      <w:r w:rsidRPr="00A15CC5">
        <w:rPr>
          <w:rStyle w:val="StyleUnderline"/>
          <w:rFonts w:ascii="Georgia" w:hAnsi="Georgia"/>
          <w:highlight w:val="cyan"/>
        </w:rPr>
        <w:t>Beijing</w:t>
      </w:r>
      <w:r w:rsidRPr="00A15CC5">
        <w:rPr>
          <w:rStyle w:val="StyleUnderline"/>
          <w:rFonts w:ascii="Georgia" w:hAnsi="Georgia"/>
        </w:rPr>
        <w:t xml:space="preserve"> has long </w:t>
      </w:r>
      <w:r w:rsidRPr="00A15CC5">
        <w:rPr>
          <w:rStyle w:val="StyleUnderline"/>
          <w:rFonts w:ascii="Georgia" w:hAnsi="Georgia"/>
          <w:highlight w:val="cyan"/>
        </w:rPr>
        <w:t>argued that Taiwan is</w:t>
      </w:r>
      <w:r w:rsidRPr="00A15CC5">
        <w:rPr>
          <w:rStyle w:val="StyleUnderline"/>
          <w:rFonts w:ascii="Georgia" w:hAnsi="Georgia"/>
        </w:rPr>
        <w:t xml:space="preserve"> rightfully </w:t>
      </w:r>
      <w:r w:rsidRPr="00A15CC5">
        <w:rPr>
          <w:rStyle w:val="StyleUnderline"/>
          <w:rFonts w:ascii="Georgia" w:hAnsi="Georgia"/>
          <w:highlight w:val="cyan"/>
        </w:rPr>
        <w:t>part of China</w:t>
      </w:r>
      <w:r w:rsidRPr="00A15CC5">
        <w:rPr>
          <w:rFonts w:ascii="Georgia" w:hAnsi="Georgia"/>
          <w:sz w:val="8"/>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A15CC5">
        <w:rPr>
          <w:rStyle w:val="StyleUnderline"/>
          <w:rFonts w:ascii="Georgia" w:hAnsi="Georgia"/>
          <w:highlight w:val="cyan"/>
        </w:rPr>
        <w:t>Beijing has</w:t>
      </w:r>
      <w:r w:rsidRPr="00A15CC5">
        <w:rPr>
          <w:rStyle w:val="StyleUnderline"/>
          <w:rFonts w:ascii="Georgia" w:hAnsi="Georgia"/>
        </w:rPr>
        <w:t xml:space="preserve"> also </w:t>
      </w:r>
      <w:r w:rsidRPr="00A15CC5">
        <w:rPr>
          <w:rStyle w:val="StyleUnderline"/>
          <w:rFonts w:ascii="Georgia" w:hAnsi="Georgia"/>
          <w:highlight w:val="cyan"/>
        </w:rPr>
        <w:t>reacted very sharply when</w:t>
      </w:r>
      <w:r w:rsidRPr="00A15CC5">
        <w:rPr>
          <w:rStyle w:val="StyleUnderline"/>
          <w:rFonts w:ascii="Georgia" w:hAnsi="Georgia"/>
        </w:rPr>
        <w:t xml:space="preserve">ever Taiwanese </w:t>
      </w:r>
      <w:r w:rsidRPr="00A15CC5">
        <w:rPr>
          <w:rStyle w:val="StyleUnderline"/>
          <w:rFonts w:ascii="Georgia" w:hAnsi="Georgia"/>
          <w:highlight w:val="cyan"/>
        </w:rPr>
        <w:t>officials have pushed</w:t>
      </w:r>
      <w:r w:rsidRPr="00A15CC5">
        <w:rPr>
          <w:rStyle w:val="StyleUnderline"/>
          <w:rFonts w:ascii="Georgia" w:hAnsi="Georgia"/>
        </w:rPr>
        <w:t xml:space="preserve"> an agenda of </w:t>
      </w:r>
      <w:r w:rsidRPr="00A15CC5">
        <w:rPr>
          <w:rStyle w:val="StyleUnderline"/>
          <w:rFonts w:ascii="Georgia" w:hAnsi="Georgia"/>
          <w:highlight w:val="cyan"/>
        </w:rPr>
        <w:t>independence</w:t>
      </w:r>
      <w:r w:rsidRPr="00A15CC5">
        <w:rPr>
          <w:rFonts w:ascii="Georgia" w:hAnsi="Georgia"/>
          <w:sz w:val="8"/>
        </w:rPr>
        <w:t xml:space="preserve">, as during the administration of Chen Shui-bian from 2000 to 2008. </w:t>
      </w:r>
      <w:r w:rsidRPr="00A15CC5">
        <w:rPr>
          <w:rStyle w:val="StyleUnderline"/>
          <w:rFonts w:ascii="Georgia" w:hAnsi="Georgia"/>
          <w:highlight w:val="cyan"/>
        </w:rPr>
        <w:t>The danger</w:t>
      </w:r>
      <w:r w:rsidRPr="00A15CC5">
        <w:rPr>
          <w:rStyle w:val="StyleUnderline"/>
          <w:rFonts w:ascii="Georgia" w:hAnsi="Georgia"/>
        </w:rPr>
        <w:t xml:space="preserve"> or renewed confrontation </w:t>
      </w:r>
      <w:r w:rsidRPr="00A15CC5">
        <w:rPr>
          <w:rStyle w:val="StyleUnderline"/>
          <w:rFonts w:ascii="Georgia" w:hAnsi="Georgia"/>
          <w:highlight w:val="cyan"/>
        </w:rPr>
        <w:t>is rising</w:t>
      </w:r>
      <w:r w:rsidRPr="00A15CC5">
        <w:rPr>
          <w:rStyle w:val="StyleUnderline"/>
          <w:rFonts w:ascii="Georgia" w:hAnsi="Georgia"/>
        </w:rPr>
        <w:t xml:space="preserve">, since public opinion polls indicate that the nominee of Chen’s old party, the pro-independence Democratic Progressive Party, will be Taiwan’s next leader. </w:t>
      </w:r>
      <w:r w:rsidRPr="00A15CC5">
        <w:rPr>
          <w:rStyle w:val="StyleUnderline"/>
          <w:rFonts w:ascii="Georgia" w:hAnsi="Georgia"/>
          <w:highlight w:val="cyan"/>
        </w:rPr>
        <w:t>A new crisis</w:t>
      </w:r>
      <w:r w:rsidRPr="00A15CC5">
        <w:rPr>
          <w:rStyle w:val="StyleUnderline"/>
          <w:rFonts w:ascii="Georgia" w:hAnsi="Georgia"/>
        </w:rPr>
        <w:t xml:space="preserve"> </w:t>
      </w:r>
      <w:r w:rsidRPr="00A15CC5">
        <w:rPr>
          <w:rStyle w:val="StyleUnderline"/>
          <w:rFonts w:ascii="Georgia" w:hAnsi="Georgia"/>
          <w:highlight w:val="cyan"/>
        </w:rPr>
        <w:t xml:space="preserve">in the Taiwan Strait would be </w:t>
      </w:r>
      <w:r w:rsidRPr="00A15CC5">
        <w:rPr>
          <w:rStyle w:val="Emphasis"/>
          <w:rFonts w:ascii="Georgia" w:hAnsi="Georgia"/>
          <w:highlight w:val="cyan"/>
        </w:rPr>
        <w:t>extremely serious</w:t>
      </w:r>
      <w:r w:rsidRPr="00A15CC5">
        <w:rPr>
          <w:rFonts w:ascii="Georgia" w:hAnsi="Georgia"/>
          <w:sz w:val="8"/>
          <w:highlight w:val="cyan"/>
        </w:rPr>
        <w:t xml:space="preserve">, </w:t>
      </w:r>
      <w:r w:rsidRPr="00A15CC5">
        <w:rPr>
          <w:rStyle w:val="StyleUnderline"/>
          <w:rFonts w:ascii="Georgia" w:hAnsi="Georgia"/>
          <w:highlight w:val="cyan"/>
        </w:rPr>
        <w:t>since the U</w:t>
      </w:r>
      <w:r w:rsidRPr="00A15CC5">
        <w:rPr>
          <w:rStyle w:val="StyleUnderline"/>
          <w:rFonts w:ascii="Georgia" w:hAnsi="Georgia"/>
        </w:rPr>
        <w:t xml:space="preserve">nited </w:t>
      </w:r>
      <w:r w:rsidRPr="00A15CC5">
        <w:rPr>
          <w:rStyle w:val="StyleUnderline"/>
          <w:rFonts w:ascii="Georgia" w:hAnsi="Georgia"/>
          <w:highlight w:val="cyan"/>
        </w:rPr>
        <w:t>S</w:t>
      </w:r>
      <w:r w:rsidRPr="00A15CC5">
        <w:rPr>
          <w:rStyle w:val="StyleUnderline"/>
          <w:rFonts w:ascii="Georgia" w:hAnsi="Georgia"/>
        </w:rPr>
        <w:t xml:space="preserve">tates </w:t>
      </w:r>
      <w:r w:rsidRPr="00A15CC5">
        <w:rPr>
          <w:rStyle w:val="StyleUnderline"/>
          <w:rFonts w:ascii="Georgia" w:hAnsi="Georgia"/>
          <w:highlight w:val="cyan"/>
        </w:rPr>
        <w:t>has obligated itself to consider any Chinese efforts at coercion as a “</w:t>
      </w:r>
      <w:r w:rsidRPr="00A15CC5">
        <w:rPr>
          <w:rStyle w:val="Emphasis"/>
          <w:rFonts w:ascii="Georgia" w:hAnsi="Georgia"/>
          <w:highlight w:val="cyan"/>
        </w:rPr>
        <w:t>grave breach of the peace</w:t>
      </w:r>
      <w:r w:rsidRPr="00A15CC5">
        <w:rPr>
          <w:rFonts w:ascii="Georgia" w:hAnsi="Georgia"/>
          <w:sz w:val="8"/>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A15CC5">
        <w:rPr>
          <w:rStyle w:val="StyleUnderline"/>
          <w:rFonts w:ascii="Georgia" w:hAnsi="Georgia"/>
        </w:rPr>
        <w:t>third</w:t>
      </w:r>
      <w:r w:rsidRPr="00A15CC5">
        <w:rPr>
          <w:rFonts w:ascii="Georgia" w:hAnsi="Georgia"/>
          <w:sz w:val="8"/>
        </w:rPr>
        <w:t xml:space="preserve"> possible arena for crisis is the </w:t>
      </w:r>
      <w:r w:rsidRPr="00A15CC5">
        <w:rPr>
          <w:rStyle w:val="Emphasis"/>
          <w:rFonts w:ascii="Georgia" w:hAnsi="Georgia"/>
          <w:highlight w:val="cyan"/>
        </w:rPr>
        <w:t>E</w:t>
      </w:r>
      <w:r w:rsidRPr="00A15CC5">
        <w:rPr>
          <w:rStyle w:val="Emphasis"/>
          <w:rFonts w:ascii="Georgia" w:hAnsi="Georgia"/>
        </w:rPr>
        <w:t xml:space="preserve">ast </w:t>
      </w:r>
      <w:r w:rsidRPr="00A15CC5">
        <w:rPr>
          <w:rStyle w:val="Emphasis"/>
          <w:rFonts w:ascii="Georgia" w:hAnsi="Georgia"/>
          <w:highlight w:val="cyan"/>
        </w:rPr>
        <w:t>C</w:t>
      </w:r>
      <w:r w:rsidRPr="00A15CC5">
        <w:rPr>
          <w:rStyle w:val="Emphasis"/>
          <w:rFonts w:ascii="Georgia" w:hAnsi="Georgia"/>
        </w:rPr>
        <w:t xml:space="preserve">hina </w:t>
      </w:r>
      <w:r w:rsidRPr="00A15CC5">
        <w:rPr>
          <w:rStyle w:val="Emphasis"/>
          <w:rFonts w:ascii="Georgia" w:hAnsi="Georgia"/>
          <w:highlight w:val="cyan"/>
        </w:rPr>
        <w:t>S</w:t>
      </w:r>
      <w:r w:rsidRPr="00A15CC5">
        <w:rPr>
          <w:rStyle w:val="Emphasis"/>
          <w:rFonts w:ascii="Georgia" w:hAnsi="Georgia"/>
        </w:rPr>
        <w:t>ea</w:t>
      </w:r>
      <w:r w:rsidRPr="00A15CC5">
        <w:rPr>
          <w:rFonts w:ascii="Georgia" w:hAnsi="Georgia"/>
          <w:sz w:val="8"/>
        </w:rPr>
        <w:t xml:space="preserve">. </w:t>
      </w:r>
      <w:r w:rsidRPr="00A15CC5">
        <w:rPr>
          <w:rStyle w:val="StyleUnderline"/>
          <w:rFonts w:ascii="Georgia" w:hAnsi="Georgia"/>
        </w:rPr>
        <w:t xml:space="preserve">China is increasingly adamant about its claims to the </w:t>
      </w:r>
      <w:proofErr w:type="spellStart"/>
      <w:r w:rsidRPr="00A15CC5">
        <w:rPr>
          <w:rStyle w:val="StyleUnderline"/>
          <w:rFonts w:ascii="Georgia" w:hAnsi="Georgia"/>
        </w:rPr>
        <w:t>Diaoyu</w:t>
      </w:r>
      <w:proofErr w:type="spellEnd"/>
      <w:r w:rsidRPr="00A15CC5">
        <w:rPr>
          <w:rStyle w:val="StyleUnderline"/>
          <w:rFonts w:ascii="Georgia" w:hAnsi="Georgia"/>
        </w:rPr>
        <w:t>/</w:t>
      </w:r>
      <w:proofErr w:type="spellStart"/>
      <w:r w:rsidRPr="00A15CC5">
        <w:rPr>
          <w:rStyle w:val="StyleUnderline"/>
          <w:rFonts w:ascii="Georgia" w:hAnsi="Georgia"/>
        </w:rPr>
        <w:t>Senkaku</w:t>
      </w:r>
      <w:proofErr w:type="spellEnd"/>
      <w:r w:rsidRPr="00A15CC5">
        <w:rPr>
          <w:rStyle w:val="StyleUnderline"/>
          <w:rFonts w:ascii="Georgia" w:hAnsi="Georgia"/>
        </w:rPr>
        <w:t xml:space="preserve"> islands</w:t>
      </w:r>
      <w:r w:rsidRPr="00A15CC5">
        <w:rPr>
          <w:rFonts w:ascii="Georgia" w:hAnsi="Georgia"/>
          <w:sz w:val="8"/>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A15CC5">
        <w:rPr>
          <w:rStyle w:val="StyleUnderline"/>
          <w:rFonts w:ascii="Georgia" w:hAnsi="Georgia"/>
        </w:rPr>
        <w:t xml:space="preserve">There is a powerful incentive for Chinese leaders to take an uncompromising stance on the </w:t>
      </w:r>
      <w:proofErr w:type="spellStart"/>
      <w:r w:rsidRPr="00A15CC5">
        <w:rPr>
          <w:rStyle w:val="StyleUnderline"/>
          <w:rFonts w:ascii="Georgia" w:hAnsi="Georgia"/>
        </w:rPr>
        <w:t>Diaoyu</w:t>
      </w:r>
      <w:proofErr w:type="spellEnd"/>
      <w:r w:rsidRPr="00A15CC5">
        <w:rPr>
          <w:rStyle w:val="StyleUnderline"/>
          <w:rFonts w:ascii="Georgia" w:hAnsi="Georgia"/>
        </w:rPr>
        <w:t>/</w:t>
      </w:r>
      <w:proofErr w:type="spellStart"/>
      <w:r w:rsidRPr="00A15CC5">
        <w:rPr>
          <w:rStyle w:val="StyleUnderline"/>
          <w:rFonts w:ascii="Georgia" w:hAnsi="Georgia"/>
        </w:rPr>
        <w:t>Senkaku</w:t>
      </w:r>
      <w:proofErr w:type="spellEnd"/>
      <w:r w:rsidRPr="00A15CC5">
        <w:rPr>
          <w:rStyle w:val="StyleUnderline"/>
          <w:rFonts w:ascii="Georgia" w:hAnsi="Georgia"/>
        </w:rPr>
        <w:t xml:space="preserve"> feud, confident that the Chinese people will back such a stance. All of this suggests that the United States and its allies need to proceed cautiously about dealing with China</w:t>
      </w:r>
      <w:r w:rsidRPr="00A15CC5">
        <w:rPr>
          <w:rFonts w:ascii="Georgia" w:hAnsi="Georgia"/>
          <w:sz w:val="8"/>
        </w:rPr>
        <w:t xml:space="preserve">, especially on these three issues. Now is not the time to press a Chinese leadership that likely feels beleaguered by the country’s economic woes. </w:t>
      </w:r>
      <w:r w:rsidRPr="00A15CC5">
        <w:rPr>
          <w:rStyle w:val="StyleUnderline"/>
          <w:rFonts w:ascii="Georgia" w:hAnsi="Georgia"/>
        </w:rPr>
        <w:t xml:space="preserve">The last thing we should do is give those leaders further temptation to distract the Chinese people with a foreign policy confrontation. Such a strategy entails </w:t>
      </w:r>
      <w:r w:rsidRPr="00A15CC5">
        <w:rPr>
          <w:rStyle w:val="Emphasis"/>
          <w:rFonts w:ascii="Georgia" w:hAnsi="Georgia"/>
        </w:rPr>
        <w:t>the grave risk of miscalculation and escalation, and that would be a tragedy for all concerned.</w:t>
      </w:r>
    </w:p>
    <w:p w14:paraId="6CCC54C4" w14:textId="77777777" w:rsidR="00E10AA7" w:rsidRPr="00A15CC5" w:rsidRDefault="00E10AA7" w:rsidP="009C55CD">
      <w:pPr>
        <w:rPr>
          <w:rFonts w:ascii="Georgia" w:hAnsi="Georgia"/>
          <w:sz w:val="10"/>
        </w:rPr>
      </w:pPr>
    </w:p>
    <w:p w14:paraId="147B01B5" w14:textId="77777777" w:rsidR="00643746" w:rsidRPr="00A15CC5" w:rsidRDefault="00643746" w:rsidP="00643746">
      <w:pPr>
        <w:pStyle w:val="Heading2"/>
        <w:rPr>
          <w:rFonts w:ascii="Georgia" w:hAnsi="Georgia"/>
        </w:rPr>
      </w:pPr>
      <w:r w:rsidRPr="00A15CC5">
        <w:rPr>
          <w:rFonts w:ascii="Georgia" w:hAnsi="Georgia"/>
        </w:rPr>
        <w:t>Uniqueness</w:t>
      </w:r>
    </w:p>
    <w:p w14:paraId="4DFD2F1B" w14:textId="27000F67" w:rsidR="00643746" w:rsidRPr="00A15CC5" w:rsidRDefault="00643746" w:rsidP="00643746">
      <w:pPr>
        <w:pStyle w:val="Heading3"/>
        <w:rPr>
          <w:rFonts w:ascii="Georgia" w:hAnsi="Georgia"/>
        </w:rPr>
      </w:pPr>
      <w:r w:rsidRPr="00A15CC5">
        <w:rPr>
          <w:rFonts w:ascii="Georgia" w:hAnsi="Georgia"/>
        </w:rPr>
        <w:t>2NC - Uniqueness Wall</w:t>
      </w:r>
    </w:p>
    <w:p w14:paraId="7169D217" w14:textId="77777777" w:rsidR="004A2C44" w:rsidRPr="00A15CC5" w:rsidRDefault="004A2C44" w:rsidP="004A2C44">
      <w:pPr>
        <w:pStyle w:val="Heading4"/>
        <w:rPr>
          <w:rFonts w:ascii="Georgia" w:hAnsi="Georgia"/>
        </w:rPr>
      </w:pPr>
      <w:r w:rsidRPr="00A15CC5">
        <w:rPr>
          <w:rFonts w:ascii="Georgia" w:hAnsi="Georgia"/>
        </w:rPr>
        <w:t>The passage of reforms is inevitable – all that matters now is making sure that they are implemented – leadership key</w:t>
      </w:r>
    </w:p>
    <w:p w14:paraId="03ADB13F" w14:textId="77777777" w:rsidR="004A2C44" w:rsidRPr="00A15CC5" w:rsidRDefault="004A2C44" w:rsidP="004A2C44">
      <w:pPr>
        <w:rPr>
          <w:rFonts w:ascii="Georgia" w:hAnsi="Georgia"/>
        </w:rPr>
      </w:pPr>
      <w:r w:rsidRPr="00A15CC5">
        <w:rPr>
          <w:rFonts w:ascii="Georgia" w:hAnsi="Georgia"/>
          <w:b/>
        </w:rPr>
        <w:t>Cheng 14</w:t>
      </w:r>
      <w:r w:rsidRPr="00A15CC5">
        <w:rPr>
          <w:rFonts w:ascii="Georgia" w:hAnsi="Georgia"/>
        </w:rPr>
        <w:t xml:space="preserve"> (Joseph Y.S., </w:t>
      </w:r>
      <w:proofErr w:type="spellStart"/>
      <w:r w:rsidRPr="00A15CC5">
        <w:rPr>
          <w:rFonts w:ascii="Georgia" w:hAnsi="Georgia"/>
        </w:rPr>
        <w:t>Iternational</w:t>
      </w:r>
      <w:proofErr w:type="spellEnd"/>
      <w:r w:rsidRPr="00A15CC5">
        <w:rPr>
          <w:rFonts w:ascii="Georgia" w:hAnsi="Georgia"/>
        </w:rPr>
        <w:t xml:space="preserve"> Journal of China Studies, City University of Hong Kong, “Whither China and the Communist Party Regime? Reflections on the </w:t>
      </w:r>
      <w:proofErr w:type="spellStart"/>
      <w:r w:rsidRPr="00A15CC5">
        <w:rPr>
          <w:rFonts w:ascii="Georgia" w:hAnsi="Georgia"/>
        </w:rPr>
        <w:t>Twenty­fifth</w:t>
      </w:r>
      <w:proofErr w:type="spellEnd"/>
      <w:r w:rsidRPr="00A15CC5">
        <w:rPr>
          <w:rFonts w:ascii="Georgia" w:hAnsi="Georgia"/>
        </w:rPr>
        <w:t xml:space="preserve"> Anniversary of the Tiananmen Incident”, Vol. 5, No. 2, August 201 4, pp. 331 -348)</w:t>
      </w:r>
    </w:p>
    <w:p w14:paraId="39757F26" w14:textId="77777777" w:rsidR="004A2C44" w:rsidRPr="00A15CC5" w:rsidRDefault="004A2C44" w:rsidP="004A2C44">
      <w:pPr>
        <w:rPr>
          <w:rFonts w:ascii="Georgia" w:hAnsi="Georgia"/>
          <w:sz w:val="14"/>
        </w:rPr>
      </w:pPr>
      <w:r w:rsidRPr="00A15CC5">
        <w:rPr>
          <w:rFonts w:ascii="Georgia" w:hAnsi="Georgia"/>
          <w:sz w:val="14"/>
        </w:rPr>
        <w:t xml:space="preserve">Four types of vested interests are perceived to be blocking the realization of social justice: monopolistic and oligopolistic state-owned enterprises; government agencies; interest groups based on collusion between cadres and entrepreneurs; and networks of ties based on family and Party connections. </w:t>
      </w:r>
      <w:r w:rsidRPr="00A15CC5">
        <w:rPr>
          <w:rFonts w:ascii="Georgia" w:hAnsi="Georgia"/>
          <w:highlight w:val="cyan"/>
          <w:u w:val="single"/>
        </w:rPr>
        <w:t>Using rectification campaigns to combat such vested interests may be effective to a certain extent in the short term, but the long-term impact may likely be limited. Normally reforms cannot be pushed at too many fronts</w:t>
      </w:r>
      <w:r w:rsidRPr="00A15CC5">
        <w:rPr>
          <w:rFonts w:ascii="Georgia" w:hAnsi="Georgia"/>
          <w:u w:val="single"/>
        </w:rPr>
        <w:t xml:space="preserve">. </w:t>
      </w:r>
      <w:r w:rsidRPr="00A15CC5">
        <w:rPr>
          <w:rFonts w:ascii="Georgia" w:hAnsi="Georgia"/>
          <w:sz w:val="14"/>
        </w:rPr>
        <w:t xml:space="preserve">According to the official documents, broadening market access, deepening social security reforms, and reform of the land system allowing collectively- owned land to be traded in the market are the anticipated breakthroughs. But social security reforms are quite time-consuming, and short-term achievements are hardly conspicuous; the reform of the medical and public health system is a good example. </w:t>
      </w:r>
      <w:r w:rsidRPr="00A15CC5">
        <w:rPr>
          <w:rFonts w:ascii="Georgia" w:hAnsi="Georgia"/>
          <w:u w:val="single"/>
        </w:rPr>
        <w:t>Similarly the difficult legislative work necessary for the reform of the land system has yet to begin</w:t>
      </w:r>
      <w:r w:rsidRPr="00A15CC5">
        <w:rPr>
          <w:rFonts w:ascii="Georgia" w:hAnsi="Georgia"/>
          <w:highlight w:val="cyan"/>
          <w:u w:val="single"/>
        </w:rPr>
        <w:t xml:space="preserve">. Broadening market access and reforms of the financial and taxation systems are probably better choices for breakthroughs in the immediate future. </w:t>
      </w:r>
      <w:r w:rsidRPr="00A15CC5">
        <w:rPr>
          <w:rFonts w:ascii="Georgia" w:hAnsi="Georgia"/>
          <w:u w:val="single"/>
        </w:rPr>
        <w:t>Concrete plans are needed to ensure that the latter reforms will benefit local governments and allow them to have sufficient financial resources to improve social services</w:t>
      </w:r>
      <w:r w:rsidRPr="00A15CC5">
        <w:rPr>
          <w:rFonts w:ascii="Georgia" w:hAnsi="Georgia"/>
          <w:highlight w:val="cyan"/>
          <w:u w:val="single"/>
        </w:rPr>
        <w:t>. Chinese leaders realize that in the absence of serious political reforms, economic growth remains the most importance source of the Party regime’s legitimacy. There is a consensus on the broad directions of economic reforms, and the new leadership under Xi Jinping understands that effective implementation is its real challenge</w:t>
      </w:r>
      <w:r w:rsidRPr="00A15CC5">
        <w:rPr>
          <w:rFonts w:ascii="Georgia" w:hAnsi="Georgia"/>
          <w:u w:val="single"/>
        </w:rPr>
        <w:t>. Its strategy seems to concentrate power to fulfill the objective, but this approach may only exacerbate China’s other political problems and obstruct the democratization process</w:t>
      </w:r>
      <w:r w:rsidRPr="00A15CC5">
        <w:rPr>
          <w:rFonts w:ascii="Georgia" w:hAnsi="Georgia"/>
          <w:sz w:val="14"/>
        </w:rPr>
        <w:t xml:space="preserve">. </w:t>
      </w:r>
    </w:p>
    <w:p w14:paraId="6AD44FDD" w14:textId="77777777" w:rsidR="00511C2C" w:rsidRPr="00A15CC5" w:rsidRDefault="00511C2C" w:rsidP="00511C2C">
      <w:pPr>
        <w:pStyle w:val="Heading4"/>
        <w:rPr>
          <w:rFonts w:ascii="Georgia" w:hAnsi="Georgia"/>
        </w:rPr>
      </w:pPr>
      <w:r w:rsidRPr="00A15CC5">
        <w:rPr>
          <w:rFonts w:ascii="Georgia" w:hAnsi="Georgia"/>
        </w:rPr>
        <w:t xml:space="preserve">Xi is pushing major reform – there is still much more to come – and needs to maintain his influence and campaigning capability   </w:t>
      </w:r>
    </w:p>
    <w:p w14:paraId="6E08BB75" w14:textId="77777777" w:rsidR="00511C2C" w:rsidRPr="00A15CC5" w:rsidRDefault="00511C2C" w:rsidP="00511C2C">
      <w:pPr>
        <w:widowControl w:val="0"/>
        <w:autoSpaceDE w:val="0"/>
        <w:autoSpaceDN w:val="0"/>
        <w:adjustRightInd w:val="0"/>
        <w:spacing w:after="240" w:line="360" w:lineRule="atLeast"/>
        <w:rPr>
          <w:rFonts w:ascii="Georgia" w:hAnsi="Georgia" w:cs="Book Antiqua"/>
          <w:sz w:val="30"/>
          <w:szCs w:val="30"/>
        </w:rPr>
      </w:pPr>
      <w:proofErr w:type="spellStart"/>
      <w:r w:rsidRPr="00A15CC5">
        <w:rPr>
          <w:rFonts w:ascii="Georgia" w:hAnsi="Georgia"/>
          <w:b/>
          <w:sz w:val="26"/>
          <w:szCs w:val="26"/>
        </w:rPr>
        <w:t>Brodsgaard</w:t>
      </w:r>
      <w:proofErr w:type="spellEnd"/>
      <w:r w:rsidRPr="00A15CC5">
        <w:rPr>
          <w:rFonts w:ascii="Georgia" w:hAnsi="Georgia"/>
          <w:b/>
          <w:sz w:val="26"/>
          <w:szCs w:val="26"/>
        </w:rPr>
        <w:t xml:space="preserve"> and Grunberg 2013</w:t>
      </w:r>
      <w:r w:rsidRPr="00A15CC5">
        <w:rPr>
          <w:rFonts w:ascii="Georgia" w:hAnsi="Georgia" w:cs="Book Antiqua"/>
          <w:sz w:val="30"/>
          <w:szCs w:val="30"/>
        </w:rPr>
        <w:t xml:space="preserve"> </w:t>
      </w:r>
      <w:r w:rsidRPr="00A15CC5">
        <w:rPr>
          <w:rFonts w:ascii="Georgia" w:hAnsi="Georgia"/>
        </w:rPr>
        <w:t>(</w:t>
      </w:r>
      <w:proofErr w:type="spellStart"/>
      <w:r w:rsidRPr="00A15CC5">
        <w:rPr>
          <w:rFonts w:ascii="Georgia" w:hAnsi="Georgia"/>
        </w:rPr>
        <w:t>Kjeld</w:t>
      </w:r>
      <w:proofErr w:type="spellEnd"/>
      <w:r w:rsidRPr="00A15CC5">
        <w:rPr>
          <w:rFonts w:ascii="Georgia" w:hAnsi="Georgia"/>
        </w:rPr>
        <w:t xml:space="preserve"> Erik, professor at the Department of International Economics and Management and the director of the Asia Research Centre, Copenhagen Business School, Nis is a PhD Fellow at the Asia Research Centre, Copenhagen Business School, “Leadership Changes and Structural Reform After the 18th Party Congress in China”, 2013)</w:t>
      </w:r>
    </w:p>
    <w:p w14:paraId="600C602D" w14:textId="5354B603" w:rsidR="00511C2C" w:rsidRPr="00A15CC5" w:rsidRDefault="00511C2C" w:rsidP="00511C2C">
      <w:pPr>
        <w:widowControl w:val="0"/>
        <w:autoSpaceDE w:val="0"/>
        <w:autoSpaceDN w:val="0"/>
        <w:adjustRightInd w:val="0"/>
        <w:spacing w:after="240" w:line="360" w:lineRule="atLeast"/>
        <w:rPr>
          <w:rFonts w:ascii="Georgia" w:hAnsi="Georgia" w:cs="Times"/>
          <w:sz w:val="14"/>
        </w:rPr>
      </w:pPr>
      <w:r w:rsidRPr="00A15CC5">
        <w:rPr>
          <w:rFonts w:ascii="Georgia" w:hAnsi="Georgia" w:cs="Book Antiqua"/>
          <w:sz w:val="14"/>
          <w:szCs w:val="34"/>
        </w:rPr>
        <w:t xml:space="preserve">Conclusion </w:t>
      </w:r>
      <w:r w:rsidRPr="00A15CC5">
        <w:rPr>
          <w:rFonts w:ascii="Georgia" w:hAnsi="Georgia" w:cs="Book Antiqua"/>
          <w:sz w:val="14"/>
          <w:szCs w:val="30"/>
        </w:rPr>
        <w:t xml:space="preserve">The Party Congress and the recent NPC have marked a significant turnover of cadres at the top levels of both the CCP and the state </w:t>
      </w:r>
      <w:proofErr w:type="spellStart"/>
      <w:r w:rsidRPr="00A15CC5">
        <w:rPr>
          <w:rFonts w:ascii="Georgia" w:hAnsi="Georgia" w:cs="Book Antiqua"/>
          <w:sz w:val="14"/>
          <w:szCs w:val="30"/>
        </w:rPr>
        <w:t>ap</w:t>
      </w:r>
      <w:proofErr w:type="spellEnd"/>
      <w:r w:rsidRPr="00A15CC5">
        <w:rPr>
          <w:rFonts w:ascii="Georgia" w:hAnsi="Georgia" w:cs="Book Antiqua"/>
          <w:sz w:val="14"/>
          <w:szCs w:val="30"/>
        </w:rPr>
        <w:t xml:space="preserve">- </w:t>
      </w:r>
      <w:proofErr w:type="spellStart"/>
      <w:r w:rsidRPr="00A15CC5">
        <w:rPr>
          <w:rFonts w:ascii="Georgia" w:hAnsi="Georgia" w:cs="Book Antiqua"/>
          <w:sz w:val="14"/>
          <w:szCs w:val="30"/>
        </w:rPr>
        <w:t>paratus</w:t>
      </w:r>
      <w:proofErr w:type="spellEnd"/>
      <w:r w:rsidRPr="00A15CC5">
        <w:rPr>
          <w:rFonts w:ascii="Georgia" w:hAnsi="Georgia" w:cs="Book Antiqua"/>
          <w:sz w:val="14"/>
          <w:szCs w:val="30"/>
        </w:rPr>
        <w:t xml:space="preserve">. </w:t>
      </w:r>
      <w:r w:rsidRPr="00A15CC5">
        <w:rPr>
          <w:rFonts w:ascii="Georgia" w:hAnsi="Georgia" w:cs="Book Antiqua"/>
          <w:sz w:val="30"/>
          <w:szCs w:val="30"/>
          <w:u w:val="single"/>
        </w:rPr>
        <w:t xml:space="preserve">With a majority of top-level Party and state offices under new leadership, </w:t>
      </w:r>
      <w:r w:rsidRPr="00A15CC5">
        <w:rPr>
          <w:rFonts w:ascii="Georgia" w:hAnsi="Georgia" w:cs="Book Antiqua"/>
          <w:sz w:val="30"/>
          <w:szCs w:val="30"/>
          <w:highlight w:val="cyan"/>
          <w:u w:val="single"/>
        </w:rPr>
        <w:t>the</w:t>
      </w:r>
      <w:r w:rsidRPr="00A15CC5">
        <w:rPr>
          <w:rFonts w:ascii="Georgia" w:hAnsi="Georgia" w:cs="Book Antiqua"/>
          <w:sz w:val="30"/>
          <w:szCs w:val="30"/>
          <w:u w:val="single"/>
        </w:rPr>
        <w:t xml:space="preserve"> recent Party </w:t>
      </w:r>
      <w:r w:rsidRPr="00A15CC5">
        <w:rPr>
          <w:rFonts w:ascii="Georgia" w:hAnsi="Georgia" w:cs="Book Antiqua"/>
          <w:sz w:val="30"/>
          <w:szCs w:val="30"/>
          <w:highlight w:val="cyan"/>
          <w:u w:val="single"/>
        </w:rPr>
        <w:t>congress</w:t>
      </w:r>
      <w:r w:rsidRPr="00A15CC5">
        <w:rPr>
          <w:rFonts w:ascii="Georgia" w:hAnsi="Georgia" w:cs="Book Antiqua"/>
          <w:sz w:val="30"/>
          <w:szCs w:val="30"/>
          <w:u w:val="single"/>
        </w:rPr>
        <w:t xml:space="preserve"> </w:t>
      </w:r>
      <w:r w:rsidR="009C55CD" w:rsidRPr="00A15CC5">
        <w:rPr>
          <w:rFonts w:ascii="Georgia" w:hAnsi="Georgia" w:cs="Book Antiqua"/>
          <w:sz w:val="30"/>
          <w:szCs w:val="30"/>
          <w:highlight w:val="cyan"/>
          <w:u w:val="single"/>
        </w:rPr>
        <w:t>and NPC must certainly be re</w:t>
      </w:r>
      <w:r w:rsidRPr="00A15CC5">
        <w:rPr>
          <w:rFonts w:ascii="Georgia" w:hAnsi="Georgia" w:cs="Book Antiqua"/>
          <w:sz w:val="30"/>
          <w:szCs w:val="30"/>
          <w:highlight w:val="cyan"/>
          <w:u w:val="single"/>
        </w:rPr>
        <w:t>garded as an important shift in the political setup in China</w:t>
      </w:r>
      <w:r w:rsidRPr="00A15CC5">
        <w:rPr>
          <w:rFonts w:ascii="Georgia" w:hAnsi="Georgia" w:cs="Book Antiqua"/>
          <w:sz w:val="14"/>
          <w:szCs w:val="30"/>
        </w:rPr>
        <w:t xml:space="preserve">. </w:t>
      </w:r>
      <w:r w:rsidRPr="00A15CC5">
        <w:rPr>
          <w:rFonts w:ascii="Georgia" w:hAnsi="Georgia" w:cs="Book Antiqua"/>
          <w:sz w:val="30"/>
          <w:szCs w:val="30"/>
          <w:u w:val="single"/>
        </w:rPr>
        <w:t xml:space="preserve">While the Politburo is staffed with relatively old and conservative cadres, in the combined leadership of party and state, </w:t>
      </w:r>
      <w:r w:rsidR="009C55CD" w:rsidRPr="00A15CC5">
        <w:rPr>
          <w:rFonts w:ascii="Georgia" w:hAnsi="Georgia" w:cs="Book Antiqua"/>
          <w:sz w:val="30"/>
          <w:szCs w:val="30"/>
          <w:highlight w:val="cyan"/>
          <w:u w:val="single"/>
        </w:rPr>
        <w:t>the factions remain fairly bal</w:t>
      </w:r>
      <w:r w:rsidRPr="00A15CC5">
        <w:rPr>
          <w:rFonts w:ascii="Georgia" w:hAnsi="Georgia" w:cs="Book Antiqua"/>
          <w:sz w:val="30"/>
          <w:szCs w:val="30"/>
          <w:highlight w:val="cyan"/>
          <w:u w:val="single"/>
        </w:rPr>
        <w:t>anced</w:t>
      </w:r>
      <w:r w:rsidRPr="00A15CC5">
        <w:rPr>
          <w:rFonts w:ascii="Georgia" w:hAnsi="Georgia" w:cs="Book Antiqua"/>
          <w:sz w:val="30"/>
          <w:szCs w:val="30"/>
          <w:u w:val="single"/>
        </w:rPr>
        <w:t>, although people associated with Jiang Zemin have maintained their influence.</w:t>
      </w:r>
      <w:r w:rsidRPr="00A15CC5">
        <w:rPr>
          <w:rFonts w:ascii="Georgia" w:hAnsi="Georgia" w:cs="Book Antiqua"/>
          <w:sz w:val="14"/>
          <w:szCs w:val="30"/>
        </w:rPr>
        <w:t xml:space="preserve"> </w:t>
      </w:r>
      <w:r w:rsidRPr="00A15CC5">
        <w:rPr>
          <w:rFonts w:ascii="Georgia" w:hAnsi="Georgia" w:cs="Book Antiqua"/>
          <w:sz w:val="30"/>
          <w:szCs w:val="30"/>
          <w:highlight w:val="cyan"/>
          <w:u w:val="single"/>
        </w:rPr>
        <w:t>Many observers point to the many serious challenges to Party legitimacy, and to social and economic problems that have kept the government busy over the last few years</w:t>
      </w:r>
      <w:r w:rsidRPr="00A15CC5">
        <w:rPr>
          <w:rFonts w:ascii="Georgia" w:hAnsi="Georgia" w:cs="Book Antiqua"/>
          <w:sz w:val="30"/>
          <w:szCs w:val="30"/>
          <w:u w:val="single"/>
        </w:rPr>
        <w:t xml:space="preserve">, </w:t>
      </w:r>
      <w:r w:rsidRPr="00A15CC5">
        <w:rPr>
          <w:rFonts w:ascii="Georgia" w:hAnsi="Georgia" w:cs="Book Antiqua"/>
          <w:sz w:val="30"/>
          <w:szCs w:val="30"/>
          <w:highlight w:val="cyan"/>
          <w:u w:val="single"/>
        </w:rPr>
        <w:t>such as</w:t>
      </w:r>
      <w:r w:rsidRPr="00A15CC5">
        <w:rPr>
          <w:rFonts w:ascii="Georgia" w:hAnsi="Georgia" w:cs="Book Antiqua"/>
          <w:sz w:val="30"/>
          <w:szCs w:val="30"/>
          <w:u w:val="single"/>
        </w:rPr>
        <w:t xml:space="preserve"> significant cases of </w:t>
      </w:r>
      <w:r w:rsidRPr="00A15CC5">
        <w:rPr>
          <w:rFonts w:ascii="Georgia" w:hAnsi="Georgia" w:cs="Book Antiqua"/>
          <w:sz w:val="30"/>
          <w:szCs w:val="30"/>
          <w:highlight w:val="cyan"/>
          <w:u w:val="single"/>
        </w:rPr>
        <w:t>corruption</w:t>
      </w:r>
      <w:r w:rsidRPr="00A15CC5">
        <w:rPr>
          <w:rFonts w:ascii="Georgia" w:hAnsi="Georgia" w:cs="Book Antiqua"/>
          <w:sz w:val="14"/>
          <w:szCs w:val="30"/>
        </w:rPr>
        <w:t xml:space="preserve"> (the Bo </w:t>
      </w:r>
      <w:proofErr w:type="spellStart"/>
      <w:r w:rsidRPr="00A15CC5">
        <w:rPr>
          <w:rFonts w:ascii="Georgia" w:hAnsi="Georgia" w:cs="Book Antiqua"/>
          <w:sz w:val="14"/>
          <w:szCs w:val="30"/>
        </w:rPr>
        <w:t>Xilai</w:t>
      </w:r>
      <w:proofErr w:type="spellEnd"/>
      <w:r w:rsidRPr="00A15CC5">
        <w:rPr>
          <w:rFonts w:ascii="Georgia" w:hAnsi="Georgia" w:cs="Book Antiqua"/>
          <w:sz w:val="14"/>
          <w:szCs w:val="30"/>
        </w:rPr>
        <w:t xml:space="preserve"> affair), </w:t>
      </w:r>
      <w:r w:rsidRPr="00A15CC5">
        <w:rPr>
          <w:rFonts w:ascii="Georgia" w:hAnsi="Georgia" w:cs="Book Antiqua"/>
          <w:sz w:val="30"/>
          <w:szCs w:val="30"/>
          <w:u w:val="single"/>
        </w:rPr>
        <w:t xml:space="preserve">growing inequality and the </w:t>
      </w:r>
      <w:proofErr w:type="spellStart"/>
      <w:r w:rsidRPr="00A15CC5">
        <w:rPr>
          <w:rFonts w:ascii="Georgia" w:hAnsi="Georgia" w:cs="Book Antiqua"/>
          <w:sz w:val="30"/>
          <w:szCs w:val="30"/>
          <w:u w:val="single"/>
        </w:rPr>
        <w:t>increas</w:t>
      </w:r>
      <w:proofErr w:type="spellEnd"/>
      <w:r w:rsidRPr="00A15CC5">
        <w:rPr>
          <w:rFonts w:ascii="Georgia" w:hAnsi="Georgia" w:cs="Book Antiqua"/>
          <w:sz w:val="30"/>
          <w:szCs w:val="30"/>
          <w:u w:val="single"/>
        </w:rPr>
        <w:t xml:space="preserve">- </w:t>
      </w:r>
      <w:proofErr w:type="spellStart"/>
      <w:r w:rsidRPr="00A15CC5">
        <w:rPr>
          <w:rFonts w:ascii="Georgia" w:hAnsi="Georgia" w:cs="Book Antiqua"/>
          <w:sz w:val="30"/>
          <w:szCs w:val="30"/>
          <w:u w:val="single"/>
        </w:rPr>
        <w:t>ing</w:t>
      </w:r>
      <w:proofErr w:type="spellEnd"/>
      <w:r w:rsidRPr="00A15CC5">
        <w:rPr>
          <w:rFonts w:ascii="Georgia" w:hAnsi="Georgia" w:cs="Book Antiqua"/>
          <w:sz w:val="30"/>
          <w:szCs w:val="30"/>
          <w:u w:val="single"/>
        </w:rPr>
        <w:t xml:space="preserve"> distrust of the population toward the leadership</w:t>
      </w:r>
      <w:r w:rsidRPr="00A15CC5">
        <w:rPr>
          <w:rFonts w:ascii="Georgia" w:hAnsi="Georgia" w:cs="Book Antiqua"/>
          <w:sz w:val="14"/>
          <w:szCs w:val="30"/>
        </w:rPr>
        <w:t xml:space="preserve">. </w:t>
      </w:r>
      <w:r w:rsidRPr="00A15CC5">
        <w:rPr>
          <w:rFonts w:ascii="Georgia" w:hAnsi="Georgia" w:cs="Book Antiqua"/>
          <w:sz w:val="30"/>
          <w:szCs w:val="30"/>
          <w:u w:val="single"/>
        </w:rPr>
        <w:t>The new team is seen as an experienced and influential 'maintenance crew', which will be able to fix the worst problems and sustain a certain degree of growth and social stability</w:t>
      </w:r>
      <w:r w:rsidRPr="00A15CC5">
        <w:rPr>
          <w:rFonts w:ascii="Georgia" w:hAnsi="Georgia" w:cs="Book Antiqua"/>
          <w:sz w:val="14"/>
          <w:szCs w:val="30"/>
        </w:rPr>
        <w:t xml:space="preserve">. </w:t>
      </w:r>
      <w:r w:rsidRPr="00A15CC5">
        <w:rPr>
          <w:rFonts w:ascii="Georgia" w:hAnsi="Georgia" w:cs="Book Antiqua"/>
          <w:sz w:val="30"/>
          <w:szCs w:val="30"/>
          <w:u w:val="single"/>
        </w:rPr>
        <w:t xml:space="preserve">The many relatively young and reform-oriented officials in the second and third row, waiting for their turn in 2017 and 2022, </w:t>
      </w:r>
      <w:r w:rsidRPr="00A15CC5">
        <w:rPr>
          <w:rFonts w:ascii="Georgia" w:hAnsi="Georgia" w:cs="Book Antiqua"/>
          <w:sz w:val="30"/>
          <w:szCs w:val="30"/>
          <w:highlight w:val="cyan"/>
          <w:u w:val="single"/>
        </w:rPr>
        <w:t>certainly boost expectations for more substantial reforms, and especially political reform, after the next leadership transition beginning at the 19th Party congress in 2017</w:t>
      </w:r>
      <w:r w:rsidRPr="00A15CC5">
        <w:rPr>
          <w:rFonts w:ascii="Georgia" w:hAnsi="Georgia" w:cs="Book Antiqua"/>
          <w:sz w:val="30"/>
          <w:szCs w:val="30"/>
          <w:u w:val="single"/>
        </w:rPr>
        <w:t xml:space="preserve">. </w:t>
      </w:r>
      <w:r w:rsidRPr="00A15CC5">
        <w:rPr>
          <w:rFonts w:ascii="Georgia" w:hAnsi="Georgia" w:cs="Book Antiqua"/>
          <w:sz w:val="14"/>
          <w:szCs w:val="30"/>
        </w:rPr>
        <w:t xml:space="preserve">The reforms at hand are certainly not enough to address some of the most pressing issues for the economy, and the state-owned sectors are still in a preferential position against private, and especially foreign companies. Nevertheless, China's economy is growing steadily and there are no indications that this will change in the next few years. The next leadership transition in five years might bring about more substantial reforms if China manages to overcome the rising tensions related to social issues, the challenges of economic rebalancing, and given that no unpredictable, serious, destabilizing events occur, such as war, internal turmoil or a new bird flu epidemic. A total transition to democracy or a free market economy seems unrealistic and naive in this light, and the world is probably best served with seeing China as the nation sees itself: an increasingly confident actor that, although facing huge domestic challenges, has a strong party-state eager to establish itself as one of the main powers in the international community. </w:t>
      </w:r>
    </w:p>
    <w:p w14:paraId="7F75F210" w14:textId="77777777" w:rsidR="00511C2C" w:rsidRPr="00A15CC5" w:rsidRDefault="00511C2C" w:rsidP="00511C2C">
      <w:pPr>
        <w:rPr>
          <w:rFonts w:ascii="Georgia" w:hAnsi="Georgia"/>
        </w:rPr>
      </w:pPr>
    </w:p>
    <w:p w14:paraId="12666D16" w14:textId="77777777" w:rsidR="004A2C44" w:rsidRPr="00A15CC5" w:rsidRDefault="004A2C44" w:rsidP="004A2C44">
      <w:pPr>
        <w:pStyle w:val="Heading4"/>
        <w:rPr>
          <w:rFonts w:ascii="Georgia" w:hAnsi="Georgia"/>
        </w:rPr>
      </w:pPr>
      <w:r w:rsidRPr="00A15CC5">
        <w:rPr>
          <w:rFonts w:ascii="Georgia" w:hAnsi="Georgia"/>
        </w:rPr>
        <w:t>Xi has committed to reforms – strong leadership key to support</w:t>
      </w:r>
    </w:p>
    <w:p w14:paraId="7E73A5BA" w14:textId="77777777" w:rsidR="004A2C44" w:rsidRPr="00A15CC5" w:rsidRDefault="004A2C44" w:rsidP="004A2C44">
      <w:pPr>
        <w:widowControl w:val="0"/>
        <w:autoSpaceDE w:val="0"/>
        <w:autoSpaceDN w:val="0"/>
        <w:adjustRightInd w:val="0"/>
        <w:spacing w:after="240" w:line="240" w:lineRule="atLeast"/>
        <w:rPr>
          <w:rFonts w:ascii="Georgia" w:hAnsi="Georgia" w:cs="Times"/>
          <w:sz w:val="24"/>
        </w:rPr>
      </w:pPr>
      <w:proofErr w:type="spellStart"/>
      <w:r w:rsidRPr="00A15CC5">
        <w:rPr>
          <w:rFonts w:ascii="Georgia" w:hAnsi="Georgia"/>
          <w:b/>
          <w:sz w:val="26"/>
          <w:szCs w:val="26"/>
        </w:rPr>
        <w:t>Yongnian</w:t>
      </w:r>
      <w:proofErr w:type="spellEnd"/>
      <w:r w:rsidRPr="00A15CC5">
        <w:rPr>
          <w:rFonts w:ascii="Georgia" w:hAnsi="Georgia"/>
          <w:b/>
          <w:sz w:val="26"/>
          <w:szCs w:val="26"/>
        </w:rPr>
        <w:t xml:space="preserve"> and Gore 15</w:t>
      </w:r>
      <w:r w:rsidRPr="00A15CC5">
        <w:rPr>
          <w:rFonts w:ascii="Georgia" w:hAnsi="Georgia"/>
        </w:rPr>
        <w:t xml:space="preserve"> ( Zheng, Professor and Director of the East Asian Institute, National University of Singapore, Lance L.P., Senior Research Fellow at the East Asian Institute, National University of Singapore “China entering the Xi Jinping Era, 2015, Vol. 1, pg. 4-20)</w:t>
      </w:r>
    </w:p>
    <w:p w14:paraId="35A9CE60" w14:textId="77777777" w:rsidR="004A2C44" w:rsidRPr="00A15CC5" w:rsidRDefault="004A2C44" w:rsidP="004A2C44">
      <w:pPr>
        <w:widowControl w:val="0"/>
        <w:autoSpaceDE w:val="0"/>
        <w:autoSpaceDN w:val="0"/>
        <w:adjustRightInd w:val="0"/>
        <w:spacing w:after="240" w:line="320" w:lineRule="atLeast"/>
        <w:rPr>
          <w:rFonts w:ascii="Georgia" w:hAnsi="Georgia" w:cs="Times New Roman"/>
          <w:position w:val="8"/>
          <w:sz w:val="14"/>
          <w:szCs w:val="16"/>
        </w:rPr>
      </w:pPr>
      <w:r w:rsidRPr="00A15CC5">
        <w:rPr>
          <w:rFonts w:ascii="Georgia" w:hAnsi="Georgia" w:cs="Times New Roman"/>
          <w:sz w:val="14"/>
          <w:szCs w:val="26"/>
        </w:rPr>
        <w:t xml:space="preserve"> However, Xi’s Maoist tinge on ideology and politics did not affect his </w:t>
      </w:r>
      <w:proofErr w:type="spellStart"/>
      <w:r w:rsidRPr="00A15CC5">
        <w:rPr>
          <w:rFonts w:ascii="Georgia" w:hAnsi="Georgia" w:cs="Times New Roman"/>
          <w:sz w:val="14"/>
          <w:szCs w:val="26"/>
        </w:rPr>
        <w:t>determi</w:t>
      </w:r>
      <w:proofErr w:type="spellEnd"/>
      <w:r w:rsidRPr="00A15CC5">
        <w:rPr>
          <w:rFonts w:ascii="Georgia" w:hAnsi="Georgia" w:cs="Times New Roman"/>
          <w:sz w:val="14"/>
          <w:szCs w:val="26"/>
        </w:rPr>
        <w:t>- nation to push through market reforms in the economic realm. Indeed, Xi may have emulated the late Deng Xiaoping’s tactic of signaling left (ideologically) while turning right (economically) in the 1980s and 1990s. To many people’s surprise, politically conservative Xi endorsed a package of 60 socioeconomic overhaul tasks at the Third Plenum in November 2013. The launch of the Shanghai Pilot Free Trade Zone (FTZ) on 30 September 2013 could be deemed as a trial by the new leadership to test public opinions on forth- coming reform measures to be unveiled after the Third Plenum.</w:t>
      </w:r>
      <w:r w:rsidRPr="00A15CC5">
        <w:rPr>
          <w:rFonts w:ascii="Georgia" w:hAnsi="Georgia" w:cs="Times New Roman"/>
          <w:position w:val="8"/>
          <w:sz w:val="14"/>
          <w:szCs w:val="16"/>
        </w:rPr>
        <w:t xml:space="preserve">12 </w:t>
      </w:r>
      <w:r w:rsidRPr="00A15CC5">
        <w:rPr>
          <w:rFonts w:ascii="Georgia" w:hAnsi="Georgia" w:cs="Times New Roman"/>
          <w:sz w:val="14"/>
          <w:szCs w:val="26"/>
        </w:rPr>
        <w:t xml:space="preserve">Both the Shanghai FTZ and the Third Plenum demonstrated the strong determination of the new leadership to continue with China’s unfinished market reforms through further economic opening and liberalization. There have been concerns that the Shanghai FTZ lacks the full backing from the top leadership. For some, the fact that not a single top official showed up at the opening ceremony of Shanghai FTZ is evidence of a dearth of consensus among 4 </w:t>
      </w:r>
      <w:r w:rsidRPr="00A15CC5">
        <w:rPr>
          <w:rFonts w:ascii="Georgia" w:hAnsi="Georgia" w:cs="Times"/>
          <w:i/>
          <w:iCs/>
          <w:sz w:val="14"/>
          <w:szCs w:val="26"/>
        </w:rPr>
        <w:t xml:space="preserve">Zheng </w:t>
      </w:r>
      <w:proofErr w:type="spellStart"/>
      <w:r w:rsidRPr="00A15CC5">
        <w:rPr>
          <w:rFonts w:ascii="Georgia" w:hAnsi="Georgia" w:cs="Times"/>
          <w:i/>
          <w:iCs/>
          <w:sz w:val="14"/>
          <w:szCs w:val="26"/>
        </w:rPr>
        <w:t>Yongnian</w:t>
      </w:r>
      <w:proofErr w:type="spellEnd"/>
      <w:r w:rsidRPr="00A15CC5">
        <w:rPr>
          <w:rFonts w:ascii="Georgia" w:hAnsi="Georgia" w:cs="Times"/>
          <w:i/>
          <w:iCs/>
          <w:sz w:val="14"/>
          <w:szCs w:val="26"/>
        </w:rPr>
        <w:t xml:space="preserve"> and Lance L. P. Gore </w:t>
      </w:r>
      <w:r w:rsidRPr="00A15CC5">
        <w:rPr>
          <w:rFonts w:ascii="Georgia" w:hAnsi="Georgia" w:cs="Times New Roman"/>
          <w:sz w:val="14"/>
          <w:szCs w:val="26"/>
        </w:rPr>
        <w:t xml:space="preserve">top leaders. However, the Third Plenum communiqué urged the acceleration of the FTZ process, sending clear signals that major reform plans in the Shanghai FTZ like relaxing investment restrictions and opening up service sectors have the unequivocal support of the central leadership. </w:t>
      </w:r>
      <w:r w:rsidRPr="00A15CC5">
        <w:rPr>
          <w:rFonts w:ascii="Georgia" w:hAnsi="Georgia" w:cs="Times New Roman"/>
          <w:sz w:val="26"/>
          <w:szCs w:val="26"/>
          <w:u w:val="single"/>
        </w:rPr>
        <w:t xml:space="preserve">At the Third Plenum, the </w:t>
      </w:r>
      <w:r w:rsidRPr="00A15CC5">
        <w:rPr>
          <w:rFonts w:ascii="Georgia" w:hAnsi="Georgia" w:cs="Times New Roman"/>
          <w:sz w:val="26"/>
          <w:szCs w:val="26"/>
          <w:highlight w:val="cyan"/>
          <w:u w:val="single"/>
        </w:rPr>
        <w:t>Xi</w:t>
      </w:r>
      <w:r w:rsidRPr="00A15CC5">
        <w:rPr>
          <w:rFonts w:ascii="Georgia" w:hAnsi="Georgia" w:cs="Times New Roman"/>
          <w:sz w:val="26"/>
          <w:szCs w:val="26"/>
          <w:u w:val="single"/>
        </w:rPr>
        <w:t xml:space="preserve"> leadership </w:t>
      </w:r>
      <w:r w:rsidRPr="00A15CC5">
        <w:rPr>
          <w:rFonts w:ascii="Georgia" w:hAnsi="Georgia" w:cs="Times New Roman"/>
          <w:sz w:val="26"/>
          <w:szCs w:val="26"/>
          <w:highlight w:val="cyan"/>
          <w:u w:val="single"/>
        </w:rPr>
        <w:t>endorsed a wide range of reform agendas</w:t>
      </w:r>
      <w:r w:rsidRPr="00A15CC5">
        <w:rPr>
          <w:rFonts w:ascii="Georgia" w:hAnsi="Georgia" w:cs="Times New Roman"/>
          <w:sz w:val="26"/>
          <w:szCs w:val="26"/>
          <w:u w:val="single"/>
        </w:rPr>
        <w:t xml:space="preserve">. This </w:t>
      </w:r>
      <w:r w:rsidRPr="00A15CC5">
        <w:rPr>
          <w:rFonts w:ascii="Georgia" w:hAnsi="Georgia" w:cs="Times New Roman"/>
          <w:sz w:val="26"/>
          <w:szCs w:val="26"/>
          <w:highlight w:val="cyan"/>
          <w:u w:val="single"/>
        </w:rPr>
        <w:t>ambitious</w:t>
      </w:r>
      <w:r w:rsidRPr="00A15CC5">
        <w:rPr>
          <w:rFonts w:ascii="Georgia" w:hAnsi="Georgia" w:cs="Times New Roman"/>
          <w:sz w:val="26"/>
          <w:szCs w:val="26"/>
          <w:u w:val="single"/>
        </w:rPr>
        <w:t xml:space="preserve"> </w:t>
      </w:r>
      <w:r w:rsidRPr="00A15CC5">
        <w:rPr>
          <w:rFonts w:ascii="Georgia" w:hAnsi="Georgia" w:cs="Times New Roman"/>
          <w:sz w:val="26"/>
          <w:szCs w:val="26"/>
          <w:highlight w:val="cyan"/>
          <w:u w:val="single"/>
        </w:rPr>
        <w:t>plan</w:t>
      </w:r>
      <w:r w:rsidRPr="00A15CC5">
        <w:rPr>
          <w:rFonts w:ascii="Georgia" w:hAnsi="Georgia" w:cs="Times New Roman"/>
          <w:sz w:val="26"/>
          <w:szCs w:val="26"/>
          <w:u w:val="single"/>
        </w:rPr>
        <w:t xml:space="preserve"> </w:t>
      </w:r>
      <w:r w:rsidRPr="00A15CC5">
        <w:rPr>
          <w:rFonts w:ascii="Georgia" w:hAnsi="Georgia" w:cs="Times New Roman"/>
          <w:sz w:val="26"/>
          <w:szCs w:val="26"/>
          <w:highlight w:val="cyan"/>
          <w:u w:val="single"/>
        </w:rPr>
        <w:t>points to main reform agendas that the Xi leadership will attempt to engage during the entire Xi era and beyond</w:t>
      </w:r>
      <w:r w:rsidRPr="00A15CC5">
        <w:rPr>
          <w:rFonts w:ascii="Georgia" w:hAnsi="Georgia" w:cs="Times New Roman"/>
          <w:sz w:val="14"/>
          <w:szCs w:val="26"/>
        </w:rPr>
        <w:t xml:space="preserve">. Also, according to the Plenum, “decisive results” must be attained by 2020. It is worthwhile to highlight the key items. </w:t>
      </w:r>
      <w:r w:rsidRPr="00A15CC5">
        <w:rPr>
          <w:rFonts w:ascii="Georgia" w:hAnsi="Georgia" w:cs="Times"/>
          <w:i/>
          <w:iCs/>
          <w:sz w:val="14"/>
          <w:szCs w:val="26"/>
        </w:rPr>
        <w:t xml:space="preserve">Social area: </w:t>
      </w:r>
      <w:r w:rsidRPr="00A15CC5">
        <w:rPr>
          <w:rFonts w:ascii="Georgia" w:hAnsi="Georgia" w:cs="Times New Roman"/>
          <w:sz w:val="14"/>
          <w:szCs w:val="26"/>
        </w:rPr>
        <w:t>1. To allow families to have a second child if one parent is a single child;</w:t>
      </w:r>
      <w:r w:rsidRPr="00A15CC5">
        <w:rPr>
          <w:rFonts w:ascii="MS Gothic" w:eastAsia="MS Gothic" w:hAnsi="MS Gothic" w:cs="MS Gothic" w:hint="eastAsia"/>
          <w:sz w:val="14"/>
          <w:szCs w:val="26"/>
        </w:rPr>
        <w:t> </w:t>
      </w:r>
      <w:r w:rsidRPr="00A15CC5">
        <w:rPr>
          <w:rFonts w:ascii="Georgia" w:hAnsi="Georgia" w:cs="Times New Roman"/>
          <w:sz w:val="14"/>
          <w:szCs w:val="26"/>
        </w:rPr>
        <w:t>2. To scrap the administrative ranking of schools, universities, hospitals and research institutes; and</w:t>
      </w:r>
      <w:r w:rsidRPr="00A15CC5">
        <w:rPr>
          <w:rFonts w:ascii="MS Gothic" w:eastAsia="MS Gothic" w:hAnsi="MS Gothic" w:cs="MS Gothic" w:hint="eastAsia"/>
          <w:sz w:val="14"/>
          <w:szCs w:val="26"/>
        </w:rPr>
        <w:t> </w:t>
      </w:r>
      <w:r w:rsidRPr="00A15CC5">
        <w:rPr>
          <w:rFonts w:ascii="Georgia" w:hAnsi="Georgia" w:cs="Times New Roman"/>
          <w:sz w:val="14"/>
          <w:szCs w:val="26"/>
        </w:rPr>
        <w:t xml:space="preserve">3. To encourage private institutions and companies to set up hospitals, allow doctors to work in various hospitals, and allow medical insurance to cover visits to private hospitals. </w:t>
      </w:r>
      <w:r w:rsidRPr="00A15CC5">
        <w:rPr>
          <w:rFonts w:ascii="Georgia" w:hAnsi="Georgia" w:cs="Times"/>
          <w:i/>
          <w:iCs/>
          <w:sz w:val="26"/>
          <w:szCs w:val="26"/>
          <w:u w:val="single"/>
        </w:rPr>
        <w:t xml:space="preserve">Economic area: </w:t>
      </w:r>
      <w:r w:rsidRPr="00A15CC5">
        <w:rPr>
          <w:rFonts w:ascii="Georgia" w:hAnsi="Georgia" w:cs="Times New Roman"/>
          <w:sz w:val="26"/>
          <w:szCs w:val="26"/>
          <w:u w:val="single"/>
        </w:rPr>
        <w:t xml:space="preserve">1. </w:t>
      </w:r>
      <w:r w:rsidRPr="00A15CC5">
        <w:rPr>
          <w:rFonts w:ascii="Georgia" w:hAnsi="Georgia" w:cs="Times New Roman"/>
          <w:sz w:val="26"/>
          <w:szCs w:val="26"/>
          <w:highlight w:val="cyan"/>
          <w:u w:val="single"/>
        </w:rPr>
        <w:t xml:space="preserve">To establish a unified urban and rural construction land market that allows farmers to trade and collateralize their land rights; 2. To open all sectors, </w:t>
      </w:r>
      <w:r w:rsidRPr="00A15CC5">
        <w:rPr>
          <w:rFonts w:ascii="Georgia" w:hAnsi="Georgia" w:cs="Times New Roman"/>
          <w:sz w:val="26"/>
          <w:szCs w:val="26"/>
          <w:u w:val="single"/>
        </w:rPr>
        <w:t>except those prohibited or restricted by the “negative-list”,</w:t>
      </w:r>
      <w:r w:rsidRPr="00A15CC5">
        <w:rPr>
          <w:rFonts w:ascii="Georgia" w:hAnsi="Georgia" w:cs="Times New Roman"/>
          <w:sz w:val="26"/>
          <w:szCs w:val="26"/>
          <w:highlight w:val="cyan"/>
          <w:u w:val="single"/>
        </w:rPr>
        <w:t xml:space="preserve"> to various types of market competitors; 3. To push forward marketization of interest rates and speed up the convertibility of Renminbi under the capital account; 4. To have </w:t>
      </w:r>
      <w:r w:rsidRPr="00A15CC5">
        <w:rPr>
          <w:rFonts w:ascii="Georgia" w:hAnsi="Georgia" w:cs="Times New Roman"/>
          <w:sz w:val="26"/>
          <w:szCs w:val="26"/>
          <w:u w:val="single"/>
        </w:rPr>
        <w:t xml:space="preserve">state-owned enterprises </w:t>
      </w:r>
      <w:r w:rsidRPr="00A15CC5">
        <w:rPr>
          <w:rFonts w:ascii="Georgia" w:hAnsi="Georgia" w:cs="Times New Roman"/>
          <w:sz w:val="26"/>
          <w:szCs w:val="26"/>
          <w:highlight w:val="cyan"/>
          <w:u w:val="single"/>
        </w:rPr>
        <w:t xml:space="preserve">(SOEs) contribute 30 percent of their profits to the state </w:t>
      </w:r>
      <w:r w:rsidRPr="00A15CC5">
        <w:rPr>
          <w:rFonts w:ascii="Georgia" w:hAnsi="Georgia" w:cs="Times New Roman"/>
          <w:sz w:val="26"/>
          <w:szCs w:val="26"/>
          <w:u w:val="single"/>
        </w:rPr>
        <w:t>by 2020</w:t>
      </w:r>
      <w:r w:rsidRPr="00A15CC5">
        <w:rPr>
          <w:rFonts w:ascii="Georgia" w:hAnsi="Georgia" w:cs="Times New Roman"/>
          <w:sz w:val="26"/>
          <w:szCs w:val="26"/>
          <w:highlight w:val="cyan"/>
          <w:u w:val="single"/>
        </w:rPr>
        <w:t>; 5</w:t>
      </w:r>
      <w:r w:rsidRPr="00A15CC5">
        <w:rPr>
          <w:rFonts w:ascii="Georgia" w:hAnsi="Georgia" w:cs="Times New Roman"/>
          <w:sz w:val="26"/>
          <w:szCs w:val="26"/>
          <w:u w:val="single"/>
        </w:rPr>
        <w:t>. To</w:t>
      </w:r>
      <w:r w:rsidRPr="00A15CC5">
        <w:rPr>
          <w:rFonts w:ascii="Georgia" w:hAnsi="Georgia" w:cs="Times New Roman"/>
          <w:sz w:val="26"/>
          <w:szCs w:val="26"/>
          <w:highlight w:val="cyan"/>
          <w:u w:val="single"/>
        </w:rPr>
        <w:t xml:space="preserve"> let the market set prices and push forward with changes to the </w:t>
      </w:r>
      <w:r w:rsidRPr="00A15CC5">
        <w:rPr>
          <w:rFonts w:ascii="Georgia" w:hAnsi="Georgia" w:cs="Times New Roman"/>
          <w:sz w:val="26"/>
          <w:szCs w:val="26"/>
          <w:u w:val="single"/>
        </w:rPr>
        <w:t xml:space="preserve">pricing of water, natural gas, oil, electricity, transportation and telecommunications; and </w:t>
      </w:r>
      <w:r w:rsidRPr="00A15CC5">
        <w:rPr>
          <w:rFonts w:ascii="Georgia" w:hAnsi="Georgia" w:cs="Times New Roman"/>
          <w:sz w:val="26"/>
          <w:szCs w:val="26"/>
          <w:highlight w:val="cyan"/>
          <w:u w:val="single"/>
        </w:rPr>
        <w:t>6</w:t>
      </w:r>
      <w:r w:rsidRPr="00A15CC5">
        <w:rPr>
          <w:rFonts w:ascii="Georgia" w:hAnsi="Georgia" w:cs="Times New Roman"/>
          <w:sz w:val="26"/>
          <w:szCs w:val="26"/>
          <w:u w:val="single"/>
        </w:rPr>
        <w:t xml:space="preserve">. To </w:t>
      </w:r>
      <w:r w:rsidRPr="00A15CC5">
        <w:rPr>
          <w:rFonts w:ascii="Georgia" w:hAnsi="Georgia" w:cs="Times New Roman"/>
          <w:sz w:val="26"/>
          <w:szCs w:val="26"/>
          <w:highlight w:val="cyan"/>
          <w:u w:val="single"/>
        </w:rPr>
        <w:t xml:space="preserve">turn the current approval-based system of initial public offerings into a “registration-based” one </w:t>
      </w:r>
      <w:r w:rsidRPr="00A15CC5">
        <w:rPr>
          <w:rFonts w:ascii="Georgia" w:hAnsi="Georgia" w:cs="Times New Roman"/>
          <w:sz w:val="26"/>
          <w:szCs w:val="26"/>
          <w:u w:val="single"/>
        </w:rPr>
        <w:t xml:space="preserve">in the stock market. </w:t>
      </w:r>
      <w:r w:rsidRPr="00A15CC5">
        <w:rPr>
          <w:rFonts w:ascii="Georgia" w:hAnsi="Georgia" w:cs="Times"/>
          <w:i/>
          <w:iCs/>
          <w:sz w:val="14"/>
          <w:szCs w:val="26"/>
        </w:rPr>
        <w:t xml:space="preserve">Political area: </w:t>
      </w:r>
      <w:r w:rsidRPr="00A15CC5">
        <w:rPr>
          <w:rFonts w:ascii="Georgia" w:hAnsi="Georgia" w:cs="Times New Roman"/>
          <w:sz w:val="14"/>
          <w:szCs w:val="26"/>
        </w:rPr>
        <w:t xml:space="preserve">To scrap the labor-camp system; and </w:t>
      </w:r>
      <w:r w:rsidRPr="00A15CC5">
        <w:rPr>
          <w:rFonts w:ascii="MS Gothic" w:eastAsia="MS Gothic" w:hAnsi="MS Gothic" w:cs="MS Gothic" w:hint="eastAsia"/>
          <w:sz w:val="14"/>
          <w:szCs w:val="26"/>
        </w:rPr>
        <w:t> </w:t>
      </w:r>
      <w:r w:rsidRPr="00A15CC5">
        <w:rPr>
          <w:rFonts w:ascii="Georgia" w:hAnsi="Georgia" w:cs="Times New Roman"/>
          <w:sz w:val="14"/>
          <w:szCs w:val="26"/>
        </w:rPr>
        <w:t xml:space="preserve"> To revamp the judicial system so that courts and prosecutors as well as anti- </w:t>
      </w:r>
      <w:r w:rsidRPr="00A15CC5">
        <w:rPr>
          <w:rFonts w:ascii="MS Gothic" w:eastAsia="MS Gothic" w:hAnsi="MS Gothic" w:cs="MS Gothic" w:hint="eastAsia"/>
          <w:sz w:val="14"/>
          <w:szCs w:val="26"/>
        </w:rPr>
        <w:t> </w:t>
      </w:r>
      <w:r w:rsidRPr="00A15CC5">
        <w:rPr>
          <w:rFonts w:ascii="Georgia" w:hAnsi="Georgia" w:cs="Times New Roman"/>
          <w:sz w:val="14"/>
          <w:szCs w:val="26"/>
        </w:rPr>
        <w:t xml:space="preserve"> corruption organizations are controlled by a vertically managed system instead of by local party committees. </w:t>
      </w:r>
      <w:r w:rsidRPr="00A15CC5">
        <w:rPr>
          <w:rFonts w:ascii="Georgia" w:hAnsi="Georgia" w:cs="Times"/>
          <w:i/>
          <w:iCs/>
          <w:sz w:val="14"/>
          <w:szCs w:val="26"/>
        </w:rPr>
        <w:t xml:space="preserve">Environmental area: </w:t>
      </w:r>
      <w:r w:rsidRPr="00A15CC5">
        <w:rPr>
          <w:rFonts w:ascii="Georgia" w:hAnsi="Georgia" w:cs="Times New Roman"/>
          <w:sz w:val="14"/>
          <w:szCs w:val="26"/>
        </w:rPr>
        <w:t xml:space="preserve">1. To audit natural resources within the domain of the party/government leaders when they leave the posts, and to establish a system in which cadres have life- long responsibility over the ecological environment once overseen by them; and 2. To establish carbon trading, water right trading and other emission trading systems. </w:t>
      </w:r>
      <w:r w:rsidRPr="00A15CC5">
        <w:rPr>
          <w:rFonts w:ascii="Georgia" w:hAnsi="Georgia" w:cs="Times"/>
          <w:i/>
          <w:iCs/>
          <w:sz w:val="14"/>
          <w:szCs w:val="26"/>
        </w:rPr>
        <w:t xml:space="preserve">Introduction </w:t>
      </w:r>
      <w:r w:rsidRPr="00A15CC5">
        <w:rPr>
          <w:rFonts w:ascii="Georgia" w:hAnsi="Georgia" w:cs="Times New Roman"/>
          <w:sz w:val="14"/>
          <w:szCs w:val="26"/>
        </w:rPr>
        <w:t xml:space="preserve">5 As the second-largest world economy has been slowing down significantly in the past two years, China today is struggling with mounting challenges that need to be addressed with further reforms. With the endorsed reform plan at the Third Plenum, it is expected that substantial policy changes will be made to further liberalize the economy and reduce government interventions. However, despite such policy declaration in the reform area, many of these policy goals are expected to face fierce resistance from entrenched institutional interests, or to encounter implementation difficulties. Given China’s immense bureaucracy, </w:t>
      </w:r>
      <w:r w:rsidRPr="00A15CC5">
        <w:rPr>
          <w:rFonts w:ascii="Georgia" w:hAnsi="Georgia" w:cs="Times New Roman"/>
          <w:sz w:val="26"/>
          <w:szCs w:val="26"/>
          <w:u w:val="single"/>
        </w:rPr>
        <w:t xml:space="preserve">the </w:t>
      </w:r>
      <w:r w:rsidRPr="00A15CC5">
        <w:rPr>
          <w:rFonts w:ascii="Georgia" w:hAnsi="Georgia" w:cs="Times New Roman"/>
          <w:sz w:val="26"/>
          <w:szCs w:val="26"/>
          <w:highlight w:val="cyan"/>
          <w:u w:val="single"/>
        </w:rPr>
        <w:t>CCP leadership sets overall policy direction, but central and provincial government agencies are charged with putting the plans into effect</w:t>
      </w:r>
      <w:r w:rsidRPr="00A15CC5">
        <w:rPr>
          <w:rFonts w:ascii="Georgia" w:hAnsi="Georgia" w:cs="Times New Roman"/>
          <w:sz w:val="14"/>
          <w:szCs w:val="26"/>
          <w:highlight w:val="cyan"/>
        </w:rPr>
        <w:t>.</w:t>
      </w:r>
      <w:r w:rsidRPr="00A15CC5">
        <w:rPr>
          <w:rFonts w:ascii="Georgia" w:hAnsi="Georgia" w:cs="Times New Roman"/>
          <w:sz w:val="14"/>
          <w:szCs w:val="26"/>
        </w:rPr>
        <w:t xml:space="preserve"> It may take a longer time to carry out some controversial reforms aimed at vested interests, like land, household registration (</w:t>
      </w:r>
      <w:proofErr w:type="spellStart"/>
      <w:r w:rsidRPr="00A15CC5">
        <w:rPr>
          <w:rFonts w:ascii="Georgia" w:hAnsi="Georgia" w:cs="Times"/>
          <w:i/>
          <w:iCs/>
          <w:sz w:val="14"/>
          <w:szCs w:val="26"/>
        </w:rPr>
        <w:t>hukou</w:t>
      </w:r>
      <w:proofErr w:type="spellEnd"/>
      <w:r w:rsidRPr="00A15CC5">
        <w:rPr>
          <w:rFonts w:ascii="Georgia" w:hAnsi="Georgia" w:cs="Times New Roman"/>
          <w:sz w:val="14"/>
          <w:szCs w:val="26"/>
        </w:rPr>
        <w:t>), SOE and anti-corruption system reforms. For instance, the plenum communiqué did not highlight SOE reform as anticipated, since the 112 large centrally controlled SOEs were still regarded as economic pillars for the country. Yet the plenum decision did change the policy to allow private companies and investors to acquire larger shares in SOEs, so they can have a bigger say in decision-making.</w:t>
      </w:r>
      <w:r w:rsidRPr="00A15CC5">
        <w:rPr>
          <w:rFonts w:ascii="Georgia" w:hAnsi="Georgia" w:cs="Times New Roman"/>
          <w:position w:val="8"/>
          <w:sz w:val="14"/>
          <w:szCs w:val="16"/>
        </w:rPr>
        <w:t xml:space="preserve">13 </w:t>
      </w:r>
      <w:r w:rsidRPr="00A15CC5">
        <w:rPr>
          <w:rFonts w:ascii="Georgia" w:hAnsi="Georgia" w:cs="Times New Roman"/>
          <w:sz w:val="14"/>
          <w:szCs w:val="26"/>
        </w:rPr>
        <w:t>It is reported that after the plenum, the SOEs will be required to increase their minimum dividend-to-earnings ratio to the state from current 10–15 percent to 30 percent by 2020.</w:t>
      </w:r>
      <w:r w:rsidRPr="00A15CC5">
        <w:rPr>
          <w:rFonts w:ascii="Georgia" w:hAnsi="Georgia" w:cs="Times New Roman"/>
          <w:position w:val="8"/>
          <w:sz w:val="14"/>
          <w:szCs w:val="16"/>
        </w:rPr>
        <w:t xml:space="preserve">14 </w:t>
      </w:r>
    </w:p>
    <w:p w14:paraId="0504FB0D" w14:textId="26AAD7B4" w:rsidR="00643746" w:rsidRPr="00A15CC5" w:rsidRDefault="00643746" w:rsidP="00643746">
      <w:pPr>
        <w:pStyle w:val="Heading3"/>
        <w:rPr>
          <w:rFonts w:ascii="Georgia" w:hAnsi="Georgia"/>
        </w:rPr>
      </w:pPr>
      <w:r w:rsidRPr="00A15CC5">
        <w:rPr>
          <w:rFonts w:ascii="Georgia" w:hAnsi="Georgia"/>
        </w:rPr>
        <w:t xml:space="preserve">Ext. – Econ Uniqueness </w:t>
      </w:r>
    </w:p>
    <w:p w14:paraId="424DDDB3" w14:textId="77777777" w:rsidR="005E67F7" w:rsidRPr="00A15CC5" w:rsidRDefault="005E67F7" w:rsidP="005E67F7">
      <w:pPr>
        <w:pStyle w:val="Heading4"/>
        <w:rPr>
          <w:rFonts w:ascii="Georgia" w:hAnsi="Georgia" w:cs="Arial"/>
        </w:rPr>
      </w:pPr>
      <w:r w:rsidRPr="00A15CC5">
        <w:rPr>
          <w:rFonts w:ascii="Georgia" w:hAnsi="Georgia" w:cs="Arial"/>
        </w:rPr>
        <w:t xml:space="preserve">Only a strong Xi can pass economic reforms </w:t>
      </w:r>
    </w:p>
    <w:p w14:paraId="403EF51F" w14:textId="7B3B68D9" w:rsidR="005E67F7" w:rsidRPr="00A15CC5" w:rsidRDefault="005E67F7" w:rsidP="005E67F7">
      <w:pPr>
        <w:rPr>
          <w:rFonts w:ascii="Georgia" w:hAnsi="Georgia"/>
        </w:rPr>
      </w:pPr>
      <w:r w:rsidRPr="00A15CC5">
        <w:rPr>
          <w:rFonts w:ascii="Georgia" w:hAnsi="Georgia"/>
          <w:b/>
        </w:rPr>
        <w:t>Wang 6/6</w:t>
      </w:r>
      <w:r w:rsidRPr="00A15CC5">
        <w:rPr>
          <w:rFonts w:ascii="Georgia" w:hAnsi="Georgia"/>
        </w:rPr>
        <w:t xml:space="preserve">/16 --- Editor in Chief of the South China Morning Post (Wang </w:t>
      </w:r>
      <w:proofErr w:type="spellStart"/>
      <w:r w:rsidRPr="00A15CC5">
        <w:rPr>
          <w:rFonts w:ascii="Georgia" w:hAnsi="Georgia"/>
        </w:rPr>
        <w:t>Xiangwei</w:t>
      </w:r>
      <w:proofErr w:type="spellEnd"/>
      <w:r w:rsidRPr="00A15CC5">
        <w:rPr>
          <w:rFonts w:ascii="Georgia" w:hAnsi="Georgia"/>
        </w:rPr>
        <w:t xml:space="preserve">, 6-6-2016, "Xi Jinping’s supply-side plan now the genuine article of economic reform for China" South China Morning Post, 6-20-2016, </w:t>
      </w:r>
      <w:hyperlink r:id="rId11" w:history="1">
        <w:r w:rsidR="00511C2C" w:rsidRPr="00A15CC5">
          <w:rPr>
            <w:rStyle w:val="Hyperlink"/>
            <w:rFonts w:ascii="Georgia" w:hAnsi="Georgia"/>
          </w:rPr>
          <w:t>http://www.scmp.com/news/china/policies-politics/article/1945530/xi-jinpings-supply-side-plan-now-genuine-article)</w:t>
        </w:r>
      </w:hyperlink>
    </w:p>
    <w:p w14:paraId="4A4E6F9E" w14:textId="77777777" w:rsidR="005E67F7" w:rsidRPr="00A15CC5" w:rsidRDefault="005E67F7" w:rsidP="005E67F7">
      <w:pPr>
        <w:rPr>
          <w:rFonts w:ascii="Georgia" w:hAnsi="Georgia"/>
          <w:u w:val="single"/>
        </w:rPr>
      </w:pPr>
      <w:r w:rsidRPr="00A15CC5">
        <w:rPr>
          <w:rFonts w:ascii="Georgia" w:hAnsi="Georgia"/>
          <w:sz w:val="16"/>
        </w:rPr>
        <w:t xml:space="preserve">Who is in charge of the Chinese economy? If there were still any lingering doubts over this key question among overseas investors, they should have been removed after the publication of two significant long pieces in People’s Daily last week. On Monday, </w:t>
      </w:r>
      <w:r w:rsidRPr="00A15CC5">
        <w:rPr>
          <w:rFonts w:ascii="Georgia" w:hAnsi="Georgia"/>
          <w:u w:val="single"/>
        </w:rPr>
        <w:t>the mouthpiece controlled by the Communist Party’s Central Committee carried a long question and answer “interview” with an unnamed “authoritative” source, repudiating the country’s debt-</w:t>
      </w:r>
      <w:proofErr w:type="spellStart"/>
      <w:r w:rsidRPr="00A15CC5">
        <w:rPr>
          <w:rFonts w:ascii="Georgia" w:hAnsi="Georgia"/>
          <w:u w:val="single"/>
        </w:rPr>
        <w:t>fuelled</w:t>
      </w:r>
      <w:proofErr w:type="spellEnd"/>
      <w:r w:rsidRPr="00A15CC5">
        <w:rPr>
          <w:rFonts w:ascii="Georgia" w:hAnsi="Georgia"/>
          <w:u w:val="single"/>
        </w:rPr>
        <w:t xml:space="preserve"> growth policies.</w:t>
      </w:r>
      <w:r w:rsidRPr="00A15CC5">
        <w:rPr>
          <w:rFonts w:ascii="Georgia" w:hAnsi="Georgia"/>
          <w:sz w:val="16"/>
        </w:rPr>
        <w:t xml:space="preserve"> On Tuesday, it published the text of a long speech by President </w:t>
      </w:r>
      <w:r w:rsidRPr="00A15CC5">
        <w:rPr>
          <w:rFonts w:ascii="Georgia" w:hAnsi="Georgia"/>
          <w:u w:val="single"/>
        </w:rPr>
        <w:t>Xi Jinping expounding his hallmark economic policy which focused on supply-side structural reforms</w:t>
      </w:r>
      <w:r w:rsidRPr="00A15CC5">
        <w:rPr>
          <w:rFonts w:ascii="Georgia" w:hAnsi="Georgia"/>
          <w:sz w:val="16"/>
        </w:rPr>
        <w:t xml:space="preserve"> – 20,000 words in all that occupied two pages in the newspaper. Xi gave the speech to top Chinese officials back in January, but the timing of the publication sent an unmistakable message. Taken together, </w:t>
      </w:r>
      <w:r w:rsidRPr="00A15CC5">
        <w:rPr>
          <w:rFonts w:ascii="Georgia" w:hAnsi="Georgia"/>
          <w:u w:val="single"/>
        </w:rPr>
        <w:t>the articles signal that Xi has decided to take the driver’s seat to steer China’s economy at a time when there are intense internal debates among officials over its overall direction</w:t>
      </w:r>
      <w:r w:rsidRPr="00A15CC5">
        <w:rPr>
          <w:rFonts w:ascii="Georgia" w:hAnsi="Georgia"/>
          <w:sz w:val="16"/>
        </w:rPr>
        <w:t xml:space="preserve"> –</w:t>
      </w:r>
      <w:r w:rsidRPr="00A15CC5">
        <w:rPr>
          <w:rFonts w:ascii="Georgia" w:hAnsi="Georgia"/>
          <w:u w:val="single"/>
        </w:rPr>
        <w:t xml:space="preserve"> namely whether to continue to resort to the old ways of deploying massive stimulus resulting in overproduction and high debt levels, or to undertake painful restructuring to reduce overcapacity and close down “zombie” enterprises. </w:t>
      </w:r>
      <w:r w:rsidRPr="00A15CC5">
        <w:rPr>
          <w:rFonts w:ascii="Georgia" w:hAnsi="Georgia"/>
          <w:sz w:val="16"/>
        </w:rPr>
        <w:t xml:space="preserve">The Monday interview was particularly pointed as it urged officials to dispense with the fantasy of stimulating the economy through monetary easing and warned that the country’s soaring debt levels could lead to “systemic financial risks” and negative growth. </w:t>
      </w:r>
      <w:r w:rsidRPr="00A15CC5">
        <w:rPr>
          <w:rFonts w:ascii="Georgia" w:hAnsi="Georgia"/>
          <w:u w:val="single"/>
        </w:rPr>
        <w:t>This largely repudiated what Premier Li Keqiang and his cabinet have been doing over the past two years – using high leverage to boost the real estate and stock markets to support economic growth.</w:t>
      </w:r>
      <w:r w:rsidRPr="00A15CC5">
        <w:rPr>
          <w:rFonts w:ascii="Georgia" w:hAnsi="Georgia"/>
          <w:sz w:val="16"/>
        </w:rPr>
        <w:t xml:space="preserve"> The article is thought to have been initiated by Liu He, one of Xi’s top economic advisors, and approved by the president himself. The decision to publish it appeared to be prompted by ­first-quarter economic data which showed the country released a record 4.6 trillion yuan (HK$5.5 trillion) worth of bank credit, exceeding even the ­4 trillion yuan released in early 2009 during the financial crisis. At that time, then-premier Wen </w:t>
      </w:r>
      <w:proofErr w:type="spellStart"/>
      <w:r w:rsidRPr="00A15CC5">
        <w:rPr>
          <w:rFonts w:ascii="Georgia" w:hAnsi="Georgia"/>
          <w:sz w:val="16"/>
        </w:rPr>
        <w:t>Jiabao</w:t>
      </w:r>
      <w:proofErr w:type="spellEnd"/>
      <w:r w:rsidRPr="00A15CC5">
        <w:rPr>
          <w:rFonts w:ascii="Georgia" w:hAnsi="Georgia"/>
          <w:sz w:val="16"/>
        </w:rPr>
        <w:t xml:space="preserve"> turned on the money tap to support economic growth but that greatly worsened China’s industrial overcapacity. Although Li has repeatedly said his cabinet will not resort to a massive stimulus plan to support growth, </w:t>
      </w:r>
      <w:r w:rsidRPr="00A15CC5">
        <w:rPr>
          <w:rFonts w:ascii="Georgia" w:hAnsi="Georgia"/>
          <w:u w:val="single"/>
        </w:rPr>
        <w:t>the soaring bank lending and debt levels have heightened worries</w:t>
      </w:r>
      <w:r w:rsidRPr="00A15CC5">
        <w:rPr>
          <w:rFonts w:ascii="Georgia" w:hAnsi="Georgia"/>
          <w:sz w:val="16"/>
        </w:rPr>
        <w:t>. The dangerous cost of China’s debt-</w:t>
      </w:r>
      <w:proofErr w:type="spellStart"/>
      <w:r w:rsidRPr="00A15CC5">
        <w:rPr>
          <w:rFonts w:ascii="Georgia" w:hAnsi="Georgia"/>
          <w:sz w:val="16"/>
        </w:rPr>
        <w:t>fuelled</w:t>
      </w:r>
      <w:proofErr w:type="spellEnd"/>
      <w:r w:rsidRPr="00A15CC5">
        <w:rPr>
          <w:rFonts w:ascii="Georgia" w:hAnsi="Georgia"/>
          <w:sz w:val="16"/>
        </w:rPr>
        <w:t xml:space="preserve"> growth: delays to much-needed structural reforms More importantly, the escalating lending threatens to derail Xi’s supply-side reforms which are aimed at forcing closures and mergers of enterprises in the steel, coal and metals industries with huge overcapacity. Indeed, recent reports have suggested that since the significant increase in money supply, many of the steel and iron enterprises targeted for closure have restarted production and some have even announced expansion plans following the rebound in steel and iron ore prices. </w:t>
      </w:r>
      <w:r w:rsidRPr="00A15CC5">
        <w:rPr>
          <w:rFonts w:ascii="Georgia" w:hAnsi="Georgia"/>
          <w:u w:val="single"/>
        </w:rPr>
        <w:t>The two articles suggested that Xi appeared determined to bet on painful restructuring instead of seeking short but unsustainable growth, something that Chinese leaders have said repeatedly over the past few decades but have made little progress in achieving</w:t>
      </w:r>
      <w:r w:rsidRPr="00A15CC5">
        <w:rPr>
          <w:rFonts w:ascii="Georgia" w:hAnsi="Georgia"/>
          <w:sz w:val="16"/>
        </w:rPr>
        <w:t xml:space="preserve">. As some economists have pointed out, Xi’s emphasis on supply-side reforms is part of a global trend and also reflects his political aim to put more pressure on vested interest groups, including local officials and state-owned enterprises after his harsh crackdown on rampant official corruption. Indeed, to push through Xi’s reforms means that many “zombie” enterprises will be forced to close down, which could contribute to unemployment and social instability. The admission that the trajectory of China’s economic growth will continue to be “L-shaped” in the next few years validated the fears of many international investors including George Soros and will heighten international pessimism over the Chinese economy. All those factors mean that China’s economic growth could slow further and even fall below the government-set annual growth rate of 6.5 per cent. The Monday interview seems to suggest </w:t>
      </w:r>
      <w:r w:rsidRPr="00A15CC5">
        <w:rPr>
          <w:rFonts w:ascii="Georgia" w:hAnsi="Georgia"/>
          <w:u w:val="single"/>
        </w:rPr>
        <w:t>Xi is not worried, as the “authoritative source” said the economy would not plunge even without stimulus as it still enjoyed huge potential, was highly resilient and had ample leeway. But it also means that he is prepared to accept lower growth in exchange for notable progress in restructuring, even if the risk of social instability rises significantly. Despite the staggering odds, Xi’s strong leadership style displayed in his unprecedented anti-corruption campaign and rapid consolidation of power means he stands a good chance of succeeding.</w:t>
      </w:r>
    </w:p>
    <w:p w14:paraId="39FEA7FC" w14:textId="77777777" w:rsidR="00BB2376" w:rsidRDefault="00BB2376" w:rsidP="00511C2C">
      <w:pPr>
        <w:pStyle w:val="Heading4"/>
        <w:rPr>
          <w:rFonts w:ascii="Georgia" w:hAnsi="Georgia"/>
        </w:rPr>
      </w:pPr>
    </w:p>
    <w:p w14:paraId="58F3A8A3" w14:textId="77777777" w:rsidR="00511C2C" w:rsidRPr="00A15CC5" w:rsidRDefault="00511C2C" w:rsidP="00511C2C">
      <w:pPr>
        <w:pStyle w:val="Heading4"/>
        <w:rPr>
          <w:rFonts w:ascii="Georgia" w:hAnsi="Georgia"/>
        </w:rPr>
      </w:pPr>
      <w:r w:rsidRPr="00A15CC5">
        <w:rPr>
          <w:rFonts w:ascii="Georgia" w:hAnsi="Georgia"/>
        </w:rPr>
        <w:t>Xi is pushing for economic reform however his massive campaigning is the only way to control local resistance</w:t>
      </w:r>
    </w:p>
    <w:p w14:paraId="16995786" w14:textId="77777777" w:rsidR="00511C2C" w:rsidRPr="00A15CC5" w:rsidRDefault="00511C2C" w:rsidP="00511C2C">
      <w:pPr>
        <w:rPr>
          <w:rFonts w:ascii="Georgia" w:hAnsi="Georgia"/>
        </w:rPr>
      </w:pPr>
      <w:r w:rsidRPr="00A15CC5">
        <w:rPr>
          <w:rFonts w:ascii="Georgia" w:hAnsi="Georgia"/>
          <w:b/>
          <w:sz w:val="24"/>
        </w:rPr>
        <w:t>Modi 6/26</w:t>
      </w:r>
      <w:r w:rsidRPr="00A15CC5">
        <w:rPr>
          <w:rFonts w:ascii="Georgia" w:hAnsi="Georgia"/>
        </w:rPr>
        <w:t xml:space="preserve"> (Li, </w:t>
      </w:r>
      <w:proofErr w:type="spellStart"/>
      <w:r w:rsidRPr="00A15CC5">
        <w:rPr>
          <w:rFonts w:ascii="Georgia" w:hAnsi="Georgia"/>
        </w:rPr>
        <w:t>Anlayist</w:t>
      </w:r>
      <w:proofErr w:type="spellEnd"/>
      <w:r w:rsidRPr="00A15CC5">
        <w:rPr>
          <w:rFonts w:ascii="Georgia" w:hAnsi="Georgia"/>
        </w:rPr>
        <w:t xml:space="preserve">, Epoch Times, “The Immense Challenges to Xi Jinping’s Supply-Side Economic Reform in China”, June 26, 2016, </w:t>
      </w:r>
      <w:hyperlink r:id="rId12" w:history="1">
        <w:r w:rsidRPr="00A15CC5">
          <w:rPr>
            <w:rStyle w:val="Hyperlink"/>
            <w:rFonts w:ascii="Georgia" w:hAnsi="Georgia"/>
          </w:rPr>
          <w:t>http://www.theepochtimes.com/n3/2100969-the-immense-challenges-to-xi-jinpings-supply-side-economic-reform-in-china/)</w:t>
        </w:r>
      </w:hyperlink>
      <w:r w:rsidRPr="00A15CC5">
        <w:rPr>
          <w:rFonts w:ascii="Georgia" w:hAnsi="Georgia"/>
        </w:rPr>
        <w:t xml:space="preserve"> // AG</w:t>
      </w:r>
    </w:p>
    <w:p w14:paraId="13BF6F26" w14:textId="77777777" w:rsidR="00511C2C" w:rsidRPr="00A15CC5" w:rsidRDefault="00511C2C" w:rsidP="00511C2C">
      <w:pPr>
        <w:shd w:val="clear" w:color="auto" w:fill="FFFFFF"/>
        <w:spacing w:after="375" w:line="450" w:lineRule="atLeast"/>
        <w:textAlignment w:val="baseline"/>
        <w:rPr>
          <w:rFonts w:ascii="Georgia" w:hAnsi="Georgia" w:cs="Times New Roman"/>
          <w:color w:val="111111"/>
          <w:sz w:val="14"/>
          <w:szCs w:val="27"/>
        </w:rPr>
      </w:pPr>
      <w:r w:rsidRPr="00A15CC5">
        <w:rPr>
          <w:rFonts w:ascii="Georgia" w:hAnsi="Georgia"/>
          <w:color w:val="111111"/>
          <w:sz w:val="27"/>
          <w:szCs w:val="27"/>
          <w:u w:val="single"/>
        </w:rPr>
        <w:t>While central authorities have been preaching supply-side reform to save China’s limping economy</w:t>
      </w:r>
      <w:r w:rsidRPr="00A15CC5">
        <w:rPr>
          <w:rFonts w:ascii="Georgia" w:hAnsi="Georgia"/>
          <w:color w:val="111111"/>
          <w:sz w:val="27"/>
          <w:szCs w:val="27"/>
          <w:highlight w:val="cyan"/>
          <w:u w:val="single"/>
        </w:rPr>
        <w:t>, resistance and chaos prevails at provincial levels as local governments struggle to save their sources of revenue</w:t>
      </w:r>
      <w:r w:rsidRPr="00A15CC5">
        <w:rPr>
          <w:rFonts w:ascii="Georgia" w:hAnsi="Georgia"/>
          <w:color w:val="111111"/>
          <w:sz w:val="14"/>
          <w:szCs w:val="27"/>
        </w:rPr>
        <w:t xml:space="preserve">. According to an article last month in </w:t>
      </w:r>
      <w:r w:rsidRPr="00A15CC5">
        <w:rPr>
          <w:rFonts w:ascii="Georgia" w:hAnsi="Georgia"/>
          <w:color w:val="111111"/>
          <w:sz w:val="27"/>
          <w:szCs w:val="27"/>
          <w:u w:val="single"/>
        </w:rPr>
        <w:t xml:space="preserve">the Communist Party’s </w:t>
      </w:r>
      <w:r w:rsidRPr="00A15CC5">
        <w:rPr>
          <w:rFonts w:ascii="Georgia" w:hAnsi="Georgia"/>
          <w:color w:val="111111"/>
          <w:sz w:val="14"/>
          <w:szCs w:val="27"/>
        </w:rPr>
        <w:t xml:space="preserve">authoritative newspaper, People’s Daily, the </w:t>
      </w:r>
      <w:r w:rsidRPr="00A15CC5">
        <w:rPr>
          <w:rFonts w:ascii="Georgia" w:hAnsi="Georgia"/>
          <w:color w:val="111111"/>
          <w:sz w:val="27"/>
          <w:szCs w:val="27"/>
          <w:u w:val="single"/>
        </w:rPr>
        <w:t>five major tasks surrounding economic reform, namely reducing overcapacity, destocking, deleveraging, reducing corporate costs, and shoring up weak growth areas, will all boost China’s development in the long term</w:t>
      </w:r>
      <w:r w:rsidRPr="00A15CC5">
        <w:rPr>
          <w:rFonts w:ascii="Georgia" w:hAnsi="Georgia"/>
          <w:color w:val="111111"/>
          <w:sz w:val="14"/>
          <w:szCs w:val="27"/>
        </w:rPr>
        <w:t xml:space="preserve">. </w:t>
      </w:r>
      <w:r w:rsidRPr="00A15CC5">
        <w:rPr>
          <w:rFonts w:ascii="Georgia" w:hAnsi="Georgia"/>
          <w:color w:val="111111"/>
          <w:sz w:val="27"/>
          <w:szCs w:val="27"/>
          <w:highlight w:val="cyan"/>
          <w:u w:val="single"/>
        </w:rPr>
        <w:t>Xi</w:t>
      </w:r>
      <w:r w:rsidRPr="00A15CC5">
        <w:rPr>
          <w:rFonts w:ascii="Georgia" w:hAnsi="Georgia"/>
          <w:color w:val="111111"/>
          <w:sz w:val="27"/>
          <w:szCs w:val="27"/>
          <w:u w:val="single"/>
        </w:rPr>
        <w:t xml:space="preserve"> Jinping, the Party leader, openly </w:t>
      </w:r>
      <w:r w:rsidRPr="00A15CC5">
        <w:rPr>
          <w:rFonts w:ascii="Georgia" w:hAnsi="Georgia"/>
          <w:color w:val="111111"/>
          <w:sz w:val="27"/>
          <w:szCs w:val="27"/>
          <w:highlight w:val="cyan"/>
          <w:u w:val="single"/>
        </w:rPr>
        <w:t>rebuked</w:t>
      </w:r>
      <w:r w:rsidRPr="00A15CC5">
        <w:rPr>
          <w:rFonts w:ascii="Georgia" w:hAnsi="Georgia"/>
          <w:color w:val="111111"/>
          <w:sz w:val="27"/>
          <w:szCs w:val="27"/>
          <w:u w:val="single"/>
        </w:rPr>
        <w:t xml:space="preserve"> </w:t>
      </w:r>
      <w:r w:rsidRPr="00A15CC5">
        <w:rPr>
          <w:rFonts w:ascii="Georgia" w:hAnsi="Georgia"/>
          <w:color w:val="111111"/>
          <w:sz w:val="27"/>
          <w:szCs w:val="27"/>
          <w:highlight w:val="cyan"/>
          <w:u w:val="single"/>
        </w:rPr>
        <w:t>local government officials for not sticking to the plan</w:t>
      </w:r>
      <w:r w:rsidRPr="00A15CC5">
        <w:rPr>
          <w:rFonts w:ascii="Georgia" w:hAnsi="Georgia"/>
          <w:color w:val="111111"/>
          <w:sz w:val="27"/>
          <w:szCs w:val="27"/>
          <w:u w:val="single"/>
        </w:rPr>
        <w:t>.</w:t>
      </w:r>
      <w:r w:rsidRPr="00A15CC5">
        <w:rPr>
          <w:rFonts w:ascii="Georgia" w:hAnsi="Georgia"/>
          <w:color w:val="111111"/>
          <w:sz w:val="14"/>
          <w:szCs w:val="27"/>
        </w:rPr>
        <w:t xml:space="preserve"> The People’s Daily article on May 9, penned by an unnamed “authoritative figure,” named five provinces (Guangdong, Chongqing, Jiangsu, Zhejiang, Shanxi) for being on track in their supply-side structural reform programs. It also stressed that the supply-side reform may have short term negative effects on GDP and fiscal revenues in “some” places, but </w:t>
      </w:r>
      <w:r w:rsidRPr="00A15CC5">
        <w:rPr>
          <w:rFonts w:ascii="Georgia" w:hAnsi="Georgia"/>
          <w:color w:val="111111"/>
          <w:sz w:val="27"/>
          <w:szCs w:val="27"/>
          <w:highlight w:val="cyan"/>
          <w:u w:val="single"/>
        </w:rPr>
        <w:t>if not carried out, there would be more “zombie enterprises,” and huge piles of debt would worsen fiscal and financial risks</w:t>
      </w:r>
      <w:r w:rsidRPr="00A15CC5">
        <w:rPr>
          <w:rFonts w:ascii="Georgia" w:hAnsi="Georgia"/>
          <w:color w:val="111111"/>
          <w:sz w:val="14"/>
          <w:szCs w:val="27"/>
        </w:rPr>
        <w:t xml:space="preserve">. According to analysts, </w:t>
      </w:r>
      <w:r w:rsidRPr="00A15CC5">
        <w:rPr>
          <w:rFonts w:ascii="Georgia" w:hAnsi="Georgia"/>
          <w:color w:val="111111"/>
          <w:sz w:val="27"/>
          <w:szCs w:val="27"/>
          <w:u w:val="single"/>
        </w:rPr>
        <w:t xml:space="preserve">the “authoritative figure” </w:t>
      </w:r>
      <w:r w:rsidRPr="00A15CC5">
        <w:rPr>
          <w:rFonts w:ascii="Georgia" w:hAnsi="Georgia"/>
          <w:color w:val="111111"/>
          <w:sz w:val="27"/>
          <w:szCs w:val="27"/>
          <w:highlight w:val="cyan"/>
          <w:u w:val="single"/>
        </w:rPr>
        <w:t>represents the economic views from “the highest level</w:t>
      </w:r>
      <w:r w:rsidRPr="00A15CC5">
        <w:rPr>
          <w:rFonts w:ascii="Georgia" w:hAnsi="Georgia"/>
          <w:color w:val="111111"/>
          <w:sz w:val="27"/>
          <w:szCs w:val="27"/>
          <w:u w:val="single"/>
        </w:rPr>
        <w:t xml:space="preserve">.” </w:t>
      </w:r>
      <w:r w:rsidRPr="00A15CC5">
        <w:rPr>
          <w:rFonts w:ascii="Georgia" w:hAnsi="Georgia" w:cs="Times New Roman"/>
          <w:color w:val="111111"/>
          <w:sz w:val="27"/>
          <w:szCs w:val="27"/>
          <w:u w:val="single"/>
        </w:rPr>
        <w:t xml:space="preserve">In addition to persuasive high-level statements, </w:t>
      </w:r>
      <w:r w:rsidRPr="00A15CC5">
        <w:rPr>
          <w:rFonts w:ascii="Georgia" w:hAnsi="Georgia" w:cs="Times New Roman"/>
          <w:color w:val="111111"/>
          <w:sz w:val="27"/>
          <w:szCs w:val="27"/>
          <w:highlight w:val="cyan"/>
          <w:u w:val="single"/>
        </w:rPr>
        <w:t>Xi</w:t>
      </w:r>
      <w:r w:rsidRPr="00A15CC5">
        <w:rPr>
          <w:rFonts w:ascii="Georgia" w:hAnsi="Georgia" w:cs="Times New Roman"/>
          <w:color w:val="111111"/>
          <w:sz w:val="27"/>
          <w:szCs w:val="27"/>
          <w:u w:val="single"/>
        </w:rPr>
        <w:t xml:space="preserve"> repeatedly </w:t>
      </w:r>
      <w:r w:rsidRPr="00A15CC5">
        <w:rPr>
          <w:rFonts w:ascii="Georgia" w:hAnsi="Georgia" w:cs="Times New Roman"/>
          <w:color w:val="111111"/>
          <w:sz w:val="27"/>
          <w:szCs w:val="27"/>
          <w:highlight w:val="cyan"/>
          <w:u w:val="single"/>
        </w:rPr>
        <w:t>scolded local governments during</w:t>
      </w:r>
      <w:r w:rsidRPr="00A15CC5">
        <w:rPr>
          <w:rFonts w:ascii="Georgia" w:hAnsi="Georgia" w:cs="Times New Roman"/>
          <w:color w:val="111111"/>
          <w:sz w:val="27"/>
          <w:szCs w:val="27"/>
          <w:u w:val="single"/>
        </w:rPr>
        <w:t xml:space="preserve"> provincial and ministerial level leadership </w:t>
      </w:r>
      <w:r w:rsidRPr="00A15CC5">
        <w:rPr>
          <w:rFonts w:ascii="Georgia" w:hAnsi="Georgia" w:cs="Times New Roman"/>
          <w:color w:val="111111"/>
          <w:sz w:val="27"/>
          <w:szCs w:val="27"/>
          <w:highlight w:val="cyan"/>
          <w:u w:val="single"/>
        </w:rPr>
        <w:t>meetings on their lacking economic management practices</w:t>
      </w:r>
      <w:r w:rsidRPr="00A15CC5">
        <w:rPr>
          <w:rFonts w:ascii="Georgia" w:hAnsi="Georgia" w:cs="Times New Roman"/>
          <w:color w:val="111111"/>
          <w:sz w:val="14"/>
          <w:szCs w:val="27"/>
        </w:rPr>
        <w:t xml:space="preserve">. On May 10, </w:t>
      </w:r>
      <w:r w:rsidRPr="00A15CC5">
        <w:rPr>
          <w:rFonts w:ascii="Georgia" w:hAnsi="Georgia" w:cs="Times New Roman"/>
          <w:color w:val="111111"/>
          <w:sz w:val="27"/>
          <w:szCs w:val="27"/>
          <w:u w:val="single"/>
        </w:rPr>
        <w:t xml:space="preserve">Xi told them to “avoid making the same mistake over and over,” and to “not be lured into various projects, investments, and financial activities </w:t>
      </w:r>
      <w:r w:rsidRPr="00A15CC5">
        <w:rPr>
          <w:rFonts w:ascii="Georgia" w:hAnsi="Georgia" w:cs="Times New Roman"/>
          <w:color w:val="111111"/>
          <w:sz w:val="27"/>
          <w:szCs w:val="27"/>
          <w:highlight w:val="cyan"/>
          <w:u w:val="single"/>
        </w:rPr>
        <w:t>just for the sake of money</w:t>
      </w:r>
      <w:r w:rsidRPr="00A15CC5">
        <w:rPr>
          <w:rFonts w:ascii="Georgia" w:hAnsi="Georgia" w:cs="Times New Roman"/>
          <w:color w:val="111111"/>
          <w:sz w:val="27"/>
          <w:szCs w:val="27"/>
          <w:u w:val="single"/>
        </w:rPr>
        <w:t>.”</w:t>
      </w:r>
      <w:r w:rsidRPr="00A15CC5">
        <w:rPr>
          <w:rFonts w:ascii="Georgia" w:hAnsi="Georgia" w:cs="Times New Roman"/>
          <w:color w:val="111111"/>
          <w:sz w:val="14"/>
          <w:szCs w:val="27"/>
        </w:rPr>
        <w:t xml:space="preserve"> During a meeting of the Leading Group for Financial and Economic Affairs on May 16, Xi remarked twice: “Some local governments are not fully engaged in supply-side reform. Some of their actions are not correct.”</w:t>
      </w:r>
    </w:p>
    <w:p w14:paraId="797F349A" w14:textId="77777777" w:rsidR="00BB2376" w:rsidRPr="00A15CC5" w:rsidRDefault="00BB2376" w:rsidP="00BB2376">
      <w:pPr>
        <w:pStyle w:val="Heading4"/>
        <w:rPr>
          <w:rFonts w:ascii="Georgia" w:hAnsi="Georgia"/>
        </w:rPr>
      </w:pPr>
      <w:r w:rsidRPr="00A15CC5">
        <w:rPr>
          <w:rFonts w:ascii="Georgia" w:hAnsi="Georgia"/>
        </w:rPr>
        <w:t>Chinese Economy Unstable – reforms key</w:t>
      </w:r>
    </w:p>
    <w:p w14:paraId="2011F1C8" w14:textId="77777777" w:rsidR="00BB2376" w:rsidRPr="00A15CC5" w:rsidRDefault="00BB2376" w:rsidP="00BB2376">
      <w:pPr>
        <w:rPr>
          <w:rFonts w:ascii="Georgia" w:hAnsi="Georgia"/>
        </w:rPr>
      </w:pPr>
      <w:r w:rsidRPr="00A15CC5">
        <w:rPr>
          <w:rFonts w:ascii="Georgia" w:hAnsi="Georgia"/>
          <w:b/>
          <w:sz w:val="26"/>
          <w:szCs w:val="26"/>
        </w:rPr>
        <w:t>Jarrett and Martin 12</w:t>
      </w:r>
      <w:r w:rsidRPr="00A15CC5">
        <w:rPr>
          <w:rFonts w:ascii="Georgia" w:hAnsi="Georgia"/>
        </w:rPr>
        <w:t xml:space="preserve"> (Ken, Peter, Insight, “A new chapter”, December 2012)</w:t>
      </w:r>
    </w:p>
    <w:p w14:paraId="6214F479" w14:textId="0D2307C0" w:rsidR="00511C2C" w:rsidRPr="00BB2376" w:rsidRDefault="00BB2376" w:rsidP="005E67F7">
      <w:pPr>
        <w:rPr>
          <w:rFonts w:ascii="Georgia" w:hAnsi="Georgia"/>
          <w:u w:val="single"/>
        </w:rPr>
      </w:pPr>
      <w:proofErr w:type="gramStart"/>
      <w:r w:rsidRPr="00A15CC5">
        <w:rPr>
          <w:rFonts w:ascii="Georgia" w:hAnsi="Georgia"/>
          <w:u w:val="single"/>
        </w:rPr>
        <w:t>strains</w:t>
      </w:r>
      <w:proofErr w:type="gramEnd"/>
      <w:r w:rsidRPr="00A15CC5">
        <w:rPr>
          <w:rFonts w:ascii="Georgia" w:hAnsi="Georgia"/>
          <w:u w:val="single"/>
        </w:rPr>
        <w:t xml:space="preserve"> in china’s economic model: Many point to </w:t>
      </w:r>
      <w:r w:rsidRPr="00A15CC5">
        <w:rPr>
          <w:rFonts w:ascii="Georgia" w:hAnsi="Georgia"/>
          <w:highlight w:val="cyan"/>
          <w:u w:val="single"/>
        </w:rPr>
        <w:t>the resurgence of the state-owned sector and protectionist industrial policies</w:t>
      </w:r>
      <w:r w:rsidRPr="00A15CC5">
        <w:rPr>
          <w:rFonts w:ascii="Georgia" w:hAnsi="Georgia"/>
          <w:u w:val="single"/>
        </w:rPr>
        <w:t xml:space="preserve"> as a hallmark of the Hu-Wen era. </w:t>
      </w:r>
      <w:proofErr w:type="gramStart"/>
      <w:r w:rsidRPr="00A15CC5">
        <w:rPr>
          <w:rFonts w:ascii="Georgia" w:hAnsi="Georgia"/>
          <w:u w:val="single"/>
        </w:rPr>
        <w:t>these</w:t>
      </w:r>
      <w:proofErr w:type="gramEnd"/>
      <w:r w:rsidRPr="00A15CC5">
        <w:rPr>
          <w:rFonts w:ascii="Georgia" w:hAnsi="Georgia"/>
          <w:u w:val="single"/>
        </w:rPr>
        <w:t xml:space="preserve"> trends were </w:t>
      </w:r>
      <w:proofErr w:type="spellStart"/>
      <w:r w:rsidRPr="00A15CC5">
        <w:rPr>
          <w:rFonts w:ascii="Georgia" w:hAnsi="Georgia"/>
          <w:u w:val="single"/>
        </w:rPr>
        <w:t>intensied</w:t>
      </w:r>
      <w:proofErr w:type="spellEnd"/>
      <w:r w:rsidRPr="00A15CC5">
        <w:rPr>
          <w:rFonts w:ascii="Georgia" w:hAnsi="Georgia"/>
          <w:u w:val="single"/>
        </w:rPr>
        <w:t xml:space="preserve"> by the 2009 stimulus package which </w:t>
      </w:r>
      <w:r w:rsidRPr="00A15CC5">
        <w:rPr>
          <w:rFonts w:ascii="Georgia" w:hAnsi="Georgia"/>
          <w:highlight w:val="cyan"/>
          <w:u w:val="single"/>
        </w:rPr>
        <w:t>boosted the state-owned sector while leaving many of China’s private enterprises struggling for life</w:t>
      </w:r>
      <w:r w:rsidRPr="00A15CC5">
        <w:rPr>
          <w:rFonts w:ascii="Georgia" w:hAnsi="Georgia"/>
          <w:u w:val="single"/>
        </w:rPr>
        <w:t xml:space="preserve">. </w:t>
      </w:r>
      <w:proofErr w:type="gramStart"/>
      <w:r w:rsidRPr="00A15CC5">
        <w:rPr>
          <w:rFonts w:ascii="Georgia" w:hAnsi="Georgia"/>
          <w:u w:val="single"/>
        </w:rPr>
        <w:t>financial</w:t>
      </w:r>
      <w:proofErr w:type="gramEnd"/>
      <w:r w:rsidRPr="00A15CC5">
        <w:rPr>
          <w:rFonts w:ascii="Georgia" w:hAnsi="Georgia"/>
          <w:u w:val="single"/>
        </w:rPr>
        <w:t xml:space="preserve"> crisis also made the administration’s aim of rebalancing China’s economy towards domestic consumption more di cult: </w:t>
      </w:r>
      <w:r w:rsidRPr="00A15CC5">
        <w:rPr>
          <w:rFonts w:ascii="Georgia" w:hAnsi="Georgia"/>
          <w:highlight w:val="cyan"/>
          <w:u w:val="single"/>
        </w:rPr>
        <w:t>domestic consumption currently accounts for only 35 percent of GDP</w:t>
      </w:r>
      <w:r w:rsidRPr="00A15CC5">
        <w:rPr>
          <w:rFonts w:ascii="Georgia" w:hAnsi="Georgia"/>
          <w:u w:val="single"/>
        </w:rPr>
        <w:t xml:space="preserve">, down from just over 40 percent in 2002. Even Hu Jintao himself in his work report echoed Wen </w:t>
      </w:r>
      <w:proofErr w:type="spellStart"/>
      <w:r w:rsidRPr="00A15CC5">
        <w:rPr>
          <w:rFonts w:ascii="Georgia" w:hAnsi="Georgia"/>
          <w:u w:val="single"/>
        </w:rPr>
        <w:t>Jiabao’s</w:t>
      </w:r>
      <w:proofErr w:type="spellEnd"/>
      <w:r w:rsidRPr="00A15CC5">
        <w:rPr>
          <w:rFonts w:ascii="Georgia" w:hAnsi="Georgia"/>
          <w:u w:val="single"/>
        </w:rPr>
        <w:t xml:space="preserve"> previous statements that </w:t>
      </w:r>
      <w:r w:rsidRPr="00A15CC5">
        <w:rPr>
          <w:rFonts w:ascii="Georgia" w:hAnsi="Georgia"/>
          <w:highlight w:val="cyan"/>
          <w:u w:val="single"/>
        </w:rPr>
        <w:t>China’s economic model is “unbalanced, uncoordinated and unsustainable.”</w:t>
      </w:r>
      <w:r w:rsidRPr="00A15CC5">
        <w:rPr>
          <w:rFonts w:ascii="Georgia" w:hAnsi="Georgia"/>
          <w:u w:val="single"/>
        </w:rPr>
        <w:t xml:space="preserve"> </w:t>
      </w:r>
    </w:p>
    <w:p w14:paraId="0321C9F8" w14:textId="77777777" w:rsidR="005E67F7" w:rsidRPr="00A15CC5" w:rsidRDefault="005E67F7" w:rsidP="005E67F7">
      <w:pPr>
        <w:rPr>
          <w:rFonts w:ascii="Georgia" w:hAnsi="Georgia"/>
        </w:rPr>
      </w:pPr>
    </w:p>
    <w:p w14:paraId="2B1FC5D7" w14:textId="444BF4DD" w:rsidR="00643746" w:rsidRPr="00A15CC5" w:rsidRDefault="00643746" w:rsidP="00643746">
      <w:pPr>
        <w:pStyle w:val="Heading3"/>
        <w:rPr>
          <w:rFonts w:ascii="Georgia" w:hAnsi="Georgia"/>
        </w:rPr>
      </w:pPr>
      <w:r w:rsidRPr="00A15CC5">
        <w:rPr>
          <w:rFonts w:ascii="Georgia" w:hAnsi="Georgia"/>
        </w:rPr>
        <w:t xml:space="preserve">Ext. – Corruption Uniqueness </w:t>
      </w:r>
    </w:p>
    <w:p w14:paraId="09F424FA" w14:textId="77777777" w:rsidR="005E67F7" w:rsidRPr="00A15CC5" w:rsidRDefault="005E67F7" w:rsidP="005E67F7">
      <w:pPr>
        <w:pStyle w:val="Heading4"/>
        <w:rPr>
          <w:rFonts w:ascii="Georgia" w:hAnsi="Georgia"/>
        </w:rPr>
      </w:pPr>
      <w:r w:rsidRPr="00A15CC5">
        <w:rPr>
          <w:rFonts w:ascii="Georgia" w:hAnsi="Georgia"/>
        </w:rPr>
        <w:t>Yes reforms will work</w:t>
      </w:r>
    </w:p>
    <w:p w14:paraId="763B3D65" w14:textId="77777777" w:rsidR="005E67F7" w:rsidRPr="00A15CC5" w:rsidRDefault="005E67F7" w:rsidP="005E67F7">
      <w:pPr>
        <w:rPr>
          <w:rFonts w:ascii="Georgia" w:hAnsi="Georgia"/>
        </w:rPr>
      </w:pPr>
      <w:r w:rsidRPr="00A15CC5">
        <w:rPr>
          <w:rFonts w:ascii="Georgia" w:hAnsi="Georgia"/>
          <w:b/>
          <w:sz w:val="26"/>
          <w:szCs w:val="26"/>
        </w:rPr>
        <w:t xml:space="preserve">Lensing, </w:t>
      </w:r>
      <w:proofErr w:type="spellStart"/>
      <w:r w:rsidRPr="00A15CC5">
        <w:rPr>
          <w:rFonts w:ascii="Georgia" w:hAnsi="Georgia"/>
          <w:b/>
          <w:sz w:val="26"/>
          <w:szCs w:val="26"/>
        </w:rPr>
        <w:t>Touchton</w:t>
      </w:r>
      <w:proofErr w:type="spellEnd"/>
      <w:r w:rsidRPr="00A15CC5">
        <w:rPr>
          <w:rFonts w:ascii="Georgia" w:hAnsi="Georgia"/>
          <w:b/>
          <w:sz w:val="26"/>
          <w:szCs w:val="26"/>
        </w:rPr>
        <w:t>, and Woods 2016</w:t>
      </w:r>
      <w:r w:rsidRPr="00A15CC5">
        <w:rPr>
          <w:rFonts w:ascii="Georgia" w:hAnsi="Georgia"/>
        </w:rPr>
        <w:t xml:space="preserve"> (Dexter, McNair Scholar, Dr. Michael, Dr. Shelton, Mentors Political Science “From Mao to Xi: Chinese Political Leadership and the Craft of Consolidating Power”, 2016, 2-22)</w:t>
      </w:r>
    </w:p>
    <w:p w14:paraId="59AF3CD5" w14:textId="1969EEE5" w:rsidR="005E67F7" w:rsidRPr="00A15CC5" w:rsidRDefault="005E67F7" w:rsidP="005E67F7">
      <w:pPr>
        <w:rPr>
          <w:rFonts w:ascii="Georgia" w:hAnsi="Georgia"/>
          <w:u w:val="single"/>
        </w:rPr>
      </w:pPr>
      <w:r w:rsidRPr="00A15CC5">
        <w:rPr>
          <w:rFonts w:ascii="Georgia" w:hAnsi="Georgia"/>
          <w:u w:val="single"/>
        </w:rPr>
        <w:t xml:space="preserve">Since the first day upon becoming general secretary of the CCP, </w:t>
      </w:r>
      <w:r w:rsidRPr="00A15CC5">
        <w:rPr>
          <w:rFonts w:ascii="Georgia" w:hAnsi="Georgia"/>
          <w:highlight w:val="cyan"/>
          <w:u w:val="single"/>
        </w:rPr>
        <w:t>Xi</w:t>
      </w:r>
      <w:r w:rsidRPr="00A15CC5">
        <w:rPr>
          <w:rFonts w:ascii="Georgia" w:hAnsi="Georgia"/>
          <w:u w:val="single"/>
        </w:rPr>
        <w:t xml:space="preserve"> has </w:t>
      </w:r>
      <w:r w:rsidRPr="00A15CC5">
        <w:rPr>
          <w:rFonts w:ascii="Georgia" w:hAnsi="Georgia"/>
          <w:highlight w:val="cyan"/>
          <w:u w:val="single"/>
        </w:rPr>
        <w:t>framed corruption as an existential threat to China</w:t>
      </w:r>
      <w:r w:rsidRPr="00A15CC5">
        <w:rPr>
          <w:rFonts w:ascii="Georgia" w:hAnsi="Georgia"/>
          <w:sz w:val="16"/>
        </w:rPr>
        <w:t xml:space="preserve">. </w:t>
      </w:r>
      <w:r w:rsidRPr="00A15CC5">
        <w:rPr>
          <w:rFonts w:ascii="Georgia" w:hAnsi="Georgia"/>
          <w:u w:val="single"/>
        </w:rPr>
        <w:t>Even previous presidents</w:t>
      </w:r>
      <w:r w:rsidRPr="00A15CC5">
        <w:rPr>
          <w:rFonts w:ascii="Georgia" w:hAnsi="Georgia"/>
          <w:sz w:val="16"/>
        </w:rPr>
        <w:t xml:space="preserve"> Jiang Zemin and Hu Jintao have </w:t>
      </w:r>
      <w:r w:rsidRPr="00A15CC5">
        <w:rPr>
          <w:rFonts w:ascii="Georgia" w:hAnsi="Georgia"/>
          <w:u w:val="single"/>
        </w:rPr>
        <w:t xml:space="preserve">considered corruption </w:t>
      </w:r>
      <w:r w:rsidRPr="00A15CC5">
        <w:rPr>
          <w:rFonts w:ascii="Georgia" w:hAnsi="Georgia"/>
          <w:highlight w:val="cyan"/>
          <w:u w:val="single"/>
        </w:rPr>
        <w:t>as “‘a matter of life and death’ for the CCP</w:t>
      </w:r>
      <w:r w:rsidRPr="00A15CC5">
        <w:rPr>
          <w:rFonts w:ascii="Georgia" w:hAnsi="Georgia"/>
          <w:sz w:val="16"/>
        </w:rPr>
        <w:t xml:space="preserve">.”117 The Heritage Foundation ranks China 144th out of 178 countries in a freedom from corruption index. </w:t>
      </w:r>
      <w:r w:rsidRPr="00A15CC5">
        <w:rPr>
          <w:rFonts w:ascii="Georgia" w:hAnsi="Georgia"/>
          <w:highlight w:val="cyan"/>
          <w:u w:val="single"/>
        </w:rPr>
        <w:t>Corruption has gotten worse in the last few years</w:t>
      </w:r>
      <w:r w:rsidRPr="00A15CC5">
        <w:rPr>
          <w:rFonts w:ascii="Georgia" w:hAnsi="Georgia"/>
          <w:sz w:val="16"/>
        </w:rPr>
        <w:t xml:space="preserve">. As the chart below shows, China has slipped lower in the rankings than countries like Egypt. The day after he was officially introduced as the general secretary, Xi acknowledged the importance of corruption saying, “Under the new conditions, our Party faces many severe challenges, and there are many pressing problems within the Party that need to be resolved, particularly corruption.”118 Several weeks later, Xi backed up those words with action. The “eight rules” campaign was introduced on December 4, 2012. </w:t>
      </w:r>
      <w:r w:rsidRPr="00A15CC5">
        <w:rPr>
          <w:rFonts w:ascii="Georgia" w:hAnsi="Georgia"/>
          <w:u w:val="single"/>
        </w:rPr>
        <w:t>This new initiative by Xi was intended to combat corruption and clean up the behavior of CCP officials.119 Openly flaunting one’s wealth would be punished</w:t>
      </w:r>
      <w:r w:rsidRPr="00A15CC5">
        <w:rPr>
          <w:rFonts w:ascii="Georgia" w:hAnsi="Georgia"/>
          <w:sz w:val="16"/>
        </w:rPr>
        <w:t>. These new eight rules went into effect in January of 2013.120 More importantly</w:t>
      </w:r>
      <w:r w:rsidRPr="00A15CC5">
        <w:rPr>
          <w:rFonts w:ascii="Georgia" w:hAnsi="Georgia"/>
          <w:highlight w:val="cyan"/>
          <w:u w:val="single"/>
        </w:rPr>
        <w:t>, it also signaled the beginning of Xi’s anti-corruption campaign</w:t>
      </w:r>
      <w:r w:rsidRPr="00A15CC5">
        <w:rPr>
          <w:rFonts w:ascii="Georgia" w:hAnsi="Georgia"/>
          <w:sz w:val="16"/>
        </w:rPr>
        <w:t xml:space="preserve">. At the start, nobody expected this anti-corruption campaign to end up being the most far reaching crackdown since the Cultural Revolution. </w:t>
      </w:r>
      <w:r w:rsidRPr="00A15CC5">
        <w:rPr>
          <w:rFonts w:ascii="Georgia" w:hAnsi="Georgia"/>
          <w:u w:val="single"/>
        </w:rPr>
        <w:t xml:space="preserve">Xi emphasized that </w:t>
      </w:r>
      <w:r w:rsidRPr="00A15CC5">
        <w:rPr>
          <w:rFonts w:ascii="Georgia" w:hAnsi="Georgia"/>
          <w:highlight w:val="cyan"/>
          <w:u w:val="single"/>
        </w:rPr>
        <w:t>the Party should crackdown on both</w:t>
      </w:r>
      <w:r w:rsidRPr="00A15CC5">
        <w:rPr>
          <w:rFonts w:ascii="Georgia" w:hAnsi="Georgia"/>
          <w:u w:val="single"/>
        </w:rPr>
        <w:t xml:space="preserve"> “tigers” and “flies” meaning both </w:t>
      </w:r>
      <w:r w:rsidRPr="00A15CC5">
        <w:rPr>
          <w:rFonts w:ascii="Georgia" w:hAnsi="Georgia"/>
          <w:highlight w:val="cyan"/>
          <w:u w:val="single"/>
        </w:rPr>
        <w:t>high and lower level officials</w:t>
      </w:r>
      <w:r w:rsidRPr="00A15CC5">
        <w:rPr>
          <w:rFonts w:ascii="Georgia" w:hAnsi="Georgia"/>
          <w:u w:val="single"/>
        </w:rPr>
        <w:t xml:space="preserve"> will be investigated</w:t>
      </w:r>
      <w:r w:rsidRPr="00A15CC5">
        <w:rPr>
          <w:rFonts w:ascii="Georgia" w:hAnsi="Georgia"/>
          <w:sz w:val="16"/>
        </w:rPr>
        <w:t xml:space="preserve">.121 From 1997 to 2012, 550,000 Party officials were indicted for either corruption or dereliction of duties.122 But, one report notes that since the end of 2012 until the beginning of 2015, “414,000 officials have been disciplined by the party for corruption, and 201,600 have been prosecuted for the infraction in court.”123 Those numbers are astonishing compared to the fifteen year period from 1997-2012. They also show how </w:t>
      </w:r>
      <w:r w:rsidRPr="00A15CC5">
        <w:rPr>
          <w:rFonts w:ascii="Georgia" w:hAnsi="Georgia"/>
          <w:u w:val="single"/>
        </w:rPr>
        <w:t xml:space="preserve">far and deep Xi’s anti-corruption campaign has reached. Party officials throughout the country are on edge that they might be next. </w:t>
      </w:r>
    </w:p>
    <w:p w14:paraId="33162861" w14:textId="77777777" w:rsidR="005E67F7" w:rsidRPr="00A15CC5" w:rsidRDefault="005E67F7" w:rsidP="005E67F7">
      <w:pPr>
        <w:pStyle w:val="Heading4"/>
        <w:rPr>
          <w:rFonts w:ascii="Georgia" w:hAnsi="Georgia"/>
        </w:rPr>
      </w:pPr>
      <w:r w:rsidRPr="00A15CC5">
        <w:rPr>
          <w:rFonts w:ascii="Georgia" w:hAnsi="Georgia"/>
        </w:rPr>
        <w:t xml:space="preserve">Xi wants corruption gone </w:t>
      </w:r>
    </w:p>
    <w:p w14:paraId="7417CCF4" w14:textId="77777777" w:rsidR="005E67F7" w:rsidRPr="00A15CC5" w:rsidRDefault="005E67F7" w:rsidP="005E67F7">
      <w:pPr>
        <w:rPr>
          <w:rFonts w:ascii="Georgia" w:hAnsi="Georgia"/>
        </w:rPr>
      </w:pPr>
      <w:r w:rsidRPr="00A15CC5">
        <w:rPr>
          <w:rFonts w:ascii="Georgia" w:hAnsi="Georgia"/>
          <w:b/>
          <w:sz w:val="26"/>
          <w:szCs w:val="26"/>
        </w:rPr>
        <w:t xml:space="preserve">Lensing, </w:t>
      </w:r>
      <w:proofErr w:type="spellStart"/>
      <w:r w:rsidRPr="00A15CC5">
        <w:rPr>
          <w:rFonts w:ascii="Georgia" w:hAnsi="Georgia"/>
          <w:b/>
          <w:sz w:val="26"/>
          <w:szCs w:val="26"/>
        </w:rPr>
        <w:t>Touchton</w:t>
      </w:r>
      <w:proofErr w:type="spellEnd"/>
      <w:r w:rsidRPr="00A15CC5">
        <w:rPr>
          <w:rFonts w:ascii="Georgia" w:hAnsi="Georgia"/>
          <w:b/>
          <w:sz w:val="26"/>
          <w:szCs w:val="26"/>
        </w:rPr>
        <w:t>, and Woods 2016</w:t>
      </w:r>
      <w:r w:rsidRPr="00A15CC5">
        <w:rPr>
          <w:rFonts w:ascii="Georgia" w:hAnsi="Georgia"/>
        </w:rPr>
        <w:t xml:space="preserve"> (Dexter, McNair Scholar, Dr. Michael, Dr. Shelton, Mentors Political Science “From Mao to Xi: Chinese Political Leadership and the Craft of Consolidating Power”, 2016, 2-22)</w:t>
      </w:r>
    </w:p>
    <w:p w14:paraId="0FFE8A8E" w14:textId="13ECF70B" w:rsidR="005E67F7" w:rsidRPr="00BB2376" w:rsidRDefault="005E67F7" w:rsidP="005E67F7">
      <w:pPr>
        <w:rPr>
          <w:rFonts w:ascii="Georgia" w:hAnsi="Georgia"/>
          <w:sz w:val="16"/>
        </w:rPr>
      </w:pPr>
      <w:r w:rsidRPr="00A15CC5">
        <w:rPr>
          <w:rFonts w:ascii="Georgia" w:hAnsi="Georgia"/>
          <w:sz w:val="16"/>
        </w:rPr>
        <w:t>Like Mao before him</w:t>
      </w:r>
      <w:r w:rsidRPr="00A15CC5">
        <w:rPr>
          <w:rFonts w:ascii="Georgia" w:hAnsi="Georgia"/>
          <w:u w:val="single"/>
        </w:rPr>
        <w:t xml:space="preserve">, </w:t>
      </w:r>
      <w:r w:rsidRPr="00A15CC5">
        <w:rPr>
          <w:rFonts w:ascii="Georgia" w:hAnsi="Georgia"/>
          <w:highlight w:val="cyan"/>
          <w:u w:val="single"/>
        </w:rPr>
        <w:t>Xi has demanded complete loyalty to himself</w:t>
      </w:r>
      <w:r w:rsidRPr="00A15CC5">
        <w:rPr>
          <w:rFonts w:ascii="Georgia" w:hAnsi="Georgia"/>
          <w:sz w:val="16"/>
        </w:rPr>
        <w:t xml:space="preserve">. </w:t>
      </w:r>
      <w:r w:rsidRPr="00A15CC5">
        <w:rPr>
          <w:rFonts w:ascii="Georgia" w:hAnsi="Georgia"/>
          <w:u w:val="single"/>
        </w:rPr>
        <w:t xml:space="preserve">Both men expect the Party to be subservient to their directives; </w:t>
      </w:r>
      <w:r w:rsidRPr="00A15CC5">
        <w:rPr>
          <w:rFonts w:ascii="Georgia" w:hAnsi="Georgia"/>
          <w:highlight w:val="cyan"/>
          <w:u w:val="single"/>
        </w:rPr>
        <w:t>anything less is unacceptable</w:t>
      </w:r>
      <w:r w:rsidRPr="00A15CC5">
        <w:rPr>
          <w:rFonts w:ascii="Georgia" w:hAnsi="Georgia"/>
          <w:u w:val="single"/>
        </w:rPr>
        <w:t xml:space="preserve">. Both Mao and Xi view themselves as the perfect leaders for China, and </w:t>
      </w:r>
      <w:r w:rsidRPr="00A15CC5">
        <w:rPr>
          <w:rFonts w:ascii="Georgia" w:hAnsi="Georgia"/>
          <w:highlight w:val="cyan"/>
          <w:u w:val="single"/>
        </w:rPr>
        <w:t>only through their leadership will China return to its rightful place as the greatest nation and civilization</w:t>
      </w:r>
      <w:r w:rsidRPr="00A15CC5">
        <w:rPr>
          <w:rFonts w:ascii="Georgia" w:hAnsi="Georgia"/>
          <w:sz w:val="16"/>
        </w:rPr>
        <w:t xml:space="preserve">. For both Mao and Xi, </w:t>
      </w:r>
      <w:r w:rsidRPr="00A15CC5">
        <w:rPr>
          <w:rFonts w:ascii="Georgia" w:hAnsi="Georgia"/>
          <w:u w:val="single"/>
        </w:rPr>
        <w:t>control of the PLA and leadership qualities proved important for consolidating personal power. The PLA in a way, is a separate institution that has always had a considerable amount of power</w:t>
      </w:r>
      <w:r w:rsidRPr="00A15CC5">
        <w:rPr>
          <w:rFonts w:ascii="Georgia" w:hAnsi="Georgia"/>
          <w:sz w:val="16"/>
        </w:rPr>
        <w:t xml:space="preserve">. Any attempt at consolidating power must be accompanied with a control of the PLA. Leadership qualities, mainly cult of personality, are also critical. </w:t>
      </w:r>
      <w:r w:rsidRPr="00A15CC5">
        <w:rPr>
          <w:rFonts w:ascii="Georgia" w:hAnsi="Georgia"/>
          <w:highlight w:val="cyan"/>
          <w:u w:val="single"/>
        </w:rPr>
        <w:t>When a leader develops a cult of personality, any potential political opponent becomes less likely to challenge the authority of a leader</w:t>
      </w:r>
      <w:r w:rsidRPr="00A15CC5">
        <w:rPr>
          <w:rFonts w:ascii="Georgia" w:hAnsi="Georgia"/>
          <w:u w:val="single"/>
        </w:rPr>
        <w:t xml:space="preserve">. </w:t>
      </w:r>
      <w:r w:rsidRPr="00A15CC5">
        <w:rPr>
          <w:rFonts w:ascii="Georgia" w:hAnsi="Georgia"/>
          <w:sz w:val="16"/>
        </w:rPr>
        <w:t xml:space="preserve">Developing separate instruments of power to circumvent the Party, and the role their wives played were also important additional causal factors for both Mao and Xi. </w:t>
      </w:r>
      <w:r w:rsidRPr="00A15CC5">
        <w:rPr>
          <w:rFonts w:ascii="Georgia" w:hAnsi="Georgia"/>
          <w:highlight w:val="cyan"/>
          <w:u w:val="single"/>
        </w:rPr>
        <w:t>When feeling constrained by the CCP system</w:t>
      </w:r>
      <w:r w:rsidRPr="00A15CC5">
        <w:rPr>
          <w:rFonts w:ascii="Georgia" w:hAnsi="Georgia"/>
          <w:u w:val="single"/>
        </w:rPr>
        <w:t xml:space="preserve">, Mao and </w:t>
      </w:r>
      <w:r w:rsidRPr="00A15CC5">
        <w:rPr>
          <w:rFonts w:ascii="Georgia" w:hAnsi="Georgia"/>
          <w:highlight w:val="cyan"/>
          <w:u w:val="single"/>
        </w:rPr>
        <w:t>Xi created alternative power sources for themselve</w:t>
      </w:r>
      <w:r w:rsidRPr="00A15CC5">
        <w:rPr>
          <w:rFonts w:ascii="Georgia" w:hAnsi="Georgia"/>
          <w:u w:val="single"/>
        </w:rPr>
        <w:t>s</w:t>
      </w:r>
      <w:r w:rsidRPr="00A15CC5">
        <w:rPr>
          <w:rFonts w:ascii="Georgia" w:hAnsi="Georgia"/>
          <w:sz w:val="16"/>
        </w:rPr>
        <w:t xml:space="preserve">. The roles of Mao and Xi’s wives are often overlooked. Jiang Qing and Peng </w:t>
      </w:r>
      <w:proofErr w:type="spellStart"/>
      <w:r w:rsidRPr="00A15CC5">
        <w:rPr>
          <w:rFonts w:ascii="Georgia" w:hAnsi="Georgia"/>
          <w:sz w:val="16"/>
        </w:rPr>
        <w:t>Liyuan</w:t>
      </w:r>
      <w:proofErr w:type="spellEnd"/>
      <w:r w:rsidRPr="00A15CC5">
        <w:rPr>
          <w:rFonts w:ascii="Georgia" w:hAnsi="Georgia"/>
          <w:sz w:val="16"/>
        </w:rPr>
        <w:t xml:space="preserve"> were critical in different ways so that their husbands could be successful. </w:t>
      </w:r>
      <w:r w:rsidRPr="00A15CC5">
        <w:rPr>
          <w:rFonts w:ascii="Georgia" w:hAnsi="Georgia"/>
          <w:u w:val="single"/>
        </w:rPr>
        <w:t>More importantly, a key attribute for both Mao and Xi in consolidating power is the presence of a crisis situation. For Mao that crisis was the Vietnam War. For Xi Jinping it has been corruption.</w:t>
      </w:r>
      <w:r w:rsidRPr="00A15CC5">
        <w:rPr>
          <w:rFonts w:ascii="Georgia" w:hAnsi="Georgia"/>
          <w:sz w:val="16"/>
        </w:rPr>
        <w:t xml:space="preserve"> </w:t>
      </w:r>
    </w:p>
    <w:p w14:paraId="30FD8C17" w14:textId="77777777" w:rsidR="005E67F7" w:rsidRPr="00A15CC5" w:rsidRDefault="005E67F7" w:rsidP="005E67F7">
      <w:pPr>
        <w:rPr>
          <w:rFonts w:ascii="Georgia" w:hAnsi="Georgia"/>
        </w:rPr>
      </w:pPr>
    </w:p>
    <w:p w14:paraId="75A8B32E" w14:textId="1EB70D49" w:rsidR="00643746" w:rsidRPr="00A15CC5" w:rsidRDefault="00643746" w:rsidP="005E67F7">
      <w:pPr>
        <w:pStyle w:val="Heading3"/>
        <w:rPr>
          <w:rFonts w:ascii="Georgia" w:hAnsi="Georgia"/>
        </w:rPr>
      </w:pPr>
      <w:r w:rsidRPr="00A15CC5">
        <w:rPr>
          <w:rFonts w:ascii="Georgia" w:hAnsi="Georgia"/>
        </w:rPr>
        <w:t xml:space="preserve">AT: Inevitable </w:t>
      </w:r>
    </w:p>
    <w:p w14:paraId="05835BC0" w14:textId="77777777" w:rsidR="00643746" w:rsidRPr="00A15CC5" w:rsidRDefault="00643746" w:rsidP="00643746">
      <w:pPr>
        <w:pStyle w:val="Heading4"/>
        <w:rPr>
          <w:rFonts w:ascii="Georgia" w:hAnsi="Georgia"/>
          <w:u w:val="single"/>
        </w:rPr>
      </w:pPr>
      <w:r w:rsidRPr="00A15CC5">
        <w:rPr>
          <w:rFonts w:ascii="Georgia" w:hAnsi="Georgia"/>
        </w:rPr>
        <w:t xml:space="preserve">Reform is </w:t>
      </w:r>
      <w:r w:rsidRPr="00A15CC5">
        <w:rPr>
          <w:rFonts w:ascii="Georgia" w:hAnsi="Georgia"/>
          <w:u w:val="single"/>
        </w:rPr>
        <w:t>possible</w:t>
      </w:r>
      <w:r w:rsidRPr="00A15CC5">
        <w:rPr>
          <w:rFonts w:ascii="Georgia" w:hAnsi="Georgia"/>
        </w:rPr>
        <w:t xml:space="preserve">, </w:t>
      </w:r>
      <w:r w:rsidRPr="00A15CC5">
        <w:rPr>
          <w:rFonts w:ascii="Georgia" w:hAnsi="Georgia"/>
          <w:i/>
        </w:rPr>
        <w:t>not</w:t>
      </w:r>
      <w:r w:rsidRPr="00A15CC5">
        <w:rPr>
          <w:rFonts w:ascii="Georgia" w:hAnsi="Georgia"/>
        </w:rPr>
        <w:t xml:space="preserve"> </w:t>
      </w:r>
      <w:r w:rsidRPr="00A15CC5">
        <w:rPr>
          <w:rFonts w:ascii="Georgia" w:hAnsi="Georgia"/>
          <w:u w:val="single"/>
        </w:rPr>
        <w:t>certain</w:t>
      </w:r>
    </w:p>
    <w:p w14:paraId="1B63963D" w14:textId="77777777" w:rsidR="00643746" w:rsidRPr="00A15CC5" w:rsidRDefault="00643746" w:rsidP="00643746">
      <w:pPr>
        <w:rPr>
          <w:rFonts w:ascii="Georgia" w:hAnsi="Georgia"/>
        </w:rPr>
      </w:pPr>
      <w:r w:rsidRPr="00A15CC5">
        <w:rPr>
          <w:rFonts w:ascii="Georgia" w:hAnsi="Georgia"/>
          <w:b/>
        </w:rPr>
        <w:t>Cheng 14</w:t>
      </w:r>
      <w:r w:rsidRPr="00A15CC5">
        <w:rPr>
          <w:rFonts w:ascii="Georgia" w:hAnsi="Georgia"/>
        </w:rPr>
        <w:t xml:space="preserve"> (Joseph Y.S., </w:t>
      </w:r>
      <w:proofErr w:type="spellStart"/>
      <w:r w:rsidRPr="00A15CC5">
        <w:rPr>
          <w:rFonts w:ascii="Georgia" w:hAnsi="Georgia"/>
        </w:rPr>
        <w:t>Iternational</w:t>
      </w:r>
      <w:proofErr w:type="spellEnd"/>
      <w:r w:rsidRPr="00A15CC5">
        <w:rPr>
          <w:rFonts w:ascii="Georgia" w:hAnsi="Georgia"/>
        </w:rPr>
        <w:t xml:space="preserve"> Journal of China Studies, City University of Hong Kong, “Whither China and the Communist Party Regime? Reflections on the </w:t>
      </w:r>
      <w:proofErr w:type="spellStart"/>
      <w:r w:rsidRPr="00A15CC5">
        <w:rPr>
          <w:rFonts w:ascii="Georgia" w:hAnsi="Georgia"/>
        </w:rPr>
        <w:t>Twenty­fifth</w:t>
      </w:r>
      <w:proofErr w:type="spellEnd"/>
      <w:r w:rsidRPr="00A15CC5">
        <w:rPr>
          <w:rFonts w:ascii="Georgia" w:hAnsi="Georgia"/>
        </w:rPr>
        <w:t xml:space="preserve"> Anniversary of the Tiananmen Incident”, Vol. 5, No. 2, August 201 4, pp. 331 -348)</w:t>
      </w:r>
    </w:p>
    <w:p w14:paraId="5687728F" w14:textId="77777777" w:rsidR="00643746" w:rsidRPr="00A15CC5" w:rsidRDefault="00643746" w:rsidP="00643746">
      <w:pPr>
        <w:rPr>
          <w:rFonts w:ascii="Georgia" w:hAnsi="Georgia"/>
          <w:u w:val="single"/>
        </w:rPr>
      </w:pPr>
      <w:r w:rsidRPr="00A15CC5">
        <w:rPr>
          <w:rFonts w:ascii="Georgia" w:hAnsi="Georgia"/>
          <w:highlight w:val="cyan"/>
          <w:u w:val="single"/>
        </w:rPr>
        <w:t>China’s</w:t>
      </w:r>
      <w:r w:rsidRPr="00A15CC5">
        <w:rPr>
          <w:rFonts w:ascii="Georgia" w:hAnsi="Georgia"/>
          <w:u w:val="single"/>
        </w:rPr>
        <w:t xml:space="preserve"> Re-</w:t>
      </w:r>
      <w:r w:rsidRPr="00A15CC5">
        <w:rPr>
          <w:rFonts w:ascii="Georgia" w:hAnsi="Georgia"/>
          <w:highlight w:val="cyan"/>
          <w:u w:val="single"/>
        </w:rPr>
        <w:t>reform</w:t>
      </w:r>
      <w:r w:rsidRPr="00A15CC5">
        <w:rPr>
          <w:rFonts w:ascii="Georgia" w:hAnsi="Georgia"/>
          <w:u w:val="single"/>
        </w:rPr>
        <w:t xml:space="preserve">: </w:t>
      </w:r>
      <w:r w:rsidRPr="00A15CC5">
        <w:rPr>
          <w:rFonts w:ascii="Georgia" w:hAnsi="Georgia"/>
          <w:highlight w:val="cyan"/>
          <w:u w:val="single"/>
        </w:rPr>
        <w:t>A Mission Possible</w:t>
      </w:r>
      <w:r w:rsidRPr="00A15CC5">
        <w:rPr>
          <w:rFonts w:ascii="Georgia" w:hAnsi="Georgia"/>
          <w:sz w:val="16"/>
        </w:rPr>
        <w:t xml:space="preserve"> </w:t>
      </w:r>
      <w:proofErr w:type="gramStart"/>
      <w:r w:rsidRPr="00A15CC5">
        <w:rPr>
          <w:rFonts w:ascii="Georgia" w:hAnsi="Georgia"/>
          <w:sz w:val="16"/>
        </w:rPr>
        <w:t>The</w:t>
      </w:r>
      <w:proofErr w:type="gramEnd"/>
      <w:r w:rsidRPr="00A15CC5">
        <w:rPr>
          <w:rFonts w:ascii="Georgia" w:hAnsi="Georgia"/>
          <w:sz w:val="16"/>
        </w:rPr>
        <w:t xml:space="preserve"> Third Plenary Session of Chinese Communist Party will be held mid-November. If the Chinese society achieves consensus on the necessity to deepen reforms, China will be able to adopt sustainable development and maintain social stability. </w:t>
      </w:r>
      <w:r w:rsidRPr="00A15CC5">
        <w:rPr>
          <w:rFonts w:ascii="Georgia" w:hAnsi="Georgia"/>
          <w:highlight w:val="cyan"/>
          <w:u w:val="single"/>
        </w:rPr>
        <w:t>Time is a factor and China needs to adopt reforms quickly and swiftl</w:t>
      </w:r>
      <w:r w:rsidRPr="00A15CC5">
        <w:rPr>
          <w:rFonts w:ascii="Georgia" w:hAnsi="Georgia"/>
          <w:u w:val="single"/>
        </w:rPr>
        <w:t>y</w:t>
      </w:r>
      <w:r w:rsidRPr="00A15CC5">
        <w:rPr>
          <w:rFonts w:ascii="Georgia" w:hAnsi="Georgia"/>
          <w:sz w:val="16"/>
        </w:rPr>
        <w:t>. As an economy having undergone a process of transformation from a planned to a market-oriented economy over the last 30 years, Chinese society too underwent a process of transformation: from a pre-modern to a modern society</w:t>
      </w:r>
      <w:r w:rsidRPr="00A15CC5">
        <w:rPr>
          <w:rFonts w:ascii="Georgia" w:hAnsi="Georgia"/>
          <w:u w:val="single"/>
        </w:rPr>
        <w:t xml:space="preserve">. The Chinese </w:t>
      </w:r>
      <w:r w:rsidRPr="00A15CC5">
        <w:rPr>
          <w:rFonts w:ascii="Georgia" w:hAnsi="Georgia"/>
          <w:highlight w:val="cyan"/>
          <w:u w:val="single"/>
        </w:rPr>
        <w:t>leadership</w:t>
      </w:r>
      <w:r w:rsidRPr="00A15CC5">
        <w:rPr>
          <w:rFonts w:ascii="Georgia" w:hAnsi="Georgia"/>
          <w:u w:val="single"/>
        </w:rPr>
        <w:t xml:space="preserve"> </w:t>
      </w:r>
      <w:r w:rsidRPr="00A15CC5">
        <w:rPr>
          <w:rFonts w:ascii="Georgia" w:hAnsi="Georgia"/>
          <w:highlight w:val="cyan"/>
          <w:u w:val="single"/>
        </w:rPr>
        <w:t>is charged to make policy adjustments in various areas in order to solve the problems</w:t>
      </w:r>
      <w:r w:rsidRPr="00A15CC5">
        <w:rPr>
          <w:rFonts w:ascii="Georgia" w:hAnsi="Georgia"/>
          <w:u w:val="single"/>
        </w:rPr>
        <w:t xml:space="preserve"> </w:t>
      </w:r>
      <w:r w:rsidRPr="00A15CC5">
        <w:rPr>
          <w:rFonts w:ascii="Georgia" w:hAnsi="Georgia"/>
          <w:highlight w:val="cyan"/>
          <w:u w:val="single"/>
        </w:rPr>
        <w:t>and challenges resulting from the economic and social transformation</w:t>
      </w:r>
      <w:r w:rsidRPr="00A15CC5">
        <w:rPr>
          <w:rFonts w:ascii="Georgia" w:hAnsi="Georgia"/>
          <w:u w:val="single"/>
        </w:rPr>
        <w:t xml:space="preserve"> processes</w:t>
      </w:r>
      <w:r w:rsidRPr="00A15CC5">
        <w:rPr>
          <w:rFonts w:ascii="Georgia" w:hAnsi="Georgia"/>
          <w:sz w:val="16"/>
        </w:rPr>
        <w:t xml:space="preserve">. For example, in the time of social problems rising, “maintaining social stability” has become the overriding priority. According to Xi, Chi- </w:t>
      </w:r>
      <w:proofErr w:type="spellStart"/>
      <w:r w:rsidRPr="00A15CC5">
        <w:rPr>
          <w:rFonts w:ascii="Georgia" w:hAnsi="Georgia"/>
          <w:sz w:val="16"/>
        </w:rPr>
        <w:t>na’s</w:t>
      </w:r>
      <w:proofErr w:type="spellEnd"/>
      <w:r w:rsidRPr="00A15CC5">
        <w:rPr>
          <w:rFonts w:ascii="Georgia" w:hAnsi="Georgia"/>
          <w:sz w:val="16"/>
        </w:rPr>
        <w:t xml:space="preserve"> overall priorities are reform, development and stability-priorities that are interrelated: China must rely on deepening reform to maintain </w:t>
      </w:r>
      <w:proofErr w:type="spellStart"/>
      <w:r w:rsidRPr="00A15CC5">
        <w:rPr>
          <w:rFonts w:ascii="Georgia" w:hAnsi="Georgia"/>
          <w:sz w:val="16"/>
        </w:rPr>
        <w:t>sta</w:t>
      </w:r>
      <w:proofErr w:type="spellEnd"/>
      <w:r w:rsidRPr="00A15CC5">
        <w:rPr>
          <w:rFonts w:ascii="Georgia" w:hAnsi="Georgia"/>
          <w:sz w:val="16"/>
        </w:rPr>
        <w:t xml:space="preserve">- </w:t>
      </w:r>
      <w:proofErr w:type="spellStart"/>
      <w:r w:rsidRPr="00A15CC5">
        <w:rPr>
          <w:rFonts w:ascii="Georgia" w:hAnsi="Georgia"/>
          <w:sz w:val="16"/>
        </w:rPr>
        <w:t>bility</w:t>
      </w:r>
      <w:proofErr w:type="spellEnd"/>
      <w:r w:rsidRPr="00A15CC5">
        <w:rPr>
          <w:rFonts w:ascii="Georgia" w:hAnsi="Georgia"/>
          <w:sz w:val="16"/>
        </w:rPr>
        <w:t xml:space="preserve"> and continue sustainable development</w:t>
      </w:r>
      <w:r w:rsidRPr="00A15CC5">
        <w:rPr>
          <w:rFonts w:ascii="Georgia" w:hAnsi="Georgia"/>
          <w:u w:val="single"/>
        </w:rPr>
        <w:t xml:space="preserve">. Consequently China will have to sacrifice some vested interests, such as an excessive focus on GDP growth and improving the stable but too rigid bureaucratic system. Li introduced the metaphor of “riding a bicycle” when explaining the </w:t>
      </w:r>
      <w:proofErr w:type="spellStart"/>
      <w:r w:rsidRPr="00A15CC5">
        <w:rPr>
          <w:rFonts w:ascii="Georgia" w:hAnsi="Georgia"/>
          <w:u w:val="single"/>
        </w:rPr>
        <w:t>rela</w:t>
      </w:r>
      <w:proofErr w:type="spellEnd"/>
      <w:r w:rsidRPr="00A15CC5">
        <w:rPr>
          <w:rFonts w:ascii="Georgia" w:hAnsi="Georgia"/>
          <w:u w:val="single"/>
        </w:rPr>
        <w:t xml:space="preserve">- </w:t>
      </w:r>
      <w:proofErr w:type="spellStart"/>
      <w:r w:rsidRPr="00A15CC5">
        <w:rPr>
          <w:rFonts w:ascii="Georgia" w:hAnsi="Georgia"/>
          <w:u w:val="single"/>
        </w:rPr>
        <w:t>tionship</w:t>
      </w:r>
      <w:proofErr w:type="spellEnd"/>
      <w:r w:rsidRPr="00A15CC5">
        <w:rPr>
          <w:rFonts w:ascii="Georgia" w:hAnsi="Georgia"/>
          <w:u w:val="single"/>
        </w:rPr>
        <w:t xml:space="preserve"> between reform, development and China’s stability</w:t>
      </w:r>
      <w:r w:rsidRPr="00A15CC5">
        <w:rPr>
          <w:rFonts w:ascii="Georgia" w:hAnsi="Georgia"/>
          <w:highlight w:val="cyan"/>
          <w:u w:val="single"/>
        </w:rPr>
        <w:t>: to obtain sustainable development, China must slow down the speed of economic growth while it is not possible to slow down too much either as the bike will stop and topple over</w:t>
      </w:r>
      <w:r w:rsidRPr="00A15CC5">
        <w:rPr>
          <w:rFonts w:ascii="Georgia" w:hAnsi="Georgia"/>
          <w:sz w:val="16"/>
        </w:rPr>
        <w:t xml:space="preserve">. </w:t>
      </w:r>
      <w:r w:rsidRPr="00A15CC5">
        <w:rPr>
          <w:rFonts w:ascii="Georgia" w:hAnsi="Georgia"/>
          <w:u w:val="single"/>
        </w:rPr>
        <w:t>Reforms, Li argues, are the instruments to find the right balance between speed and sustainability of China’s economic development</w:t>
      </w:r>
      <w:r w:rsidRPr="00A15CC5">
        <w:rPr>
          <w:rFonts w:ascii="Georgia" w:hAnsi="Georgia"/>
          <w:sz w:val="16"/>
        </w:rPr>
        <w:t xml:space="preserve">5. To be sure, the current situation in China is not as simple as the metaphor. The new round of the envisioned reforms will be a com- </w:t>
      </w:r>
      <w:proofErr w:type="spellStart"/>
      <w:r w:rsidRPr="00A15CC5">
        <w:rPr>
          <w:rFonts w:ascii="Georgia" w:hAnsi="Georgia"/>
          <w:sz w:val="16"/>
        </w:rPr>
        <w:t>plicated</w:t>
      </w:r>
      <w:proofErr w:type="spellEnd"/>
      <w:r w:rsidRPr="00A15CC5">
        <w:rPr>
          <w:rFonts w:ascii="Georgia" w:hAnsi="Georgia"/>
          <w:sz w:val="16"/>
        </w:rPr>
        <w:t xml:space="preserve"> process and a compromise between various kinds of interests. When Prime Minister Li e.g. announced to address economic and social problems by promoting the urbanization process in China, it was exploited as an opportunity to launch another round of “real estate development” by local government and real estate developers. Although the road ahead is unknown, as long as the direction is clear and the willingness is determined, the prospects for Chinese ‘re-reforms’ re- main good. </w:t>
      </w:r>
      <w:r w:rsidRPr="00A15CC5">
        <w:rPr>
          <w:rFonts w:ascii="Georgia" w:hAnsi="Georgia"/>
          <w:u w:val="single"/>
        </w:rPr>
        <w:t xml:space="preserve">History has taught the Chinese people that there is no turning back </w:t>
      </w:r>
      <w:r w:rsidRPr="00A15CC5">
        <w:rPr>
          <w:rFonts w:ascii="Georgia" w:hAnsi="Georgia"/>
          <w:highlight w:val="cyan"/>
          <w:u w:val="single"/>
        </w:rPr>
        <w:t>and the margin for error is very limited</w:t>
      </w:r>
      <w:r w:rsidRPr="00A15CC5">
        <w:rPr>
          <w:rFonts w:ascii="Georgia" w:hAnsi="Georgia"/>
          <w:u w:val="single"/>
        </w:rPr>
        <w:t xml:space="preserve">. </w:t>
      </w:r>
    </w:p>
    <w:p w14:paraId="2542ADF8" w14:textId="77777777" w:rsidR="00643746" w:rsidRPr="00A15CC5" w:rsidRDefault="00643746" w:rsidP="00643746">
      <w:pPr>
        <w:rPr>
          <w:rFonts w:ascii="Georgia" w:hAnsi="Georgia"/>
        </w:rPr>
      </w:pPr>
    </w:p>
    <w:p w14:paraId="2B28EA94" w14:textId="77777777" w:rsidR="00E10AA7" w:rsidRDefault="00E10AA7" w:rsidP="00E10AA7">
      <w:pPr>
        <w:pStyle w:val="Heading3"/>
        <w:rPr>
          <w:rFonts w:ascii="Georgia" w:hAnsi="Georgia"/>
        </w:rPr>
      </w:pPr>
      <w:r w:rsidRPr="00A15CC5">
        <w:rPr>
          <w:rFonts w:ascii="Georgia" w:hAnsi="Georgia"/>
        </w:rPr>
        <w:t>AT: CCP Resilient</w:t>
      </w:r>
    </w:p>
    <w:p w14:paraId="04CE0D82" w14:textId="77777777" w:rsidR="00BB2376" w:rsidRPr="00BB2376" w:rsidRDefault="00BB2376" w:rsidP="00BB2376"/>
    <w:p w14:paraId="5BBC087B" w14:textId="77777777" w:rsidR="00E10AA7" w:rsidRDefault="00E10AA7" w:rsidP="00E10AA7">
      <w:pPr>
        <w:pStyle w:val="Heading4"/>
        <w:rPr>
          <w:rFonts w:ascii="Georgia" w:hAnsi="Georgia"/>
        </w:rPr>
      </w:pPr>
      <w:r w:rsidRPr="00A15CC5">
        <w:rPr>
          <w:rFonts w:ascii="Georgia" w:hAnsi="Georgia"/>
        </w:rPr>
        <w:t xml:space="preserve">Resilience is irrelevant – Even if the CCP doesn’t completely collapse legitimacy challenges will cause lashout to regain stability which triggers our impacts. </w:t>
      </w:r>
    </w:p>
    <w:p w14:paraId="6FE8E3A7" w14:textId="77777777" w:rsidR="00BB2376" w:rsidRPr="00BB2376" w:rsidRDefault="00BB2376" w:rsidP="00BB2376"/>
    <w:p w14:paraId="579E32EB" w14:textId="77777777" w:rsidR="00E10AA7" w:rsidRPr="00A15CC5" w:rsidRDefault="00E10AA7" w:rsidP="00E10AA7">
      <w:pPr>
        <w:pStyle w:val="Heading4"/>
        <w:rPr>
          <w:rFonts w:ascii="Georgia" w:hAnsi="Georgia"/>
        </w:rPr>
      </w:pPr>
      <w:r w:rsidRPr="00A15CC5">
        <w:rPr>
          <w:rFonts w:ascii="Georgia" w:hAnsi="Georgia"/>
        </w:rPr>
        <w:t xml:space="preserve">Not resilient – their evidence misunderstands the current political situation and only applies if party loyalty and economic stability is achieved. </w:t>
      </w:r>
    </w:p>
    <w:p w14:paraId="6B145236" w14:textId="77777777" w:rsidR="00E10AA7" w:rsidRPr="00A15CC5" w:rsidRDefault="00E10AA7" w:rsidP="00E10AA7">
      <w:pPr>
        <w:rPr>
          <w:rFonts w:ascii="Georgia" w:hAnsi="Georgia"/>
          <w:sz w:val="18"/>
        </w:rPr>
      </w:pPr>
      <w:r w:rsidRPr="00A15CC5">
        <w:rPr>
          <w:rStyle w:val="Style13ptBold"/>
          <w:rFonts w:ascii="Georgia" w:hAnsi="Georgia"/>
        </w:rPr>
        <w:t xml:space="preserve">Mo </w:t>
      </w:r>
      <w:proofErr w:type="spellStart"/>
      <w:r w:rsidRPr="00A15CC5">
        <w:rPr>
          <w:rStyle w:val="Style13ptBold"/>
          <w:rFonts w:ascii="Georgia" w:hAnsi="Georgia"/>
          <w:highlight w:val="cyan"/>
        </w:rPr>
        <w:t>Zhixu</w:t>
      </w:r>
      <w:proofErr w:type="spellEnd"/>
      <w:r w:rsidRPr="00A15CC5">
        <w:rPr>
          <w:rStyle w:val="Style13ptBold"/>
          <w:rFonts w:ascii="Georgia" w:hAnsi="Georgia"/>
        </w:rPr>
        <w:t xml:space="preserve"> Contributor and writer for “China Change” </w:t>
      </w:r>
      <w:r w:rsidRPr="00A15CC5">
        <w:rPr>
          <w:rStyle w:val="Style13ptBold"/>
          <w:rFonts w:ascii="Georgia" w:hAnsi="Georgia"/>
          <w:highlight w:val="cyan"/>
        </w:rPr>
        <w:t>4-6-16</w:t>
      </w:r>
      <w:r w:rsidRPr="00A15CC5">
        <w:rPr>
          <w:rStyle w:val="Style13ptBold"/>
          <w:rFonts w:ascii="Georgia" w:hAnsi="Georgia"/>
        </w:rPr>
        <w:t xml:space="preserve"> </w:t>
      </w:r>
      <w:r w:rsidRPr="00A15CC5">
        <w:rPr>
          <w:rFonts w:ascii="Georgia" w:hAnsi="Georgia"/>
          <w:sz w:val="18"/>
        </w:rPr>
        <w:t>“China’s Future: Unstable and Unsettled” https://chinachange.org/2016/04/06/chinas-future-unstable-and-unsettled/</w:t>
      </w:r>
    </w:p>
    <w:p w14:paraId="05A2D097" w14:textId="77777777" w:rsidR="00E10AA7" w:rsidRPr="00A15CC5" w:rsidRDefault="00E10AA7" w:rsidP="00E10AA7">
      <w:pPr>
        <w:rPr>
          <w:rFonts w:ascii="Georgia" w:hAnsi="Georgia"/>
          <w:sz w:val="10"/>
        </w:rPr>
      </w:pPr>
      <w:r w:rsidRPr="00A15CC5">
        <w:rPr>
          <w:rFonts w:ascii="Georgia" w:hAnsi="Georgia"/>
          <w:sz w:val="10"/>
        </w:rPr>
        <w:t xml:space="preserve">How did the illusion of authoritarian resilience disappear so quickly? No doubt this is a question shared by quite a few outside observers and thinkers inside China, with each one of them likely to put forward a different answer. But in my view, </w:t>
      </w:r>
      <w:r w:rsidRPr="00A15CC5">
        <w:rPr>
          <w:rStyle w:val="StyleUnderline"/>
          <w:rFonts w:ascii="Georgia" w:hAnsi="Georgia"/>
        </w:rPr>
        <w:t>there are a few fundamental reasons why the illusion of authoritarian resilience faded so suddenly</w:t>
      </w:r>
      <w:r w:rsidRPr="00A15CC5">
        <w:rPr>
          <w:rFonts w:ascii="Georgia" w:hAnsi="Georgia"/>
          <w:sz w:val="10"/>
        </w:rPr>
        <w:t xml:space="preserve">. First, </w:t>
      </w:r>
      <w:r w:rsidRPr="00A15CC5">
        <w:rPr>
          <w:rStyle w:val="StyleUnderline"/>
          <w:rFonts w:ascii="Georgia" w:hAnsi="Georgia"/>
        </w:rPr>
        <w:t>the basic factors accounting for the continued survival</w:t>
      </w:r>
      <w:r w:rsidRPr="00A15CC5">
        <w:rPr>
          <w:rFonts w:ascii="Georgia" w:hAnsi="Georgia"/>
          <w:sz w:val="10"/>
        </w:rPr>
        <w:t xml:space="preserve"> (or authoritarian resilience) of the post-Tiananmen regime—</w:t>
      </w:r>
      <w:r w:rsidRPr="00A15CC5">
        <w:rPr>
          <w:rStyle w:val="StyleUnderline"/>
          <w:rFonts w:ascii="Georgia" w:hAnsi="Georgia"/>
          <w:highlight w:val="cyan"/>
        </w:rPr>
        <w:t>things like elite cohesion, performance legitimacy, absorption of</w:t>
      </w:r>
      <w:r w:rsidRPr="00A15CC5">
        <w:rPr>
          <w:rStyle w:val="StyleUnderline"/>
          <w:rFonts w:ascii="Georgia" w:hAnsi="Georgia"/>
        </w:rPr>
        <w:t xml:space="preserve"> emerging </w:t>
      </w:r>
      <w:r w:rsidRPr="00A15CC5">
        <w:rPr>
          <w:rStyle w:val="StyleUnderline"/>
          <w:rFonts w:ascii="Georgia" w:hAnsi="Georgia"/>
          <w:highlight w:val="cyan"/>
        </w:rPr>
        <w:t>elites</w:t>
      </w:r>
      <w:r w:rsidRPr="00A15CC5">
        <w:rPr>
          <w:rFonts w:ascii="Georgia" w:hAnsi="Georgia"/>
          <w:sz w:val="10"/>
        </w:rPr>
        <w:t xml:space="preserve">, a </w:t>
      </w:r>
      <w:r w:rsidRPr="00A15CC5">
        <w:rPr>
          <w:rStyle w:val="StyleUnderline"/>
          <w:rFonts w:ascii="Georgia" w:hAnsi="Georgia"/>
        </w:rPr>
        <w:t>foreign policy</w:t>
      </w:r>
      <w:r w:rsidRPr="00A15CC5">
        <w:rPr>
          <w:rFonts w:ascii="Georgia" w:hAnsi="Georgia"/>
          <w:sz w:val="10"/>
        </w:rPr>
        <w:t xml:space="preserve"> of “concealing one’s strengths and biding one’s time”—</w:t>
      </w:r>
      <w:r w:rsidRPr="00A15CC5">
        <w:rPr>
          <w:rStyle w:val="StyleUnderline"/>
          <w:rFonts w:ascii="Georgia" w:hAnsi="Georgia"/>
          <w:highlight w:val="cyan"/>
        </w:rPr>
        <w:t>were all</w:t>
      </w:r>
      <w:r w:rsidRPr="00A15CC5">
        <w:rPr>
          <w:rStyle w:val="StyleUnderline"/>
          <w:rFonts w:ascii="Georgia" w:hAnsi="Georgia"/>
        </w:rPr>
        <w:t xml:space="preserve"> </w:t>
      </w:r>
      <w:r w:rsidRPr="00A15CC5">
        <w:rPr>
          <w:rFonts w:ascii="Georgia" w:hAnsi="Georgia"/>
          <w:sz w:val="10"/>
        </w:rPr>
        <w:t xml:space="preserve">probably </w:t>
      </w:r>
      <w:r w:rsidRPr="00A15CC5">
        <w:rPr>
          <w:rStyle w:val="StyleUnderline"/>
          <w:rFonts w:ascii="Georgia" w:hAnsi="Georgia"/>
          <w:highlight w:val="cyan"/>
        </w:rPr>
        <w:t>responses to the crisis</w:t>
      </w:r>
      <w:r w:rsidRPr="00A15CC5">
        <w:rPr>
          <w:rStyle w:val="StyleUnderline"/>
          <w:rFonts w:ascii="Georgia" w:hAnsi="Georgia"/>
        </w:rPr>
        <w:t xml:space="preserve"> of 1989</w:t>
      </w:r>
      <w:r w:rsidRPr="00A15CC5">
        <w:rPr>
          <w:rFonts w:ascii="Georgia" w:hAnsi="Georgia"/>
          <w:sz w:val="10"/>
        </w:rPr>
        <w:t xml:space="preserve">. For example, </w:t>
      </w:r>
      <w:r w:rsidRPr="00A15CC5">
        <w:rPr>
          <w:rStyle w:val="StyleUnderline"/>
          <w:rFonts w:ascii="Georgia" w:hAnsi="Georgia"/>
        </w:rPr>
        <w:t>elite cohesion was to a great degree spurred on by the sense of</w:t>
      </w:r>
      <w:r w:rsidRPr="00A15CC5">
        <w:rPr>
          <w:rFonts w:ascii="Georgia" w:hAnsi="Georgia"/>
          <w:sz w:val="10"/>
        </w:rPr>
        <w:t xml:space="preserve"> crisis brought on by the June Fourth crackdown and the collapsing regimes in the Soviet Union and Eastern Europe. </w:t>
      </w:r>
      <w:r w:rsidRPr="00A15CC5">
        <w:rPr>
          <w:rStyle w:val="StyleUnderline"/>
          <w:rFonts w:ascii="Georgia" w:hAnsi="Georgia"/>
        </w:rPr>
        <w:t>Sensing themselves to be “all in the same boat,” these elites found temporary common cause and for a while obeyed the rules regarding fixed terms of office and collective leadership</w:t>
      </w:r>
      <w:r w:rsidRPr="00A15CC5">
        <w:rPr>
          <w:rFonts w:ascii="Georgia" w:hAnsi="Georgia"/>
          <w:sz w:val="10"/>
        </w:rPr>
        <w:t xml:space="preserve">. However, this sense of crisis was bound to fade over time. In other words, </w:t>
      </w:r>
      <w:r w:rsidRPr="00A15CC5">
        <w:rPr>
          <w:rStyle w:val="StyleUnderline"/>
          <w:rFonts w:ascii="Georgia" w:hAnsi="Georgia"/>
          <w:highlight w:val="cyan"/>
        </w:rPr>
        <w:t xml:space="preserve">these may have been </w:t>
      </w:r>
      <w:r w:rsidRPr="00A15CC5">
        <w:rPr>
          <w:rStyle w:val="Emphasis"/>
          <w:rFonts w:ascii="Georgia" w:hAnsi="Georgia"/>
          <w:highlight w:val="cyan"/>
        </w:rPr>
        <w:t>short-term</w:t>
      </w:r>
      <w:r w:rsidRPr="00A15CC5">
        <w:rPr>
          <w:rStyle w:val="StyleUnderline"/>
          <w:rFonts w:ascii="Georgia" w:hAnsi="Georgia"/>
        </w:rPr>
        <w:t xml:space="preserve"> phenomena from the very beginning</w:t>
      </w:r>
      <w:r w:rsidRPr="00A15CC5">
        <w:rPr>
          <w:rFonts w:ascii="Georgia" w:hAnsi="Georgia"/>
          <w:sz w:val="10"/>
        </w:rPr>
        <w:t>, rather than systemic phenomena. Other things like a pragmatic foreign policy, emphasis on economic development, or co-optation of new social elites can all be explained similarly. If the basic factors accounting for the continued survival (or authoritarian resilience) of the post-Tiananmen regime were reactions to the June Fourth crackdown, then you can’t ignore the fact that the June Fourth crackdown was carried out in order to maintain dictatorship, prevent liberalization, and “refuse to give in even a bit” (“</w:t>
      </w:r>
      <w:proofErr w:type="spellStart"/>
      <w:r w:rsidRPr="00A15CC5">
        <w:rPr>
          <w:rFonts w:ascii="MS Gothic" w:eastAsia="MS Gothic" w:hAnsi="MS Gothic" w:cs="MS Gothic" w:hint="eastAsia"/>
          <w:sz w:val="10"/>
        </w:rPr>
        <w:t>一步都不能退</w:t>
      </w:r>
      <w:proofErr w:type="spellEnd"/>
      <w:r w:rsidRPr="00A15CC5">
        <w:rPr>
          <w:rFonts w:ascii="Georgia" w:hAnsi="Georgia" w:cs="Calibri"/>
          <w:sz w:val="10"/>
        </w:rPr>
        <w:t>”</w:t>
      </w:r>
      <w:r w:rsidRPr="00A15CC5">
        <w:rPr>
          <w:rFonts w:ascii="Georgia" w:hAnsi="Georgia"/>
          <w:sz w:val="10"/>
        </w:rPr>
        <w:t xml:space="preserve">). </w:t>
      </w:r>
      <w:r w:rsidRPr="00A15CC5">
        <w:rPr>
          <w:rStyle w:val="StyleUnderline"/>
          <w:rFonts w:ascii="Georgia" w:hAnsi="Georgia"/>
        </w:rPr>
        <w:t xml:space="preserve">This means that </w:t>
      </w:r>
      <w:r w:rsidRPr="00A15CC5">
        <w:rPr>
          <w:rStyle w:val="StyleUnderline"/>
          <w:rFonts w:ascii="Georgia" w:hAnsi="Georgia"/>
          <w:highlight w:val="cyan"/>
        </w:rPr>
        <w:t>so-called authoritarian resilience was,</w:t>
      </w:r>
      <w:r w:rsidRPr="00A15CC5">
        <w:rPr>
          <w:rStyle w:val="StyleUnderline"/>
          <w:rFonts w:ascii="Georgia" w:hAnsi="Georgia"/>
        </w:rPr>
        <w:t xml:space="preserve"> from the beginning, </w:t>
      </w:r>
      <w:r w:rsidRPr="00A15CC5">
        <w:rPr>
          <w:rStyle w:val="StyleUnderline"/>
          <w:rFonts w:ascii="Georgia" w:hAnsi="Georgia"/>
          <w:highlight w:val="cyan"/>
        </w:rPr>
        <w:t>always bounded by the goals of</w:t>
      </w:r>
      <w:r w:rsidRPr="00A15CC5">
        <w:rPr>
          <w:rStyle w:val="StyleUnderline"/>
          <w:rFonts w:ascii="Georgia" w:hAnsi="Georgia"/>
        </w:rPr>
        <w:t xml:space="preserve"> </w:t>
      </w:r>
      <w:r w:rsidRPr="00A15CC5">
        <w:rPr>
          <w:rStyle w:val="StyleUnderline"/>
          <w:rFonts w:ascii="Georgia" w:hAnsi="Georgia"/>
          <w:highlight w:val="cyan"/>
        </w:rPr>
        <w:t>maintaining dictatorship</w:t>
      </w:r>
      <w:r w:rsidRPr="00A15CC5">
        <w:rPr>
          <w:rStyle w:val="StyleUnderline"/>
          <w:rFonts w:ascii="Georgia" w:hAnsi="Georgia"/>
        </w:rPr>
        <w:t xml:space="preserve"> and denying liberalization.</w:t>
      </w:r>
      <w:r w:rsidRPr="00A15CC5">
        <w:rPr>
          <w:rFonts w:ascii="Georgia" w:hAnsi="Georgia"/>
          <w:sz w:val="10"/>
        </w:rPr>
        <w:t xml:space="preserve"> The further reforms that so many observers hoped for and the gradual transformation that some Chinese still await were in fact never under consideration by the Chinese Communist regime. </w:t>
      </w:r>
      <w:r w:rsidRPr="00A15CC5">
        <w:rPr>
          <w:rStyle w:val="StyleUnderline"/>
          <w:rFonts w:ascii="Georgia" w:hAnsi="Georgia"/>
        </w:rPr>
        <w:t xml:space="preserve">A political system with maintaining dictatorship </w:t>
      </w:r>
      <w:r w:rsidRPr="00A15CC5">
        <w:rPr>
          <w:rStyle w:val="StyleUnderline"/>
          <w:rFonts w:ascii="Georgia" w:hAnsi="Georgia"/>
          <w:highlight w:val="cyan"/>
        </w:rPr>
        <w:t>as its goal achieved incredible</w:t>
      </w:r>
      <w:r w:rsidRPr="00A15CC5">
        <w:rPr>
          <w:rStyle w:val="StyleUnderline"/>
          <w:rFonts w:ascii="Georgia" w:hAnsi="Georgia"/>
        </w:rPr>
        <w:t xml:space="preserve"> economic </w:t>
      </w:r>
      <w:r w:rsidRPr="00A15CC5">
        <w:rPr>
          <w:rStyle w:val="StyleUnderline"/>
          <w:rFonts w:ascii="Georgia" w:hAnsi="Georgia"/>
          <w:highlight w:val="cyan"/>
        </w:rPr>
        <w:t>results</w:t>
      </w:r>
      <w:r w:rsidRPr="00A15CC5">
        <w:rPr>
          <w:rStyle w:val="StyleUnderline"/>
          <w:rFonts w:ascii="Georgia" w:hAnsi="Georgia"/>
        </w:rPr>
        <w:t xml:space="preserve">, and </w:t>
      </w:r>
      <w:r w:rsidRPr="00A15CC5">
        <w:rPr>
          <w:rStyle w:val="StyleUnderline"/>
          <w:rFonts w:ascii="Georgia" w:hAnsi="Georgia"/>
          <w:highlight w:val="cyan"/>
        </w:rPr>
        <w:t>it led people to believe in the illusion of resilience</w:t>
      </w:r>
      <w:r w:rsidRPr="00A15CC5">
        <w:rPr>
          <w:rStyle w:val="StyleUnderline"/>
          <w:rFonts w:ascii="Georgia" w:hAnsi="Georgia"/>
        </w:rPr>
        <w:t xml:space="preserve">. However, </w:t>
      </w:r>
      <w:r w:rsidRPr="00A15CC5">
        <w:rPr>
          <w:rStyle w:val="StyleUnderline"/>
          <w:rFonts w:ascii="Georgia" w:hAnsi="Georgia"/>
          <w:highlight w:val="cyan"/>
        </w:rPr>
        <w:t xml:space="preserve">under the accelerating </w:t>
      </w:r>
      <w:r w:rsidRPr="00A15CC5">
        <w:rPr>
          <w:rStyle w:val="Emphasis"/>
          <w:rFonts w:ascii="Georgia" w:hAnsi="Georgia"/>
          <w:highlight w:val="cyan"/>
        </w:rPr>
        <w:t>slowdown of the</w:t>
      </w:r>
      <w:r w:rsidRPr="00A15CC5">
        <w:rPr>
          <w:rStyle w:val="Emphasis"/>
          <w:rFonts w:ascii="Georgia" w:hAnsi="Georgia"/>
        </w:rPr>
        <w:t xml:space="preserve"> Chinese </w:t>
      </w:r>
      <w:r w:rsidRPr="00A15CC5">
        <w:rPr>
          <w:rStyle w:val="Emphasis"/>
          <w:rFonts w:ascii="Georgia" w:hAnsi="Georgia"/>
          <w:highlight w:val="cyan"/>
        </w:rPr>
        <w:t>economy</w:t>
      </w:r>
      <w:r w:rsidRPr="00A15CC5">
        <w:rPr>
          <w:rStyle w:val="StyleUnderline"/>
          <w:rFonts w:ascii="Georgia" w:hAnsi="Georgia"/>
        </w:rPr>
        <w:t xml:space="preserve">, </w:t>
      </w:r>
      <w:r w:rsidRPr="00A15CC5">
        <w:rPr>
          <w:rStyle w:val="StyleUnderline"/>
          <w:rFonts w:ascii="Georgia" w:hAnsi="Georgia"/>
          <w:highlight w:val="cyan"/>
        </w:rPr>
        <w:t xml:space="preserve">the </w:t>
      </w:r>
      <w:r w:rsidRPr="00A15CC5">
        <w:rPr>
          <w:rStyle w:val="Emphasis"/>
          <w:rFonts w:ascii="Georgia" w:hAnsi="Georgia"/>
          <w:highlight w:val="cyan"/>
        </w:rPr>
        <w:t>demands of the</w:t>
      </w:r>
      <w:r w:rsidRPr="00A15CC5">
        <w:rPr>
          <w:rStyle w:val="Emphasis"/>
          <w:rFonts w:ascii="Georgia" w:hAnsi="Georgia"/>
        </w:rPr>
        <w:t xml:space="preserve"> emerging </w:t>
      </w:r>
      <w:r w:rsidRPr="00A15CC5">
        <w:rPr>
          <w:rStyle w:val="Emphasis"/>
          <w:rFonts w:ascii="Georgia" w:hAnsi="Georgia"/>
          <w:highlight w:val="cyan"/>
        </w:rPr>
        <w:t>society</w:t>
      </w:r>
      <w:r w:rsidRPr="00A15CC5">
        <w:rPr>
          <w:rStyle w:val="StyleUnderline"/>
          <w:rFonts w:ascii="Georgia" w:hAnsi="Georgia"/>
        </w:rPr>
        <w:t xml:space="preserve"> </w:t>
      </w:r>
      <w:r w:rsidRPr="00A15CC5">
        <w:rPr>
          <w:rStyle w:val="StyleUnderline"/>
          <w:rFonts w:ascii="Georgia" w:hAnsi="Georgia"/>
          <w:highlight w:val="cyan"/>
        </w:rPr>
        <w:t>will increase and</w:t>
      </w:r>
      <w:r w:rsidRPr="00A15CC5">
        <w:rPr>
          <w:rStyle w:val="StyleUnderline"/>
          <w:rFonts w:ascii="Georgia" w:hAnsi="Georgia"/>
        </w:rPr>
        <w:t xml:space="preserve">, </w:t>
      </w:r>
      <w:r w:rsidRPr="00A15CC5">
        <w:rPr>
          <w:rStyle w:val="StyleUnderline"/>
          <w:rFonts w:ascii="Georgia" w:hAnsi="Georgia"/>
          <w:highlight w:val="cyan"/>
        </w:rPr>
        <w:t>under</w:t>
      </w:r>
      <w:r w:rsidRPr="00A15CC5">
        <w:rPr>
          <w:rStyle w:val="StyleUnderline"/>
          <w:rFonts w:ascii="Georgia" w:hAnsi="Georgia"/>
        </w:rPr>
        <w:t xml:space="preserve"> internal and external </w:t>
      </w:r>
      <w:r w:rsidRPr="00A15CC5">
        <w:rPr>
          <w:rStyle w:val="StyleUnderline"/>
          <w:rFonts w:ascii="Georgia" w:hAnsi="Georgia"/>
          <w:highlight w:val="cyan"/>
        </w:rPr>
        <w:t>pressures</w:t>
      </w:r>
      <w:r w:rsidRPr="00A15CC5">
        <w:rPr>
          <w:rStyle w:val="StyleUnderline"/>
          <w:rFonts w:ascii="Georgia" w:hAnsi="Georgia"/>
        </w:rPr>
        <w:t xml:space="preserve"> </w:t>
      </w:r>
      <w:r w:rsidRPr="00A15CC5">
        <w:rPr>
          <w:rStyle w:val="StyleUnderline"/>
          <w:rFonts w:ascii="Georgia" w:hAnsi="Georgia"/>
          <w:highlight w:val="cyan"/>
        </w:rPr>
        <w:t xml:space="preserve">like rampant </w:t>
      </w:r>
      <w:r w:rsidRPr="00A15CC5">
        <w:rPr>
          <w:rStyle w:val="Emphasis"/>
          <w:rFonts w:ascii="Georgia" w:hAnsi="Georgia"/>
          <w:highlight w:val="cyan"/>
        </w:rPr>
        <w:t>corruption</w:t>
      </w:r>
      <w:r w:rsidRPr="00A15CC5">
        <w:rPr>
          <w:rStyle w:val="StyleUnderline"/>
          <w:rFonts w:ascii="Georgia" w:hAnsi="Georgia"/>
          <w:highlight w:val="cyan"/>
        </w:rPr>
        <w:t>, quickly reveal the regime’s more repressive side</w:t>
      </w:r>
      <w:r w:rsidRPr="00A15CC5">
        <w:rPr>
          <w:rFonts w:ascii="Georgia" w:hAnsi="Georgia"/>
          <w:sz w:val="10"/>
        </w:rPr>
        <w:t xml:space="preserve">. In his new book, David </w:t>
      </w:r>
      <w:proofErr w:type="spellStart"/>
      <w:r w:rsidRPr="00A15CC5">
        <w:rPr>
          <w:rFonts w:ascii="Georgia" w:hAnsi="Georgia"/>
          <w:sz w:val="10"/>
        </w:rPr>
        <w:t>Shambaugh</w:t>
      </w:r>
      <w:proofErr w:type="spellEnd"/>
      <w:r w:rsidRPr="00A15CC5">
        <w:rPr>
          <w:rFonts w:ascii="Georgia" w:hAnsi="Georgia"/>
          <w:sz w:val="10"/>
        </w:rPr>
        <w:t xml:space="preserve"> continues to believe that the “political system is the key” and that the Party can return China to the path of political reform, gradually increase political openness and change without losing control or power and thereby rescue itself from the brink of collapse. Based on the logic of my brief analysis above, however, </w:t>
      </w:r>
      <w:r w:rsidRPr="00A15CC5">
        <w:rPr>
          <w:rStyle w:val="StyleUnderline"/>
          <w:rFonts w:ascii="Georgia" w:hAnsi="Georgia"/>
        </w:rPr>
        <w:t>the basic factors accounting for the continued survival</w:t>
      </w:r>
      <w:r w:rsidRPr="00A15CC5">
        <w:rPr>
          <w:rFonts w:ascii="Georgia" w:hAnsi="Georgia"/>
          <w:sz w:val="10"/>
        </w:rPr>
        <w:t xml:space="preserve"> (or authoritarian resilience) of the post-Tiananmen regime from the beginning ruled out any political liberalization. So there will be never be any political reform. On the contrary, </w:t>
      </w:r>
      <w:r w:rsidRPr="00A15CC5">
        <w:rPr>
          <w:rStyle w:val="StyleUnderline"/>
          <w:rFonts w:ascii="Georgia" w:hAnsi="Georgia"/>
        </w:rPr>
        <w:t>the Chinese Communist regime depends on maintaining the status quo of dictatorship</w:t>
      </w:r>
      <w:r w:rsidRPr="00A15CC5">
        <w:rPr>
          <w:rFonts w:ascii="Georgia" w:hAnsi="Georgia"/>
          <w:sz w:val="10"/>
        </w:rPr>
        <w:t xml:space="preserve">. </w:t>
      </w:r>
      <w:r w:rsidRPr="00A15CC5">
        <w:rPr>
          <w:rStyle w:val="Emphasis"/>
          <w:rFonts w:ascii="Georgia" w:hAnsi="Georgia"/>
        </w:rPr>
        <w:t>Looking toward the future</w:t>
      </w:r>
      <w:r w:rsidRPr="00A15CC5">
        <w:rPr>
          <w:rFonts w:ascii="Georgia" w:hAnsi="Georgia"/>
          <w:sz w:val="10"/>
        </w:rPr>
        <w:t xml:space="preserve">, </w:t>
      </w:r>
      <w:r w:rsidRPr="00A15CC5">
        <w:rPr>
          <w:rStyle w:val="StyleUnderline"/>
          <w:rFonts w:ascii="Georgia" w:hAnsi="Georgia"/>
          <w:highlight w:val="cyan"/>
        </w:rPr>
        <w:t>the far more likely prospect for China is</w:t>
      </w:r>
      <w:r w:rsidRPr="00A15CC5">
        <w:rPr>
          <w:rStyle w:val="StyleUnderline"/>
          <w:rFonts w:ascii="Georgia" w:hAnsi="Georgia"/>
        </w:rPr>
        <w:t xml:space="preserve"> a protracted and “</w:t>
      </w:r>
      <w:r w:rsidRPr="00A15CC5">
        <w:rPr>
          <w:rStyle w:val="Emphasis"/>
          <w:rFonts w:ascii="Georgia" w:hAnsi="Georgia"/>
          <w:highlight w:val="cyan"/>
        </w:rPr>
        <w:t>highly unstable and unsettled</w:t>
      </w:r>
      <w:r w:rsidRPr="00A15CC5">
        <w:rPr>
          <w:rFonts w:ascii="Georgia" w:hAnsi="Georgia"/>
          <w:sz w:val="10"/>
          <w:highlight w:val="cyan"/>
        </w:rPr>
        <w:t xml:space="preserve">” </w:t>
      </w:r>
      <w:r w:rsidRPr="00A15CC5">
        <w:rPr>
          <w:rStyle w:val="StyleUnderline"/>
          <w:rFonts w:ascii="Georgia" w:hAnsi="Georgia"/>
          <w:highlight w:val="cyan"/>
        </w:rPr>
        <w:t>decline</w:t>
      </w:r>
      <w:r w:rsidRPr="00A15CC5">
        <w:rPr>
          <w:rFonts w:ascii="Georgia" w:hAnsi="Georgia"/>
          <w:sz w:val="10"/>
        </w:rPr>
        <w:t xml:space="preserve"> that </w:t>
      </w:r>
      <w:proofErr w:type="spellStart"/>
      <w:r w:rsidRPr="00A15CC5">
        <w:rPr>
          <w:rFonts w:ascii="Georgia" w:hAnsi="Georgia"/>
          <w:sz w:val="10"/>
        </w:rPr>
        <w:t>Shambaugh</w:t>
      </w:r>
      <w:proofErr w:type="spellEnd"/>
      <w:r w:rsidRPr="00A15CC5">
        <w:rPr>
          <w:rFonts w:ascii="Georgia" w:hAnsi="Georgia"/>
          <w:sz w:val="10"/>
        </w:rPr>
        <w:t xml:space="preserve"> predicted.</w:t>
      </w:r>
    </w:p>
    <w:p w14:paraId="5228E4C8" w14:textId="77777777" w:rsidR="00E10AA7" w:rsidRPr="00A15CC5" w:rsidRDefault="00E10AA7" w:rsidP="00E10AA7">
      <w:pPr>
        <w:rPr>
          <w:rFonts w:ascii="Georgia" w:hAnsi="Georgia"/>
          <w:u w:val="single"/>
        </w:rPr>
      </w:pPr>
    </w:p>
    <w:p w14:paraId="05DDA1C7" w14:textId="77777777" w:rsidR="00E10AA7" w:rsidRPr="00A15CC5" w:rsidRDefault="00E10AA7" w:rsidP="00E10AA7">
      <w:pPr>
        <w:rPr>
          <w:rFonts w:ascii="Georgia" w:hAnsi="Georgia"/>
        </w:rPr>
      </w:pPr>
    </w:p>
    <w:p w14:paraId="0A18CAA7" w14:textId="77777777" w:rsidR="00643746" w:rsidRPr="00A15CC5" w:rsidRDefault="00643746" w:rsidP="00643746">
      <w:pPr>
        <w:pStyle w:val="Heading2"/>
        <w:rPr>
          <w:rFonts w:ascii="Georgia" w:hAnsi="Georgia"/>
        </w:rPr>
      </w:pPr>
      <w:r w:rsidRPr="00A15CC5">
        <w:rPr>
          <w:rFonts w:ascii="Georgia" w:hAnsi="Georgia"/>
        </w:rPr>
        <w:t>Link</w:t>
      </w:r>
    </w:p>
    <w:p w14:paraId="74232E0C" w14:textId="586A0B02" w:rsidR="00643746" w:rsidRPr="00A15CC5" w:rsidRDefault="00643746" w:rsidP="00643746">
      <w:pPr>
        <w:pStyle w:val="Heading3"/>
        <w:rPr>
          <w:rFonts w:ascii="Georgia" w:hAnsi="Georgia"/>
        </w:rPr>
      </w:pPr>
      <w:r w:rsidRPr="00A15CC5">
        <w:rPr>
          <w:rFonts w:ascii="Georgia" w:hAnsi="Georgia"/>
        </w:rPr>
        <w:t xml:space="preserve">2NC – Link Wall </w:t>
      </w:r>
    </w:p>
    <w:p w14:paraId="650FD2E9" w14:textId="77777777" w:rsidR="0012010B" w:rsidRPr="00A15CC5" w:rsidRDefault="0012010B" w:rsidP="0012010B">
      <w:pPr>
        <w:pStyle w:val="Heading4"/>
        <w:rPr>
          <w:rFonts w:ascii="Georgia" w:hAnsi="Georgia"/>
        </w:rPr>
      </w:pPr>
      <w:r w:rsidRPr="00A15CC5">
        <w:rPr>
          <w:rFonts w:ascii="Georgia" w:hAnsi="Georgia"/>
        </w:rPr>
        <w:t>Politburo opposes the plan</w:t>
      </w:r>
    </w:p>
    <w:p w14:paraId="2B1B20EB" w14:textId="77777777" w:rsidR="0012010B" w:rsidRPr="00A15CC5" w:rsidRDefault="0012010B" w:rsidP="0012010B">
      <w:pPr>
        <w:rPr>
          <w:rFonts w:ascii="Georgia" w:hAnsi="Georgia"/>
        </w:rPr>
      </w:pPr>
      <w:r w:rsidRPr="00A15CC5">
        <w:rPr>
          <w:rStyle w:val="Style13ptBold"/>
          <w:rFonts w:ascii="Georgia" w:hAnsi="Georgia"/>
        </w:rPr>
        <w:t>Wong 15</w:t>
      </w:r>
      <w:r w:rsidRPr="00A15CC5">
        <w:rPr>
          <w:rFonts w:ascii="Georgia" w:hAnsi="Georgia"/>
        </w:rPr>
        <w:t xml:space="preserve"> (Edward, journalist and a foreign correspondent, The New York Times, “Xi Jinping’s Inner Circle Offers Cold Shoulder to Western Officials”, 9/26/2015, http://www.nytimes.com/2015/09/26/world/asia/xi-jinping-china-president-inner-circle-western-officials.html)</w:t>
      </w:r>
    </w:p>
    <w:p w14:paraId="4ACA9CE7" w14:textId="77777777" w:rsidR="0012010B" w:rsidRPr="00A15CC5" w:rsidRDefault="0012010B" w:rsidP="0012010B">
      <w:pPr>
        <w:rPr>
          <w:rFonts w:ascii="Georgia" w:hAnsi="Georgia"/>
          <w:sz w:val="16"/>
        </w:rPr>
      </w:pPr>
      <w:r w:rsidRPr="00A15CC5">
        <w:rPr>
          <w:rFonts w:ascii="Georgia" w:hAnsi="Georgia"/>
          <w:sz w:val="16"/>
        </w:rPr>
        <w:t xml:space="preserve">BEIJING — When Wang </w:t>
      </w:r>
      <w:proofErr w:type="spellStart"/>
      <w:r w:rsidRPr="00A15CC5">
        <w:rPr>
          <w:rFonts w:ascii="Georgia" w:hAnsi="Georgia"/>
          <w:sz w:val="16"/>
        </w:rPr>
        <w:t>Huning</w:t>
      </w:r>
      <w:proofErr w:type="spellEnd"/>
      <w:r w:rsidRPr="00A15CC5">
        <w:rPr>
          <w:rFonts w:ascii="Georgia" w:hAnsi="Georgia"/>
          <w:sz w:val="16"/>
        </w:rPr>
        <w:t xml:space="preserve">, </w:t>
      </w:r>
      <w:r w:rsidRPr="00A15CC5">
        <w:rPr>
          <w:rStyle w:val="StyleUnderline"/>
          <w:rFonts w:ascii="Georgia" w:hAnsi="Georgia"/>
        </w:rPr>
        <w:t>a policy adviser to the Chinese president</w:t>
      </w:r>
      <w:r w:rsidRPr="00A15CC5">
        <w:rPr>
          <w:rFonts w:ascii="Georgia" w:hAnsi="Georgia"/>
          <w:sz w:val="16"/>
        </w:rPr>
        <w:t xml:space="preserve">, made a six-month trip to the United States in 1988, he returned with notes for a 400-page memoir. </w:t>
      </w:r>
      <w:r w:rsidRPr="00A15CC5">
        <w:rPr>
          <w:rStyle w:val="StyleUnderline"/>
          <w:rFonts w:ascii="Georgia" w:hAnsi="Georgia"/>
        </w:rPr>
        <w:t>“The Americans care for strength,” he wrote after watching a football game at the United States Naval Academy</w:t>
      </w:r>
      <w:r w:rsidRPr="00A15CC5">
        <w:rPr>
          <w:rFonts w:ascii="Georgia" w:hAnsi="Georgia"/>
          <w:sz w:val="16"/>
        </w:rPr>
        <w:t xml:space="preserve">. </w:t>
      </w:r>
      <w:r w:rsidRPr="00A15CC5">
        <w:rPr>
          <w:rStyle w:val="StyleUnderline"/>
          <w:rFonts w:ascii="Georgia" w:hAnsi="Georgia"/>
        </w:rPr>
        <w:t xml:space="preserve">“This reflects the American spirit </w:t>
      </w:r>
      <w:r w:rsidRPr="00A15CC5">
        <w:rPr>
          <w:rFonts w:ascii="Georgia" w:hAnsi="Georgia"/>
          <w:sz w:val="16"/>
        </w:rPr>
        <w:t xml:space="preserve">— that is, to achieve a goal in a short time with power. </w:t>
      </w:r>
      <w:r w:rsidRPr="00A15CC5">
        <w:rPr>
          <w:rStyle w:val="StyleUnderline"/>
          <w:rFonts w:ascii="Georgia" w:hAnsi="Georgia"/>
        </w:rPr>
        <w:t>The Americans adhere to this spirit in many fields</w:t>
      </w:r>
      <w:r w:rsidRPr="00A15CC5">
        <w:rPr>
          <w:rFonts w:ascii="Georgia" w:hAnsi="Georgia"/>
          <w:sz w:val="16"/>
        </w:rPr>
        <w:t xml:space="preserve">, </w:t>
      </w:r>
      <w:r w:rsidRPr="00A15CC5">
        <w:rPr>
          <w:rStyle w:val="StyleUnderline"/>
          <w:rFonts w:ascii="Georgia" w:hAnsi="Georgia"/>
        </w:rPr>
        <w:t>like the military</w:t>
      </w:r>
      <w:r w:rsidRPr="00A15CC5">
        <w:rPr>
          <w:rFonts w:ascii="Georgia" w:hAnsi="Georgia"/>
          <w:sz w:val="16"/>
        </w:rPr>
        <w:t xml:space="preserve">, politics, economics and so on.” As President Xi Jinping made his first state visit to the United States, including a day of pageantry and diplomacy at the White House on Friday, Mr. Wang was among a small group of advisers at his side. </w:t>
      </w:r>
      <w:r w:rsidRPr="00A15CC5">
        <w:rPr>
          <w:rStyle w:val="StyleUnderline"/>
          <w:rFonts w:ascii="Georgia" w:hAnsi="Georgia"/>
        </w:rPr>
        <w:t>A member of the Communist Party’s elite Politburo</w:t>
      </w:r>
      <w:r w:rsidRPr="00A15CC5">
        <w:rPr>
          <w:rFonts w:ascii="Georgia" w:hAnsi="Georgia"/>
          <w:sz w:val="16"/>
        </w:rPr>
        <w:t xml:space="preserve">, Mr. Wang, 59, studied American society as a politics professor in Shanghai and an adviser to Mr. Xi’s two predecessors. </w:t>
      </w:r>
      <w:r w:rsidRPr="00A15CC5">
        <w:rPr>
          <w:rStyle w:val="StyleUnderline"/>
          <w:rFonts w:ascii="Georgia" w:hAnsi="Georgia"/>
        </w:rPr>
        <w:t>In the process</w:t>
      </w:r>
      <w:r w:rsidRPr="00A15CC5">
        <w:rPr>
          <w:rFonts w:ascii="Georgia" w:hAnsi="Georgia"/>
          <w:sz w:val="16"/>
        </w:rPr>
        <w:t xml:space="preserve">, he got to know American scholars and officials. Yet, people who knew Mr. Wang back then say he has become unapproachable and ignores invitations for conversations. American officials find it difficult to talk to him casually on the sidelines of international forums. They and other Western officials say that this icy remove is true not only of Mr. Wang, but also of other advisers with whom Mr. Xi travels, including Li </w:t>
      </w:r>
      <w:proofErr w:type="spellStart"/>
      <w:r w:rsidRPr="00A15CC5">
        <w:rPr>
          <w:rFonts w:ascii="Georgia" w:hAnsi="Georgia"/>
          <w:sz w:val="16"/>
        </w:rPr>
        <w:t>Zhanshu</w:t>
      </w:r>
      <w:proofErr w:type="spellEnd"/>
      <w:r w:rsidRPr="00A15CC5">
        <w:rPr>
          <w:rFonts w:ascii="Georgia" w:hAnsi="Georgia"/>
          <w:sz w:val="16"/>
        </w:rPr>
        <w:t xml:space="preserve">, essentially Mr. </w:t>
      </w:r>
      <w:r w:rsidRPr="00A15CC5">
        <w:rPr>
          <w:rStyle w:val="StyleUnderline"/>
          <w:rFonts w:ascii="Georgia" w:hAnsi="Georgia"/>
        </w:rPr>
        <w:t>Xi’s chief of staff</w:t>
      </w:r>
      <w:r w:rsidRPr="00A15CC5">
        <w:rPr>
          <w:rFonts w:ascii="Georgia" w:hAnsi="Georgia"/>
          <w:sz w:val="16"/>
        </w:rPr>
        <w:t xml:space="preserve">, and Liu He, his top economic adviser. </w:t>
      </w:r>
      <w:r w:rsidRPr="00A15CC5">
        <w:rPr>
          <w:rStyle w:val="StyleUnderline"/>
          <w:rFonts w:ascii="Georgia" w:hAnsi="Georgia"/>
        </w:rPr>
        <w:t>The problem presents a huge challenge for the United States and other nations</w:t>
      </w:r>
      <w:r w:rsidRPr="00A15CC5">
        <w:rPr>
          <w:rFonts w:ascii="Georgia" w:hAnsi="Georgia"/>
          <w:sz w:val="16"/>
        </w:rPr>
        <w:t xml:space="preserve">. By some standards, Mr. Xi’s administration is the most secretive in 66 years of Communist rule. In past decades, foreign officials could speak with senior Chinese officials or aides and trust that those people were proxies for their leaders. </w:t>
      </w:r>
      <w:r w:rsidRPr="00A15CC5">
        <w:rPr>
          <w:rStyle w:val="StyleUnderline"/>
          <w:rFonts w:ascii="Georgia" w:hAnsi="Georgia"/>
        </w:rPr>
        <w:t xml:space="preserve">The most famous example is Zhou </w:t>
      </w:r>
      <w:proofErr w:type="spellStart"/>
      <w:r w:rsidRPr="00A15CC5">
        <w:rPr>
          <w:rStyle w:val="StyleUnderline"/>
          <w:rFonts w:ascii="Georgia" w:hAnsi="Georgia"/>
        </w:rPr>
        <w:t>Enlai</w:t>
      </w:r>
      <w:proofErr w:type="spellEnd"/>
      <w:r w:rsidRPr="00A15CC5">
        <w:rPr>
          <w:rFonts w:ascii="Georgia" w:hAnsi="Georgia"/>
          <w:sz w:val="16"/>
        </w:rPr>
        <w:t xml:space="preserve">, </w:t>
      </w:r>
      <w:r w:rsidRPr="00A15CC5">
        <w:rPr>
          <w:rStyle w:val="StyleUnderline"/>
          <w:rFonts w:ascii="Georgia" w:hAnsi="Georgia"/>
        </w:rPr>
        <w:t>the Chinese premier under Mao</w:t>
      </w:r>
      <w:r w:rsidRPr="00A15CC5">
        <w:rPr>
          <w:rFonts w:ascii="Georgia" w:hAnsi="Georgia"/>
          <w:sz w:val="16"/>
        </w:rPr>
        <w:t xml:space="preserve">, with whom Henry A. </w:t>
      </w:r>
      <w:r w:rsidRPr="00A15CC5">
        <w:rPr>
          <w:rStyle w:val="StyleUnderline"/>
          <w:rFonts w:ascii="Georgia" w:hAnsi="Georgia"/>
        </w:rPr>
        <w:t>Kissinger secretly negotiated the United States-China rapprochement</w:t>
      </w:r>
      <w:r w:rsidRPr="00A15CC5">
        <w:rPr>
          <w:rFonts w:ascii="Georgia" w:hAnsi="Georgia"/>
          <w:sz w:val="16"/>
        </w:rPr>
        <w:t xml:space="preserve">. With Mr. Xi, those channels do not exist. </w:t>
      </w:r>
      <w:r w:rsidRPr="00A15CC5">
        <w:rPr>
          <w:rStyle w:val="StyleUnderline"/>
          <w:rFonts w:ascii="Georgia" w:hAnsi="Georgia"/>
        </w:rPr>
        <w:t>“One of the problems we have in U</w:t>
      </w:r>
      <w:r w:rsidRPr="00A15CC5">
        <w:rPr>
          <w:rFonts w:ascii="Georgia" w:hAnsi="Georgia"/>
          <w:sz w:val="16"/>
        </w:rPr>
        <w:t xml:space="preserve">.S.-China relations now is that we basically don’t know these people,” said David M. </w:t>
      </w:r>
      <w:proofErr w:type="spellStart"/>
      <w:r w:rsidRPr="00A15CC5">
        <w:rPr>
          <w:rFonts w:ascii="Georgia" w:hAnsi="Georgia"/>
          <w:sz w:val="16"/>
        </w:rPr>
        <w:t>Lampton</w:t>
      </w:r>
      <w:proofErr w:type="spellEnd"/>
      <w:r w:rsidRPr="00A15CC5">
        <w:rPr>
          <w:rFonts w:ascii="Georgia" w:hAnsi="Georgia"/>
          <w:sz w:val="16"/>
        </w:rPr>
        <w:t xml:space="preserve">, director of China Studies at the Johns Hopkins School of Advanced International Studies. “I don’t think we have a very good understanding of who below Xi Jinping speaks for him.” The refusal of Mr. Xi’s inner circle to develop ties with Western officials is consistent with a fundamental belief that has become widespread in the system here — namely that Western ideas and influences will undermine the Communist Party and lead to a “color revolution.” “If the party thinks it’s besieged by external and internal forces, </w:t>
      </w:r>
      <w:r w:rsidRPr="00A15CC5">
        <w:rPr>
          <w:rStyle w:val="StyleUnderline"/>
          <w:rFonts w:ascii="Georgia" w:hAnsi="Georgia"/>
        </w:rPr>
        <w:t>the natural human reaction is to bring your organization more tightly together to reduce the flow of information to the outside,” Mr</w:t>
      </w:r>
      <w:r w:rsidRPr="00A15CC5">
        <w:rPr>
          <w:rFonts w:ascii="Georgia" w:hAnsi="Georgia"/>
          <w:sz w:val="16"/>
        </w:rPr>
        <w:t xml:space="preserve">. </w:t>
      </w:r>
      <w:proofErr w:type="spellStart"/>
      <w:r w:rsidRPr="00A15CC5">
        <w:rPr>
          <w:rFonts w:ascii="Georgia" w:hAnsi="Georgia"/>
          <w:sz w:val="16"/>
        </w:rPr>
        <w:t>Lampton</w:t>
      </w:r>
      <w:proofErr w:type="spellEnd"/>
      <w:r w:rsidRPr="00A15CC5">
        <w:rPr>
          <w:rFonts w:ascii="Georgia" w:hAnsi="Georgia"/>
          <w:sz w:val="16"/>
        </w:rPr>
        <w:t xml:space="preserve"> said. There is also broad agreement that Mr. Xi keeps colleagues and advisers — especially technocrats in state ministries — at more of a distance than other Chinese leaders did and that he relies mainly on his own knowledge and instincts in making decisions. He is the head of seven of 22 “leading small groups,” opaque policy councils that weigh in on matters ranging from economics to cybersecurity. </w:t>
      </w:r>
      <w:r w:rsidRPr="00A15CC5">
        <w:rPr>
          <w:rStyle w:val="StyleUnderline"/>
          <w:rFonts w:ascii="Georgia" w:hAnsi="Georgia"/>
        </w:rPr>
        <w:t>And he created the National Security Commission</w:t>
      </w:r>
      <w:r w:rsidRPr="00A15CC5">
        <w:rPr>
          <w:rFonts w:ascii="Georgia" w:hAnsi="Georgia"/>
          <w:sz w:val="16"/>
        </w:rPr>
        <w:t xml:space="preserve">, another secretive group that aims to coordinate security policy to defend the party against internal and external threats. “We’re seeing something new with Xi,” said John </w:t>
      </w:r>
      <w:proofErr w:type="spellStart"/>
      <w:r w:rsidRPr="00A15CC5">
        <w:rPr>
          <w:rFonts w:ascii="Georgia" w:hAnsi="Georgia"/>
          <w:sz w:val="16"/>
        </w:rPr>
        <w:t>Delury</w:t>
      </w:r>
      <w:proofErr w:type="spellEnd"/>
      <w:r w:rsidRPr="00A15CC5">
        <w:rPr>
          <w:rFonts w:ascii="Georgia" w:hAnsi="Georgia"/>
          <w:sz w:val="16"/>
        </w:rPr>
        <w:t xml:space="preserve">, an author of “Wealth and Power,” a book on modern Chinese history. </w:t>
      </w:r>
      <w:r w:rsidRPr="00A15CC5">
        <w:rPr>
          <w:rStyle w:val="StyleUnderline"/>
          <w:rFonts w:ascii="Georgia" w:hAnsi="Georgia"/>
        </w:rPr>
        <w:t>“Never has the gap been bigger between No</w:t>
      </w:r>
      <w:r w:rsidRPr="00A15CC5">
        <w:rPr>
          <w:rFonts w:ascii="Georgia" w:hAnsi="Georgia"/>
          <w:sz w:val="16"/>
        </w:rPr>
        <w:t xml:space="preserve">. 1 and everyone else.” That Mr. Xi keeps a tight grip on authority and does not divest power could be a result </w:t>
      </w:r>
      <w:hyperlink r:id="rId13" w:tooltip="New York Times article" w:history="1">
        <w:r w:rsidRPr="00A15CC5">
          <w:rPr>
            <w:rFonts w:ascii="Georgia" w:hAnsi="Georgia"/>
            <w:sz w:val="16"/>
          </w:rPr>
          <w:t>of his experiences</w:t>
        </w:r>
      </w:hyperlink>
      <w:r w:rsidRPr="00A15CC5">
        <w:rPr>
          <w:rFonts w:ascii="Georgia" w:hAnsi="Georgia"/>
          <w:sz w:val="16"/>
        </w:rPr>
        <w:t xml:space="preserve"> during the Cultural Revolution. </w:t>
      </w:r>
      <w:r w:rsidRPr="00A15CC5">
        <w:rPr>
          <w:rStyle w:val="StyleUnderline"/>
          <w:rFonts w:ascii="Georgia" w:hAnsi="Georgia"/>
        </w:rPr>
        <w:t>“The thing they don’t have is trust,” Mr</w:t>
      </w:r>
      <w:r w:rsidRPr="00A15CC5">
        <w:rPr>
          <w:rFonts w:ascii="Georgia" w:hAnsi="Georgia"/>
          <w:sz w:val="16"/>
        </w:rPr>
        <w:t xml:space="preserve">. </w:t>
      </w:r>
      <w:proofErr w:type="spellStart"/>
      <w:r w:rsidRPr="00A15CC5">
        <w:rPr>
          <w:rFonts w:ascii="Georgia" w:hAnsi="Georgia"/>
          <w:sz w:val="16"/>
        </w:rPr>
        <w:t>Delury</w:t>
      </w:r>
      <w:proofErr w:type="spellEnd"/>
      <w:r w:rsidRPr="00A15CC5">
        <w:rPr>
          <w:rFonts w:ascii="Georgia" w:hAnsi="Georgia"/>
          <w:sz w:val="16"/>
        </w:rPr>
        <w:t xml:space="preserve"> said of that generation. Others say Mr. Xi learned a lesson about the importance of hoarding power after seeing how his predecessor, Hu Jintao, was weakened by Jiang Zemin, </w:t>
      </w:r>
      <w:r w:rsidRPr="00A15CC5">
        <w:rPr>
          <w:rStyle w:val="StyleUnderline"/>
          <w:rFonts w:ascii="Georgia" w:hAnsi="Georgia"/>
        </w:rPr>
        <w:t>the former president who kept pulling levers after his retirement</w:t>
      </w:r>
      <w:r w:rsidRPr="00A15CC5">
        <w:rPr>
          <w:rFonts w:ascii="Georgia" w:hAnsi="Georgia"/>
          <w:sz w:val="16"/>
        </w:rPr>
        <w:t xml:space="preserve">. “It taught him a lot about what not to do,” said </w:t>
      </w:r>
      <w:hyperlink r:id="rId14" w:history="1">
        <w:r w:rsidRPr="00A15CC5">
          <w:rPr>
            <w:rFonts w:ascii="Georgia" w:hAnsi="Georgia"/>
            <w:sz w:val="16"/>
          </w:rPr>
          <w:t>Christopher K. Johnson</w:t>
        </w:r>
      </w:hyperlink>
      <w:r w:rsidRPr="00A15CC5">
        <w:rPr>
          <w:rFonts w:ascii="Georgia" w:hAnsi="Georgia"/>
          <w:sz w:val="16"/>
        </w:rPr>
        <w:t xml:space="preserve">, </w:t>
      </w:r>
      <w:r w:rsidRPr="00A15CC5">
        <w:rPr>
          <w:rStyle w:val="StyleUnderline"/>
          <w:rFonts w:ascii="Georgia" w:hAnsi="Georgia"/>
        </w:rPr>
        <w:t>a former China analyst at the Central Intelligence Agency who is now at the Center for Strategic and International Studies in Washington</w:t>
      </w:r>
      <w:r w:rsidRPr="00A15CC5">
        <w:rPr>
          <w:rFonts w:ascii="Georgia" w:hAnsi="Georgia"/>
          <w:sz w:val="16"/>
        </w:rPr>
        <w:t xml:space="preserve">. </w:t>
      </w:r>
      <w:r w:rsidRPr="00A15CC5">
        <w:rPr>
          <w:rStyle w:val="StyleUnderline"/>
          <w:rFonts w:ascii="Georgia" w:hAnsi="Georgia"/>
        </w:rPr>
        <w:t>“Don’t let these alternative power sources develop under you</w:t>
      </w:r>
      <w:r w:rsidRPr="00A15CC5">
        <w:rPr>
          <w:rFonts w:ascii="Georgia" w:hAnsi="Georgia"/>
          <w:sz w:val="16"/>
        </w:rPr>
        <w:t xml:space="preserve">. Keep everyone a little off balance.” So under Mr. Xi, there is no equivalent of Dai </w:t>
      </w:r>
      <w:proofErr w:type="spellStart"/>
      <w:r w:rsidRPr="00A15CC5">
        <w:rPr>
          <w:rFonts w:ascii="Georgia" w:hAnsi="Georgia"/>
          <w:sz w:val="16"/>
        </w:rPr>
        <w:t>Bingguo</w:t>
      </w:r>
      <w:proofErr w:type="spellEnd"/>
      <w:r w:rsidRPr="00A15CC5">
        <w:rPr>
          <w:rFonts w:ascii="Georgia" w:hAnsi="Georgia"/>
          <w:sz w:val="16"/>
        </w:rPr>
        <w:t xml:space="preserve">, </w:t>
      </w:r>
      <w:r w:rsidRPr="00A15CC5">
        <w:rPr>
          <w:rStyle w:val="StyleUnderline"/>
          <w:rFonts w:ascii="Georgia" w:hAnsi="Georgia"/>
        </w:rPr>
        <w:t xml:space="preserve">the chief foreign policy official of the Hu administration who met with White House </w:t>
      </w:r>
      <w:proofErr w:type="spellStart"/>
      <w:r w:rsidRPr="00A15CC5">
        <w:rPr>
          <w:rStyle w:val="StyleUnderline"/>
          <w:rFonts w:ascii="Georgia" w:hAnsi="Georgia"/>
        </w:rPr>
        <w:t>officials</w:t>
      </w:r>
      <w:r w:rsidRPr="00A15CC5">
        <w:rPr>
          <w:rFonts w:ascii="Georgia" w:hAnsi="Georgia"/>
          <w:sz w:val="16"/>
        </w:rPr>
        <w:t>.</w:t>
      </w:r>
      <w:hyperlink r:id="rId15" w:history="1">
        <w:r w:rsidRPr="00A15CC5">
          <w:rPr>
            <w:rStyle w:val="StyleUnderline"/>
            <w:rFonts w:ascii="Georgia" w:hAnsi="Georgia"/>
          </w:rPr>
          <w:t>Yang</w:t>
        </w:r>
        <w:proofErr w:type="spellEnd"/>
        <w:r w:rsidRPr="00A15CC5">
          <w:rPr>
            <w:rStyle w:val="StyleUnderline"/>
            <w:rFonts w:ascii="Georgia" w:hAnsi="Georgia"/>
          </w:rPr>
          <w:t xml:space="preserve"> </w:t>
        </w:r>
        <w:proofErr w:type="spellStart"/>
        <w:r w:rsidRPr="00A15CC5">
          <w:rPr>
            <w:rStyle w:val="StyleUnderline"/>
            <w:rFonts w:ascii="Georgia" w:hAnsi="Georgia"/>
          </w:rPr>
          <w:t>Jiechi</w:t>
        </w:r>
        <w:proofErr w:type="spellEnd"/>
      </w:hyperlink>
      <w:r w:rsidRPr="00A15CC5">
        <w:rPr>
          <w:rStyle w:val="StyleUnderline"/>
          <w:rFonts w:ascii="Georgia" w:hAnsi="Georgia"/>
        </w:rPr>
        <w:t xml:space="preserve"> holds the same title</w:t>
      </w:r>
      <w:r w:rsidRPr="00A15CC5">
        <w:rPr>
          <w:rFonts w:ascii="Georgia" w:hAnsi="Georgia"/>
          <w:sz w:val="16"/>
        </w:rPr>
        <w:t xml:space="preserve">, </w:t>
      </w:r>
      <w:r w:rsidRPr="00A15CC5">
        <w:rPr>
          <w:rStyle w:val="StyleUnderline"/>
          <w:rFonts w:ascii="Georgia" w:hAnsi="Georgia"/>
        </w:rPr>
        <w:t>but the post is diminished</w:t>
      </w:r>
      <w:r w:rsidRPr="00A15CC5">
        <w:rPr>
          <w:rFonts w:ascii="Georgia" w:hAnsi="Georgia"/>
          <w:sz w:val="16"/>
        </w:rPr>
        <w:t>.</w:t>
      </w:r>
    </w:p>
    <w:p w14:paraId="3201772B" w14:textId="77777777" w:rsidR="00BB2376" w:rsidRDefault="00BB2376" w:rsidP="007D5958">
      <w:pPr>
        <w:pStyle w:val="Heading4"/>
        <w:rPr>
          <w:rFonts w:ascii="Georgia" w:hAnsi="Georgia"/>
        </w:rPr>
      </w:pPr>
    </w:p>
    <w:p w14:paraId="4F05A54B" w14:textId="77777777" w:rsidR="007D5958" w:rsidRPr="00A15CC5" w:rsidRDefault="007D5958" w:rsidP="007D5958">
      <w:pPr>
        <w:pStyle w:val="Heading4"/>
        <w:rPr>
          <w:rFonts w:ascii="Georgia" w:hAnsi="Georgia"/>
        </w:rPr>
      </w:pPr>
      <w:r w:rsidRPr="00A15CC5">
        <w:rPr>
          <w:rFonts w:ascii="Georgia" w:hAnsi="Georgia"/>
        </w:rPr>
        <w:t xml:space="preserve">Engaging with the US undermines Xi’s credibility </w:t>
      </w:r>
    </w:p>
    <w:p w14:paraId="26A30863" w14:textId="77777777" w:rsidR="007D5958" w:rsidRPr="00A15CC5" w:rsidRDefault="007D5958" w:rsidP="007D5958">
      <w:pPr>
        <w:rPr>
          <w:rFonts w:ascii="Georgia" w:hAnsi="Georgia"/>
        </w:rPr>
      </w:pPr>
      <w:r w:rsidRPr="00A15CC5">
        <w:rPr>
          <w:rStyle w:val="Style13ptBold"/>
          <w:rFonts w:ascii="Georgia" w:hAnsi="Georgia"/>
        </w:rPr>
        <w:t>Kissinger 5/26/16</w:t>
      </w:r>
      <w:r w:rsidRPr="00A15CC5">
        <w:rPr>
          <w:rFonts w:ascii="Georgia" w:hAnsi="Georgia"/>
        </w:rPr>
        <w:t xml:space="preserve"> (Henry A., Senior Fellow for USFP at the Council on Foreign Relations, “China's Strategy for Asia: Maximize Power, Replace America,” http://nationalinterest.org/feature/chinas-strategy-asia-maximize-power-replace-america-16359)</w:t>
      </w:r>
    </w:p>
    <w:p w14:paraId="57858525" w14:textId="77777777" w:rsidR="007D5958" w:rsidRPr="00A15CC5" w:rsidRDefault="007D5958" w:rsidP="007D5958">
      <w:pPr>
        <w:rPr>
          <w:rFonts w:ascii="Georgia" w:hAnsi="Georgia"/>
          <w:u w:val="single"/>
        </w:rPr>
      </w:pPr>
      <w:r w:rsidRPr="00A15CC5">
        <w:rPr>
          <w:rFonts w:ascii="Georgia" w:hAnsi="Georgia"/>
          <w:sz w:val="16"/>
        </w:rPr>
        <w:t xml:space="preserve">Diplomacy After the Downturn </w:t>
      </w:r>
      <w:r w:rsidRPr="00A15CC5">
        <w:rPr>
          <w:rFonts w:ascii="Georgia" w:hAnsi="Georgia"/>
          <w:highlight w:val="cyan"/>
          <w:u w:val="single"/>
        </w:rPr>
        <w:t>Economic growth and nationalism</w:t>
      </w:r>
      <w:r w:rsidRPr="00A15CC5">
        <w:rPr>
          <w:rFonts w:ascii="Georgia" w:hAnsi="Georgia"/>
          <w:sz w:val="16"/>
        </w:rPr>
        <w:t xml:space="preserve"> </w:t>
      </w:r>
      <w:r w:rsidRPr="00A15CC5">
        <w:rPr>
          <w:rFonts w:ascii="Georgia" w:hAnsi="Georgia"/>
          <w:highlight w:val="cyan"/>
          <w:u w:val="single"/>
        </w:rPr>
        <w:t>have</w:t>
      </w:r>
      <w:r w:rsidRPr="00A15CC5">
        <w:rPr>
          <w:rFonts w:ascii="Georgia" w:hAnsi="Georgia"/>
          <w:sz w:val="16"/>
        </w:rPr>
        <w:t xml:space="preserve"> for decades </w:t>
      </w:r>
      <w:r w:rsidRPr="00A15CC5">
        <w:rPr>
          <w:rFonts w:ascii="Georgia" w:hAnsi="Georgia"/>
          <w:highlight w:val="cyan"/>
          <w:u w:val="single"/>
        </w:rPr>
        <w:t>been the two founts of legitimacy for th</w:t>
      </w:r>
      <w:r w:rsidRPr="00A15CC5">
        <w:rPr>
          <w:rFonts w:ascii="Georgia" w:hAnsi="Georgia"/>
          <w:u w:val="single"/>
        </w:rPr>
        <w:t xml:space="preserve">e Communist </w:t>
      </w:r>
      <w:r w:rsidRPr="00A15CC5">
        <w:rPr>
          <w:rFonts w:ascii="Georgia" w:hAnsi="Georgia"/>
          <w:highlight w:val="cyan"/>
          <w:u w:val="single"/>
        </w:rPr>
        <w:t>Party</w:t>
      </w:r>
      <w:r w:rsidRPr="00A15CC5">
        <w:rPr>
          <w:rFonts w:ascii="Georgia" w:hAnsi="Georgia"/>
          <w:sz w:val="16"/>
        </w:rPr>
        <w:t xml:space="preserve">, and as the former wanes, </w:t>
      </w:r>
      <w:r w:rsidRPr="00A15CC5">
        <w:rPr>
          <w:rFonts w:ascii="Georgia" w:hAnsi="Georgia"/>
          <w:highlight w:val="cyan"/>
          <w:u w:val="single"/>
        </w:rPr>
        <w:t>Xi</w:t>
      </w:r>
      <w:r w:rsidRPr="00A15CC5">
        <w:rPr>
          <w:rFonts w:ascii="Georgia" w:hAnsi="Georgia"/>
          <w:u w:val="single"/>
        </w:rPr>
        <w:t xml:space="preserve"> </w:t>
      </w:r>
      <w:r w:rsidRPr="00A15CC5">
        <w:rPr>
          <w:rFonts w:ascii="Georgia" w:hAnsi="Georgia"/>
          <w:highlight w:val="cyan"/>
          <w:u w:val="single"/>
        </w:rPr>
        <w:t>will likely rely increasingly on the latter</w:t>
      </w:r>
      <w:r w:rsidRPr="00A15CC5">
        <w:rPr>
          <w:rFonts w:ascii="Georgia" w:hAnsi="Georgia"/>
          <w:u w:val="single"/>
        </w:rPr>
        <w:t xml:space="preserve">. As a powerful but exposed leader, </w:t>
      </w:r>
      <w:r w:rsidRPr="00A15CC5">
        <w:rPr>
          <w:rFonts w:ascii="Georgia" w:hAnsi="Georgia"/>
          <w:highlight w:val="cyan"/>
          <w:u w:val="single"/>
        </w:rPr>
        <w:t>Xi will tap into this potent nationalist vein through foreign policy, burnishing his nationalist credentials and securing his domestic position</w:t>
      </w:r>
      <w:r w:rsidRPr="00A15CC5">
        <w:rPr>
          <w:rFonts w:ascii="Georgia" w:hAnsi="Georgia"/>
          <w:u w:val="single"/>
        </w:rPr>
        <w:t xml:space="preserve"> from elite and popular criticism, all </w:t>
      </w:r>
      <w:r w:rsidRPr="00A15CC5">
        <w:rPr>
          <w:rFonts w:ascii="Georgia" w:hAnsi="Georgia"/>
          <w:highlight w:val="cyan"/>
          <w:u w:val="single"/>
        </w:rPr>
        <w:t>while pursuing</w:t>
      </w:r>
      <w:r w:rsidRPr="00A15CC5">
        <w:rPr>
          <w:rFonts w:ascii="Georgia" w:hAnsi="Georgia"/>
          <w:u w:val="single"/>
        </w:rPr>
        <w:t xml:space="preserve"> various </w:t>
      </w:r>
      <w:r w:rsidRPr="00A15CC5">
        <w:rPr>
          <w:rFonts w:ascii="Georgia" w:hAnsi="Georgia"/>
          <w:highlight w:val="cyan"/>
          <w:u w:val="single"/>
        </w:rPr>
        <w:t>Chinese</w:t>
      </w:r>
      <w:r w:rsidRPr="00A15CC5">
        <w:rPr>
          <w:rFonts w:ascii="Georgia" w:hAnsi="Georgia"/>
          <w:u w:val="single"/>
        </w:rPr>
        <w:t xml:space="preserve"> national </w:t>
      </w:r>
      <w:r w:rsidRPr="00A15CC5">
        <w:rPr>
          <w:rFonts w:ascii="Georgia" w:hAnsi="Georgia"/>
          <w:highlight w:val="cyan"/>
          <w:u w:val="single"/>
        </w:rPr>
        <w:t>interests</w:t>
      </w:r>
      <w:r w:rsidRPr="00A15CC5">
        <w:rPr>
          <w:rFonts w:ascii="Georgia" w:hAnsi="Georgia"/>
          <w:sz w:val="16"/>
        </w:rPr>
        <w:t xml:space="preserve">. In the future, </w:t>
      </w:r>
      <w:r w:rsidRPr="00A15CC5">
        <w:rPr>
          <w:rFonts w:ascii="Georgia" w:hAnsi="Georgia"/>
          <w:highlight w:val="cyan"/>
          <w:u w:val="single"/>
        </w:rPr>
        <w:t>Xi</w:t>
      </w:r>
      <w:r w:rsidRPr="00A15CC5">
        <w:rPr>
          <w:rFonts w:ascii="Georgia" w:hAnsi="Georgia"/>
          <w:u w:val="single"/>
        </w:rPr>
        <w:t xml:space="preserve"> could </w:t>
      </w:r>
      <w:r w:rsidRPr="00A15CC5">
        <w:rPr>
          <w:rFonts w:ascii="Georgia" w:hAnsi="Georgia"/>
          <w:highlight w:val="cyan"/>
          <w:u w:val="single"/>
        </w:rPr>
        <w:t>become more hostile to the West</w:t>
      </w:r>
      <w:r w:rsidRPr="00A15CC5">
        <w:rPr>
          <w:rFonts w:ascii="Georgia" w:hAnsi="Georgia"/>
          <w:u w:val="single"/>
        </w:rPr>
        <w:t xml:space="preserve">, using it as a foil to boost his approval ratings the way Putin has in Russia. Already, major </w:t>
      </w:r>
      <w:r w:rsidRPr="00A15CC5">
        <w:rPr>
          <w:rFonts w:ascii="Georgia" w:hAnsi="Georgia"/>
          <w:highlight w:val="cyan"/>
          <w:u w:val="single"/>
        </w:rPr>
        <w:t>Chinese newspapers are running articles blaming the country’s economic slump on efforts undertaken by insidious “foreign forces” that seek to sabotage the country’s rise</w:t>
      </w:r>
      <w:r w:rsidRPr="00A15CC5">
        <w:rPr>
          <w:rFonts w:ascii="Georgia" w:hAnsi="Georgia"/>
          <w:sz w:val="16"/>
        </w:rPr>
        <w:t xml:space="preserve">. On territorial matters, Xi will be unwilling or unable to make concessions that could harm his domestic position, and may even seek to escalate territorial disputes against Japan or South China Sea claimants as a way of redirecting domestic attention away from the economic situation and burnishing his nationalist record. </w:t>
      </w:r>
      <w:r w:rsidRPr="00A15CC5">
        <w:rPr>
          <w:rFonts w:ascii="Georgia" w:hAnsi="Georgia"/>
          <w:u w:val="single"/>
        </w:rPr>
        <w:t>Globally, in order to demonstrate at home that China is taken seriously abroad, Xi will maintain a proactive and assertive Chinese foreign policy that involves institution-building and occasional provocation, while remaining firm in the face of external pressure on the South and East China Seas, human rights, conditions in Tibet and Xinjiang, and diplomatic visits by the Dalai Lama</w:t>
      </w:r>
      <w:r w:rsidRPr="00A15CC5">
        <w:rPr>
          <w:rFonts w:ascii="Georgia" w:hAnsi="Georgia"/>
          <w:sz w:val="16"/>
        </w:rPr>
        <w:t xml:space="preserve">. Finally, </w:t>
      </w:r>
      <w:r w:rsidRPr="00A15CC5">
        <w:rPr>
          <w:rFonts w:ascii="Georgia" w:hAnsi="Georgia"/>
          <w:highlight w:val="cyan"/>
          <w:u w:val="single"/>
        </w:rPr>
        <w:t>Xi’s resistance to Western culture and values may intensify. Because China’s economy is now slowing, Xi’s fear of political instability may push him to adopt even sterner measures</w:t>
      </w:r>
      <w:r w:rsidRPr="00A15CC5">
        <w:rPr>
          <w:rFonts w:ascii="Georgia" w:hAnsi="Georgia"/>
          <w:u w:val="single"/>
        </w:rPr>
        <w:t xml:space="preserve">, </w:t>
      </w:r>
      <w:r w:rsidRPr="00A15CC5">
        <w:rPr>
          <w:rFonts w:ascii="Georgia" w:hAnsi="Georgia"/>
          <w:highlight w:val="cyan"/>
          <w:u w:val="single"/>
        </w:rPr>
        <w:t>and new violations of human rights and the emerging challenges that Western NGOs and businesses face will likely cause renewed friction in China’s relationships with the West.</w:t>
      </w:r>
    </w:p>
    <w:p w14:paraId="54727D0C" w14:textId="77777777" w:rsidR="00BB2376" w:rsidRDefault="00BB2376" w:rsidP="007D5958">
      <w:pPr>
        <w:pStyle w:val="Heading4"/>
        <w:rPr>
          <w:rFonts w:ascii="Georgia" w:hAnsi="Georgia" w:cs="Arial"/>
        </w:rPr>
      </w:pPr>
    </w:p>
    <w:p w14:paraId="0F6878FB" w14:textId="77777777" w:rsidR="007D5958" w:rsidRPr="00A15CC5" w:rsidRDefault="007D5958" w:rsidP="007D5958">
      <w:pPr>
        <w:pStyle w:val="Heading4"/>
        <w:rPr>
          <w:rFonts w:ascii="Georgia" w:hAnsi="Georgia" w:cs="Arial"/>
        </w:rPr>
      </w:pPr>
      <w:r w:rsidRPr="00A15CC5">
        <w:rPr>
          <w:rFonts w:ascii="Georgia" w:hAnsi="Georgia" w:cs="Arial"/>
        </w:rPr>
        <w:t xml:space="preserve">Xi’s destroys CCP legitimacy and his credibility by engaging with the West </w:t>
      </w:r>
    </w:p>
    <w:p w14:paraId="35F5FAF1" w14:textId="77777777" w:rsidR="007D5958" w:rsidRPr="00A15CC5" w:rsidRDefault="007D5958" w:rsidP="007D5958">
      <w:pPr>
        <w:rPr>
          <w:rFonts w:ascii="Georgia" w:hAnsi="Georgia"/>
        </w:rPr>
      </w:pPr>
      <w:proofErr w:type="spellStart"/>
      <w:r w:rsidRPr="00A15CC5">
        <w:rPr>
          <w:rFonts w:ascii="Georgia" w:hAnsi="Georgia"/>
          <w:b/>
        </w:rPr>
        <w:t>Denyer</w:t>
      </w:r>
      <w:proofErr w:type="spellEnd"/>
      <w:r w:rsidRPr="00A15CC5">
        <w:rPr>
          <w:rFonts w:ascii="Georgia" w:hAnsi="Georgia"/>
          <w:b/>
        </w:rPr>
        <w:t xml:space="preserve"> 15</w:t>
      </w:r>
      <w:r w:rsidRPr="00A15CC5">
        <w:rPr>
          <w:rFonts w:ascii="Georgia" w:hAnsi="Georgia"/>
        </w:rPr>
        <w:t xml:space="preserve"> (Simon, Washington Post, "How Xi Jinping’s presidency was shaped by traumas of Mao and Gorbachev", 3-6-2015, </w:t>
      </w:r>
      <w:hyperlink r:id="rId16" w:history="1">
        <w:r w:rsidRPr="00A15CC5">
          <w:rPr>
            <w:rStyle w:val="Hyperlink"/>
            <w:rFonts w:ascii="Georgia" w:hAnsi="Georgia"/>
          </w:rPr>
          <w:t>https://www.theguardian.com/world/2015/mar/06/xi-jinping-china-reform-gorbachev-mao)</w:t>
        </w:r>
      </w:hyperlink>
      <w:r w:rsidRPr="00A15CC5">
        <w:rPr>
          <w:rFonts w:ascii="Georgia" w:hAnsi="Georgia"/>
        </w:rPr>
        <w:t xml:space="preserve"> </w:t>
      </w:r>
    </w:p>
    <w:p w14:paraId="38A8CD83" w14:textId="61249B02" w:rsidR="007D5958" w:rsidRPr="00A15CC5" w:rsidRDefault="007D5958" w:rsidP="007D5958">
      <w:pPr>
        <w:rPr>
          <w:rFonts w:ascii="Georgia" w:hAnsi="Georgia"/>
          <w:sz w:val="16"/>
        </w:rPr>
      </w:pPr>
      <w:r w:rsidRPr="00A15CC5">
        <w:rPr>
          <w:rStyle w:val="StyleUnderline"/>
          <w:rFonts w:ascii="Georgia" w:hAnsi="Georgia"/>
        </w:rPr>
        <w:t xml:space="preserve">Centrist approach to reform of China’s society and party comes from study of where two communist leaders went wrong Chinese President Xi Jinping has embarked on an ambitious project to </w:t>
      </w:r>
      <w:proofErr w:type="spellStart"/>
      <w:r w:rsidRPr="00A15CC5">
        <w:rPr>
          <w:rStyle w:val="StyleUnderline"/>
          <w:rFonts w:ascii="Georgia" w:hAnsi="Georgia"/>
        </w:rPr>
        <w:t>revitalise</w:t>
      </w:r>
      <w:proofErr w:type="spellEnd"/>
      <w:r w:rsidRPr="00A15CC5">
        <w:rPr>
          <w:rStyle w:val="StyleUnderline"/>
          <w:rFonts w:ascii="Georgia" w:hAnsi="Georgia"/>
        </w:rPr>
        <w:t xml:space="preserve"> Communist rule and to secure the party’s future</w:t>
      </w:r>
      <w:r w:rsidRPr="00A15CC5">
        <w:rPr>
          <w:rFonts w:ascii="Georgia" w:hAnsi="Georgia"/>
          <w:sz w:val="16"/>
        </w:rPr>
        <w:t xml:space="preserve">. Photograph: Johannes </w:t>
      </w:r>
      <w:proofErr w:type="spellStart"/>
      <w:r w:rsidRPr="00A15CC5">
        <w:rPr>
          <w:rFonts w:ascii="Georgia" w:hAnsi="Georgia"/>
          <w:sz w:val="16"/>
        </w:rPr>
        <w:t>Eisele</w:t>
      </w:r>
      <w:proofErr w:type="spellEnd"/>
      <w:r w:rsidRPr="00A15CC5">
        <w:rPr>
          <w:rFonts w:ascii="Georgia" w:hAnsi="Georgia"/>
          <w:sz w:val="16"/>
        </w:rPr>
        <w:t xml:space="preserve">/AFP/Getty Images To mark China’s Spring Festival last month, Xi Jinping made a visit to the small northern village of </w:t>
      </w:r>
      <w:proofErr w:type="spellStart"/>
      <w:r w:rsidRPr="00A15CC5">
        <w:rPr>
          <w:rFonts w:ascii="Georgia" w:hAnsi="Georgia"/>
          <w:sz w:val="16"/>
        </w:rPr>
        <w:t>Liangjiahe</w:t>
      </w:r>
      <w:proofErr w:type="spellEnd"/>
      <w:r w:rsidRPr="00A15CC5">
        <w:rPr>
          <w:rFonts w:ascii="Georgia" w:hAnsi="Georgia"/>
          <w:sz w:val="16"/>
        </w:rPr>
        <w:t xml:space="preserve">, where he was banished in 1969 as a raw 15-year-old during the turmoil of the Cultural Revolution, </w:t>
      </w:r>
      <w:r w:rsidRPr="00A15CC5">
        <w:rPr>
          <w:rStyle w:val="StyleUnderline"/>
          <w:rFonts w:ascii="Georgia" w:hAnsi="Georgia"/>
        </w:rPr>
        <w:t>where he worked for seven years and where the future president of China joined the Communist party</w:t>
      </w:r>
      <w:r w:rsidRPr="00A15CC5">
        <w:rPr>
          <w:rFonts w:ascii="Georgia" w:hAnsi="Georgia"/>
          <w:sz w:val="16"/>
        </w:rPr>
        <w:t xml:space="preserve">. </w:t>
      </w:r>
      <w:r w:rsidRPr="00A15CC5">
        <w:rPr>
          <w:rStyle w:val="StyleUnderline"/>
          <w:rFonts w:ascii="Georgia" w:hAnsi="Georgia"/>
        </w:rPr>
        <w:t>His father had been persecuted and jailed in one of Mao Zedong’s purges</w:t>
      </w:r>
      <w:r w:rsidRPr="00A15CC5">
        <w:rPr>
          <w:rFonts w:ascii="Georgia" w:hAnsi="Georgia"/>
          <w:sz w:val="16"/>
        </w:rPr>
        <w:t xml:space="preserve">, </w:t>
      </w:r>
      <w:r w:rsidRPr="00A15CC5">
        <w:rPr>
          <w:rStyle w:val="StyleUnderline"/>
          <w:rFonts w:ascii="Georgia" w:hAnsi="Georgia"/>
        </w:rPr>
        <w:t>and Xi suffered humiliation</w:t>
      </w:r>
      <w:r w:rsidRPr="00A15CC5">
        <w:rPr>
          <w:rFonts w:ascii="Georgia" w:hAnsi="Georgia"/>
          <w:sz w:val="16"/>
        </w:rPr>
        <w:t xml:space="preserve">, </w:t>
      </w:r>
      <w:r w:rsidRPr="00A15CC5">
        <w:rPr>
          <w:rStyle w:val="StyleUnderline"/>
          <w:rFonts w:ascii="Georgia" w:hAnsi="Georgia"/>
        </w:rPr>
        <w:t>hunger and homelessness</w:t>
      </w:r>
      <w:r w:rsidRPr="00A15CC5">
        <w:rPr>
          <w:rFonts w:ascii="Georgia" w:hAnsi="Georgia"/>
          <w:sz w:val="16"/>
        </w:rPr>
        <w:t xml:space="preserve">, sleeping in a cave, </w:t>
      </w:r>
      <w:r w:rsidRPr="00A15CC5">
        <w:rPr>
          <w:rStyle w:val="StyleUnderline"/>
          <w:rFonts w:ascii="Georgia" w:hAnsi="Georgia"/>
        </w:rPr>
        <w:t>carrying manure and building roads</w:t>
      </w:r>
      <w:r w:rsidRPr="00A15CC5">
        <w:rPr>
          <w:rFonts w:ascii="Georgia" w:hAnsi="Georgia"/>
          <w:sz w:val="16"/>
        </w:rPr>
        <w:t xml:space="preserve">, according to official accounts. </w:t>
      </w:r>
      <w:r w:rsidRPr="00A15CC5">
        <w:rPr>
          <w:rStyle w:val="StyleUnderline"/>
          <w:rFonts w:ascii="Georgia" w:hAnsi="Georgia"/>
        </w:rPr>
        <w:t>“Perplexed” when he was sent to the countryside</w:t>
      </w:r>
      <w:r w:rsidRPr="00A15CC5">
        <w:rPr>
          <w:rFonts w:ascii="Georgia" w:hAnsi="Georgia"/>
          <w:sz w:val="16"/>
        </w:rPr>
        <w:t xml:space="preserve">, </w:t>
      </w:r>
      <w:r w:rsidRPr="00A15CC5">
        <w:rPr>
          <w:rStyle w:val="StyleUnderline"/>
          <w:rFonts w:ascii="Georgia" w:hAnsi="Georgia"/>
        </w:rPr>
        <w:t xml:space="preserve">Xi emerged as if </w:t>
      </w:r>
      <w:proofErr w:type="spellStart"/>
      <w:r w:rsidRPr="00A15CC5">
        <w:rPr>
          <w:rStyle w:val="StyleUnderline"/>
          <w:rFonts w:ascii="Georgia" w:hAnsi="Georgia"/>
        </w:rPr>
        <w:t>remoulded</w:t>
      </w:r>
      <w:proofErr w:type="spellEnd"/>
      <w:r w:rsidRPr="00A15CC5">
        <w:rPr>
          <w:rStyle w:val="StyleUnderline"/>
          <w:rFonts w:ascii="Georgia" w:hAnsi="Georgia"/>
        </w:rPr>
        <w:t xml:space="preserve"> by the painful years he spent there</w:t>
      </w:r>
      <w:r w:rsidRPr="00A15CC5">
        <w:rPr>
          <w:rFonts w:ascii="Georgia" w:hAnsi="Georgia"/>
          <w:sz w:val="16"/>
        </w:rPr>
        <w:t xml:space="preserve">. </w:t>
      </w:r>
      <w:r w:rsidRPr="00A15CC5">
        <w:rPr>
          <w:rStyle w:val="StyleUnderline"/>
          <w:rFonts w:ascii="Georgia" w:hAnsi="Georgia"/>
        </w:rPr>
        <w:t>He learned enough in the village to be able to cast himself as a man of the people</w:t>
      </w:r>
      <w:r w:rsidRPr="00A15CC5">
        <w:rPr>
          <w:rFonts w:ascii="Georgia" w:hAnsi="Georgia"/>
          <w:sz w:val="16"/>
        </w:rPr>
        <w:t xml:space="preserve">. </w:t>
      </w:r>
      <w:r w:rsidRPr="00A15CC5">
        <w:rPr>
          <w:rStyle w:val="StyleUnderline"/>
          <w:rFonts w:ascii="Georgia" w:hAnsi="Georgia"/>
        </w:rPr>
        <w:t>The lessons also made him profoundly distrust those same people</w:t>
      </w:r>
      <w:r w:rsidRPr="00A15CC5">
        <w:rPr>
          <w:rFonts w:ascii="Georgia" w:hAnsi="Georgia"/>
          <w:sz w:val="16"/>
        </w:rPr>
        <w:t xml:space="preserve">. Xi told villagers that he had left his heart in </w:t>
      </w:r>
      <w:proofErr w:type="spellStart"/>
      <w:r w:rsidRPr="00A15CC5">
        <w:rPr>
          <w:rFonts w:ascii="Georgia" w:hAnsi="Georgia"/>
          <w:sz w:val="16"/>
        </w:rPr>
        <w:t>Liangjiahe</w:t>
      </w:r>
      <w:proofErr w:type="spellEnd"/>
      <w:r w:rsidRPr="00A15CC5">
        <w:rPr>
          <w:rFonts w:ascii="Georgia" w:hAnsi="Georgia"/>
          <w:sz w:val="16"/>
        </w:rPr>
        <w:t xml:space="preserve">, </w:t>
      </w:r>
      <w:r w:rsidRPr="00A15CC5">
        <w:rPr>
          <w:rStyle w:val="StyleUnderline"/>
          <w:rFonts w:ascii="Georgia" w:hAnsi="Georgia"/>
        </w:rPr>
        <w:t>but it was clear that the experience has stayed with him in ways both spoken and unspoken</w:t>
      </w:r>
      <w:r w:rsidRPr="00A15CC5">
        <w:rPr>
          <w:rFonts w:ascii="Georgia" w:hAnsi="Georgia"/>
          <w:sz w:val="16"/>
        </w:rPr>
        <w:t xml:space="preserve">, </w:t>
      </w:r>
      <w:r w:rsidRPr="00A15CC5">
        <w:rPr>
          <w:rStyle w:val="StyleUnderline"/>
          <w:rFonts w:ascii="Georgia" w:hAnsi="Georgia"/>
        </w:rPr>
        <w:t>and has helped shape the sort of president he has become – possibly the strongest Chinese leader since Mao</w:t>
      </w:r>
      <w:r w:rsidRPr="00A15CC5">
        <w:rPr>
          <w:rFonts w:ascii="Georgia" w:hAnsi="Georgia"/>
          <w:sz w:val="16"/>
        </w:rPr>
        <w:t xml:space="preserve">. In September, </w:t>
      </w:r>
      <w:r w:rsidRPr="00A15CC5">
        <w:rPr>
          <w:rStyle w:val="StyleUnderline"/>
          <w:rFonts w:ascii="Georgia" w:hAnsi="Georgia"/>
        </w:rPr>
        <w:t>Xi will pay a state visit to the United States</w:t>
      </w:r>
      <w:r w:rsidRPr="00A15CC5">
        <w:rPr>
          <w:rFonts w:ascii="Georgia" w:hAnsi="Georgia"/>
          <w:sz w:val="16"/>
        </w:rPr>
        <w:t xml:space="preserve">, as a president who has ruthlessly centralized power while embarking on an ambitious project to revitalize Communist rule and to secure the party’s future. He is also a president whose worldview, </w:t>
      </w:r>
      <w:r w:rsidRPr="00A15CC5">
        <w:rPr>
          <w:rStyle w:val="StyleUnderline"/>
          <w:rFonts w:ascii="Georgia" w:hAnsi="Georgia"/>
        </w:rPr>
        <w:t>and vision for China</w:t>
      </w:r>
      <w:r w:rsidRPr="00A15CC5">
        <w:rPr>
          <w:rFonts w:ascii="Georgia" w:hAnsi="Georgia"/>
          <w:sz w:val="16"/>
        </w:rPr>
        <w:t xml:space="preserve">, </w:t>
      </w:r>
      <w:r w:rsidRPr="00A15CC5">
        <w:rPr>
          <w:rStyle w:val="StyleUnderline"/>
          <w:rFonts w:ascii="Georgia" w:hAnsi="Georgia"/>
        </w:rPr>
        <w:t>were shaped by two historic traumas</w:t>
      </w:r>
      <w:r w:rsidRPr="00A15CC5">
        <w:rPr>
          <w:rFonts w:ascii="Georgia" w:hAnsi="Georgia"/>
          <w:sz w:val="16"/>
        </w:rPr>
        <w:t xml:space="preserve">. </w:t>
      </w:r>
      <w:r w:rsidRPr="00A15CC5">
        <w:rPr>
          <w:rStyle w:val="StyleUnderline"/>
          <w:rFonts w:ascii="Georgia" w:hAnsi="Georgia"/>
        </w:rPr>
        <w:t>The first was the trauma of the Cultural Revolution</w:t>
      </w:r>
      <w:r w:rsidRPr="00A15CC5">
        <w:rPr>
          <w:rFonts w:ascii="Georgia" w:hAnsi="Georgia"/>
          <w:sz w:val="16"/>
        </w:rPr>
        <w:t xml:space="preserve">, </w:t>
      </w:r>
      <w:r w:rsidRPr="00A15CC5">
        <w:rPr>
          <w:rStyle w:val="StyleUnderline"/>
          <w:rFonts w:ascii="Georgia" w:hAnsi="Georgia"/>
        </w:rPr>
        <w:t>when Mao used the people to tear his own party to shreds</w:t>
      </w:r>
      <w:r w:rsidRPr="00A15CC5">
        <w:rPr>
          <w:rFonts w:ascii="Georgia" w:hAnsi="Georgia"/>
          <w:sz w:val="16"/>
        </w:rPr>
        <w:t xml:space="preserve">, </w:t>
      </w:r>
      <w:r w:rsidRPr="00A15CC5">
        <w:rPr>
          <w:rStyle w:val="StyleUnderline"/>
          <w:rFonts w:ascii="Georgia" w:hAnsi="Georgia"/>
        </w:rPr>
        <w:t>and Xi was caught up in the chaos</w:t>
      </w:r>
      <w:r w:rsidRPr="00A15CC5">
        <w:rPr>
          <w:rFonts w:ascii="Georgia" w:hAnsi="Georgia"/>
          <w:sz w:val="16"/>
        </w:rPr>
        <w:t xml:space="preserve">. </w:t>
      </w:r>
      <w:r w:rsidRPr="00A15CC5">
        <w:rPr>
          <w:rStyle w:val="StyleUnderline"/>
          <w:rFonts w:ascii="Georgia" w:hAnsi="Georgia"/>
        </w:rPr>
        <w:t>The second was the trauma of the collapse of the Soviet Union under Mikhail Gorbachev in 1991</w:t>
      </w:r>
      <w:r w:rsidRPr="00A15CC5">
        <w:rPr>
          <w:rFonts w:ascii="Georgia" w:hAnsi="Georgia"/>
          <w:sz w:val="16"/>
        </w:rPr>
        <w:t xml:space="preserve">, </w:t>
      </w:r>
      <w:r w:rsidRPr="00A15CC5">
        <w:rPr>
          <w:rStyle w:val="StyleUnderline"/>
          <w:rFonts w:ascii="Georgia" w:hAnsi="Georgia"/>
        </w:rPr>
        <w:t>as the public was invited to rise up and the Communist party there was consigned to oblivion</w:t>
      </w:r>
      <w:r w:rsidRPr="00A15CC5">
        <w:rPr>
          <w:rFonts w:ascii="Georgia" w:hAnsi="Georgia"/>
          <w:sz w:val="16"/>
        </w:rPr>
        <w:t xml:space="preserve">. </w:t>
      </w:r>
      <w:r w:rsidRPr="00A15CC5">
        <w:rPr>
          <w:rStyle w:val="StyleUnderline"/>
          <w:rFonts w:ascii="Georgia" w:hAnsi="Georgia"/>
        </w:rPr>
        <w:t>For if Xi casts himself as the man to save the Communist party from its demons</w:t>
      </w:r>
      <w:r w:rsidRPr="00A15CC5">
        <w:rPr>
          <w:rFonts w:ascii="Georgia" w:hAnsi="Georgia"/>
          <w:sz w:val="16"/>
        </w:rPr>
        <w:t xml:space="preserve">, he is also a man obsessively determined to retain full control of any reform process, </w:t>
      </w:r>
      <w:r w:rsidRPr="00A15CC5">
        <w:rPr>
          <w:rStyle w:val="StyleUnderline"/>
          <w:rFonts w:ascii="Georgia" w:hAnsi="Georgia"/>
        </w:rPr>
        <w:t>in ways that Mao and Gorbachev did not do</w:t>
      </w:r>
      <w:r w:rsidRPr="00A15CC5">
        <w:rPr>
          <w:rFonts w:ascii="Georgia" w:hAnsi="Georgia"/>
          <w:sz w:val="16"/>
        </w:rPr>
        <w:t xml:space="preserve">. </w:t>
      </w:r>
      <w:r w:rsidRPr="00A15CC5">
        <w:rPr>
          <w:rStyle w:val="StyleUnderline"/>
          <w:rFonts w:ascii="Georgia" w:hAnsi="Georgia"/>
        </w:rPr>
        <w:t>Advertisement The twin traumas help explain why he won’t allow the people to drive any process of change</w:t>
      </w:r>
      <w:r w:rsidRPr="00A15CC5">
        <w:rPr>
          <w:rFonts w:ascii="Georgia" w:hAnsi="Georgia"/>
          <w:sz w:val="16"/>
        </w:rPr>
        <w:t xml:space="preserve">. </w:t>
      </w:r>
      <w:r w:rsidRPr="00A15CC5">
        <w:rPr>
          <w:rStyle w:val="StyleUnderline"/>
          <w:rFonts w:ascii="Georgia" w:hAnsi="Georgia"/>
        </w:rPr>
        <w:t>His determination to crack down on corruption</w:t>
      </w:r>
      <w:r w:rsidRPr="00A15CC5">
        <w:rPr>
          <w:rFonts w:ascii="Georgia" w:hAnsi="Georgia"/>
          <w:sz w:val="16"/>
        </w:rPr>
        <w:t xml:space="preserve">, for example, </w:t>
      </w:r>
      <w:r w:rsidRPr="00A15CC5">
        <w:rPr>
          <w:rStyle w:val="StyleUnderline"/>
          <w:rFonts w:ascii="Georgia" w:hAnsi="Georgia"/>
        </w:rPr>
        <w:t>is matched by an equal resolve to exclude the public from participating in that campaign</w:t>
      </w:r>
      <w:r w:rsidRPr="00A15CC5">
        <w:rPr>
          <w:rFonts w:ascii="Georgia" w:hAnsi="Georgia"/>
          <w:sz w:val="16"/>
        </w:rPr>
        <w:t xml:space="preserve">, </w:t>
      </w:r>
      <w:r w:rsidRPr="00A15CC5">
        <w:rPr>
          <w:rStyle w:val="StyleUnderline"/>
          <w:rFonts w:ascii="Georgia" w:hAnsi="Georgia"/>
        </w:rPr>
        <w:t>lest the forces he unleashes spin out of control</w:t>
      </w:r>
      <w:r w:rsidRPr="00A15CC5">
        <w:rPr>
          <w:rFonts w:ascii="Georgia" w:hAnsi="Georgia"/>
          <w:sz w:val="16"/>
        </w:rPr>
        <w:t xml:space="preserve">. </w:t>
      </w:r>
      <w:r w:rsidRPr="00A15CC5">
        <w:rPr>
          <w:rStyle w:val="StyleUnderline"/>
          <w:rFonts w:ascii="Georgia" w:hAnsi="Georgia"/>
        </w:rPr>
        <w:t>“The combination of that domestic trauma</w:t>
      </w:r>
      <w:r w:rsidRPr="00A15CC5">
        <w:rPr>
          <w:rFonts w:ascii="Georgia" w:hAnsi="Georgia"/>
          <w:sz w:val="16"/>
        </w:rPr>
        <w:t xml:space="preserve">, experienced as a young person, </w:t>
      </w:r>
      <w:r w:rsidRPr="00A15CC5">
        <w:rPr>
          <w:rStyle w:val="StyleUnderline"/>
          <w:rFonts w:ascii="Georgia" w:hAnsi="Georgia"/>
        </w:rPr>
        <w:t>and the trauma of the collapse of the Soviet Union</w:t>
      </w:r>
      <w:r w:rsidRPr="00A15CC5">
        <w:rPr>
          <w:rFonts w:ascii="Georgia" w:hAnsi="Georgia"/>
          <w:sz w:val="16"/>
        </w:rPr>
        <w:t xml:space="preserve">, those two traumas, </w:t>
      </w:r>
      <w:r w:rsidRPr="00A15CC5">
        <w:rPr>
          <w:rStyle w:val="StyleUnderline"/>
          <w:rFonts w:ascii="Georgia" w:hAnsi="Georgia"/>
        </w:rPr>
        <w:t>one domestic and one foreign</w:t>
      </w:r>
      <w:r w:rsidRPr="00A15CC5">
        <w:rPr>
          <w:rFonts w:ascii="Georgia" w:hAnsi="Georgia"/>
          <w:sz w:val="16"/>
        </w:rPr>
        <w:t xml:space="preserve">, have really shaped him,” said Roderick </w:t>
      </w:r>
      <w:proofErr w:type="spellStart"/>
      <w:r w:rsidRPr="00A15CC5">
        <w:rPr>
          <w:rFonts w:ascii="Georgia" w:hAnsi="Georgia"/>
          <w:sz w:val="16"/>
        </w:rPr>
        <w:t>MacFarquhar</w:t>
      </w:r>
      <w:proofErr w:type="spellEnd"/>
      <w:r w:rsidRPr="00A15CC5">
        <w:rPr>
          <w:rFonts w:ascii="Georgia" w:hAnsi="Georgia"/>
          <w:sz w:val="16"/>
        </w:rPr>
        <w:t xml:space="preserve">, a leading expert in Chinese politics at Harvard University. </w:t>
      </w:r>
      <w:r w:rsidRPr="00A15CC5">
        <w:rPr>
          <w:rStyle w:val="StyleUnderline"/>
          <w:rFonts w:ascii="Georgia" w:hAnsi="Georgia"/>
        </w:rPr>
        <w:t>“He has seen what happens if you allow too much criticism of the party and the establishment.” Gorbachev and Mao both struggled against opposition and factionalism within their own parties</w:t>
      </w:r>
      <w:r w:rsidRPr="00A15CC5">
        <w:rPr>
          <w:rFonts w:ascii="Georgia" w:hAnsi="Georgia"/>
          <w:sz w:val="16"/>
        </w:rPr>
        <w:t xml:space="preserve">, although they pursued far different remedies. </w:t>
      </w:r>
      <w:r w:rsidRPr="00A15CC5">
        <w:rPr>
          <w:rStyle w:val="StyleUnderline"/>
          <w:rFonts w:ascii="Georgia" w:hAnsi="Georgia"/>
        </w:rPr>
        <w:t>Xi is determined to consolidate power and eliminate rivals</w:t>
      </w:r>
      <w:r w:rsidRPr="00A15CC5">
        <w:rPr>
          <w:rFonts w:ascii="Georgia" w:hAnsi="Georgia"/>
          <w:sz w:val="16"/>
        </w:rPr>
        <w:t xml:space="preserve">. </w:t>
      </w:r>
      <w:r w:rsidRPr="00A15CC5">
        <w:rPr>
          <w:rStyle w:val="StyleUnderline"/>
          <w:rFonts w:ascii="Georgia" w:hAnsi="Georgia"/>
        </w:rPr>
        <w:t>He has experienced firsthand the chaos that ensues when the party disintegrates</w:t>
      </w:r>
      <w:r w:rsidRPr="00A15CC5">
        <w:rPr>
          <w:rFonts w:ascii="Georgia" w:hAnsi="Georgia"/>
          <w:sz w:val="16"/>
        </w:rPr>
        <w:t xml:space="preserve">, </w:t>
      </w:r>
      <w:r w:rsidRPr="00A15CC5">
        <w:rPr>
          <w:rStyle w:val="StyleUnderline"/>
          <w:rFonts w:ascii="Georgia" w:hAnsi="Georgia"/>
        </w:rPr>
        <w:t>and that helps explain his desire to reinvigorate the Chinese Communist party and reassert its primacy</w:t>
      </w:r>
      <w:r w:rsidRPr="00A15CC5">
        <w:rPr>
          <w:rFonts w:ascii="Georgia" w:hAnsi="Georgia"/>
          <w:sz w:val="16"/>
        </w:rPr>
        <w:t xml:space="preserve">. One of his major themes is a war on “western values”, including a free press, </w:t>
      </w:r>
      <w:r w:rsidRPr="00A15CC5">
        <w:rPr>
          <w:rStyle w:val="StyleUnderline"/>
          <w:rFonts w:ascii="Georgia" w:hAnsi="Georgia"/>
        </w:rPr>
        <w:t>democracy and the constitutional separation of powers</w:t>
      </w:r>
      <w:r w:rsidRPr="00A15CC5">
        <w:rPr>
          <w:rFonts w:ascii="Georgia" w:hAnsi="Georgia"/>
          <w:sz w:val="16"/>
        </w:rPr>
        <w:t xml:space="preserve">, all of which he believes pose an insidious threat to one-party rule. </w:t>
      </w:r>
      <w:r w:rsidRPr="00A15CC5">
        <w:rPr>
          <w:rStyle w:val="StyleUnderline"/>
          <w:rFonts w:ascii="Georgia" w:hAnsi="Georgia"/>
        </w:rPr>
        <w:t>In this and in the growing ideological controls on sectors ranging from the news media to the military</w:t>
      </w:r>
      <w:r w:rsidRPr="00A15CC5">
        <w:rPr>
          <w:rFonts w:ascii="Georgia" w:hAnsi="Georgia"/>
          <w:sz w:val="16"/>
        </w:rPr>
        <w:t xml:space="preserve">, Xi is resisting forces that he thinks brought the Soviet regime to its knees. Paradoxically, though, </w:t>
      </w:r>
      <w:r w:rsidRPr="00A15CC5">
        <w:rPr>
          <w:rStyle w:val="StyleUnderline"/>
          <w:rFonts w:ascii="Georgia" w:hAnsi="Georgia"/>
        </w:rPr>
        <w:t>he also has seen the dangers of international isolation and an inward focus</w:t>
      </w:r>
      <w:r w:rsidRPr="00A15CC5">
        <w:rPr>
          <w:rFonts w:ascii="Georgia" w:hAnsi="Georgia"/>
          <w:sz w:val="16"/>
        </w:rPr>
        <w:t xml:space="preserve">, </w:t>
      </w:r>
      <w:r w:rsidRPr="00A15CC5">
        <w:rPr>
          <w:rStyle w:val="StyleUnderline"/>
          <w:rFonts w:ascii="Georgia" w:hAnsi="Georgia"/>
        </w:rPr>
        <w:t>factors that helped weaken Mao’s China and the Soviet Union</w:t>
      </w:r>
      <w:r w:rsidRPr="00A15CC5">
        <w:rPr>
          <w:rFonts w:ascii="Georgia" w:hAnsi="Georgia"/>
          <w:sz w:val="16"/>
        </w:rPr>
        <w:t xml:space="preserve">. That paradox, </w:t>
      </w:r>
      <w:r w:rsidRPr="00A15CC5">
        <w:rPr>
          <w:rStyle w:val="StyleUnderline"/>
          <w:rFonts w:ascii="Georgia" w:hAnsi="Georgia"/>
        </w:rPr>
        <w:t>between “reform and opening” on the one hand and excluding western values on the other</w:t>
      </w:r>
      <w:r w:rsidRPr="00A15CC5">
        <w:rPr>
          <w:rFonts w:ascii="Georgia" w:hAnsi="Georgia"/>
          <w:sz w:val="16"/>
        </w:rPr>
        <w:t xml:space="preserve">, </w:t>
      </w:r>
      <w:r w:rsidRPr="00A15CC5">
        <w:rPr>
          <w:rStyle w:val="StyleUnderline"/>
          <w:rFonts w:ascii="Georgia" w:hAnsi="Georgia"/>
        </w:rPr>
        <w:t>has created an unresolved tension in his presidency</w:t>
      </w:r>
      <w:r w:rsidRPr="00A15CC5">
        <w:rPr>
          <w:rFonts w:ascii="Georgia" w:hAnsi="Georgia"/>
          <w:sz w:val="16"/>
        </w:rPr>
        <w:t xml:space="preserve">. Cheng </w:t>
      </w:r>
      <w:proofErr w:type="spellStart"/>
      <w:r w:rsidRPr="00A15CC5">
        <w:rPr>
          <w:rFonts w:ascii="Georgia" w:hAnsi="Georgia"/>
          <w:sz w:val="16"/>
        </w:rPr>
        <w:t>Enfu</w:t>
      </w:r>
      <w:proofErr w:type="spellEnd"/>
      <w:r w:rsidRPr="00A15CC5">
        <w:rPr>
          <w:rFonts w:ascii="Georgia" w:hAnsi="Georgia"/>
          <w:sz w:val="16"/>
        </w:rPr>
        <w:t xml:space="preserve">, </w:t>
      </w:r>
      <w:r w:rsidRPr="00A15CC5">
        <w:rPr>
          <w:rStyle w:val="StyleUnderline"/>
          <w:rFonts w:ascii="Georgia" w:hAnsi="Georgia"/>
        </w:rPr>
        <w:t>the director of the Institute of Marxism at the Chinese Academy of Social Sciences</w:t>
      </w:r>
      <w:r w:rsidRPr="00A15CC5">
        <w:rPr>
          <w:rFonts w:ascii="Georgia" w:hAnsi="Georgia"/>
          <w:sz w:val="16"/>
        </w:rPr>
        <w:t xml:space="preserve">, predicted that the president’s efforts to combat this “infiltration” of western values could become as intense as his anti-corruption campaign. </w:t>
      </w:r>
      <w:r w:rsidRPr="00A15CC5">
        <w:rPr>
          <w:rStyle w:val="StyleUnderline"/>
          <w:rFonts w:ascii="Georgia" w:hAnsi="Georgia"/>
        </w:rPr>
        <w:t>Advertisement Xi considers himself the antithesis of the “weak [person] man” who turned out the light on the Soviet empire</w:t>
      </w:r>
      <w:r w:rsidRPr="00A15CC5">
        <w:rPr>
          <w:rFonts w:ascii="Georgia" w:hAnsi="Georgia"/>
          <w:sz w:val="16"/>
        </w:rPr>
        <w:t xml:space="preserve">. “Proportionally, </w:t>
      </w:r>
      <w:r w:rsidRPr="00A15CC5">
        <w:rPr>
          <w:rStyle w:val="StyleUnderline"/>
          <w:rFonts w:ascii="Georgia" w:hAnsi="Georgia"/>
        </w:rPr>
        <w:t>the Soviet Communist party had more members than we do</w:t>
      </w:r>
      <w:r w:rsidRPr="00A15CC5">
        <w:rPr>
          <w:rFonts w:ascii="Georgia" w:hAnsi="Georgia"/>
          <w:sz w:val="16"/>
        </w:rPr>
        <w:t xml:space="preserve">, but nobody was man enough to stand up and resist,” Xi reportedly said in an important speech shortly after taking over leadership of the Communist party in late 2012. Today, </w:t>
      </w:r>
      <w:r w:rsidRPr="00A15CC5">
        <w:rPr>
          <w:rStyle w:val="StyleUnderline"/>
          <w:rFonts w:ascii="Georgia" w:hAnsi="Georgia"/>
        </w:rPr>
        <w:t>Xi presents himself as a down-to-earth leader who rolled up his sleeves and learned the hard way during those years working with peasants in the countryside</w:t>
      </w:r>
      <w:r w:rsidRPr="00A15CC5">
        <w:rPr>
          <w:rFonts w:ascii="Georgia" w:hAnsi="Georgia"/>
          <w:sz w:val="16"/>
        </w:rPr>
        <w:t xml:space="preserve">. In that sense, he casts himself as a worthy successor to Mao. But, although he would never admit it, he has learned from Mao’s mistakes as well. While Mao’s Cultural Revolution almost destroyed China, </w:t>
      </w:r>
      <w:r w:rsidRPr="00A15CC5">
        <w:rPr>
          <w:rStyle w:val="StyleUnderline"/>
          <w:rFonts w:ascii="Georgia" w:hAnsi="Georgia"/>
        </w:rPr>
        <w:t>Xi’s war on corruption is a masterpiece in controlled destruction</w:t>
      </w:r>
      <w:r w:rsidRPr="00A15CC5">
        <w:rPr>
          <w:rFonts w:ascii="Georgia" w:hAnsi="Georgia"/>
          <w:sz w:val="16"/>
        </w:rPr>
        <w:t>. More than 100,</w:t>
      </w:r>
      <w:r w:rsidRPr="00A15CC5">
        <w:rPr>
          <w:rStyle w:val="StyleUnderline"/>
          <w:rFonts w:ascii="Georgia" w:hAnsi="Georgia"/>
        </w:rPr>
        <w:t>000 party members have been disciplined since the campaign began</w:t>
      </w:r>
      <w:r w:rsidRPr="00A15CC5">
        <w:rPr>
          <w:rFonts w:ascii="Georgia" w:hAnsi="Georgia"/>
          <w:sz w:val="16"/>
        </w:rPr>
        <w:t xml:space="preserve">, but through a process that is entirely managed from within the party. </w:t>
      </w:r>
      <w:r w:rsidRPr="00A15CC5">
        <w:rPr>
          <w:rStyle w:val="StyleUnderline"/>
          <w:rFonts w:ascii="Georgia" w:hAnsi="Georgia"/>
        </w:rPr>
        <w:t>The public is simply not invited to join in</w:t>
      </w:r>
      <w:r w:rsidRPr="00A15CC5">
        <w:rPr>
          <w:rFonts w:ascii="Georgia" w:hAnsi="Georgia"/>
          <w:sz w:val="16"/>
        </w:rPr>
        <w:t xml:space="preserve">, while anti-corruption activists have received long prison sentences. There are to be no mass denunciations of corrupt and arrogant officials, because Xi remembers only too well where that path leads. “He needs to fully control the anti-corruption movement, </w:t>
      </w:r>
      <w:r w:rsidRPr="00A15CC5">
        <w:rPr>
          <w:rStyle w:val="StyleUnderline"/>
          <w:rFonts w:ascii="Georgia" w:hAnsi="Georgia"/>
        </w:rPr>
        <w:t xml:space="preserve">because they are afraid that the participation of the public will lead to another cultural revolution and bring more chaos,” historian Zhang </w:t>
      </w:r>
      <w:proofErr w:type="spellStart"/>
      <w:r w:rsidRPr="00A15CC5">
        <w:rPr>
          <w:rStyle w:val="StyleUnderline"/>
          <w:rFonts w:ascii="Georgia" w:hAnsi="Georgia"/>
        </w:rPr>
        <w:t>Lifan</w:t>
      </w:r>
      <w:proofErr w:type="spellEnd"/>
      <w:r w:rsidRPr="00A15CC5">
        <w:rPr>
          <w:rStyle w:val="StyleUnderline"/>
          <w:rFonts w:ascii="Georgia" w:hAnsi="Georgia"/>
        </w:rPr>
        <w:t xml:space="preserve"> said</w:t>
      </w:r>
      <w:r w:rsidRPr="00A15CC5">
        <w:rPr>
          <w:rFonts w:ascii="Georgia" w:hAnsi="Georgia"/>
          <w:sz w:val="16"/>
        </w:rPr>
        <w:t xml:space="preserve">. </w:t>
      </w:r>
      <w:r w:rsidRPr="00A15CC5">
        <w:rPr>
          <w:rStyle w:val="StyleUnderline"/>
          <w:rFonts w:ascii="Georgia" w:hAnsi="Georgia"/>
        </w:rPr>
        <w:t>The Soviet collapse – blamed in part in China on corruption – still haunts the Chinese Communist party</w:t>
      </w:r>
      <w:r w:rsidRPr="00A15CC5">
        <w:rPr>
          <w:rFonts w:ascii="Georgia" w:hAnsi="Georgia"/>
          <w:sz w:val="16"/>
        </w:rPr>
        <w:t xml:space="preserve">, said David </w:t>
      </w:r>
      <w:proofErr w:type="spellStart"/>
      <w:r w:rsidRPr="00A15CC5">
        <w:rPr>
          <w:rFonts w:ascii="Georgia" w:hAnsi="Georgia"/>
          <w:sz w:val="16"/>
        </w:rPr>
        <w:t>Shambaugh</w:t>
      </w:r>
      <w:proofErr w:type="spellEnd"/>
      <w:r w:rsidRPr="00A15CC5">
        <w:rPr>
          <w:rFonts w:ascii="Georgia" w:hAnsi="Georgia"/>
          <w:sz w:val="16"/>
        </w:rPr>
        <w:t xml:space="preserve">, </w:t>
      </w:r>
      <w:r w:rsidRPr="00A15CC5">
        <w:rPr>
          <w:rStyle w:val="StyleUnderline"/>
          <w:rFonts w:ascii="Georgia" w:hAnsi="Georgia"/>
        </w:rPr>
        <w:t>director of the China Policy Program at George Washington University</w:t>
      </w:r>
      <w:r w:rsidRPr="00A15CC5">
        <w:rPr>
          <w:rFonts w:ascii="Georgia" w:hAnsi="Georgia"/>
          <w:sz w:val="16"/>
        </w:rPr>
        <w:t xml:space="preserve">. </w:t>
      </w:r>
      <w:r w:rsidRPr="00A15CC5">
        <w:rPr>
          <w:rStyle w:val="StyleUnderline"/>
          <w:rFonts w:ascii="Georgia" w:hAnsi="Georgia"/>
        </w:rPr>
        <w:t>An entire industry has grown up to pore over the reasons for the collapse and ask what lessons can be drawn from it</w:t>
      </w:r>
      <w:r w:rsidRPr="00A15CC5">
        <w:rPr>
          <w:rFonts w:ascii="Georgia" w:hAnsi="Georgia"/>
          <w:sz w:val="16"/>
        </w:rPr>
        <w:t xml:space="preserve">. Initially, China mostly faulted Gorbachev himself as a weak and foolish leader. </w:t>
      </w:r>
      <w:r w:rsidRPr="00A15CC5">
        <w:rPr>
          <w:rStyle w:val="StyleUnderline"/>
          <w:rFonts w:ascii="Georgia" w:hAnsi="Georgia"/>
        </w:rPr>
        <w:t>But in the years that followed</w:t>
      </w:r>
      <w:r w:rsidRPr="00A15CC5">
        <w:rPr>
          <w:rFonts w:ascii="Georgia" w:hAnsi="Georgia"/>
          <w:sz w:val="16"/>
        </w:rPr>
        <w:t xml:space="preserve">, </w:t>
      </w:r>
      <w:proofErr w:type="spellStart"/>
      <w:r w:rsidRPr="00A15CC5">
        <w:rPr>
          <w:rFonts w:ascii="Georgia" w:hAnsi="Georgia"/>
          <w:sz w:val="16"/>
        </w:rPr>
        <w:t>Shambaugh</w:t>
      </w:r>
      <w:proofErr w:type="spellEnd"/>
      <w:r w:rsidRPr="00A15CC5">
        <w:rPr>
          <w:rFonts w:ascii="Georgia" w:hAnsi="Georgia"/>
          <w:sz w:val="16"/>
        </w:rPr>
        <w:t xml:space="preserve"> says, </w:t>
      </w:r>
      <w:r w:rsidRPr="00A15CC5">
        <w:rPr>
          <w:rStyle w:val="StyleUnderline"/>
          <w:rFonts w:ascii="Georgia" w:hAnsi="Georgia"/>
        </w:rPr>
        <w:t>Chinese party scholars eventually pegged the Soviet collapse on the rot within – not only corruption but also economic and political stagnation and international isolation</w:t>
      </w:r>
      <w:r w:rsidRPr="00A15CC5">
        <w:rPr>
          <w:rFonts w:ascii="Georgia" w:hAnsi="Georgia"/>
          <w:sz w:val="16"/>
        </w:rPr>
        <w:t xml:space="preserve">. </w:t>
      </w:r>
      <w:r w:rsidRPr="00A15CC5">
        <w:rPr>
          <w:rStyle w:val="StyleUnderline"/>
          <w:rFonts w:ascii="Georgia" w:hAnsi="Georgia"/>
        </w:rPr>
        <w:t>Gorbachev was stymied by opposition from within the Soviet bureaucracy</w:t>
      </w:r>
      <w:r w:rsidRPr="00A15CC5">
        <w:rPr>
          <w:rFonts w:ascii="Georgia" w:hAnsi="Georgia"/>
          <w:sz w:val="16"/>
        </w:rPr>
        <w:t xml:space="preserve">; </w:t>
      </w:r>
      <w:r w:rsidRPr="00A15CC5">
        <w:rPr>
          <w:rStyle w:val="StyleUnderline"/>
          <w:rFonts w:ascii="Georgia" w:hAnsi="Georgia"/>
        </w:rPr>
        <w:t>the strength of Xi’s anti-corruption campaign is that it reforms the party while asserting his supremacy over it</w:t>
      </w:r>
      <w:r w:rsidRPr="00A15CC5">
        <w:rPr>
          <w:rFonts w:ascii="Georgia" w:hAnsi="Georgia"/>
          <w:sz w:val="16"/>
        </w:rPr>
        <w:t xml:space="preserve">. </w:t>
      </w:r>
      <w:r w:rsidRPr="00A15CC5">
        <w:rPr>
          <w:rStyle w:val="StyleUnderline"/>
          <w:rFonts w:ascii="Georgia" w:hAnsi="Georgia"/>
        </w:rPr>
        <w:t>Xi also has tried to counter the party’s ideological loss of direction with a new narrative</w:t>
      </w:r>
      <w:r w:rsidRPr="00A15CC5">
        <w:rPr>
          <w:rFonts w:ascii="Georgia" w:hAnsi="Georgia"/>
          <w:sz w:val="16"/>
        </w:rPr>
        <w:t xml:space="preserve">: </w:t>
      </w:r>
      <w:r w:rsidRPr="00A15CC5">
        <w:rPr>
          <w:rStyle w:val="StyleUnderline"/>
          <w:rFonts w:ascii="Georgia" w:hAnsi="Georgia"/>
        </w:rPr>
        <w:t>that the party should be proud of itself and have confidence in its historical right to rule</w:t>
      </w:r>
      <w:r w:rsidRPr="00A15CC5">
        <w:rPr>
          <w:rFonts w:ascii="Georgia" w:hAnsi="Georgia"/>
          <w:sz w:val="16"/>
        </w:rPr>
        <w:t xml:space="preserve">. Mao, </w:t>
      </w:r>
      <w:r w:rsidRPr="00A15CC5">
        <w:rPr>
          <w:rStyle w:val="StyleUnderline"/>
          <w:rFonts w:ascii="Georgia" w:hAnsi="Georgia"/>
        </w:rPr>
        <w:t>consigned to the bookshelf of history since the era of Deng Xiaoping and China’s great opening to the world</w:t>
      </w:r>
      <w:r w:rsidRPr="00A15CC5">
        <w:rPr>
          <w:rFonts w:ascii="Georgia" w:hAnsi="Georgia"/>
          <w:sz w:val="16"/>
        </w:rPr>
        <w:t xml:space="preserve">, </w:t>
      </w:r>
      <w:r w:rsidRPr="00A15CC5">
        <w:rPr>
          <w:rStyle w:val="StyleUnderline"/>
          <w:rFonts w:ascii="Georgia" w:hAnsi="Georgia"/>
        </w:rPr>
        <w:t>has to be dusted off and revered again as the victor of the revolution and the unifier of the nation</w:t>
      </w:r>
      <w:r w:rsidRPr="00A15CC5">
        <w:rPr>
          <w:rFonts w:ascii="Georgia" w:hAnsi="Georgia"/>
          <w:sz w:val="16"/>
        </w:rPr>
        <w:t xml:space="preserve">. “Why did the Soviet Union disintegrate? Why did the Soviet Communist party collapse?” Xi asked in that December 2012 speech. “It’s a profound lesson for us. </w:t>
      </w:r>
      <w:r w:rsidRPr="00A15CC5">
        <w:rPr>
          <w:rStyle w:val="StyleUnderline"/>
          <w:rFonts w:ascii="Georgia" w:hAnsi="Georgia"/>
        </w:rPr>
        <w:t>To dismiss the history of the Soviet Union and the Soviet Communist party</w:t>
      </w:r>
      <w:r w:rsidRPr="00A15CC5">
        <w:rPr>
          <w:rFonts w:ascii="Georgia" w:hAnsi="Georgia"/>
          <w:sz w:val="16"/>
        </w:rPr>
        <w:t xml:space="preserve">, </w:t>
      </w:r>
      <w:r w:rsidRPr="00A15CC5">
        <w:rPr>
          <w:rStyle w:val="StyleUnderline"/>
          <w:rFonts w:ascii="Georgia" w:hAnsi="Georgia"/>
        </w:rPr>
        <w:t>to dismiss Lenin and Stalin</w:t>
      </w:r>
      <w:r w:rsidRPr="00A15CC5">
        <w:rPr>
          <w:rFonts w:ascii="Georgia" w:hAnsi="Georgia"/>
          <w:sz w:val="16"/>
        </w:rPr>
        <w:t xml:space="preserve">, and to dismiss everything else is to engage in historic nihilism, </w:t>
      </w:r>
      <w:r w:rsidRPr="00A15CC5">
        <w:rPr>
          <w:rStyle w:val="StyleUnderline"/>
          <w:rFonts w:ascii="Georgia" w:hAnsi="Georgia"/>
        </w:rPr>
        <w:t xml:space="preserve">and it confuses our thoughts and undermines the party’s </w:t>
      </w:r>
      <w:proofErr w:type="spellStart"/>
      <w:r w:rsidRPr="00A15CC5">
        <w:rPr>
          <w:rStyle w:val="StyleUnderline"/>
          <w:rFonts w:ascii="Georgia" w:hAnsi="Georgia"/>
        </w:rPr>
        <w:t>organisations</w:t>
      </w:r>
      <w:proofErr w:type="spellEnd"/>
      <w:r w:rsidRPr="00A15CC5">
        <w:rPr>
          <w:rStyle w:val="StyleUnderline"/>
          <w:rFonts w:ascii="Georgia" w:hAnsi="Georgia"/>
        </w:rPr>
        <w:t xml:space="preserve"> on all levels.” The problem</w:t>
      </w:r>
      <w:r w:rsidRPr="00A15CC5">
        <w:rPr>
          <w:rFonts w:ascii="Georgia" w:hAnsi="Georgia"/>
          <w:sz w:val="16"/>
        </w:rPr>
        <w:t xml:space="preserve">, </w:t>
      </w:r>
      <w:proofErr w:type="spellStart"/>
      <w:r w:rsidRPr="00A15CC5">
        <w:rPr>
          <w:rFonts w:ascii="Georgia" w:hAnsi="Georgia"/>
          <w:sz w:val="16"/>
        </w:rPr>
        <w:t>MacFarquhar</w:t>
      </w:r>
      <w:proofErr w:type="spellEnd"/>
      <w:r w:rsidRPr="00A15CC5">
        <w:rPr>
          <w:rFonts w:ascii="Georgia" w:hAnsi="Georgia"/>
          <w:sz w:val="16"/>
        </w:rPr>
        <w:t xml:space="preserve"> says, is that Xi has no coherent or convincing new ideology to offer. “He has got no positive weapon against the western infiltration of ideas, so he has to be negative about it,” he said. “It’s a tremendous contradiction he faces, to keep western ideas out while building a creative, </w:t>
      </w:r>
      <w:r w:rsidRPr="00A15CC5">
        <w:rPr>
          <w:rStyle w:val="StyleUnderline"/>
          <w:rFonts w:ascii="Georgia" w:hAnsi="Georgia"/>
        </w:rPr>
        <w:t xml:space="preserve">technological and developed society.” </w:t>
      </w:r>
      <w:proofErr w:type="spellStart"/>
      <w:r w:rsidRPr="00A15CC5">
        <w:rPr>
          <w:rStyle w:val="StyleUnderline"/>
          <w:rFonts w:ascii="Georgia" w:hAnsi="Georgia"/>
        </w:rPr>
        <w:t>Shambaugh</w:t>
      </w:r>
      <w:proofErr w:type="spellEnd"/>
      <w:r w:rsidRPr="00A15CC5">
        <w:rPr>
          <w:rStyle w:val="StyleUnderline"/>
          <w:rFonts w:ascii="Georgia" w:hAnsi="Georgia"/>
        </w:rPr>
        <w:t xml:space="preserve"> said the Chinese Communist party used to believe that the Soviet Union’s collapse meant it had to adapt and reform</w:t>
      </w:r>
      <w:r w:rsidRPr="00A15CC5">
        <w:rPr>
          <w:rFonts w:ascii="Georgia" w:hAnsi="Georgia"/>
          <w:sz w:val="16"/>
        </w:rPr>
        <w:t xml:space="preserve">, </w:t>
      </w:r>
      <w:r w:rsidRPr="00A15CC5">
        <w:rPr>
          <w:rStyle w:val="StyleUnderline"/>
          <w:rFonts w:ascii="Georgia" w:hAnsi="Georgia"/>
        </w:rPr>
        <w:t>to become dynamic and responsive</w:t>
      </w:r>
      <w:r w:rsidRPr="00A15CC5">
        <w:rPr>
          <w:rFonts w:ascii="Georgia" w:hAnsi="Georgia"/>
          <w:sz w:val="16"/>
        </w:rPr>
        <w:t xml:space="preserve">. But it began to abandon that strategy from 2008, as it faced another series of small traumas: </w:t>
      </w:r>
      <w:r w:rsidRPr="00A15CC5">
        <w:rPr>
          <w:rStyle w:val="StyleUnderline"/>
          <w:rFonts w:ascii="Georgia" w:hAnsi="Georgia"/>
        </w:rPr>
        <w:t>riots in Tibet and Xinjiang</w:t>
      </w:r>
      <w:r w:rsidRPr="00A15CC5">
        <w:rPr>
          <w:rFonts w:ascii="Georgia" w:hAnsi="Georgia"/>
          <w:sz w:val="16"/>
        </w:rPr>
        <w:t xml:space="preserve">, popular uprisings, </w:t>
      </w:r>
      <w:r w:rsidRPr="00A15CC5">
        <w:rPr>
          <w:rStyle w:val="StyleUnderline"/>
          <w:rFonts w:ascii="Georgia" w:hAnsi="Georgia"/>
        </w:rPr>
        <w:t>including the “</w:t>
      </w:r>
      <w:proofErr w:type="spellStart"/>
      <w:r w:rsidRPr="00A15CC5">
        <w:rPr>
          <w:rStyle w:val="StyleUnderline"/>
          <w:rFonts w:ascii="Georgia" w:hAnsi="Georgia"/>
        </w:rPr>
        <w:t>colour</w:t>
      </w:r>
      <w:proofErr w:type="spellEnd"/>
      <w:r w:rsidRPr="00A15CC5">
        <w:rPr>
          <w:rStyle w:val="StyleUnderline"/>
          <w:rFonts w:ascii="Georgia" w:hAnsi="Georgia"/>
        </w:rPr>
        <w:t xml:space="preserve"> revolutions” and the Arab Spring</w:t>
      </w:r>
      <w:r w:rsidRPr="00A15CC5">
        <w:rPr>
          <w:rFonts w:ascii="Georgia" w:hAnsi="Georgia"/>
          <w:sz w:val="16"/>
        </w:rPr>
        <w:t xml:space="preserve">, </w:t>
      </w:r>
      <w:r w:rsidRPr="00A15CC5">
        <w:rPr>
          <w:rStyle w:val="StyleUnderline"/>
          <w:rFonts w:ascii="Georgia" w:hAnsi="Georgia"/>
        </w:rPr>
        <w:t>and internal dissent as the internet empowered citizens and intellectuals demanded democracy</w:t>
      </w:r>
      <w:r w:rsidRPr="00A15CC5">
        <w:rPr>
          <w:rFonts w:ascii="Georgia" w:hAnsi="Georgia"/>
          <w:sz w:val="16"/>
        </w:rPr>
        <w:t xml:space="preserve">. Once again, </w:t>
      </w:r>
      <w:r w:rsidRPr="00A15CC5">
        <w:rPr>
          <w:rStyle w:val="StyleUnderline"/>
          <w:rFonts w:ascii="Georgia" w:hAnsi="Georgia"/>
        </w:rPr>
        <w:t>the conservatives dug in and laid their bets not on adaptation but on repression</w:t>
      </w:r>
      <w:r w:rsidRPr="00A15CC5">
        <w:rPr>
          <w:rFonts w:ascii="Georgia" w:hAnsi="Georgia"/>
          <w:sz w:val="16"/>
        </w:rPr>
        <w:t xml:space="preserve">. Xi, </w:t>
      </w:r>
      <w:proofErr w:type="spellStart"/>
      <w:r w:rsidRPr="00A15CC5">
        <w:rPr>
          <w:rFonts w:ascii="Georgia" w:hAnsi="Georgia"/>
          <w:sz w:val="16"/>
        </w:rPr>
        <w:t>Shambaugh</w:t>
      </w:r>
      <w:proofErr w:type="spellEnd"/>
      <w:r w:rsidRPr="00A15CC5">
        <w:rPr>
          <w:rFonts w:ascii="Georgia" w:hAnsi="Georgia"/>
          <w:sz w:val="16"/>
        </w:rPr>
        <w:t xml:space="preserve"> said, </w:t>
      </w:r>
      <w:r w:rsidRPr="00A15CC5">
        <w:rPr>
          <w:rStyle w:val="StyleUnderline"/>
          <w:rFonts w:ascii="Georgia" w:hAnsi="Georgia"/>
        </w:rPr>
        <w:t>has intensified the repression begun under his predecessor</w:t>
      </w:r>
      <w:r w:rsidRPr="00A15CC5">
        <w:rPr>
          <w:rFonts w:ascii="Georgia" w:hAnsi="Georgia"/>
          <w:sz w:val="16"/>
        </w:rPr>
        <w:t xml:space="preserve">, Hu Jintao. So when a new video series about the fall of the Soviet Union became compulsory viewing for Communist party cadres in 2013, </w:t>
      </w:r>
      <w:r w:rsidRPr="00A15CC5">
        <w:rPr>
          <w:rStyle w:val="StyleUnderline"/>
          <w:rFonts w:ascii="Georgia" w:hAnsi="Georgia"/>
        </w:rPr>
        <w:t>its focus was not on the flaws in the Soviet system but – once again – on the sins of Gorbachev</w:t>
      </w:r>
      <w:r w:rsidRPr="00A15CC5">
        <w:rPr>
          <w:rFonts w:ascii="Georgia" w:hAnsi="Georgia"/>
          <w:sz w:val="16"/>
        </w:rPr>
        <w:t xml:space="preserve">. “Western values played a leading role in the failure of Gorbachev’s reform effort, </w:t>
      </w:r>
      <w:r w:rsidRPr="00A15CC5">
        <w:rPr>
          <w:rStyle w:val="StyleUnderline"/>
          <w:rFonts w:ascii="Georgia" w:hAnsi="Georgia"/>
        </w:rPr>
        <w:t>and the documentary aims to warn cadres not to make the same mistake as Gorbachev,” said Cheng</w:t>
      </w:r>
      <w:r w:rsidRPr="00A15CC5">
        <w:rPr>
          <w:rFonts w:ascii="Georgia" w:hAnsi="Georgia"/>
          <w:sz w:val="16"/>
        </w:rPr>
        <w:t xml:space="preserve">. “Gorbachev introduced outside forces to help him to turn over the Soviet Communist party. </w:t>
      </w:r>
      <w:r w:rsidRPr="00A15CC5">
        <w:rPr>
          <w:rStyle w:val="StyleUnderline"/>
          <w:rFonts w:ascii="Georgia" w:hAnsi="Georgia"/>
        </w:rPr>
        <w:t>Xi believes the Communist party can self-correct</w:t>
      </w:r>
      <w:r w:rsidRPr="00A15CC5">
        <w:rPr>
          <w:rFonts w:ascii="Georgia" w:hAnsi="Georgia"/>
          <w:sz w:val="16"/>
        </w:rPr>
        <w:t xml:space="preserve">. </w:t>
      </w:r>
      <w:r w:rsidRPr="00A15CC5">
        <w:rPr>
          <w:rStyle w:val="StyleUnderline"/>
          <w:rFonts w:ascii="Georgia" w:hAnsi="Georgia"/>
        </w:rPr>
        <w:t>The party is able to hunt the problem and fix it itself</w:t>
      </w:r>
      <w:r w:rsidRPr="00A15CC5">
        <w:rPr>
          <w:rFonts w:ascii="Georgia" w:hAnsi="Georgia"/>
          <w:sz w:val="16"/>
        </w:rPr>
        <w:t xml:space="preserve">. Communist reform is controllable.” </w:t>
      </w:r>
    </w:p>
    <w:p w14:paraId="3C8C7710" w14:textId="77777777" w:rsidR="00BB2376" w:rsidRDefault="00BB2376" w:rsidP="00BB2376"/>
    <w:p w14:paraId="04AA8A35" w14:textId="77777777" w:rsidR="00643746" w:rsidRPr="00A15CC5" w:rsidRDefault="00643746" w:rsidP="00643746">
      <w:pPr>
        <w:pStyle w:val="Heading3"/>
        <w:rPr>
          <w:rFonts w:ascii="Georgia" w:hAnsi="Georgia"/>
        </w:rPr>
      </w:pPr>
      <w:r w:rsidRPr="00A15CC5">
        <w:rPr>
          <w:rFonts w:ascii="Georgia" w:hAnsi="Georgia"/>
        </w:rPr>
        <w:t xml:space="preserve">Ext. – Engagement Links </w:t>
      </w:r>
    </w:p>
    <w:p w14:paraId="32B09D3A" w14:textId="77777777" w:rsidR="00BB2376" w:rsidRDefault="00BB2376" w:rsidP="0012010B">
      <w:pPr>
        <w:pStyle w:val="Heading4"/>
        <w:rPr>
          <w:rFonts w:ascii="Georgia" w:hAnsi="Georgia" w:cs="Arial"/>
        </w:rPr>
      </w:pPr>
    </w:p>
    <w:p w14:paraId="154A2933" w14:textId="77777777" w:rsidR="0012010B" w:rsidRPr="00A15CC5" w:rsidRDefault="0012010B" w:rsidP="0012010B">
      <w:pPr>
        <w:pStyle w:val="Heading4"/>
        <w:rPr>
          <w:rFonts w:ascii="Georgia" w:hAnsi="Georgia" w:cs="Arial"/>
        </w:rPr>
      </w:pPr>
      <w:r w:rsidRPr="00A15CC5">
        <w:rPr>
          <w:rFonts w:ascii="Georgia" w:hAnsi="Georgia" w:cs="Arial"/>
        </w:rPr>
        <w:t xml:space="preserve">Xi is consolidating power for his agenda but any US engagement decimates his effort </w:t>
      </w:r>
    </w:p>
    <w:p w14:paraId="591B4206" w14:textId="77777777" w:rsidR="0012010B" w:rsidRPr="00A15CC5" w:rsidRDefault="0012010B" w:rsidP="0012010B">
      <w:pPr>
        <w:rPr>
          <w:rStyle w:val="StyleUnderline"/>
          <w:rFonts w:ascii="Georgia" w:hAnsi="Georgia"/>
        </w:rPr>
      </w:pPr>
      <w:r w:rsidRPr="00A15CC5">
        <w:rPr>
          <w:rStyle w:val="Style13ptBold"/>
          <w:rFonts w:ascii="Georgia" w:hAnsi="Georgia"/>
        </w:rPr>
        <w:t>Campbell 16</w:t>
      </w:r>
      <w:r w:rsidRPr="00A15CC5">
        <w:rPr>
          <w:rFonts w:ascii="Georgia" w:hAnsi="Georgia"/>
        </w:rPr>
        <w:t xml:space="preserve"> – (Kurt M., Former Assistant Secretary of State for East Asian and Pacific Affairs, Council Special report, “Xi Jinping on the Global Stage: Chinese Foreign Policy Under a Powerful but Exposed Leader”, Feb 2016, No. 74)</w:t>
      </w:r>
    </w:p>
    <w:p w14:paraId="05C0B860" w14:textId="77777777" w:rsidR="0012010B" w:rsidRPr="00A15CC5" w:rsidRDefault="0012010B" w:rsidP="0012010B">
      <w:pPr>
        <w:rPr>
          <w:rFonts w:ascii="Georgia" w:hAnsi="Georgia"/>
          <w:sz w:val="16"/>
        </w:rPr>
      </w:pPr>
      <w:r w:rsidRPr="00A15CC5">
        <w:rPr>
          <w:rStyle w:val="StyleUnderline"/>
          <w:rFonts w:ascii="Georgia" w:hAnsi="Georgia"/>
        </w:rPr>
        <w:t>The U.S.-China bilateral relationship is the most important in the world</w:t>
      </w:r>
      <w:r w:rsidRPr="00A15CC5">
        <w:rPr>
          <w:rFonts w:ascii="Georgia" w:hAnsi="Georgia"/>
          <w:sz w:val="16"/>
        </w:rPr>
        <w:t xml:space="preserve">. No other two countries under foreseeable circumstances could disrupt the international system. Thus, </w:t>
      </w:r>
      <w:r w:rsidRPr="00A15CC5">
        <w:rPr>
          <w:rStyle w:val="StyleUnderline"/>
          <w:rFonts w:ascii="Georgia" w:hAnsi="Georgia"/>
        </w:rPr>
        <w:t>Xi Jinping’s rise</w:t>
      </w:r>
      <w:r w:rsidRPr="00A15CC5">
        <w:rPr>
          <w:rFonts w:ascii="Georgia" w:hAnsi="Georgia"/>
          <w:sz w:val="16"/>
        </w:rPr>
        <w:t xml:space="preserve">, </w:t>
      </w:r>
      <w:r w:rsidRPr="00A15CC5">
        <w:rPr>
          <w:rStyle w:val="StyleUnderline"/>
          <w:rFonts w:ascii="Georgia" w:hAnsi="Georgia"/>
        </w:rPr>
        <w:t>his dominance of China’s policymaking process</w:t>
      </w:r>
      <w:r w:rsidRPr="00A15CC5">
        <w:rPr>
          <w:rFonts w:ascii="Georgia" w:hAnsi="Georgia"/>
          <w:sz w:val="16"/>
        </w:rPr>
        <w:t xml:space="preserve">, </w:t>
      </w:r>
      <w:r w:rsidRPr="00A15CC5">
        <w:rPr>
          <w:rStyle w:val="StyleUnderline"/>
          <w:rFonts w:ascii="Georgia" w:hAnsi="Georgia"/>
        </w:rPr>
        <w:t>and the increasing influence of his domestic political concerns will have crucial consequences for the United States and for American policies in Asia and beyond</w:t>
      </w:r>
      <w:r w:rsidRPr="00A15CC5">
        <w:rPr>
          <w:rFonts w:ascii="Georgia" w:hAnsi="Georgia"/>
          <w:sz w:val="16"/>
        </w:rPr>
        <w:t xml:space="preserve">. Although China’s relationship with the United States has long been a priority for Chinese leaders, </w:t>
      </w:r>
      <w:r w:rsidRPr="00A15CC5">
        <w:rPr>
          <w:rStyle w:val="StyleUnderline"/>
          <w:rFonts w:ascii="Georgia" w:hAnsi="Georgia"/>
        </w:rPr>
        <w:t>Xi has increasingly been willing to test it and it occupies less of his attention than it did of his predecessors’</w:t>
      </w:r>
      <w:r w:rsidRPr="00A15CC5">
        <w:rPr>
          <w:rFonts w:ascii="Georgia" w:hAnsi="Georgia"/>
          <w:sz w:val="16"/>
        </w:rPr>
        <w:t xml:space="preserve">. He has not only criticized U.S. alliances, questioned the role of </w:t>
      </w:r>
      <w:proofErr w:type="spellStart"/>
      <w:r w:rsidRPr="00A15CC5">
        <w:rPr>
          <w:rFonts w:ascii="Georgia" w:hAnsi="Georgia"/>
          <w:sz w:val="16"/>
        </w:rPr>
        <w:t>nonAsian</w:t>
      </w:r>
      <w:proofErr w:type="spellEnd"/>
      <w:r w:rsidRPr="00A15CC5">
        <w:rPr>
          <w:rFonts w:ascii="Georgia" w:hAnsi="Georgia"/>
          <w:sz w:val="16"/>
        </w:rPr>
        <w:t xml:space="preserve"> powers in Asian affairs, and built alternative institutional structures excluding the United States, but has also continued China’s rapid military modernization even as the Chinese economy slows. </w:t>
      </w:r>
      <w:r w:rsidRPr="00A15CC5">
        <w:rPr>
          <w:rStyle w:val="StyleUnderline"/>
          <w:rFonts w:ascii="Georgia" w:hAnsi="Georgia"/>
        </w:rPr>
        <w:t>As China asserts its vital national interests, one of which is limiting the U.S. role in Asian affairs and related power projection capabilities, Beijing’s positions on matters ranging from the U.S. alliance system in Asia, to freedom of navigation, to human rights, to the territorial integrity of Japan, to the rise of India, to the future of Taiwan will come into sustained tension with U.S. national interests, policies, commitments, and values. Nevertheless</w:t>
      </w:r>
      <w:r w:rsidRPr="00A15CC5">
        <w:rPr>
          <w:rFonts w:ascii="Georgia" w:hAnsi="Georgia"/>
          <w:sz w:val="16"/>
        </w:rPr>
        <w:t xml:space="preserve">, China’s growing geopolitical ambitions are tempered by the reality of its economic relationship with the United States and a variety of shared international interests between the two countries. </w:t>
      </w:r>
      <w:r w:rsidRPr="00A15CC5">
        <w:rPr>
          <w:rStyle w:val="StyleUnderline"/>
          <w:rFonts w:ascii="Georgia" w:hAnsi="Georgia"/>
        </w:rPr>
        <w:t>China will continue to seek to expand its influence and in some instances will compete directly with the United States</w:t>
      </w:r>
      <w:r w:rsidRPr="00A15CC5">
        <w:rPr>
          <w:rFonts w:ascii="Georgia" w:hAnsi="Georgia"/>
          <w:sz w:val="16"/>
        </w:rPr>
        <w:t xml:space="preserve">, </w:t>
      </w:r>
      <w:r w:rsidRPr="00A15CC5">
        <w:rPr>
          <w:rStyle w:val="StyleUnderline"/>
          <w:rFonts w:ascii="Georgia" w:hAnsi="Georgia"/>
        </w:rPr>
        <w:t>and Xi may criticize Washington to score points at home</w:t>
      </w:r>
      <w:r w:rsidRPr="00A15CC5">
        <w:rPr>
          <w:rFonts w:ascii="Georgia" w:hAnsi="Georgia"/>
          <w:sz w:val="16"/>
        </w:rPr>
        <w:t xml:space="preserve">, </w:t>
      </w:r>
      <w:r w:rsidRPr="00A15CC5">
        <w:rPr>
          <w:rStyle w:val="StyleUnderline"/>
          <w:rFonts w:ascii="Georgia" w:hAnsi="Georgia"/>
        </w:rPr>
        <w:t>but bilateral economic interdependence will</w:t>
      </w:r>
      <w:r w:rsidRPr="00A15CC5">
        <w:rPr>
          <w:rFonts w:ascii="Georgia" w:hAnsi="Georgia"/>
          <w:sz w:val="16"/>
        </w:rPr>
        <w:t xml:space="preserve">, in most cases, </w:t>
      </w:r>
      <w:r w:rsidRPr="00A15CC5">
        <w:rPr>
          <w:rStyle w:val="StyleUnderline"/>
          <w:rFonts w:ascii="Georgia" w:hAnsi="Georgia"/>
        </w:rPr>
        <w:t>provide a floor for the relationship</w:t>
      </w:r>
      <w:r w:rsidRPr="00A15CC5">
        <w:rPr>
          <w:rFonts w:ascii="Georgia" w:hAnsi="Georgia"/>
          <w:sz w:val="16"/>
        </w:rPr>
        <w:t xml:space="preserve">. </w:t>
      </w:r>
      <w:r w:rsidRPr="00A15CC5">
        <w:rPr>
          <w:rStyle w:val="StyleUnderline"/>
          <w:rFonts w:ascii="Georgia" w:hAnsi="Georgia"/>
        </w:rPr>
        <w:t>This is</w:t>
      </w:r>
      <w:r w:rsidRPr="00A15CC5">
        <w:rPr>
          <w:rFonts w:ascii="Georgia" w:hAnsi="Georgia"/>
          <w:sz w:val="16"/>
        </w:rPr>
        <w:t xml:space="preserve">, of course, different from the longtime U.S. objective of constraining and ultimately moderating Chinese behavior by broadly integrating China into the international system, a strategy that appears not to have substantially shaped China’s more assertive external policies. In sum, Xi does not want to trigger a confrontation with the United States, especially during a period of economic uncertainty in China. </w:t>
      </w:r>
      <w:r w:rsidRPr="00A15CC5">
        <w:rPr>
          <w:rStyle w:val="StyleUnderline"/>
          <w:rFonts w:ascii="Georgia" w:hAnsi="Georgia"/>
        </w:rPr>
        <w:t>Nevertheless</w:t>
      </w:r>
      <w:r w:rsidRPr="00A15CC5">
        <w:rPr>
          <w:rFonts w:ascii="Georgia" w:hAnsi="Georgia"/>
          <w:sz w:val="16"/>
        </w:rPr>
        <w:t xml:space="preserve">, U.S. </w:t>
      </w:r>
      <w:r w:rsidRPr="00A15CC5">
        <w:rPr>
          <w:rStyle w:val="StyleUnderline"/>
          <w:rFonts w:ascii="Georgia" w:hAnsi="Georgia"/>
        </w:rPr>
        <w:t>policymakers will likely face a growing challenge in Xi</w:t>
      </w:r>
      <w:r w:rsidRPr="00A15CC5">
        <w:rPr>
          <w:rFonts w:ascii="Georgia" w:hAnsi="Georgia"/>
          <w:sz w:val="16"/>
        </w:rPr>
        <w:t xml:space="preserve">, particularly because he can coordinate a variety of different instruments of statecraft in service of enduring Chinese strategic objectives and to bolster his nationalist credentials. By contrast, U.S. policymakers are burdened by a slower, more divided, and more public interagency process. </w:t>
      </w:r>
      <w:r w:rsidRPr="00A15CC5">
        <w:rPr>
          <w:rStyle w:val="StyleUnderline"/>
          <w:rFonts w:ascii="Georgia" w:hAnsi="Georgia"/>
        </w:rPr>
        <w:t>Xi will exploit the relative opacity and speed of his system to keep U</w:t>
      </w:r>
      <w:r w:rsidRPr="00A15CC5">
        <w:rPr>
          <w:rFonts w:ascii="Georgia" w:hAnsi="Georgia"/>
          <w:sz w:val="16"/>
        </w:rPr>
        <w:t xml:space="preserve">.S. officials off balance with new initiatives or provocations. These Chinese advantages are serious, </w:t>
      </w:r>
      <w:r w:rsidRPr="00A15CC5">
        <w:rPr>
          <w:rStyle w:val="StyleUnderline"/>
          <w:rFonts w:ascii="Georgia" w:hAnsi="Georgia"/>
        </w:rPr>
        <w:t>but they are not necessarily decisive</w:t>
      </w:r>
      <w:r w:rsidRPr="00A15CC5">
        <w:rPr>
          <w:rFonts w:ascii="Georgia" w:hAnsi="Georgia"/>
          <w:sz w:val="16"/>
        </w:rPr>
        <w:t xml:space="preserve">, </w:t>
      </w:r>
      <w:r w:rsidRPr="00A15CC5">
        <w:rPr>
          <w:rStyle w:val="StyleUnderline"/>
          <w:rFonts w:ascii="Georgia" w:hAnsi="Georgia"/>
        </w:rPr>
        <w:t>especially if the United States remains resolved</w:t>
      </w:r>
      <w:r w:rsidRPr="00A15CC5">
        <w:rPr>
          <w:rFonts w:ascii="Georgia" w:hAnsi="Georgia"/>
          <w:sz w:val="16"/>
        </w:rPr>
        <w:t>, strengthens its alliances, and forges a bipartisan domestic consensus on Asia policy. To deal with Xi’s more assertive foreign and defense policies, the United States should devise a grand strategy for Asia at least as coherent and coordinated as the one that has been formulated in Beijing, which appears designed to maximize China’s power while challenging the long-standing role of the United States in the region.</w:t>
      </w:r>
      <w:r w:rsidRPr="00A15CC5">
        <w:rPr>
          <w:rStyle w:val="StyleUnderline"/>
          <w:rFonts w:ascii="Georgia" w:hAnsi="Georgia"/>
        </w:rPr>
        <w:t>49 What we have in mind is not containment</w:t>
      </w:r>
      <w:r w:rsidRPr="00A15CC5">
        <w:rPr>
          <w:rFonts w:ascii="Georgia" w:hAnsi="Georgia"/>
          <w:sz w:val="16"/>
        </w:rPr>
        <w:t xml:space="preserve">, </w:t>
      </w:r>
      <w:r w:rsidRPr="00A15CC5">
        <w:rPr>
          <w:rStyle w:val="StyleUnderline"/>
          <w:rFonts w:ascii="Georgia" w:hAnsi="Georgia"/>
        </w:rPr>
        <w:t>which in any case is a U</w:t>
      </w:r>
      <w:r w:rsidRPr="00A15CC5">
        <w:rPr>
          <w:rFonts w:ascii="Georgia" w:hAnsi="Georgia"/>
          <w:sz w:val="16"/>
        </w:rPr>
        <w:t xml:space="preserve">.S.-Soviet concept that has no relevant application in East Asia today. Instead, the United States should use a variety of instruments of statecraft to incentivize China to commit to a rules-based order but impose costs that are in excess of the gains Beijing would reap if it fails to do so. This American grand strategy should account for the fact that the decades-long endeavor to integrate China into the global order has not significantly tempered China’s strategic objective to become the most powerful and influential country in Asia. This being the case, the United States needs a long-term approach that demonstrates U.S. </w:t>
      </w:r>
      <w:r w:rsidRPr="00A15CC5">
        <w:rPr>
          <w:rStyle w:val="StyleUnderline"/>
          <w:rFonts w:ascii="Georgia" w:hAnsi="Georgia"/>
        </w:rPr>
        <w:t>internal strength</w:t>
      </w:r>
      <w:r w:rsidRPr="00A15CC5">
        <w:rPr>
          <w:rFonts w:ascii="Georgia" w:hAnsi="Georgia"/>
          <w:sz w:val="16"/>
        </w:rPr>
        <w:t>, external resolve, and steadiness of policy.</w:t>
      </w:r>
    </w:p>
    <w:p w14:paraId="2C1F7EA9" w14:textId="77777777" w:rsidR="0012010B" w:rsidRPr="00A15CC5" w:rsidRDefault="0012010B" w:rsidP="0012010B">
      <w:pPr>
        <w:pStyle w:val="Heading4"/>
        <w:rPr>
          <w:rFonts w:ascii="Georgia" w:hAnsi="Georgia" w:cs="Arial"/>
        </w:rPr>
      </w:pPr>
      <w:r w:rsidRPr="00A15CC5">
        <w:rPr>
          <w:rFonts w:ascii="Georgia" w:hAnsi="Georgia" w:cs="Arial"/>
        </w:rPr>
        <w:t xml:space="preserve">China’s perception of US engagement is considered US containment </w:t>
      </w:r>
    </w:p>
    <w:p w14:paraId="4F4AD736" w14:textId="77777777" w:rsidR="0012010B" w:rsidRPr="00A15CC5" w:rsidRDefault="0012010B" w:rsidP="0012010B">
      <w:pPr>
        <w:rPr>
          <w:rFonts w:ascii="Georgia" w:hAnsi="Georgia"/>
        </w:rPr>
      </w:pPr>
      <w:r w:rsidRPr="00A15CC5">
        <w:rPr>
          <w:rStyle w:val="Style13ptBold"/>
          <w:rFonts w:ascii="Georgia" w:hAnsi="Georgia"/>
        </w:rPr>
        <w:t>Backer 14 (</w:t>
      </w:r>
      <w:r w:rsidRPr="00A15CC5">
        <w:rPr>
          <w:rFonts w:ascii="Georgia" w:hAnsi="Georgia"/>
        </w:rPr>
        <w:t>Larry, Professor of Law @ Penn State, “The Trans-Pacific Partnership: J pan, China, the U.S., and the Emerging Shape of a New World Trade Regulatory Order”, 2014, http://ope nscholarship.wustl.edu/</w:t>
      </w:r>
      <w:proofErr w:type="spellStart"/>
      <w:r w:rsidRPr="00A15CC5">
        <w:rPr>
          <w:rFonts w:ascii="Georgia" w:hAnsi="Georgia"/>
        </w:rPr>
        <w:t>law_glo</w:t>
      </w:r>
      <w:proofErr w:type="spellEnd"/>
      <w:r w:rsidRPr="00A15CC5">
        <w:rPr>
          <w:rFonts w:ascii="Georgia" w:hAnsi="Georgia"/>
        </w:rPr>
        <w:t xml:space="preserve"> </w:t>
      </w:r>
      <w:proofErr w:type="spellStart"/>
      <w:r w:rsidRPr="00A15CC5">
        <w:rPr>
          <w:rFonts w:ascii="Georgia" w:hAnsi="Georgia"/>
        </w:rPr>
        <w:t>balstudies</w:t>
      </w:r>
      <w:proofErr w:type="spellEnd"/>
      <w:r w:rsidRPr="00A15CC5">
        <w:rPr>
          <w:rFonts w:ascii="Georgia" w:hAnsi="Georgia"/>
        </w:rPr>
        <w:t>/vol13/iss1/6)</w:t>
      </w:r>
    </w:p>
    <w:p w14:paraId="052F06D7" w14:textId="77777777" w:rsidR="0012010B" w:rsidRPr="00A15CC5" w:rsidRDefault="0012010B" w:rsidP="0012010B">
      <w:pPr>
        <w:rPr>
          <w:rFonts w:ascii="Georgia" w:hAnsi="Georgia"/>
          <w:sz w:val="14"/>
        </w:rPr>
      </w:pPr>
      <w:r w:rsidRPr="00A15CC5">
        <w:rPr>
          <w:rFonts w:ascii="Georgia" w:hAnsi="Georgia"/>
          <w:sz w:val="14"/>
        </w:rPr>
        <w:t>Just as the United States may have Latin American and African trade in mind as it works through a TPP template, China may well have the BRICS and Africa in mind as it seeks to find supporters for an alternative structure for framing trade.124 Additionally, China may be looking to expand its influence in the construction of soft law, a critical component of the emerging structures of global law.</w:t>
      </w:r>
      <w:r w:rsidRPr="00A15CC5">
        <w:rPr>
          <w:rStyle w:val="StyleUnderline"/>
          <w:rFonts w:ascii="Georgia" w:hAnsi="Georgia"/>
        </w:rPr>
        <w:t>125 China appears ready to participate in the development of customary practices and governance standards within soft law frameworks of international organizations and private enterprises</w:t>
      </w:r>
      <w:r w:rsidRPr="00A15CC5">
        <w:rPr>
          <w:rFonts w:ascii="Georgia" w:hAnsi="Georgia"/>
          <w:sz w:val="14"/>
        </w:rPr>
        <w:t xml:space="preserve">.126 </w:t>
      </w:r>
      <w:r w:rsidRPr="00A15CC5">
        <w:rPr>
          <w:rStyle w:val="StyleUnderline"/>
          <w:rFonts w:ascii="Georgia" w:hAnsi="Georgia"/>
        </w:rPr>
        <w:t>It is willing to put up substantial amounts of money to make good on its efforts to increase its influence in all organizations that help shape international discourse on rules. “‘China is doing it to increase its say; it’s playing the part of investor in many international organizations in the hope of being able to formulate things, even rewrite the rules of the game</w:t>
      </w:r>
      <w:r w:rsidRPr="00A15CC5">
        <w:rPr>
          <w:rFonts w:ascii="Georgia" w:hAnsi="Georgia"/>
          <w:sz w:val="14"/>
        </w:rPr>
        <w:t xml:space="preserve">,’ Mr. Ye was quoted as saying.”127. Indeed, Wen </w:t>
      </w:r>
      <w:proofErr w:type="spellStart"/>
      <w:r w:rsidRPr="00A15CC5">
        <w:rPr>
          <w:rFonts w:ascii="Georgia" w:hAnsi="Georgia"/>
          <w:sz w:val="14"/>
        </w:rPr>
        <w:t>Jin</w:t>
      </w:r>
      <w:proofErr w:type="spellEnd"/>
      <w:r w:rsidRPr="00A15CC5">
        <w:rPr>
          <w:rFonts w:ascii="Georgia" w:hAnsi="Georgia"/>
          <w:sz w:val="14"/>
        </w:rPr>
        <w:t xml:space="preserve"> Yuan notes the sense among Chinese academic and policy circles that “the main reason behind the Obama Administration’s support for the TPP agenda is the US’s desire to use the TPP as a tool to economically contain China’s rise.” 128 Wen notes, for example, reports published in the People’s Daily , </w:t>
      </w:r>
      <w:r w:rsidRPr="00A15CC5">
        <w:rPr>
          <w:rStyle w:val="StyleUnderline"/>
          <w:rFonts w:ascii="Georgia" w:hAnsi="Georgia"/>
        </w:rPr>
        <w:t>the official organ of the Chinese Communist Party</w:t>
      </w:r>
      <w:r w:rsidRPr="00A15CC5">
        <w:rPr>
          <w:rFonts w:ascii="Georgia" w:hAnsi="Georgia"/>
          <w:sz w:val="14"/>
        </w:rPr>
        <w:t>, that refer to TPP as “superficially an economic agreement but contain[</w:t>
      </w:r>
      <w:proofErr w:type="spellStart"/>
      <w:r w:rsidRPr="00A15CC5">
        <w:rPr>
          <w:rFonts w:ascii="Georgia" w:hAnsi="Georgia"/>
          <w:sz w:val="14"/>
        </w:rPr>
        <w:t>ing</w:t>
      </w:r>
      <w:proofErr w:type="spellEnd"/>
      <w:r w:rsidRPr="00A15CC5">
        <w:rPr>
          <w:rFonts w:ascii="Georgia" w:hAnsi="Georgia"/>
          <w:sz w:val="14"/>
        </w:rPr>
        <w:t xml:space="preserve">] an obvious political purpose to constrain China’s rise.” 129 More importantly, a successfully negotiated TPP would result, according to other Chinese scholars, </w:t>
      </w:r>
      <w:r w:rsidRPr="00A15CC5">
        <w:rPr>
          <w:rStyle w:val="StyleUnderline"/>
          <w:rFonts w:ascii="Georgia" w:hAnsi="Georgia"/>
        </w:rPr>
        <w:t>in trade diversion to the detriment of Chinese economic interests</w:t>
      </w:r>
      <w:r w:rsidRPr="00A15CC5">
        <w:rPr>
          <w:rFonts w:ascii="Georgia" w:hAnsi="Georgia"/>
          <w:sz w:val="14"/>
        </w:rPr>
        <w:t xml:space="preserve">. 130 Yet, according to Wen’s research, </w:t>
      </w:r>
      <w:r w:rsidRPr="00A15CC5">
        <w:rPr>
          <w:rStyle w:val="StyleUnderline"/>
          <w:rFonts w:ascii="Georgia" w:hAnsi="Georgia"/>
        </w:rPr>
        <w:t>United States officials insist that the ultimate goal of the United States was not containment</w:t>
      </w:r>
      <w:r w:rsidRPr="00A15CC5">
        <w:rPr>
          <w:rFonts w:ascii="Georgia" w:hAnsi="Georgia"/>
          <w:sz w:val="14"/>
        </w:rPr>
        <w:t xml:space="preserve">, but incorporation. </w:t>
      </w:r>
      <w:r w:rsidRPr="00A15CC5">
        <w:rPr>
          <w:rStyle w:val="StyleUnderline"/>
          <w:rFonts w:ascii="Georgia" w:hAnsi="Georgia"/>
        </w:rPr>
        <w:t>The “U.S.’s ultimate goal is to integrate China into this regional trade system, rather than keeping China out, and the TPP initiative is actually similar to the strategy led by several U.S. agencies to incorporate China into the WTO system</w:t>
      </w:r>
      <w:r w:rsidRPr="00A15CC5">
        <w:rPr>
          <w:rFonts w:ascii="Georgia" w:hAnsi="Georgia"/>
          <w:sz w:val="14"/>
        </w:rPr>
        <w:t xml:space="preserve">.” 131 Yet incorporation can be understood from the Chinese side as another form of containment. Rather than have China lead a new effort at refining the rules and culture of trade in the Pacific, it would be forced to participate as a Junior partner in a regulatory exercise directed by the United States and its principal ally, Japan. For the Chinese, </w:t>
      </w:r>
      <w:r w:rsidRPr="00A15CC5">
        <w:rPr>
          <w:rStyle w:val="StyleUnderline"/>
          <w:rFonts w:ascii="Georgia" w:hAnsi="Georgia"/>
        </w:rPr>
        <w:t>the substantial effect might well be understood as containment</w:t>
      </w:r>
      <w:r w:rsidRPr="00A15CC5">
        <w:rPr>
          <w:rFonts w:ascii="Georgia" w:hAnsi="Georgia"/>
          <w:sz w:val="14"/>
        </w:rPr>
        <w:t xml:space="preserve">, </w:t>
      </w:r>
      <w:r w:rsidRPr="00A15CC5">
        <w:rPr>
          <w:rStyle w:val="StyleUnderline"/>
          <w:rFonts w:ascii="Georgia" w:hAnsi="Georgia"/>
        </w:rPr>
        <w:t>though that view/perception is lost on the United States</w:t>
      </w:r>
      <w:r w:rsidRPr="00A15CC5">
        <w:rPr>
          <w:rFonts w:ascii="Georgia" w:hAnsi="Georgia"/>
          <w:sz w:val="14"/>
        </w:rPr>
        <w:t xml:space="preserve">. 132 As a consequence, Wen argues, Chinese policy will continue to push its own trade agenda as a means of countering the perceived political and economic effects of TPP on its interests. First among its strategies will be an acceleration of its efforts to secure free trade agreements with its neighbors. 133 To the extent that these then hamper further TPP negotiations, all the better. 134 A possible consequence would be trade and regulatory system competition, </w:t>
      </w:r>
      <w:r w:rsidRPr="00A15CC5">
        <w:rPr>
          <w:rStyle w:val="StyleUnderline"/>
          <w:rFonts w:ascii="Georgia" w:hAnsi="Georgia"/>
        </w:rPr>
        <w:t>as the United States and China fight for control of the discourse of trade rules</w:t>
      </w:r>
      <w:r w:rsidRPr="00A15CC5">
        <w:rPr>
          <w:rFonts w:ascii="Georgia" w:hAnsi="Georgia"/>
          <w:sz w:val="14"/>
        </w:rPr>
        <w:t xml:space="preserve">, </w:t>
      </w:r>
      <w:r w:rsidRPr="00A15CC5">
        <w:rPr>
          <w:rStyle w:val="StyleUnderline"/>
          <w:rFonts w:ascii="Georgia" w:hAnsi="Georgia"/>
        </w:rPr>
        <w:t>with the objective measured by the participation of the Pacific Basin’s most important economies</w:t>
      </w:r>
      <w:r w:rsidRPr="00A15CC5">
        <w:rPr>
          <w:rFonts w:ascii="Georgia" w:hAnsi="Georgia"/>
          <w:sz w:val="14"/>
        </w:rPr>
        <w:t xml:space="preserve">. A March 21, 2013, report noted, </w:t>
      </w:r>
      <w:r w:rsidRPr="00A15CC5">
        <w:rPr>
          <w:rStyle w:val="StyleUnderline"/>
          <w:rFonts w:ascii="Georgia" w:hAnsi="Georgia"/>
        </w:rPr>
        <w:t xml:space="preserve">Following Japan’s recent announcement that it will join in negotiations of the US-led Trans-Pacific Strategic Economic Partnership </w:t>
      </w:r>
      <w:r w:rsidRPr="00A15CC5">
        <w:rPr>
          <w:rFonts w:ascii="Georgia" w:hAnsi="Georgia"/>
          <w:sz w:val="14"/>
        </w:rPr>
        <w:t xml:space="preserve">(TPP), </w:t>
      </w:r>
      <w:r w:rsidRPr="00A15CC5">
        <w:rPr>
          <w:rStyle w:val="StyleUnderline"/>
          <w:rFonts w:ascii="Georgia" w:hAnsi="Georgia"/>
        </w:rPr>
        <w:t>the US and China are picking up the pace in staking their claims on Asian economic territory</w:t>
      </w:r>
      <w:r w:rsidRPr="00A15CC5">
        <w:rPr>
          <w:rFonts w:ascii="Georgia" w:hAnsi="Georgia"/>
          <w:sz w:val="14"/>
        </w:rPr>
        <w:t xml:space="preserve">. </w:t>
      </w:r>
      <w:r w:rsidRPr="00A15CC5">
        <w:rPr>
          <w:rStyle w:val="StyleUnderline"/>
          <w:rFonts w:ascii="Georgia" w:hAnsi="Georgia"/>
        </w:rPr>
        <w:t>The US is encouraging South Korea to join in the TPP</w:t>
      </w:r>
      <w:r w:rsidRPr="00A15CC5">
        <w:rPr>
          <w:rFonts w:ascii="Georgia" w:hAnsi="Georgia"/>
          <w:sz w:val="14"/>
        </w:rPr>
        <w:t xml:space="preserve">, which has pressured China into spurring discussions of a trilateral free trade agreement (FTA) between China, Japan, and South Korea. 135 More importantly, China will accelerate the creation of its own enhanced free trade area, one in which it will play the dominant role. China is “also putting work into the Regional Comprehensive Economic Partnership for East Asia (CEPEA), which would include not only China, Japan, and South Korea but also the ten countries in the Association of Southeast Asian Nations (ASEAN), along with India, Australia, </w:t>
      </w:r>
      <w:r w:rsidRPr="00A15CC5">
        <w:rPr>
          <w:rStyle w:val="StyleUnderline"/>
          <w:rFonts w:ascii="Georgia" w:hAnsi="Georgia"/>
        </w:rPr>
        <w:t>and New Zealand.” 136 There is irony here</w:t>
      </w:r>
      <w:r w:rsidRPr="00A15CC5">
        <w:rPr>
          <w:rFonts w:ascii="Georgia" w:hAnsi="Georgia"/>
          <w:sz w:val="14"/>
        </w:rPr>
        <w:t xml:space="preserve">: the Comprehensive Economic Partnership for East Asia (“CEPEA”) is a Japanese-led proposal for trade cooperation and free trade agreement among the sixteen present member countries of the East Asia Summit. Second, according to </w:t>
      </w:r>
      <w:proofErr w:type="spellStart"/>
      <w:r w:rsidRPr="00A15CC5">
        <w:rPr>
          <w:rFonts w:ascii="Georgia" w:hAnsi="Georgia"/>
          <w:sz w:val="14"/>
        </w:rPr>
        <w:t>Jianmin</w:t>
      </w:r>
      <w:proofErr w:type="spellEnd"/>
      <w:r w:rsidRPr="00A15CC5">
        <w:rPr>
          <w:rFonts w:ascii="Georgia" w:hAnsi="Georgia"/>
          <w:sz w:val="14"/>
        </w:rPr>
        <w:t xml:space="preserve"> </w:t>
      </w:r>
      <w:proofErr w:type="spellStart"/>
      <w:r w:rsidRPr="00A15CC5">
        <w:rPr>
          <w:rFonts w:ascii="Georgia" w:hAnsi="Georgia"/>
          <w:sz w:val="14"/>
        </w:rPr>
        <w:t>Jin</w:t>
      </w:r>
      <w:proofErr w:type="spellEnd"/>
      <w:r w:rsidRPr="00A15CC5">
        <w:rPr>
          <w:rFonts w:ascii="Georgia" w:hAnsi="Georgia"/>
          <w:sz w:val="14"/>
        </w:rPr>
        <w:t xml:space="preserve">, </w:t>
      </w:r>
      <w:r w:rsidRPr="00A15CC5">
        <w:rPr>
          <w:rStyle w:val="StyleUnderline"/>
          <w:rFonts w:ascii="Georgia" w:hAnsi="Georgia"/>
        </w:rPr>
        <w:t>would be the encirclement and containment of Japan and the constraining of U</w:t>
      </w:r>
      <w:r w:rsidRPr="00A15CC5">
        <w:rPr>
          <w:rFonts w:ascii="Georgia" w:hAnsi="Georgia"/>
          <w:sz w:val="14"/>
        </w:rPr>
        <w:t xml:space="preserve">.S. influence in the region, </w:t>
      </w:r>
      <w:r w:rsidRPr="00A15CC5">
        <w:rPr>
          <w:rStyle w:val="StyleUnderline"/>
          <w:rFonts w:ascii="Georgia" w:hAnsi="Georgia"/>
        </w:rPr>
        <w:t>especially for setting the terms of trade policy</w:t>
      </w:r>
      <w:r w:rsidRPr="00A15CC5">
        <w:rPr>
          <w:rFonts w:ascii="Georgia" w:hAnsi="Georgia"/>
          <w:sz w:val="14"/>
        </w:rPr>
        <w:t xml:space="preserve">. </w:t>
      </w:r>
      <w:proofErr w:type="spellStart"/>
      <w:r w:rsidRPr="00A15CC5">
        <w:rPr>
          <w:rFonts w:ascii="Georgia" w:hAnsi="Georgia"/>
          <w:sz w:val="14"/>
        </w:rPr>
        <w:t>Jianmin</w:t>
      </w:r>
      <w:proofErr w:type="spellEnd"/>
      <w:r w:rsidRPr="00A15CC5">
        <w:rPr>
          <w:rFonts w:ascii="Georgia" w:hAnsi="Georgia"/>
          <w:sz w:val="14"/>
        </w:rPr>
        <w:t xml:space="preserve"> </w:t>
      </w:r>
      <w:proofErr w:type="spellStart"/>
      <w:r w:rsidRPr="00A15CC5">
        <w:rPr>
          <w:rFonts w:ascii="Georgia" w:hAnsi="Georgia"/>
          <w:sz w:val="14"/>
        </w:rPr>
        <w:t>Jin</w:t>
      </w:r>
      <w:proofErr w:type="spellEnd"/>
      <w:r w:rsidRPr="00A15CC5">
        <w:rPr>
          <w:rFonts w:ascii="Georgia" w:hAnsi="Georgia"/>
          <w:sz w:val="14"/>
        </w:rPr>
        <w:t xml:space="preserve"> “groups China’s current and potential FTA partners into four different categories: (1) greater China economic region (four cross-strait regions: mainland China, Hong Kong, Taiwan, Macau); (2) surrounding regions (ASEAN, Pakistan); (3) resource-rich regions (GCC, Australia); and (4) developed countries (Switzerland, etc.).”138 </w:t>
      </w:r>
      <w:proofErr w:type="spellStart"/>
      <w:r w:rsidRPr="00A15CC5">
        <w:rPr>
          <w:rFonts w:ascii="Georgia" w:hAnsi="Georgia"/>
          <w:sz w:val="14"/>
        </w:rPr>
        <w:t>Jin</w:t>
      </w:r>
      <w:proofErr w:type="spellEnd"/>
      <w:r w:rsidRPr="00A15CC5">
        <w:rPr>
          <w:rFonts w:ascii="Georgia" w:hAnsi="Georgia"/>
          <w:sz w:val="14"/>
        </w:rPr>
        <w:t xml:space="preserve"> suggests that “as the central country tying together the China-Japan-South Korea FTA and the TPP, Japan should not choose between the two, but balance them with each other.”139 Japan is likely to engage in this tactic, but it is clear that given Prime Minister Abe’s recent remarks about the ties with the United States, </w:t>
      </w:r>
      <w:r w:rsidRPr="00A15CC5">
        <w:rPr>
          <w:rStyle w:val="StyleUnderline"/>
          <w:rFonts w:ascii="Georgia" w:hAnsi="Georgia"/>
        </w:rPr>
        <w:t>and the congruence of Japanese and U</w:t>
      </w:r>
      <w:r w:rsidRPr="00A15CC5">
        <w:rPr>
          <w:rFonts w:ascii="Georgia" w:hAnsi="Georgia"/>
          <w:sz w:val="14"/>
        </w:rPr>
        <w:t xml:space="preserve">.S. military and economic interests, Japan’s balancing may be skewed toward greater reliance on TPP. It might follow that Japan would see any Chinese free trade agreement, or additional multilateral trade arrangements, </w:t>
      </w:r>
      <w:r w:rsidRPr="00A15CC5">
        <w:rPr>
          <w:rStyle w:val="StyleUnderline"/>
          <w:rFonts w:ascii="Georgia" w:hAnsi="Georgia"/>
        </w:rPr>
        <w:t>as a means of protecting its interests in China</w:t>
      </w:r>
      <w:r w:rsidRPr="00A15CC5">
        <w:rPr>
          <w:rFonts w:ascii="Georgia" w:hAnsi="Georgia"/>
          <w:sz w:val="14"/>
        </w:rPr>
        <w:t>, at least in the short run.</w:t>
      </w:r>
    </w:p>
    <w:p w14:paraId="78261FDF" w14:textId="77777777" w:rsidR="0012010B" w:rsidRPr="00A15CC5" w:rsidRDefault="0012010B" w:rsidP="0012010B">
      <w:pPr>
        <w:rPr>
          <w:rFonts w:ascii="Georgia" w:hAnsi="Georgia"/>
        </w:rPr>
      </w:pPr>
    </w:p>
    <w:p w14:paraId="75BF8EA8" w14:textId="77777777" w:rsidR="0012010B" w:rsidRPr="00A15CC5" w:rsidRDefault="0012010B" w:rsidP="0012010B">
      <w:pPr>
        <w:pStyle w:val="Heading4"/>
        <w:rPr>
          <w:rFonts w:ascii="Georgia" w:hAnsi="Georgia" w:cs="Arial"/>
          <w:u w:val="single"/>
        </w:rPr>
      </w:pPr>
      <w:r w:rsidRPr="00A15CC5">
        <w:rPr>
          <w:rFonts w:ascii="Georgia" w:hAnsi="Georgia" w:cs="Arial"/>
        </w:rPr>
        <w:t>Plan creates backlash within Xi’s circle and wrecks his credibility</w:t>
      </w:r>
    </w:p>
    <w:p w14:paraId="50D0AFC0" w14:textId="77777777" w:rsidR="0012010B" w:rsidRPr="00A15CC5" w:rsidRDefault="0012010B" w:rsidP="0012010B">
      <w:pPr>
        <w:rPr>
          <w:rFonts w:ascii="Georgia" w:hAnsi="Georgia"/>
        </w:rPr>
      </w:pPr>
      <w:proofErr w:type="spellStart"/>
      <w:r w:rsidRPr="00A15CC5">
        <w:rPr>
          <w:rFonts w:ascii="Georgia" w:hAnsi="Georgia"/>
          <w:b/>
          <w:sz w:val="26"/>
          <w:szCs w:val="26"/>
        </w:rPr>
        <w:t>Drezner</w:t>
      </w:r>
      <w:proofErr w:type="spellEnd"/>
      <w:r w:rsidRPr="00A15CC5">
        <w:rPr>
          <w:rFonts w:ascii="Georgia" w:hAnsi="Georgia"/>
          <w:b/>
          <w:sz w:val="26"/>
          <w:szCs w:val="26"/>
        </w:rPr>
        <w:t xml:space="preserve"> 1/7</w:t>
      </w:r>
      <w:r w:rsidRPr="00A15CC5">
        <w:rPr>
          <w:rFonts w:ascii="Georgia" w:hAnsi="Georgia"/>
        </w:rPr>
        <w:t xml:space="preserve"> (Daniel W., Professor of IR at The Fletcher School of Law and Diplomacy, Washington Post, “What does a nervous China do about the global order?”, 1-7-2016, https://www.washingtonpost.com/posteverything/wp/2016/01/07/what-does-a-nervous-china-do-about-the-global-order/)</w:t>
      </w:r>
    </w:p>
    <w:p w14:paraId="70F3482A" w14:textId="29FBE57A" w:rsidR="0012010B" w:rsidRPr="00A15CC5" w:rsidRDefault="0012010B" w:rsidP="0012010B">
      <w:pPr>
        <w:rPr>
          <w:rFonts w:ascii="Georgia" w:hAnsi="Georgia"/>
          <w:u w:val="single"/>
        </w:rPr>
      </w:pPr>
      <w:r w:rsidRPr="00A15CC5">
        <w:rPr>
          <w:rFonts w:ascii="Georgia" w:hAnsi="Georgia"/>
          <w:sz w:val="16"/>
        </w:rPr>
        <w:t xml:space="preserve">If you were to look up "experienced China hand" in some cool, futuristic diplomatic dictionary, you probably would find a picture of CSIS's Bonnie Glaser. So this tweet of hers from yesterday pretty much sums up the problems that Xi Jinping is facing right now: </w:t>
      </w:r>
      <w:r w:rsidRPr="00A15CC5">
        <w:rPr>
          <w:rFonts w:ascii="Georgia" w:hAnsi="Georgia"/>
          <w:u w:val="single"/>
        </w:rPr>
        <w:t>Xi Jinping's plate is full: anti-corruption, military reform, econ slowdown, regional backlash to SCS, Taiwan elections, NK nuclear test I guess one could include "stock market meltdown" in the economic slowdown category</w:t>
      </w:r>
      <w:r w:rsidRPr="00A15CC5">
        <w:rPr>
          <w:rFonts w:ascii="Georgia" w:hAnsi="Georgia"/>
          <w:sz w:val="16"/>
        </w:rPr>
        <w:t xml:space="preserve"> (although the connection between Chinese equities and the Chinese economy is pretty loose), but that slow-motion implosion is another headache as well. The point is, </w:t>
      </w:r>
      <w:r w:rsidRPr="00A15CC5">
        <w:rPr>
          <w:rFonts w:ascii="Georgia" w:hAnsi="Georgia"/>
          <w:u w:val="single"/>
        </w:rPr>
        <w:t>China has a lot of balls in the air right now</w:t>
      </w:r>
      <w:r w:rsidRPr="00A15CC5">
        <w:rPr>
          <w:rFonts w:ascii="Georgia" w:hAnsi="Georgia"/>
          <w:sz w:val="16"/>
        </w:rPr>
        <w:t xml:space="preserve">. So I was surprised to read Fu Ying's op-ed in the Financial Times on Wednesday, which, </w:t>
      </w:r>
      <w:r w:rsidRPr="00A15CC5">
        <w:rPr>
          <w:rFonts w:ascii="Georgia" w:hAnsi="Georgia"/>
          <w:u w:val="single"/>
        </w:rPr>
        <w:t>in the face of a lot of bad news for China ... ignored all of it and attacked the U.S.-led international system: The western-centered world order dominated by the US has made great contributions to human progress and economic growth. But those contributions lie in the past</w:t>
      </w:r>
      <w:r w:rsidRPr="00A15CC5">
        <w:rPr>
          <w:rFonts w:ascii="Georgia" w:hAnsi="Georgia"/>
          <w:sz w:val="16"/>
        </w:rPr>
        <w:t xml:space="preserve">. Now that same </w:t>
      </w:r>
      <w:r w:rsidRPr="00A15CC5">
        <w:rPr>
          <w:rFonts w:ascii="Georgia" w:hAnsi="Georgia"/>
          <w:u w:val="single"/>
        </w:rPr>
        <w:t>order</w:t>
      </w:r>
      <w:r w:rsidRPr="00A15CC5">
        <w:rPr>
          <w:rFonts w:ascii="Georgia" w:hAnsi="Georgia"/>
          <w:sz w:val="16"/>
        </w:rPr>
        <w:t xml:space="preserve"> is like an adult in children's clothes. It </w:t>
      </w:r>
      <w:r w:rsidRPr="00A15CC5">
        <w:rPr>
          <w:rFonts w:ascii="Georgia" w:hAnsi="Georgia"/>
          <w:u w:val="single"/>
        </w:rPr>
        <w:t>is failing to adjust</w:t>
      </w:r>
      <w:r w:rsidRPr="00A15CC5">
        <w:rPr>
          <w:rFonts w:ascii="Georgia" w:hAnsi="Georgia"/>
          <w:sz w:val="16"/>
        </w:rPr>
        <w:t xml:space="preserve">. </w:t>
      </w:r>
      <w:r w:rsidRPr="00A15CC5">
        <w:rPr>
          <w:rFonts w:ascii="Georgia" w:hAnsi="Georgia"/>
          <w:u w:val="single"/>
        </w:rPr>
        <w:t>I'm not sure that specific ideas from China really will reassure that many people, but the more interesting question is: Why, given China's myriad difficulties, is this coming up now? This could very well be just a random op-ed</w:t>
      </w:r>
      <w:r w:rsidRPr="00A15CC5">
        <w:rPr>
          <w:rFonts w:ascii="Georgia" w:hAnsi="Georgia"/>
          <w:sz w:val="16"/>
        </w:rPr>
        <w:t xml:space="preserve">. Fu is the chairman of the National People's Congress's foreign affairs committee, which as I understand means she isn't exactly a nobody, but she isn't exactly a somebody either. </w:t>
      </w:r>
      <w:r w:rsidRPr="00A15CC5">
        <w:rPr>
          <w:rFonts w:ascii="Georgia" w:hAnsi="Georgia"/>
          <w:u w:val="single"/>
        </w:rPr>
        <w:t>So maybe this should be interpreted the same way one would interpret a Rand Paul op-ed at this point - interesting but ultimately inconsequential. But it also got me thinking: What if Xi Jinping decided that the best way to deal with its problems was to tack in a more aggressive, revisionist manner? Objectively, such a move would not be all that great for China</w:t>
      </w:r>
      <w:r w:rsidRPr="00A15CC5">
        <w:rPr>
          <w:rFonts w:ascii="Georgia" w:hAnsi="Georgia"/>
          <w:sz w:val="16"/>
        </w:rPr>
        <w:t xml:space="preserve">. As I argued in "The System Worked," </w:t>
      </w:r>
      <w:r w:rsidRPr="00A15CC5">
        <w:rPr>
          <w:rFonts w:ascii="Georgia" w:hAnsi="Georgia"/>
          <w:u w:val="single"/>
        </w:rPr>
        <w:t>China has acted like a responsible stakeholder in the current system because of the benefits it derives from that system. And the hard-working staff here at Spoiler Alerts has argued consistently that the benefits of less revisionist behavior for China were obvious compared to Russia. But if Vladimir Putin has managed to do one thing in the past few years, it has been to get his citizens to ignore the objective worsening of the Russian economy. It turns out that for many countries, nationalism does a much better job of inspiring the masses than other ideologies. And as China's problems mount and its economy slows, one has to wonder if, at some point, Xi decided to adopt a more revisionist take on the international system. I don't think this is going to happen anytime soon</w:t>
      </w:r>
      <w:r w:rsidRPr="00A15CC5">
        <w:rPr>
          <w:rFonts w:ascii="Georgia" w:hAnsi="Georgia"/>
          <w:sz w:val="16"/>
        </w:rPr>
        <w:t xml:space="preserve">. I suspect Fu's op-ed is more noise than signal. But I also wanted to put these concerns in print. Because as rough as the first week of 2016 looks, </w:t>
      </w:r>
      <w:r w:rsidRPr="00A15CC5">
        <w:rPr>
          <w:rFonts w:ascii="Georgia" w:hAnsi="Georgia"/>
          <w:u w:val="single"/>
        </w:rPr>
        <w:t>that's nothing compared to what the rest of this year would look like if Xi Jinping decided to become a full-throated nationalist.</w:t>
      </w:r>
    </w:p>
    <w:p w14:paraId="26790C62" w14:textId="77777777" w:rsidR="00BB2376" w:rsidRPr="00A15CC5" w:rsidRDefault="00BB2376" w:rsidP="00BB2376">
      <w:pPr>
        <w:pStyle w:val="Heading3"/>
        <w:rPr>
          <w:rFonts w:ascii="Georgia" w:hAnsi="Georgia"/>
        </w:rPr>
      </w:pPr>
      <w:r>
        <w:rPr>
          <w:rFonts w:ascii="Georgia" w:hAnsi="Georgia"/>
        </w:rPr>
        <w:t xml:space="preserve">Ext. – </w:t>
      </w:r>
      <w:r w:rsidRPr="00A15CC5">
        <w:rPr>
          <w:rFonts w:ascii="Georgia" w:hAnsi="Georgia"/>
        </w:rPr>
        <w:t>Climate Link</w:t>
      </w:r>
    </w:p>
    <w:p w14:paraId="0CDCDC9A" w14:textId="06593C35" w:rsidR="00BB2376" w:rsidRPr="00A15CC5" w:rsidRDefault="00BB2376" w:rsidP="00BB2376">
      <w:pPr>
        <w:pStyle w:val="Heading4"/>
        <w:rPr>
          <w:rFonts w:ascii="Georgia" w:hAnsi="Georgia"/>
        </w:rPr>
      </w:pPr>
      <w:r w:rsidRPr="00A15CC5">
        <w:rPr>
          <w:rFonts w:ascii="Georgia" w:hAnsi="Georgia"/>
        </w:rPr>
        <w:t>The plan undermines that push – attempting to increase environmental commitments will face mass backlash to Xi and spi</w:t>
      </w:r>
      <w:r>
        <w:rPr>
          <w:rFonts w:ascii="Georgia" w:hAnsi="Georgia"/>
        </w:rPr>
        <w:t>ll up to his agenda writ large</w:t>
      </w:r>
    </w:p>
    <w:p w14:paraId="1007C0FC" w14:textId="77777777" w:rsidR="00BB2376" w:rsidRPr="00A15CC5" w:rsidRDefault="00BB2376" w:rsidP="00BB2376">
      <w:pPr>
        <w:rPr>
          <w:rFonts w:ascii="Georgia" w:hAnsi="Georgia"/>
          <w:sz w:val="16"/>
        </w:rPr>
      </w:pPr>
      <w:r w:rsidRPr="00A15CC5">
        <w:rPr>
          <w:rStyle w:val="Style13ptBold"/>
          <w:rFonts w:ascii="Georgia" w:hAnsi="Georgia"/>
        </w:rPr>
        <w:t>Lehr, 5/31/2016</w:t>
      </w:r>
      <w:r w:rsidRPr="00A15CC5">
        <w:rPr>
          <w:rFonts w:ascii="Georgia" w:hAnsi="Georgia"/>
          <w:sz w:val="16"/>
        </w:rPr>
        <w:t xml:space="preserve"> Deborah, The World Post Correspondent, “Xi’s Green Teams Fight for the Environment” http://www.huffingtonpost.com/deborah-lehr/xis-green-teams-fight-for_b_10206812.html</w:t>
      </w:r>
    </w:p>
    <w:p w14:paraId="14835080" w14:textId="77777777" w:rsidR="00BB2376" w:rsidRPr="00A15CC5" w:rsidRDefault="00BB2376" w:rsidP="00BB2376">
      <w:pPr>
        <w:rPr>
          <w:rFonts w:ascii="Georgia" w:hAnsi="Georgia"/>
          <w:sz w:val="10"/>
        </w:rPr>
      </w:pPr>
      <w:r w:rsidRPr="00A15CC5">
        <w:rPr>
          <w:rFonts w:ascii="Georgia" w:hAnsi="Georgia"/>
          <w:sz w:val="10"/>
        </w:rPr>
        <w:t xml:space="preserve">Now </w:t>
      </w:r>
      <w:r w:rsidRPr="00A15CC5">
        <w:rPr>
          <w:rStyle w:val="StyleUnderline"/>
          <w:rFonts w:ascii="Georgia" w:hAnsi="Georgia"/>
          <w:highlight w:val="cyan"/>
        </w:rPr>
        <w:t>Xi</w:t>
      </w:r>
      <w:r w:rsidRPr="00A15CC5">
        <w:rPr>
          <w:rFonts w:ascii="Georgia" w:hAnsi="Georgia"/>
          <w:sz w:val="10"/>
        </w:rPr>
        <w:t xml:space="preserve"> has </w:t>
      </w:r>
      <w:r w:rsidRPr="00A15CC5">
        <w:rPr>
          <w:rStyle w:val="StyleUnderline"/>
          <w:rFonts w:ascii="Georgia" w:hAnsi="Georgia"/>
          <w:highlight w:val="cyan"/>
        </w:rPr>
        <w:t>turned his attention to the</w:t>
      </w:r>
      <w:r w:rsidRPr="00A15CC5">
        <w:rPr>
          <w:rStyle w:val="StyleUnderline"/>
          <w:rFonts w:ascii="Georgia" w:hAnsi="Georgia"/>
        </w:rPr>
        <w:t xml:space="preserve"> even more </w:t>
      </w:r>
      <w:r w:rsidRPr="00A15CC5">
        <w:rPr>
          <w:rStyle w:val="StyleUnderline"/>
          <w:rFonts w:ascii="Georgia" w:hAnsi="Georgia"/>
          <w:highlight w:val="cyan"/>
        </w:rPr>
        <w:t>difficult task of delivering</w:t>
      </w:r>
      <w:r w:rsidRPr="00A15CC5">
        <w:rPr>
          <w:rStyle w:val="StyleUnderline"/>
          <w:rFonts w:ascii="Georgia" w:hAnsi="Georgia"/>
        </w:rPr>
        <w:t xml:space="preserve"> on those commitments at home. To do so, he’s taking a page from his anti-corruption campaign: creating “</w:t>
      </w:r>
      <w:r w:rsidRPr="00A15CC5">
        <w:rPr>
          <w:rStyle w:val="StyleUnderline"/>
          <w:rFonts w:ascii="Georgia" w:hAnsi="Georgia"/>
          <w:highlight w:val="cyan"/>
        </w:rPr>
        <w:t>Green Teams</w:t>
      </w:r>
      <w:r w:rsidRPr="00A15CC5">
        <w:rPr>
          <w:rFonts w:ascii="Georgia" w:hAnsi="Georgia"/>
          <w:sz w:val="10"/>
        </w:rPr>
        <w:t xml:space="preserve">” or environmental experts tasked with conducting random inspections across China to ensure that provincial and municipal leaders are actually implementing his policies. </w:t>
      </w:r>
      <w:r w:rsidRPr="00A15CC5">
        <w:rPr>
          <w:rStyle w:val="StyleUnderline"/>
          <w:rFonts w:ascii="Georgia" w:hAnsi="Georgia"/>
        </w:rPr>
        <w:t>Xi’s</w:t>
      </w:r>
      <w:r w:rsidRPr="00A15CC5">
        <w:rPr>
          <w:rStyle w:val="StyleUnderline"/>
          <w:rFonts w:ascii="Georgia" w:hAnsi="Georgia"/>
          <w:highlight w:val="cyan"/>
        </w:rPr>
        <w:t xml:space="preserve"> Green Teams are a</w:t>
      </w:r>
      <w:r w:rsidRPr="00A15CC5">
        <w:rPr>
          <w:rStyle w:val="StyleUnderline"/>
          <w:rFonts w:ascii="Georgia" w:hAnsi="Georgia"/>
        </w:rPr>
        <w:t xml:space="preserve"> </w:t>
      </w:r>
      <w:r w:rsidRPr="00A15CC5">
        <w:rPr>
          <w:rStyle w:val="Emphasis"/>
          <w:rFonts w:ascii="Georgia" w:hAnsi="Georgia"/>
        </w:rPr>
        <w:t xml:space="preserve">broader </w:t>
      </w:r>
      <w:r w:rsidRPr="00A15CC5">
        <w:rPr>
          <w:rStyle w:val="Emphasis"/>
          <w:rFonts w:ascii="Georgia" w:hAnsi="Georgia"/>
          <w:highlight w:val="cyan"/>
        </w:rPr>
        <w:t>symbol</w:t>
      </w:r>
      <w:r w:rsidRPr="00A15CC5">
        <w:rPr>
          <w:rStyle w:val="Emphasis"/>
          <w:rFonts w:ascii="Georgia" w:hAnsi="Georgia"/>
        </w:rPr>
        <w:t xml:space="preserve"> </w:t>
      </w:r>
      <w:r w:rsidRPr="00A15CC5">
        <w:rPr>
          <w:rStyle w:val="Emphasis"/>
          <w:rFonts w:ascii="Georgia" w:hAnsi="Georgia"/>
          <w:highlight w:val="cyan"/>
        </w:rPr>
        <w:t>of his challenges to implementing his domestic</w:t>
      </w:r>
      <w:r w:rsidRPr="00A15CC5">
        <w:rPr>
          <w:rStyle w:val="Emphasis"/>
          <w:rFonts w:ascii="Georgia" w:hAnsi="Georgia"/>
        </w:rPr>
        <w:t xml:space="preserve"> reform </w:t>
      </w:r>
      <w:r w:rsidRPr="00A15CC5">
        <w:rPr>
          <w:rStyle w:val="Emphasis"/>
          <w:rFonts w:ascii="Georgia" w:hAnsi="Georgia"/>
          <w:highlight w:val="cyan"/>
        </w:rPr>
        <w:t>agenda</w:t>
      </w:r>
      <w:r w:rsidRPr="00A15CC5">
        <w:rPr>
          <w:rStyle w:val="Emphasis"/>
          <w:rFonts w:ascii="Georgia" w:hAnsi="Georgia"/>
        </w:rPr>
        <w:t>, particularly enforcing local compliance of his national policies</w:t>
      </w:r>
      <w:r w:rsidRPr="00A15CC5">
        <w:rPr>
          <w:rStyle w:val="StyleUnderline"/>
          <w:rFonts w:ascii="Georgia" w:hAnsi="Georgia"/>
        </w:rPr>
        <w:t xml:space="preserve">. While President Xi may have consolidated power at the national level, </w:t>
      </w:r>
      <w:r w:rsidRPr="00A15CC5">
        <w:rPr>
          <w:rStyle w:val="StyleUnderline"/>
          <w:rFonts w:ascii="Georgia" w:hAnsi="Georgia"/>
          <w:highlight w:val="cyan"/>
        </w:rPr>
        <w:t xml:space="preserve">he still has </w:t>
      </w:r>
      <w:r w:rsidRPr="00A15CC5">
        <w:rPr>
          <w:rStyle w:val="Emphasis"/>
          <w:rFonts w:ascii="Georgia" w:hAnsi="Georgia"/>
          <w:highlight w:val="cyan"/>
        </w:rPr>
        <w:t>tremendous difficulty ensuring that policies</w:t>
      </w:r>
      <w:r w:rsidRPr="00A15CC5">
        <w:rPr>
          <w:rStyle w:val="Emphasis"/>
          <w:rFonts w:ascii="Georgia" w:hAnsi="Georgia"/>
        </w:rPr>
        <w:t xml:space="preserve"> issued from the center </w:t>
      </w:r>
      <w:r w:rsidRPr="00A15CC5">
        <w:rPr>
          <w:rStyle w:val="Emphasis"/>
          <w:rFonts w:ascii="Georgia" w:hAnsi="Georgia"/>
          <w:highlight w:val="cyan"/>
        </w:rPr>
        <w:t>are carried out consistently</w:t>
      </w:r>
      <w:r w:rsidRPr="00A15CC5">
        <w:rPr>
          <w:rStyle w:val="Emphasis"/>
          <w:rFonts w:ascii="Georgia" w:hAnsi="Georgia"/>
        </w:rPr>
        <w:t xml:space="preserve"> at the local level</w:t>
      </w:r>
      <w:r w:rsidRPr="00A15CC5">
        <w:rPr>
          <w:rFonts w:ascii="Georgia" w:hAnsi="Georgia"/>
          <w:sz w:val="10"/>
        </w:rPr>
        <w:t>. As the Chinese proverb goes, “</w:t>
      </w:r>
      <w:r w:rsidRPr="00A15CC5">
        <w:rPr>
          <w:rStyle w:val="StyleUnderline"/>
          <w:rFonts w:ascii="Georgia" w:hAnsi="Georgia"/>
        </w:rPr>
        <w:t xml:space="preserve">the sky is high and the emperor is far away.” And </w:t>
      </w:r>
      <w:r w:rsidRPr="00A15CC5">
        <w:rPr>
          <w:rStyle w:val="StyleUnderline"/>
          <w:rFonts w:ascii="Georgia" w:hAnsi="Georgia"/>
          <w:highlight w:val="cyan"/>
        </w:rPr>
        <w:t>Xi’s environmental effort will fail if he cannot get local leaders in line</w:t>
      </w:r>
      <w:r w:rsidRPr="00A15CC5">
        <w:rPr>
          <w:rStyle w:val="StyleUnderline"/>
          <w:rFonts w:ascii="Georgia" w:hAnsi="Georgia"/>
        </w:rPr>
        <w:t xml:space="preserve">. </w:t>
      </w:r>
      <w:r w:rsidRPr="00A15CC5">
        <w:rPr>
          <w:rFonts w:ascii="Georgia" w:hAnsi="Georgia"/>
          <w:sz w:val="10"/>
        </w:rPr>
        <w:t xml:space="preserve">The new inspection unit at the Ministry for Environmental Protection (MEP) is 120 experts strong and will visit all of China’s provinces every two years. They began their task this May in Hebei Province, adjacent to Beijing and home to the most polluted cities in China It is ground zero in the war against pollution. This initial Green Team’s conclusion would come as no surprise to President Xi: Hebei officials are not enforcing the laws consistently. The inspectors found 2,856 environmental infractions, shuttered illegal companies, detained 123 individuals and investigated another 65. As a result, the province has conducted their own investigation and identified 13,784 issues to be addressed by the end of 2016. Local officials are now on notice, and will be held personally accountable for successfully implementing these changes. </w:t>
      </w:r>
      <w:r w:rsidRPr="00A15CC5">
        <w:rPr>
          <w:rStyle w:val="StyleUnderline"/>
          <w:rFonts w:ascii="Georgia" w:hAnsi="Georgia"/>
        </w:rPr>
        <w:t>To create some incentives to follow the rules, the Chinese have also changed the criteria for promotion of local officials to include implementation of environmental reforms as a key consideration for rising within the government system</w:t>
      </w:r>
      <w:r w:rsidRPr="00A15CC5">
        <w:rPr>
          <w:rFonts w:ascii="Georgia" w:hAnsi="Georgia"/>
          <w:sz w:val="10"/>
        </w:rPr>
        <w:t xml:space="preserve">. Historically, the two main criteria were economic growth and job creation. Now mayors and governors are also ranked on their abilities to clean up the environment in their region. </w:t>
      </w:r>
      <w:r w:rsidRPr="00A15CC5">
        <w:rPr>
          <w:rStyle w:val="StyleUnderline"/>
          <w:rFonts w:ascii="Georgia" w:hAnsi="Georgia"/>
        </w:rPr>
        <w:t>President Xi has also taken the much needed step of changing the reporting structure</w:t>
      </w:r>
      <w:r w:rsidRPr="00A15CC5">
        <w:rPr>
          <w:rFonts w:ascii="Georgia" w:hAnsi="Georgia"/>
          <w:sz w:val="10"/>
        </w:rPr>
        <w:t xml:space="preserve"> for the MEP and its provincial and municipal branches. Previously, all MEP branches were under the authority of the local Mayor or provincial governor, allowing them to exert undue influence if the MEP policies differed from their own interests. Now local MEP leaders are under the authority of the MEP headquarters in Beijing, which should ensure more policy consistency in the provinces. The concept of the “Green Team” is not new. Last year, the Xi dispatched eight SWAT-like inspection teams to the provinces to determine whether local officials were implementing Xi’s ambitious economic plans. They came back with a 1,000 page report that basically concluded that local officials were not cooperating. The Party continues to investigate the lack of consistent policy implementation as part of its anti-corruption campaign. </w:t>
      </w:r>
      <w:r w:rsidRPr="00A15CC5">
        <w:rPr>
          <w:rStyle w:val="StyleUnderline"/>
          <w:rFonts w:ascii="Georgia" w:hAnsi="Georgia"/>
        </w:rPr>
        <w:t xml:space="preserve">Three years into his presidency, </w:t>
      </w:r>
      <w:r w:rsidRPr="00A15CC5">
        <w:rPr>
          <w:rStyle w:val="Emphasis"/>
          <w:rFonts w:ascii="Georgia" w:hAnsi="Georgia"/>
          <w:highlight w:val="cyan"/>
        </w:rPr>
        <w:t>Xi is still struggling</w:t>
      </w:r>
      <w:r w:rsidRPr="00A15CC5">
        <w:rPr>
          <w:rStyle w:val="Emphasis"/>
          <w:rFonts w:ascii="Georgia" w:hAnsi="Georgia"/>
        </w:rPr>
        <w:t xml:space="preserve"> </w:t>
      </w:r>
      <w:r w:rsidRPr="00A15CC5">
        <w:rPr>
          <w:rStyle w:val="Emphasis"/>
          <w:rFonts w:ascii="Georgia" w:hAnsi="Georgia"/>
          <w:highlight w:val="cyan"/>
        </w:rPr>
        <w:t>with implementing his sweeping agenda</w:t>
      </w:r>
      <w:r w:rsidRPr="00A15CC5">
        <w:rPr>
          <w:rFonts w:ascii="Georgia" w:hAnsi="Georgia"/>
          <w:sz w:val="10"/>
        </w:rPr>
        <w:t>—</w:t>
      </w:r>
      <w:r w:rsidRPr="00A15CC5">
        <w:rPr>
          <w:rStyle w:val="StyleUnderline"/>
          <w:rFonts w:ascii="Georgia" w:hAnsi="Georgia"/>
          <w:highlight w:val="cyan"/>
        </w:rPr>
        <w:t>with</w:t>
      </w:r>
      <w:r w:rsidRPr="00A15CC5">
        <w:rPr>
          <w:rStyle w:val="StyleUnderline"/>
          <w:rFonts w:ascii="Georgia" w:hAnsi="Georgia"/>
        </w:rPr>
        <w:t xml:space="preserve"> one of </w:t>
      </w:r>
      <w:r w:rsidRPr="00A15CC5">
        <w:rPr>
          <w:rStyle w:val="StyleUnderline"/>
          <w:rFonts w:ascii="Georgia" w:hAnsi="Georgia"/>
          <w:highlight w:val="cyan"/>
        </w:rPr>
        <w:t>the main obstacles being</w:t>
      </w:r>
      <w:r w:rsidRPr="00A15CC5">
        <w:rPr>
          <w:rStyle w:val="StyleUnderline"/>
          <w:rFonts w:ascii="Georgia" w:hAnsi="Georgia"/>
        </w:rPr>
        <w:t xml:space="preserve"> local </w:t>
      </w:r>
      <w:r w:rsidRPr="00A15CC5">
        <w:rPr>
          <w:rStyle w:val="StyleUnderline"/>
          <w:rFonts w:ascii="Georgia" w:hAnsi="Georgia"/>
          <w:highlight w:val="cyan"/>
        </w:rPr>
        <w:t>recalcitrance</w:t>
      </w:r>
      <w:r w:rsidRPr="00A15CC5">
        <w:rPr>
          <w:rStyle w:val="StyleUnderline"/>
          <w:rFonts w:ascii="Georgia" w:hAnsi="Georgia"/>
        </w:rPr>
        <w:t>.</w:t>
      </w:r>
      <w:r w:rsidRPr="00A15CC5">
        <w:rPr>
          <w:rFonts w:ascii="Georgia" w:hAnsi="Georgia"/>
          <w:sz w:val="10"/>
        </w:rPr>
        <w:t xml:space="preserve"> In the case of the environment, China is making progress where the central government has authority. Investment in infrastructure is one of those areas: China now accounts for 30% of wind power and 17% of the solar power globally. China is also on track to become the world’s largest green bond market, and is uniting its seven regional carbon markets into a unified nationwide system next year. The government is also exploring unique public-private partnerships models to “green finance” the implementation of these commitments. There is strong economic rationale for growing the environmental sector and transitioning to low carbon growth. Xi is not taking this aggressive action however just to please the Paris signatories. At home, the number one source of protests is the poor quality of the environment. The growing Chinese middle class expects clean air to breath, safe food to eat and pure water to drink. One Green Team member told the media he was receiving at least 100 calls a day from the public just in Hebei province with complaints about local environmental degradation. Environmental protection has become a political imperative for the senior leadership as much as an economic one. Yet </w:t>
      </w:r>
      <w:r w:rsidRPr="00A15CC5">
        <w:rPr>
          <w:rStyle w:val="StyleUnderline"/>
          <w:rFonts w:ascii="Georgia" w:hAnsi="Georgia"/>
          <w:highlight w:val="cyan"/>
        </w:rPr>
        <w:t>the battle for the future of China’s environment</w:t>
      </w:r>
      <w:r w:rsidRPr="00A15CC5">
        <w:rPr>
          <w:rStyle w:val="StyleUnderline"/>
          <w:rFonts w:ascii="Georgia" w:hAnsi="Georgia"/>
        </w:rPr>
        <w:t xml:space="preserve">—much like the battle over </w:t>
      </w:r>
      <w:r w:rsidRPr="00A15CC5">
        <w:rPr>
          <w:rStyle w:val="Emphasis"/>
          <w:rFonts w:ascii="Georgia" w:hAnsi="Georgia"/>
        </w:rPr>
        <w:t>curtailing corruption or spurring economic growth—</w:t>
      </w:r>
      <w:r w:rsidRPr="00A15CC5">
        <w:rPr>
          <w:rStyle w:val="Emphasis"/>
          <w:rFonts w:ascii="Georgia" w:hAnsi="Georgia"/>
          <w:highlight w:val="cyan"/>
        </w:rPr>
        <w:t>will be fought</w:t>
      </w:r>
      <w:r w:rsidRPr="00A15CC5">
        <w:rPr>
          <w:rFonts w:ascii="Georgia" w:hAnsi="Georgia"/>
          <w:sz w:val="10"/>
        </w:rPr>
        <w:t xml:space="preserve"> as much </w:t>
      </w:r>
      <w:r w:rsidRPr="00A15CC5">
        <w:rPr>
          <w:rStyle w:val="Emphasis"/>
          <w:rFonts w:ascii="Georgia" w:hAnsi="Georgia"/>
        </w:rPr>
        <w:t>in China’s myriad provinces and cities as in the halls of power in Beijing.</w:t>
      </w:r>
      <w:r w:rsidRPr="00A15CC5">
        <w:rPr>
          <w:rFonts w:ascii="Georgia" w:hAnsi="Georgia"/>
          <w:sz w:val="10"/>
        </w:rPr>
        <w:t xml:space="preserve"> Which begs the question: when it comes to cleaning up China’s </w:t>
      </w:r>
      <w:proofErr w:type="spellStart"/>
      <w:r w:rsidRPr="00A15CC5">
        <w:rPr>
          <w:rFonts w:ascii="Georgia" w:hAnsi="Georgia"/>
          <w:sz w:val="10"/>
        </w:rPr>
        <w:t>environment</w:t>
      </w:r>
      <w:proofErr w:type="gramStart"/>
      <w:r w:rsidRPr="00A15CC5">
        <w:rPr>
          <w:rFonts w:ascii="Georgia" w:hAnsi="Georgia"/>
          <w:sz w:val="10"/>
        </w:rPr>
        <w:t>,will</w:t>
      </w:r>
      <w:proofErr w:type="spellEnd"/>
      <w:proofErr w:type="gramEnd"/>
      <w:r w:rsidRPr="00A15CC5">
        <w:rPr>
          <w:rFonts w:ascii="Georgia" w:hAnsi="Georgia"/>
          <w:sz w:val="10"/>
        </w:rPr>
        <w:t xml:space="preserve"> the Green Teams be enough?</w:t>
      </w:r>
    </w:p>
    <w:p w14:paraId="0CB406E2" w14:textId="77777777" w:rsidR="00BB2376" w:rsidRPr="00A15CC5" w:rsidRDefault="00BB2376" w:rsidP="00BB2376">
      <w:pPr>
        <w:rPr>
          <w:rFonts w:ascii="Georgia" w:hAnsi="Georgia"/>
          <w:sz w:val="16"/>
        </w:rPr>
      </w:pPr>
    </w:p>
    <w:p w14:paraId="655C1C81" w14:textId="77777777" w:rsidR="00BB2376" w:rsidRPr="00A15CC5" w:rsidRDefault="00BB2376" w:rsidP="00BB2376">
      <w:pPr>
        <w:pStyle w:val="Heading3"/>
        <w:rPr>
          <w:rFonts w:ascii="Georgia" w:hAnsi="Georgia"/>
        </w:rPr>
      </w:pPr>
      <w:r>
        <w:rPr>
          <w:rFonts w:ascii="Georgia" w:hAnsi="Georgia"/>
        </w:rPr>
        <w:t>Ext. –</w:t>
      </w:r>
      <w:r w:rsidRPr="00A15CC5">
        <w:rPr>
          <w:rFonts w:ascii="Georgia" w:hAnsi="Georgia"/>
        </w:rPr>
        <w:t xml:space="preserve"> TPP Link</w:t>
      </w:r>
    </w:p>
    <w:p w14:paraId="19BE6C9D" w14:textId="2634D22E" w:rsidR="00BB2376" w:rsidRPr="00A15CC5" w:rsidRDefault="00BB2376" w:rsidP="00BB2376">
      <w:pPr>
        <w:pStyle w:val="Heading4"/>
        <w:rPr>
          <w:rFonts w:ascii="Georgia" w:hAnsi="Georgia"/>
        </w:rPr>
      </w:pPr>
      <w:r w:rsidRPr="00A15CC5">
        <w:rPr>
          <w:rFonts w:ascii="Georgia" w:hAnsi="Georgia"/>
        </w:rPr>
        <w:t>The plan undermines that push – Accession to the TPP undermines the internal political balance in China and Xi’ position due to opposition to TPP regulations which spil</w:t>
      </w:r>
      <w:r>
        <w:rPr>
          <w:rFonts w:ascii="Georgia" w:hAnsi="Georgia"/>
        </w:rPr>
        <w:t>ls up to his agenda writ large</w:t>
      </w:r>
    </w:p>
    <w:p w14:paraId="39597E28" w14:textId="77777777" w:rsidR="00BB2376" w:rsidRPr="00A15CC5" w:rsidRDefault="00BB2376" w:rsidP="00BB2376">
      <w:pPr>
        <w:rPr>
          <w:rFonts w:ascii="Georgia" w:hAnsi="Georgia"/>
          <w:sz w:val="16"/>
        </w:rPr>
      </w:pPr>
      <w:r w:rsidRPr="00A15CC5">
        <w:rPr>
          <w:rStyle w:val="Style13ptBold"/>
          <w:rFonts w:ascii="Georgia" w:hAnsi="Georgia"/>
        </w:rPr>
        <w:t>Russell, 2016</w:t>
      </w:r>
      <w:r w:rsidRPr="00A15CC5">
        <w:rPr>
          <w:rFonts w:ascii="Georgia" w:hAnsi="Georgia"/>
          <w:sz w:val="16"/>
        </w:rPr>
        <w:t xml:space="preserve"> Chris, CKGSB Knowledge Staff writer, “Standing Apart From the Trans Pacific partnership” 3/</w:t>
      </w:r>
      <w:proofErr w:type="gramStart"/>
      <w:r w:rsidRPr="00A15CC5">
        <w:rPr>
          <w:rFonts w:ascii="Georgia" w:hAnsi="Georgia"/>
          <w:sz w:val="16"/>
        </w:rPr>
        <w:t>21  http</w:t>
      </w:r>
      <w:proofErr w:type="gramEnd"/>
      <w:r w:rsidRPr="00A15CC5">
        <w:rPr>
          <w:rFonts w:ascii="Georgia" w:hAnsi="Georgia"/>
          <w:sz w:val="16"/>
        </w:rPr>
        <w:t>://knowledge.ckgsb.edu.cn/2016/03/21/finance-and-investment/international-trade/standing-apart-from-the-trans-pacific-partnership/</w:t>
      </w:r>
    </w:p>
    <w:p w14:paraId="39498412" w14:textId="77777777" w:rsidR="00BB2376" w:rsidRPr="00A15CC5" w:rsidRDefault="00BB2376" w:rsidP="00BB2376">
      <w:pPr>
        <w:rPr>
          <w:rFonts w:ascii="Georgia" w:hAnsi="Georgia"/>
          <w:sz w:val="12"/>
          <w:szCs w:val="12"/>
        </w:rPr>
      </w:pPr>
      <w:r w:rsidRPr="00A15CC5">
        <w:rPr>
          <w:rFonts w:ascii="Georgia" w:hAnsi="Georgia"/>
          <w:sz w:val="12"/>
        </w:rPr>
        <w:t xml:space="preserve">In fact, </w:t>
      </w:r>
      <w:r w:rsidRPr="00A15CC5">
        <w:rPr>
          <w:rStyle w:val="StyleUnderline"/>
          <w:rFonts w:ascii="Georgia" w:hAnsi="Georgia"/>
        </w:rPr>
        <w:t xml:space="preserve">this vexing question of reform </w:t>
      </w:r>
      <w:r w:rsidRPr="00A15CC5">
        <w:rPr>
          <w:rFonts w:ascii="Georgia" w:hAnsi="Georgia"/>
          <w:sz w:val="12"/>
        </w:rPr>
        <w:t xml:space="preserve">also </w:t>
      </w:r>
      <w:r w:rsidRPr="00A15CC5">
        <w:rPr>
          <w:rStyle w:val="StyleUnderline"/>
          <w:rFonts w:ascii="Georgia" w:hAnsi="Georgia"/>
        </w:rPr>
        <w:t xml:space="preserve">touches upon the issue of whether China could join even if it wanted to. To begin with, many of </w:t>
      </w:r>
      <w:r w:rsidRPr="00A15CC5">
        <w:rPr>
          <w:rStyle w:val="StyleUnderline"/>
          <w:rFonts w:ascii="Georgia" w:hAnsi="Georgia"/>
          <w:highlight w:val="cyan"/>
        </w:rPr>
        <w:t xml:space="preserve">the </w:t>
      </w:r>
      <w:r w:rsidRPr="00A15CC5">
        <w:rPr>
          <w:rStyle w:val="Emphasis"/>
          <w:rFonts w:ascii="Georgia" w:hAnsi="Georgia"/>
          <w:highlight w:val="cyan"/>
        </w:rPr>
        <w:t>provisions of the TPP are onerous</w:t>
      </w:r>
      <w:r w:rsidRPr="00A15CC5">
        <w:rPr>
          <w:rStyle w:val="Emphasis"/>
          <w:rFonts w:ascii="Georgia" w:hAnsi="Georgia"/>
        </w:rPr>
        <w:t xml:space="preserve">, particularly </w:t>
      </w:r>
      <w:r w:rsidRPr="00A15CC5">
        <w:rPr>
          <w:rStyle w:val="Emphasis"/>
          <w:rFonts w:ascii="Georgia" w:hAnsi="Georgia"/>
          <w:highlight w:val="cyan"/>
        </w:rPr>
        <w:t>for China</w:t>
      </w:r>
      <w:r w:rsidRPr="00A15CC5">
        <w:rPr>
          <w:rFonts w:ascii="Georgia" w:hAnsi="Georgia"/>
          <w:sz w:val="12"/>
        </w:rPr>
        <w:t>. "</w:t>
      </w:r>
      <w:r w:rsidRPr="00A15CC5">
        <w:rPr>
          <w:rStyle w:val="Emphasis"/>
          <w:rFonts w:ascii="Georgia" w:hAnsi="Georgia"/>
          <w:highlight w:val="cyan"/>
        </w:rPr>
        <w:t>IP</w:t>
      </w:r>
      <w:r w:rsidRPr="00A15CC5">
        <w:rPr>
          <w:rFonts w:ascii="Georgia" w:hAnsi="Georgia"/>
          <w:sz w:val="12"/>
        </w:rPr>
        <w:t xml:space="preserve"> (Click to enlarge) </w:t>
      </w:r>
      <w:r w:rsidRPr="00A15CC5">
        <w:rPr>
          <w:rStyle w:val="Emphasis"/>
          <w:rFonts w:ascii="Georgia" w:hAnsi="Georgia"/>
        </w:rPr>
        <w:t xml:space="preserve">protection, </w:t>
      </w:r>
      <w:r w:rsidRPr="00A15CC5">
        <w:rPr>
          <w:rStyle w:val="Emphasis"/>
          <w:rFonts w:ascii="Georgia" w:hAnsi="Georgia"/>
          <w:highlight w:val="cyan"/>
        </w:rPr>
        <w:t xml:space="preserve">environmental </w:t>
      </w:r>
      <w:r w:rsidRPr="00A15CC5">
        <w:rPr>
          <w:rStyle w:val="Emphasis"/>
          <w:rFonts w:ascii="Georgia" w:hAnsi="Georgia"/>
        </w:rPr>
        <w:t xml:space="preserve">and </w:t>
      </w:r>
      <w:r w:rsidRPr="00A15CC5">
        <w:rPr>
          <w:rStyle w:val="Emphasis"/>
          <w:rFonts w:ascii="Georgia" w:hAnsi="Georgia"/>
          <w:highlight w:val="cyan"/>
        </w:rPr>
        <w:t>labor</w:t>
      </w:r>
      <w:r w:rsidRPr="00A15CC5">
        <w:rPr>
          <w:rStyle w:val="Emphasis"/>
          <w:rFonts w:ascii="Georgia" w:hAnsi="Georgia"/>
        </w:rPr>
        <w:t xml:space="preserve"> protection</w:t>
      </w:r>
      <w:r w:rsidRPr="00A15CC5">
        <w:rPr>
          <w:rFonts w:ascii="Georgia" w:hAnsi="Georgia"/>
          <w:sz w:val="12"/>
        </w:rPr>
        <w:t xml:space="preserve">, </w:t>
      </w:r>
      <w:r w:rsidRPr="00A15CC5">
        <w:rPr>
          <w:rStyle w:val="StyleUnderline"/>
          <w:rFonts w:ascii="Georgia" w:hAnsi="Georgia"/>
          <w:highlight w:val="cyan"/>
        </w:rPr>
        <w:t>and</w:t>
      </w:r>
      <w:r w:rsidRPr="00A15CC5">
        <w:rPr>
          <w:rStyle w:val="StyleUnderline"/>
          <w:rFonts w:ascii="Georgia" w:hAnsi="Georgia"/>
        </w:rPr>
        <w:t xml:space="preserve"> also the </w:t>
      </w:r>
      <w:r w:rsidRPr="00A15CC5">
        <w:rPr>
          <w:rStyle w:val="StyleUnderline"/>
          <w:rFonts w:ascii="Georgia" w:hAnsi="Georgia"/>
          <w:highlight w:val="cyan"/>
        </w:rPr>
        <w:t>provisions on state-owned enterprises</w:t>
      </w:r>
      <w:r w:rsidRPr="00A15CC5">
        <w:rPr>
          <w:rStyle w:val="StyleUnderline"/>
          <w:rFonts w:ascii="Georgia" w:hAnsi="Georgia"/>
        </w:rPr>
        <w:t xml:space="preserve">-those provisions are </w:t>
      </w:r>
      <w:r w:rsidRPr="00A15CC5">
        <w:rPr>
          <w:rStyle w:val="Emphasis"/>
          <w:rFonts w:ascii="Georgia" w:hAnsi="Georgia"/>
        </w:rPr>
        <w:t>definitely targeting</w:t>
      </w:r>
      <w:r w:rsidRPr="00A15CC5">
        <w:rPr>
          <w:rStyle w:val="StyleUnderline"/>
          <w:rFonts w:ascii="Georgia" w:hAnsi="Georgia"/>
        </w:rPr>
        <w:t xml:space="preserve"> China</w:t>
      </w:r>
      <w:r w:rsidRPr="00A15CC5">
        <w:rPr>
          <w:rFonts w:ascii="Georgia" w:hAnsi="Georgia"/>
          <w:sz w:val="12"/>
        </w:rPr>
        <w:t xml:space="preserve">," says Du. "They are actually written with China in mind I think to some extent." Amongst these include requirements for countries to allow independent labor unions-here Vietnam and its one-party system may well prove to be an interesting test case from a Chinese perspective-while digital trade provisions prevent signatories from demanding that companies house their servers and data locally and reveal source code. The latter was a contentious aspect of regulations approved in late 2014 concerning the sale of computer equipment to Chinese banks. </w:t>
      </w:r>
      <w:r w:rsidRPr="00A15CC5">
        <w:rPr>
          <w:rStyle w:val="StyleUnderline"/>
          <w:rFonts w:ascii="Georgia" w:hAnsi="Georgia"/>
        </w:rPr>
        <w:t xml:space="preserve">An even bigger barrier to Chinese involvement are requirements in </w:t>
      </w:r>
      <w:r w:rsidRPr="00A15CC5">
        <w:rPr>
          <w:rStyle w:val="StyleUnderline"/>
          <w:rFonts w:ascii="Georgia" w:hAnsi="Georgia"/>
          <w:highlight w:val="cyan"/>
        </w:rPr>
        <w:t>those areas</w:t>
      </w:r>
      <w:r w:rsidRPr="00A15CC5">
        <w:rPr>
          <w:rStyle w:val="StyleUnderline"/>
          <w:rFonts w:ascii="Georgia" w:hAnsi="Georgia"/>
        </w:rPr>
        <w:t xml:space="preserve">, particularly the ones now dominated by SOEs, that </w:t>
      </w:r>
      <w:r w:rsidRPr="00A15CC5">
        <w:rPr>
          <w:rStyle w:val="StyleUnderline"/>
          <w:rFonts w:ascii="Georgia" w:hAnsi="Georgia"/>
          <w:highlight w:val="cyan"/>
        </w:rPr>
        <w:t xml:space="preserve">are amongst the </w:t>
      </w:r>
      <w:r w:rsidRPr="00A15CC5">
        <w:rPr>
          <w:rStyle w:val="Emphasis"/>
          <w:rFonts w:ascii="Georgia" w:hAnsi="Georgia"/>
          <w:highlight w:val="cyan"/>
        </w:rPr>
        <w:t>most politically sensitive in China and so would require expending a great deal of political capital in order to get approved</w:t>
      </w:r>
      <w:r w:rsidRPr="00A15CC5">
        <w:rPr>
          <w:rStyle w:val="Emphasis"/>
          <w:rFonts w:ascii="Georgia" w:hAnsi="Georgia"/>
        </w:rPr>
        <w:t xml:space="preserve"> domestically. "They may be simply unable to do it, or rather </w:t>
      </w:r>
      <w:r w:rsidRPr="00A15CC5">
        <w:rPr>
          <w:rStyle w:val="Emphasis"/>
          <w:rFonts w:ascii="Georgia" w:hAnsi="Georgia"/>
          <w:highlight w:val="cyan"/>
        </w:rPr>
        <w:t>it might cost so much politically that in terms of internal political balance they think,</w:t>
      </w:r>
      <w:r w:rsidRPr="00A15CC5">
        <w:rPr>
          <w:rStyle w:val="Emphasis"/>
          <w:rFonts w:ascii="Georgia" w:hAnsi="Georgia"/>
        </w:rPr>
        <w:t xml:space="preserve"> </w:t>
      </w:r>
      <w:r w:rsidRPr="00A15CC5">
        <w:rPr>
          <w:rStyle w:val="Emphasis"/>
          <w:rFonts w:ascii="Georgia" w:hAnsi="Georgia"/>
          <w:highlight w:val="cyan"/>
        </w:rPr>
        <w:t>'It's just not worth that much to go and provoke</w:t>
      </w:r>
      <w:r w:rsidRPr="00A15CC5">
        <w:rPr>
          <w:rStyle w:val="Emphasis"/>
          <w:rFonts w:ascii="Georgia" w:hAnsi="Georgia"/>
        </w:rPr>
        <w:t xml:space="preserve">, as it were, </w:t>
      </w:r>
      <w:r w:rsidRPr="00A15CC5">
        <w:rPr>
          <w:rStyle w:val="Emphasis"/>
          <w:rFonts w:ascii="Georgia" w:hAnsi="Georgia"/>
          <w:highlight w:val="cyan"/>
        </w:rPr>
        <w:t>a putsch</w:t>
      </w:r>
      <w:r w:rsidRPr="00A15CC5">
        <w:rPr>
          <w:rStyle w:val="Emphasis"/>
          <w:rFonts w:ascii="Georgia" w:hAnsi="Georgia"/>
        </w:rPr>
        <w:t xml:space="preserve"> just to avoid a few tariffs'</w:t>
      </w:r>
      <w:r w:rsidRPr="00A15CC5">
        <w:rPr>
          <w:rFonts w:ascii="Georgia" w:hAnsi="Georgia"/>
          <w:sz w:val="12"/>
        </w:rPr>
        <w:t xml:space="preserve">," says Young. </w:t>
      </w:r>
      <w:r w:rsidRPr="00A15CC5">
        <w:rPr>
          <w:rFonts w:ascii="Georgia" w:hAnsi="Georgia"/>
          <w:sz w:val="12"/>
          <w:szCs w:val="12"/>
        </w:rPr>
        <w:t>With the gap between China's current economic situation and the goals of TPP so wide, it won't be signing on to the TTP any time soon-both Du and Kennedy rule out any movement in this area within the next five years.</w:t>
      </w:r>
    </w:p>
    <w:p w14:paraId="5927588A" w14:textId="32A566B5" w:rsidR="00E10AA7" w:rsidRPr="00A15CC5" w:rsidRDefault="00BB2376" w:rsidP="00E10AA7">
      <w:pPr>
        <w:pStyle w:val="Heading3"/>
        <w:rPr>
          <w:rFonts w:ascii="Georgia" w:hAnsi="Georgia"/>
        </w:rPr>
      </w:pPr>
      <w:r>
        <w:rPr>
          <w:rFonts w:ascii="Georgia" w:hAnsi="Georgia"/>
        </w:rPr>
        <w:t xml:space="preserve">Ext. – </w:t>
      </w:r>
      <w:r w:rsidR="00E10AA7" w:rsidRPr="00A15CC5">
        <w:rPr>
          <w:rFonts w:ascii="Georgia" w:hAnsi="Georgia"/>
        </w:rPr>
        <w:t xml:space="preserve">TPP </w:t>
      </w:r>
      <w:r>
        <w:rPr>
          <w:rFonts w:ascii="Georgia" w:hAnsi="Georgia"/>
        </w:rPr>
        <w:t xml:space="preserve">Link – AT: </w:t>
      </w:r>
      <w:r w:rsidR="00E10AA7" w:rsidRPr="00A15CC5">
        <w:rPr>
          <w:rFonts w:ascii="Georgia" w:hAnsi="Georgia"/>
        </w:rPr>
        <w:t>Popular (Econ)</w:t>
      </w:r>
    </w:p>
    <w:p w14:paraId="0E6202CD" w14:textId="77777777" w:rsidR="00BB2376" w:rsidRDefault="00BB2376" w:rsidP="00E10AA7">
      <w:pPr>
        <w:pStyle w:val="Heading4"/>
        <w:rPr>
          <w:rFonts w:ascii="Georgia" w:hAnsi="Georgia"/>
        </w:rPr>
      </w:pPr>
    </w:p>
    <w:p w14:paraId="557C7EEC" w14:textId="11354238" w:rsidR="00E10AA7" w:rsidRPr="00A15CC5" w:rsidRDefault="00E10AA7" w:rsidP="00E10AA7">
      <w:pPr>
        <w:pStyle w:val="Heading4"/>
        <w:rPr>
          <w:rFonts w:ascii="Georgia" w:hAnsi="Georgia"/>
        </w:rPr>
      </w:pPr>
      <w:r w:rsidRPr="00A15CC5">
        <w:rPr>
          <w:rFonts w:ascii="Georgia" w:hAnsi="Georgia"/>
        </w:rPr>
        <w:t>Accession to the TPP can’t be spun as an economic w</w:t>
      </w:r>
      <w:r w:rsidR="00BB2376">
        <w:rPr>
          <w:rFonts w:ascii="Georgia" w:hAnsi="Georgia"/>
        </w:rPr>
        <w:t>in – lack of material benefits</w:t>
      </w:r>
    </w:p>
    <w:p w14:paraId="241E06F1" w14:textId="77777777" w:rsidR="00E10AA7" w:rsidRPr="00A15CC5" w:rsidRDefault="00E10AA7" w:rsidP="00E10AA7">
      <w:pPr>
        <w:rPr>
          <w:rFonts w:ascii="Georgia" w:hAnsi="Georgia"/>
          <w:sz w:val="16"/>
        </w:rPr>
      </w:pPr>
      <w:r w:rsidRPr="00A15CC5">
        <w:rPr>
          <w:rStyle w:val="Style13ptBold"/>
          <w:rFonts w:ascii="Georgia" w:hAnsi="Georgia"/>
        </w:rPr>
        <w:t>Global Times, 2/5/2016</w:t>
      </w:r>
      <w:r w:rsidRPr="00A15CC5">
        <w:rPr>
          <w:rFonts w:ascii="Georgia" w:hAnsi="Georgia"/>
          <w:sz w:val="16"/>
        </w:rPr>
        <w:t xml:space="preserve"> “US-led TPP can’t crush Chinese economy” http://www.globaltimes.cn/content/967500.shtml </w:t>
      </w:r>
    </w:p>
    <w:p w14:paraId="2EFD11E9" w14:textId="77777777" w:rsidR="00E10AA7" w:rsidRPr="00A15CC5" w:rsidRDefault="00E10AA7" w:rsidP="00E10AA7">
      <w:pPr>
        <w:rPr>
          <w:rStyle w:val="Emphasis"/>
          <w:rFonts w:ascii="Georgia" w:hAnsi="Georgia"/>
        </w:rPr>
      </w:pPr>
      <w:r w:rsidRPr="00A15CC5">
        <w:rPr>
          <w:rFonts w:ascii="Georgia" w:hAnsi="Georgia"/>
          <w:sz w:val="10"/>
        </w:rPr>
        <w:t xml:space="preserve">US President Barack </w:t>
      </w:r>
      <w:r w:rsidRPr="00A15CC5">
        <w:rPr>
          <w:rStyle w:val="StyleUnderline"/>
          <w:rFonts w:ascii="Georgia" w:hAnsi="Georgia"/>
        </w:rPr>
        <w:t>Obama said</w:t>
      </w:r>
      <w:r w:rsidRPr="00A15CC5">
        <w:rPr>
          <w:rFonts w:ascii="Georgia" w:hAnsi="Georgia"/>
          <w:sz w:val="10"/>
        </w:rPr>
        <w:t xml:space="preserve"> in a statement that </w:t>
      </w:r>
      <w:r w:rsidRPr="00A15CC5">
        <w:rPr>
          <w:rStyle w:val="StyleUnderline"/>
          <w:rFonts w:ascii="Georgia" w:hAnsi="Georgia"/>
          <w:highlight w:val="cyan"/>
        </w:rPr>
        <w:t>the TPP "would give the U</w:t>
      </w:r>
      <w:r w:rsidRPr="00A15CC5">
        <w:rPr>
          <w:rStyle w:val="StyleUnderline"/>
          <w:rFonts w:ascii="Georgia" w:hAnsi="Georgia"/>
        </w:rPr>
        <w:t xml:space="preserve">nited </w:t>
      </w:r>
      <w:r w:rsidRPr="00A15CC5">
        <w:rPr>
          <w:rStyle w:val="StyleUnderline"/>
          <w:rFonts w:ascii="Georgia" w:hAnsi="Georgia"/>
          <w:highlight w:val="cyan"/>
        </w:rPr>
        <w:t>S</w:t>
      </w:r>
      <w:r w:rsidRPr="00A15CC5">
        <w:rPr>
          <w:rStyle w:val="StyleUnderline"/>
          <w:rFonts w:ascii="Georgia" w:hAnsi="Georgia"/>
        </w:rPr>
        <w:t xml:space="preserve">tates </w:t>
      </w:r>
      <w:r w:rsidRPr="00A15CC5">
        <w:rPr>
          <w:rStyle w:val="StyleUnderline"/>
          <w:rFonts w:ascii="Georgia" w:hAnsi="Georgia"/>
          <w:highlight w:val="cyan"/>
        </w:rPr>
        <w:t>an advantage over</w:t>
      </w:r>
      <w:r w:rsidRPr="00A15CC5">
        <w:rPr>
          <w:rStyle w:val="StyleUnderline"/>
          <w:rFonts w:ascii="Georgia" w:hAnsi="Georgia"/>
        </w:rPr>
        <w:t xml:space="preserve"> other</w:t>
      </w:r>
      <w:r w:rsidRPr="00A15CC5">
        <w:rPr>
          <w:rFonts w:ascii="Georgia" w:hAnsi="Georgia"/>
          <w:sz w:val="10"/>
        </w:rPr>
        <w:t xml:space="preserve"> leading economies, namely </w:t>
      </w:r>
      <w:r w:rsidRPr="00A15CC5">
        <w:rPr>
          <w:rStyle w:val="StyleUnderline"/>
          <w:rFonts w:ascii="Georgia" w:hAnsi="Georgia"/>
          <w:highlight w:val="cyan"/>
        </w:rPr>
        <w:t>China</w:t>
      </w:r>
      <w:r w:rsidRPr="00A15CC5">
        <w:rPr>
          <w:rFonts w:ascii="Georgia" w:hAnsi="Georgia"/>
          <w:sz w:val="10"/>
        </w:rPr>
        <w:t xml:space="preserve">." He also noted that the "TPP allows America - and not countries like China - to write the rules of the road in the 21st Century, which is especially important in a region as dynamic as the Asia-Pacific." It is not the first time that Obama has publicly talked about China like this, which shows his narrow-mindedness as a leader of a world power. The 12 TPP members account for some 40 percent of the world's economy, but they only account for 25 percent of global trade volume. </w:t>
      </w:r>
      <w:r w:rsidRPr="00A15CC5">
        <w:rPr>
          <w:rStyle w:val="StyleUnderline"/>
          <w:rFonts w:ascii="Georgia" w:hAnsi="Georgia"/>
        </w:rPr>
        <w:t xml:space="preserve">Analysts have been talking about its "high standards" such as the share of state-owned enterprises, criteria </w:t>
      </w:r>
      <w:r w:rsidRPr="00A15CC5">
        <w:rPr>
          <w:rStyle w:val="StyleUnderline"/>
          <w:rFonts w:ascii="Georgia" w:hAnsi="Georgia"/>
          <w:highlight w:val="cyan"/>
        </w:rPr>
        <w:t>for</w:t>
      </w:r>
      <w:r w:rsidRPr="00A15CC5">
        <w:rPr>
          <w:rStyle w:val="StyleUnderline"/>
          <w:rFonts w:ascii="Georgia" w:hAnsi="Georgia"/>
        </w:rPr>
        <w:t xml:space="preserve"> environmental protection, </w:t>
      </w:r>
      <w:r w:rsidRPr="00A15CC5">
        <w:rPr>
          <w:rStyle w:val="StyleUnderline"/>
          <w:rFonts w:ascii="Georgia" w:hAnsi="Georgia"/>
          <w:highlight w:val="cyan"/>
        </w:rPr>
        <w:t>labor rights and intellectual property rights</w:t>
      </w:r>
      <w:r w:rsidRPr="00A15CC5">
        <w:rPr>
          <w:rFonts w:ascii="Georgia" w:hAnsi="Georgia"/>
          <w:sz w:val="10"/>
        </w:rPr>
        <w:t xml:space="preserve">. Another prominent feature of the TPP is that it centers on the US, with the interests of US enterprises being given the highest priority during negotiations. The US does seem to have gained the upper hand in rule-making. But </w:t>
      </w:r>
      <w:r w:rsidRPr="00A15CC5">
        <w:rPr>
          <w:rStyle w:val="StyleUnderline"/>
          <w:rFonts w:ascii="Georgia" w:hAnsi="Georgia"/>
          <w:highlight w:val="cyan"/>
        </w:rPr>
        <w:t>the TPP only paints a picture based on US wishes</w:t>
      </w:r>
      <w:r w:rsidRPr="00A15CC5">
        <w:rPr>
          <w:rStyle w:val="StyleUnderline"/>
          <w:rFonts w:ascii="Georgia" w:hAnsi="Georgia"/>
        </w:rPr>
        <w:t xml:space="preserve"> for the Asia-Pacific economic landscape in the 21st century. What the 21st century really looks like and what the actual rules are will be shaped by real influencing factors, including the trade vitality of emerging economies like China and diverse demands from each country, including TPP member states</w:t>
      </w:r>
      <w:r w:rsidRPr="00A15CC5">
        <w:rPr>
          <w:rFonts w:ascii="Georgia" w:hAnsi="Georgia"/>
          <w:sz w:val="10"/>
        </w:rPr>
        <w:t xml:space="preserve">. </w:t>
      </w:r>
      <w:r w:rsidRPr="00A15CC5">
        <w:rPr>
          <w:rStyle w:val="Emphasis"/>
          <w:rFonts w:ascii="Georgia" w:hAnsi="Georgia"/>
        </w:rPr>
        <w:t xml:space="preserve">These two elements are not sufficiently reflected in the TPP. </w:t>
      </w:r>
      <w:r w:rsidRPr="00A15CC5">
        <w:rPr>
          <w:rStyle w:val="StyleUnderline"/>
          <w:rFonts w:ascii="Georgia" w:hAnsi="Georgia"/>
          <w:highlight w:val="cyan"/>
        </w:rPr>
        <w:t>Obama</w:t>
      </w:r>
      <w:r w:rsidRPr="00A15CC5">
        <w:rPr>
          <w:rStyle w:val="StyleUnderline"/>
          <w:rFonts w:ascii="Georgia" w:hAnsi="Georgia"/>
        </w:rPr>
        <w:t xml:space="preserve"> has </w:t>
      </w:r>
      <w:r w:rsidRPr="00A15CC5">
        <w:rPr>
          <w:rStyle w:val="StyleUnderline"/>
          <w:rFonts w:ascii="Georgia" w:hAnsi="Georgia"/>
          <w:highlight w:val="cyan"/>
        </w:rPr>
        <w:t>reiterated</w:t>
      </w:r>
      <w:r w:rsidRPr="00A15CC5">
        <w:rPr>
          <w:rStyle w:val="StyleUnderline"/>
          <w:rFonts w:ascii="Georgia" w:hAnsi="Georgia"/>
        </w:rPr>
        <w:t xml:space="preserve"> </w:t>
      </w:r>
      <w:r w:rsidRPr="00A15CC5">
        <w:rPr>
          <w:rStyle w:val="StyleUnderline"/>
          <w:rFonts w:ascii="Georgia" w:hAnsi="Georgia"/>
          <w:highlight w:val="cyan"/>
        </w:rPr>
        <w:t>that</w:t>
      </w:r>
      <w:r w:rsidRPr="00A15CC5">
        <w:rPr>
          <w:rStyle w:val="StyleUnderline"/>
          <w:rFonts w:ascii="Georgia" w:hAnsi="Georgia"/>
        </w:rPr>
        <w:t xml:space="preserve"> it is </w:t>
      </w:r>
      <w:r w:rsidRPr="00A15CC5">
        <w:rPr>
          <w:rStyle w:val="StyleUnderline"/>
          <w:rFonts w:ascii="Georgia" w:hAnsi="Georgia"/>
          <w:highlight w:val="cyan"/>
        </w:rPr>
        <w:t>the US, rather than China, that should define the rules</w:t>
      </w:r>
      <w:r w:rsidRPr="00A15CC5">
        <w:rPr>
          <w:rStyle w:val="StyleUnderline"/>
          <w:rFonts w:ascii="Georgia" w:hAnsi="Georgia"/>
        </w:rPr>
        <w:t xml:space="preserve"> in the 21st century</w:t>
      </w:r>
      <w:r w:rsidRPr="00A15CC5">
        <w:rPr>
          <w:rFonts w:ascii="Georgia" w:hAnsi="Georgia"/>
          <w:sz w:val="10"/>
        </w:rPr>
        <w:t xml:space="preserve">, </w:t>
      </w:r>
      <w:r w:rsidRPr="00A15CC5">
        <w:rPr>
          <w:rStyle w:val="StyleUnderline"/>
          <w:rFonts w:ascii="Georgia" w:hAnsi="Georgia"/>
          <w:highlight w:val="cyan"/>
        </w:rPr>
        <w:t>which reinforces</w:t>
      </w:r>
      <w:r w:rsidRPr="00A15CC5">
        <w:rPr>
          <w:rStyle w:val="StyleUnderline"/>
          <w:rFonts w:ascii="Georgia" w:hAnsi="Georgia"/>
        </w:rPr>
        <w:t xml:space="preserve"> people's impression </w:t>
      </w:r>
      <w:r w:rsidRPr="00A15CC5">
        <w:rPr>
          <w:rStyle w:val="StyleUnderline"/>
          <w:rFonts w:ascii="Georgia" w:hAnsi="Georgia"/>
          <w:highlight w:val="cyan"/>
        </w:rPr>
        <w:t>that the TPP is aimed at excluding China</w:t>
      </w:r>
      <w:r w:rsidRPr="00A15CC5">
        <w:rPr>
          <w:rFonts w:ascii="Georgia" w:hAnsi="Georgia"/>
          <w:sz w:val="10"/>
        </w:rPr>
        <w:t xml:space="preserve">. It seems that Washington is so transparent that it does not mind instigating a strategic trade rivalry between China and the US that goes beyond normal competition. </w:t>
      </w:r>
      <w:r w:rsidRPr="00A15CC5">
        <w:rPr>
          <w:rStyle w:val="StyleUnderline"/>
          <w:rFonts w:ascii="Georgia" w:hAnsi="Georgia"/>
        </w:rPr>
        <w:t xml:space="preserve">If this is the case, </w:t>
      </w:r>
      <w:r w:rsidRPr="00A15CC5">
        <w:rPr>
          <w:rStyle w:val="StyleUnderline"/>
          <w:rFonts w:ascii="Georgia" w:hAnsi="Georgia"/>
          <w:highlight w:val="cyan"/>
        </w:rPr>
        <w:t xml:space="preserve">the </w:t>
      </w:r>
      <w:r w:rsidRPr="00A15CC5">
        <w:rPr>
          <w:rStyle w:val="Emphasis"/>
          <w:rFonts w:ascii="Georgia" w:hAnsi="Georgia"/>
          <w:highlight w:val="cyan"/>
        </w:rPr>
        <w:t>TPP is far from enough to secure US "domination</w:t>
      </w:r>
      <w:r w:rsidRPr="00A15CC5">
        <w:rPr>
          <w:rStyle w:val="StyleUnderline"/>
          <w:rFonts w:ascii="Georgia" w:hAnsi="Georgia"/>
        </w:rPr>
        <w:t xml:space="preserve">" </w:t>
      </w:r>
      <w:r w:rsidRPr="00A15CC5">
        <w:rPr>
          <w:rStyle w:val="StyleUnderline"/>
          <w:rFonts w:ascii="Georgia" w:hAnsi="Georgia"/>
          <w:highlight w:val="cyan"/>
        </w:rPr>
        <w:t>in the</w:t>
      </w:r>
      <w:r w:rsidRPr="00A15CC5">
        <w:rPr>
          <w:rStyle w:val="StyleUnderline"/>
          <w:rFonts w:ascii="Georgia" w:hAnsi="Georgia"/>
        </w:rPr>
        <w:t xml:space="preserve"> world </w:t>
      </w:r>
      <w:r w:rsidRPr="00A15CC5">
        <w:rPr>
          <w:rStyle w:val="StyleUnderline"/>
          <w:rFonts w:ascii="Georgia" w:hAnsi="Georgia"/>
          <w:highlight w:val="cyan"/>
        </w:rPr>
        <w:t>economy</w:t>
      </w:r>
      <w:r w:rsidRPr="00A15CC5">
        <w:rPr>
          <w:rStyle w:val="StyleUnderline"/>
          <w:rFonts w:ascii="Georgia" w:hAnsi="Georgia"/>
        </w:rPr>
        <w:t xml:space="preserve"> in the 21st century. The TPP member nations have their own interests. </w:t>
      </w:r>
      <w:r w:rsidRPr="00A15CC5">
        <w:rPr>
          <w:rStyle w:val="StyleUnderline"/>
          <w:rFonts w:ascii="Georgia" w:hAnsi="Georgia"/>
          <w:highlight w:val="cyan"/>
        </w:rPr>
        <w:t>The TPP cannot prevent them from trading with China</w:t>
      </w:r>
      <w:r w:rsidRPr="00A15CC5">
        <w:rPr>
          <w:rStyle w:val="StyleUnderline"/>
          <w:rFonts w:ascii="Georgia" w:hAnsi="Georgia"/>
        </w:rPr>
        <w:t xml:space="preserve"> </w:t>
      </w:r>
      <w:r w:rsidRPr="00A15CC5">
        <w:rPr>
          <w:rStyle w:val="StyleUnderline"/>
          <w:rFonts w:ascii="Georgia" w:hAnsi="Georgia"/>
          <w:highlight w:val="cyan"/>
        </w:rPr>
        <w:t>and</w:t>
      </w:r>
      <w:r w:rsidRPr="00A15CC5">
        <w:rPr>
          <w:rStyle w:val="StyleUnderline"/>
          <w:rFonts w:ascii="Georgia" w:hAnsi="Georgia"/>
        </w:rPr>
        <w:t xml:space="preserve"> these </w:t>
      </w:r>
      <w:r w:rsidRPr="00A15CC5">
        <w:rPr>
          <w:rStyle w:val="StyleUnderline"/>
          <w:rFonts w:ascii="Georgia" w:hAnsi="Georgia"/>
          <w:highlight w:val="cyan"/>
        </w:rPr>
        <w:t>countries</w:t>
      </w:r>
      <w:r w:rsidRPr="00A15CC5">
        <w:rPr>
          <w:rStyle w:val="StyleUnderline"/>
          <w:rFonts w:ascii="Georgia" w:hAnsi="Georgia"/>
        </w:rPr>
        <w:t xml:space="preserve"> </w:t>
      </w:r>
      <w:r w:rsidRPr="00A15CC5">
        <w:rPr>
          <w:rStyle w:val="Emphasis"/>
          <w:rFonts w:ascii="Georgia" w:hAnsi="Georgia"/>
          <w:highlight w:val="cyan"/>
        </w:rPr>
        <w:t>will not pick sides</w:t>
      </w:r>
      <w:r w:rsidRPr="00A15CC5">
        <w:rPr>
          <w:rStyle w:val="Emphasis"/>
          <w:rFonts w:ascii="Georgia" w:hAnsi="Georgia"/>
        </w:rPr>
        <w:t xml:space="preserve"> between Beijing and Washington</w:t>
      </w:r>
      <w:r w:rsidRPr="00A15CC5">
        <w:rPr>
          <w:rFonts w:ascii="Georgia" w:hAnsi="Georgia"/>
          <w:sz w:val="10"/>
        </w:rPr>
        <w:t xml:space="preserve">. </w:t>
      </w:r>
      <w:r w:rsidRPr="00A15CC5">
        <w:rPr>
          <w:rStyle w:val="StyleUnderline"/>
          <w:rFonts w:ascii="Georgia" w:hAnsi="Georgia"/>
        </w:rPr>
        <w:t xml:space="preserve">Meanwhile, it is perhaps a trend that US influence is declining. It is not able to bind more countries under the TPP rules. China cannot compete with the US in rule-making and its advantage lies in whether it can push forward the country's economy. </w:t>
      </w:r>
      <w:r w:rsidRPr="00A15CC5">
        <w:rPr>
          <w:rStyle w:val="StyleUnderline"/>
          <w:rFonts w:ascii="Georgia" w:hAnsi="Georgia"/>
          <w:highlight w:val="cyan"/>
        </w:rPr>
        <w:t>As long as the Chinese economy keeps growing</w:t>
      </w:r>
      <w:r w:rsidRPr="00A15CC5">
        <w:rPr>
          <w:rStyle w:val="StyleUnderline"/>
          <w:rFonts w:ascii="Georgia" w:hAnsi="Georgia"/>
        </w:rPr>
        <w:t xml:space="preserve">, the newly emerged economic volume and trade opportunities will be so prominent that </w:t>
      </w:r>
      <w:r w:rsidRPr="00A15CC5">
        <w:rPr>
          <w:rStyle w:val="StyleUnderline"/>
          <w:rFonts w:ascii="Georgia" w:hAnsi="Georgia"/>
          <w:highlight w:val="cyan"/>
        </w:rPr>
        <w:t>the TPP in some way has to adapt</w:t>
      </w:r>
      <w:r w:rsidRPr="00A15CC5">
        <w:rPr>
          <w:rStyle w:val="StyleUnderline"/>
          <w:rFonts w:ascii="Georgia" w:hAnsi="Georgia"/>
        </w:rPr>
        <w:t xml:space="preserve">. </w:t>
      </w:r>
      <w:r w:rsidRPr="00A15CC5">
        <w:rPr>
          <w:rStyle w:val="Emphasis"/>
          <w:rFonts w:ascii="Georgia" w:hAnsi="Georgia"/>
          <w:highlight w:val="cyan"/>
        </w:rPr>
        <w:t>China will be better off with its own economic performance</w:t>
      </w:r>
      <w:r w:rsidRPr="00A15CC5">
        <w:rPr>
          <w:rStyle w:val="Emphasis"/>
          <w:rFonts w:ascii="Georgia" w:hAnsi="Georgia"/>
        </w:rPr>
        <w:t xml:space="preserve"> than racking its wits to compete with the TPP.</w:t>
      </w:r>
    </w:p>
    <w:p w14:paraId="3F9F30FE" w14:textId="77777777" w:rsidR="00E10AA7" w:rsidRPr="00A15CC5" w:rsidRDefault="00E10AA7" w:rsidP="0012010B">
      <w:pPr>
        <w:rPr>
          <w:rFonts w:ascii="Georgia" w:hAnsi="Georgia"/>
          <w:u w:val="single"/>
        </w:rPr>
      </w:pPr>
    </w:p>
    <w:p w14:paraId="4B72F61A" w14:textId="77777777" w:rsidR="00643746" w:rsidRPr="00A15CC5" w:rsidRDefault="00643746" w:rsidP="00643746">
      <w:pPr>
        <w:pStyle w:val="Heading2"/>
        <w:rPr>
          <w:rFonts w:ascii="Georgia" w:hAnsi="Georgia"/>
        </w:rPr>
      </w:pPr>
      <w:r w:rsidRPr="00A15CC5">
        <w:rPr>
          <w:rFonts w:ascii="Georgia" w:hAnsi="Georgia"/>
        </w:rPr>
        <w:t>Internal Links</w:t>
      </w:r>
    </w:p>
    <w:p w14:paraId="14581425" w14:textId="77777777" w:rsidR="00643746" w:rsidRPr="00A15CC5" w:rsidRDefault="00F64903" w:rsidP="00643746">
      <w:pPr>
        <w:pStyle w:val="Heading3"/>
        <w:rPr>
          <w:rFonts w:ascii="Georgia" w:hAnsi="Georgia"/>
        </w:rPr>
      </w:pPr>
      <w:r w:rsidRPr="00A15CC5">
        <w:rPr>
          <w:rFonts w:ascii="Georgia" w:hAnsi="Georgia"/>
        </w:rPr>
        <w:t>2NC – Xi Support/Political Capital Key</w:t>
      </w:r>
    </w:p>
    <w:p w14:paraId="12099AF9" w14:textId="77777777" w:rsidR="00F64903" w:rsidRPr="00A15CC5" w:rsidRDefault="00F64903" w:rsidP="00F64903">
      <w:pPr>
        <w:pStyle w:val="Heading4"/>
        <w:rPr>
          <w:rFonts w:ascii="Georgia" w:hAnsi="Georgia"/>
        </w:rPr>
      </w:pPr>
      <w:r w:rsidRPr="00A15CC5">
        <w:rPr>
          <w:rFonts w:ascii="Georgia" w:hAnsi="Georgia"/>
        </w:rPr>
        <w:t xml:space="preserve">Politic reforms are possible </w:t>
      </w:r>
    </w:p>
    <w:p w14:paraId="158AF988" w14:textId="77777777" w:rsidR="00F64903" w:rsidRPr="00A15CC5" w:rsidRDefault="00F64903" w:rsidP="00F64903">
      <w:pPr>
        <w:rPr>
          <w:rFonts w:ascii="Georgia" w:hAnsi="Georgia"/>
        </w:rPr>
      </w:pPr>
      <w:r w:rsidRPr="00A15CC5">
        <w:rPr>
          <w:rFonts w:ascii="Georgia" w:hAnsi="Georgia"/>
          <w:b/>
        </w:rPr>
        <w:t>Cheng 14</w:t>
      </w:r>
      <w:r w:rsidRPr="00A15CC5">
        <w:rPr>
          <w:rFonts w:ascii="Georgia" w:hAnsi="Georgia"/>
        </w:rPr>
        <w:t xml:space="preserve"> (Joseph Y.S., </w:t>
      </w:r>
      <w:proofErr w:type="spellStart"/>
      <w:r w:rsidRPr="00A15CC5">
        <w:rPr>
          <w:rFonts w:ascii="Georgia" w:hAnsi="Georgia"/>
        </w:rPr>
        <w:t>Iternational</w:t>
      </w:r>
      <w:proofErr w:type="spellEnd"/>
      <w:r w:rsidRPr="00A15CC5">
        <w:rPr>
          <w:rFonts w:ascii="Georgia" w:hAnsi="Georgia"/>
        </w:rPr>
        <w:t xml:space="preserve"> Journal of China Studies, City University of Hong Kong, “Whither China and the Communist Party Regime? Reflections on the </w:t>
      </w:r>
      <w:proofErr w:type="spellStart"/>
      <w:r w:rsidRPr="00A15CC5">
        <w:rPr>
          <w:rFonts w:ascii="Georgia" w:hAnsi="Georgia"/>
        </w:rPr>
        <w:t>Twenty­fifth</w:t>
      </w:r>
      <w:proofErr w:type="spellEnd"/>
      <w:r w:rsidRPr="00A15CC5">
        <w:rPr>
          <w:rFonts w:ascii="Georgia" w:hAnsi="Georgia"/>
        </w:rPr>
        <w:t xml:space="preserve"> Anniversary of the Tiananmen Incident”, Vol. 5, No. 2, August 201 4, pp. 331 -348)</w:t>
      </w:r>
    </w:p>
    <w:p w14:paraId="0F939D4B" w14:textId="77777777" w:rsidR="00F64903" w:rsidRPr="00A15CC5" w:rsidRDefault="00F64903" w:rsidP="00F64903">
      <w:pPr>
        <w:rPr>
          <w:rFonts w:ascii="Georgia" w:hAnsi="Georgia"/>
          <w:u w:val="single"/>
        </w:rPr>
      </w:pPr>
      <w:r w:rsidRPr="00A15CC5">
        <w:rPr>
          <w:rFonts w:ascii="Georgia" w:hAnsi="Georgia"/>
          <w:sz w:val="16"/>
        </w:rPr>
        <w:t xml:space="preserve">There has been another type of healthy response to this anger. Probably since August 2010, then Premier Wen </w:t>
      </w:r>
      <w:proofErr w:type="spellStart"/>
      <w:r w:rsidRPr="00A15CC5">
        <w:rPr>
          <w:rFonts w:ascii="Georgia" w:hAnsi="Georgia"/>
          <w:sz w:val="16"/>
        </w:rPr>
        <w:t>Jiabao</w:t>
      </w:r>
      <w:proofErr w:type="spellEnd"/>
      <w:r w:rsidRPr="00A15CC5">
        <w:rPr>
          <w:rFonts w:ascii="Georgia" w:hAnsi="Georgia"/>
          <w:sz w:val="16"/>
        </w:rPr>
        <w:t xml:space="preserve"> made several open and formal appeals for political reforms. A significant example was Wen’s speech at the Summer Davos Forum in Dalian, Liaoning Province on September 14, 2011. Wen elaborated his ideas in a five-point proposal ranging from the separation between the Party and the state to “expanding people’s democracy” through elections.15 Wen’s appeals, however, while attracting considerable attention of the international media, were not accorded significant treatment by the official media in China. There was no support from the top leadership. In fact, Wu </w:t>
      </w:r>
      <w:proofErr w:type="spellStart"/>
      <w:r w:rsidRPr="00A15CC5">
        <w:rPr>
          <w:rFonts w:ascii="Georgia" w:hAnsi="Georgia"/>
          <w:sz w:val="16"/>
        </w:rPr>
        <w:t>Bangguo</w:t>
      </w:r>
      <w:proofErr w:type="spellEnd"/>
      <w:r w:rsidRPr="00A15CC5">
        <w:rPr>
          <w:rFonts w:ascii="Georgia" w:hAnsi="Georgia"/>
          <w:sz w:val="16"/>
        </w:rPr>
        <w:t xml:space="preserve">, then chairman of the National People’s Congress (NPC) Standing Committee, set the limits for China’s political reforms in his speech at the NPC annual session on March 10, 2011. </w:t>
      </w:r>
      <w:r w:rsidRPr="00A15CC5">
        <w:rPr>
          <w:rFonts w:ascii="Georgia" w:hAnsi="Georgia"/>
          <w:u w:val="single"/>
        </w:rPr>
        <w:t>Wu explicitly said no to the following liberal political ideas: competition and rotation among several political parties to capture government; diversity in ideological guidelines; a system of checks and balances among the three branches of government; a bicameral legislature; a federal system; and a privatized economy. In 2013, it was reported that the new Chinese leadership under Xi Jinping set limits to discussions among university teachers and the official media</w:t>
      </w:r>
      <w:r w:rsidRPr="00A15CC5">
        <w:rPr>
          <w:rFonts w:ascii="Georgia" w:hAnsi="Georgia"/>
          <w:sz w:val="16"/>
        </w:rPr>
        <w:t xml:space="preserve">. Topics including universal values, freedom of the media, civil society, civil rights, independence of the judiciary, the Party’s historical mistakes and the power elite bourgeois class became taboos.16 At the end </w:t>
      </w:r>
      <w:proofErr w:type="spellStart"/>
      <w:r w:rsidRPr="00A15CC5">
        <w:rPr>
          <w:rFonts w:ascii="Georgia" w:hAnsi="Georgia"/>
          <w:sz w:val="16"/>
        </w:rPr>
        <w:t>ofApril</w:t>
      </w:r>
      <w:proofErr w:type="spellEnd"/>
      <w:r w:rsidRPr="00A15CC5">
        <w:rPr>
          <w:rFonts w:ascii="Georgia" w:hAnsi="Georgia"/>
          <w:sz w:val="16"/>
        </w:rPr>
        <w:t xml:space="preserve"> 2013, the Party Central Office released a notice on ideological issues which, among other things, severely attacked “historical nihilism”. The latter referred to the denials and criticisms of the Party’s established positions on various historical questions, especially the attacks on Mao and Mao Zedong Thought. </w:t>
      </w:r>
      <w:r w:rsidRPr="00A15CC5">
        <w:rPr>
          <w:rFonts w:ascii="Georgia" w:hAnsi="Georgia"/>
          <w:u w:val="single"/>
        </w:rPr>
        <w:t>These criticisms were seen as attempts to erode the legitimacy of Party leadership</w:t>
      </w:r>
      <w:r w:rsidRPr="00A15CC5">
        <w:rPr>
          <w:rFonts w:ascii="Georgia" w:hAnsi="Georgia"/>
          <w:sz w:val="16"/>
        </w:rPr>
        <w:t>.17 Further, Xi Jinping was said to oppose “</w:t>
      </w:r>
      <w:r w:rsidRPr="00A15CC5">
        <w:rPr>
          <w:rFonts w:ascii="Georgia" w:hAnsi="Georgia"/>
          <w:u w:val="single"/>
        </w:rPr>
        <w:t>using the post-economic reforms and opening to the external world historical era to denigrate that before the reforms, and vice versa</w:t>
      </w:r>
      <w:r w:rsidRPr="00A15CC5">
        <w:rPr>
          <w:rFonts w:ascii="Georgia" w:hAnsi="Georgia"/>
          <w:sz w:val="16"/>
        </w:rPr>
        <w:t xml:space="preserve">”.18 The new leadership apparently International Journal of China Studies 5(2) </w:t>
      </w:r>
      <w:r w:rsidRPr="00A15CC5">
        <w:rPr>
          <w:rFonts w:ascii="Segoe UI Symbol" w:eastAsia="MS Mincho" w:hAnsi="Segoe UI Symbol" w:cs="Segoe UI Symbol"/>
          <w:sz w:val="16"/>
        </w:rPr>
        <w:t>♦</w:t>
      </w:r>
      <w:r w:rsidRPr="00A15CC5">
        <w:rPr>
          <w:rFonts w:ascii="Georgia" w:hAnsi="Georgia"/>
          <w:sz w:val="16"/>
        </w:rPr>
        <w:t xml:space="preserve"> 2014 Whither China and the Communist Party Regime? 339 wants to strengthen control over the ideological sphere, and limit the liberation of thinking. Meanwhile, the Chinese authorities have been cracking down on dissidents like Xu </w:t>
      </w:r>
      <w:proofErr w:type="spellStart"/>
      <w:r w:rsidRPr="00A15CC5">
        <w:rPr>
          <w:rFonts w:ascii="Georgia" w:hAnsi="Georgia"/>
          <w:sz w:val="16"/>
        </w:rPr>
        <w:t>Zhiyong</w:t>
      </w:r>
      <w:proofErr w:type="spellEnd"/>
      <w:r w:rsidRPr="00A15CC5">
        <w:rPr>
          <w:rFonts w:ascii="Georgia" w:hAnsi="Georgia"/>
          <w:sz w:val="16"/>
        </w:rPr>
        <w:t xml:space="preserve"> and other human rights lawyers as well as their “new </w:t>
      </w:r>
      <w:proofErr w:type="gramStart"/>
      <w:r w:rsidRPr="00A15CC5">
        <w:rPr>
          <w:rFonts w:ascii="Georgia" w:hAnsi="Georgia"/>
          <w:sz w:val="16"/>
        </w:rPr>
        <w:t>citizens</w:t>
      </w:r>
      <w:proofErr w:type="gramEnd"/>
      <w:r w:rsidRPr="00A15CC5">
        <w:rPr>
          <w:rFonts w:ascii="Georgia" w:hAnsi="Georgia"/>
          <w:sz w:val="16"/>
        </w:rPr>
        <w:t xml:space="preserve"> movement”. </w:t>
      </w:r>
      <w:r w:rsidRPr="00A15CC5">
        <w:rPr>
          <w:rFonts w:ascii="Georgia" w:hAnsi="Georgia"/>
          <w:u w:val="single"/>
        </w:rPr>
        <w:t>In 2013, the liberals in China in general have expressed their disappointment with Xi Jinping and no longer expect that he is going to initiate significant political reforms.</w:t>
      </w:r>
      <w:r w:rsidRPr="00A15CC5">
        <w:rPr>
          <w:rFonts w:ascii="Georgia" w:hAnsi="Georgia"/>
          <w:sz w:val="16"/>
        </w:rPr>
        <w:t xml:space="preserve"> In view of the resistance of vested interests, pushing for political reforms demands strong leadership backed by a broad consensus. Both are absent for the time being, and hence the maintenance of the status quo. The declaration of assets on the part of cadres had been on the political reform agenda for more than a decade, and in recent </w:t>
      </w:r>
      <w:proofErr w:type="gramStart"/>
      <w:r w:rsidRPr="00A15CC5">
        <w:rPr>
          <w:rFonts w:ascii="Georgia" w:hAnsi="Georgia"/>
          <w:sz w:val="16"/>
        </w:rPr>
        <w:t>years</w:t>
      </w:r>
      <w:proofErr w:type="gramEnd"/>
      <w:r w:rsidRPr="00A15CC5">
        <w:rPr>
          <w:rFonts w:ascii="Georgia" w:hAnsi="Georgia"/>
          <w:sz w:val="16"/>
        </w:rPr>
        <w:t xml:space="preserve"> specific regulations had been promulgated, yet the actual implementation has been far from satisfactory. This is certainly a significant indicator of the resistance of vested interests as well as the lack of strong leadership and political will, leading to cynicism and anger among the people. It was decided at the third plenum of the Eighteenth Central Committee at the end of 2013 that two new organs were to be established: the State Security Commission and the Central Leadership Group on the Comprehensive Deepening of Reforms, following the recent trend of concentration on the design of the top leadership structure (ding </w:t>
      </w:r>
      <w:proofErr w:type="spellStart"/>
      <w:r w:rsidRPr="00A15CC5">
        <w:rPr>
          <w:rFonts w:ascii="Georgia" w:hAnsi="Georgia"/>
          <w:sz w:val="16"/>
        </w:rPr>
        <w:t>ceng</w:t>
      </w:r>
      <w:proofErr w:type="spellEnd"/>
      <w:r w:rsidRPr="00A15CC5">
        <w:rPr>
          <w:rFonts w:ascii="Georgia" w:hAnsi="Georgia"/>
          <w:sz w:val="16"/>
        </w:rPr>
        <w:t xml:space="preserve"> </w:t>
      </w:r>
      <w:proofErr w:type="spellStart"/>
      <w:r w:rsidRPr="00A15CC5">
        <w:rPr>
          <w:rFonts w:ascii="Georgia" w:hAnsi="Georgia"/>
          <w:sz w:val="16"/>
        </w:rPr>
        <w:t>sheji</w:t>
      </w:r>
      <w:proofErr w:type="spellEnd"/>
      <w:r w:rsidRPr="00A15CC5">
        <w:rPr>
          <w:rFonts w:ascii="Georgia" w:hAnsi="Georgia"/>
          <w:sz w:val="16"/>
        </w:rPr>
        <w:t xml:space="preserve"> </w:t>
      </w:r>
      <w:r w:rsidRPr="00A15CC5">
        <w:rPr>
          <w:rFonts w:ascii="Georgia" w:hAnsi="Georgia"/>
          <w:noProof/>
          <w:sz w:val="16"/>
        </w:rPr>
        <w:drawing>
          <wp:inline distT="0" distB="0" distL="0" distR="0" wp14:anchorId="3DB14E3F" wp14:editId="56139749">
            <wp:extent cx="114300" cy="1143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15CC5">
        <w:rPr>
          <w:rFonts w:ascii="Georgia" w:hAnsi="Georgia"/>
          <w:sz w:val="16"/>
        </w:rPr>
        <w:t xml:space="preserve"> </w:t>
      </w:r>
      <w:r w:rsidRPr="00A15CC5">
        <w:rPr>
          <w:rFonts w:ascii="Georgia" w:hAnsi="Georgia"/>
          <w:noProof/>
          <w:sz w:val="16"/>
        </w:rPr>
        <w:drawing>
          <wp:inline distT="0" distB="0" distL="0" distR="0" wp14:anchorId="489FA189" wp14:editId="2F04F2B1">
            <wp:extent cx="114300" cy="101600"/>
            <wp:effectExtent l="0" t="0" r="1270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 cy="101600"/>
                    </a:xfrm>
                    <a:prstGeom prst="rect">
                      <a:avLst/>
                    </a:prstGeom>
                    <a:noFill/>
                    <a:ln>
                      <a:noFill/>
                    </a:ln>
                  </pic:spPr>
                </pic:pic>
              </a:graphicData>
            </a:graphic>
          </wp:inline>
        </w:drawing>
      </w:r>
      <w:r w:rsidRPr="00A15CC5">
        <w:rPr>
          <w:rFonts w:ascii="Georgia" w:hAnsi="Georgia"/>
          <w:sz w:val="16"/>
        </w:rPr>
        <w:t xml:space="preserve"> </w:t>
      </w:r>
      <w:r w:rsidRPr="00A15CC5">
        <w:rPr>
          <w:rFonts w:ascii="Georgia" w:hAnsi="Georgia"/>
          <w:noProof/>
          <w:sz w:val="16"/>
        </w:rPr>
        <w:drawing>
          <wp:inline distT="0" distB="0" distL="0" distR="0" wp14:anchorId="6BDF35AF" wp14:editId="6D1B5C0E">
            <wp:extent cx="127000" cy="1143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000" cy="114300"/>
                    </a:xfrm>
                    <a:prstGeom prst="rect">
                      <a:avLst/>
                    </a:prstGeom>
                    <a:noFill/>
                    <a:ln>
                      <a:noFill/>
                    </a:ln>
                  </pic:spPr>
                </pic:pic>
              </a:graphicData>
            </a:graphic>
          </wp:inline>
        </w:drawing>
      </w:r>
      <w:r w:rsidRPr="00A15CC5">
        <w:rPr>
          <w:rFonts w:ascii="Georgia" w:hAnsi="Georgia"/>
          <w:sz w:val="16"/>
        </w:rPr>
        <w:t xml:space="preserve"> </w:t>
      </w:r>
      <w:r w:rsidRPr="00A15CC5">
        <w:rPr>
          <w:rFonts w:ascii="Georgia" w:hAnsi="Georgia"/>
          <w:noProof/>
          <w:sz w:val="16"/>
        </w:rPr>
        <w:drawing>
          <wp:inline distT="0" distB="0" distL="0" distR="0" wp14:anchorId="4DA76B10" wp14:editId="2AC326E5">
            <wp:extent cx="114300" cy="1143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A15CC5">
        <w:rPr>
          <w:rFonts w:ascii="Georgia" w:hAnsi="Georgia"/>
          <w:sz w:val="16"/>
        </w:rPr>
        <w:t xml:space="preserve">). </w:t>
      </w:r>
      <w:r w:rsidRPr="00A15CC5">
        <w:rPr>
          <w:rFonts w:ascii="Georgia" w:hAnsi="Georgia"/>
          <w:u w:val="single"/>
        </w:rPr>
        <w:t xml:space="preserve">As Xi Jinping intends to exploit the combat of corruption and serious economic reforms to enhance the Party regime’s legitimacy and his own popularity, he needs to tackle the resistance of strong vested interests and therefore he has to strengthen his own personal control. Critics believe that Xi wants to follow the example of Vladimir Putin and not that of Mikhail Gorbachev. </w:t>
      </w:r>
    </w:p>
    <w:p w14:paraId="5A086003" w14:textId="77777777" w:rsidR="00122D77" w:rsidRDefault="00122D77" w:rsidP="00F64903">
      <w:pPr>
        <w:pStyle w:val="Heading4"/>
        <w:rPr>
          <w:rFonts w:ascii="Georgia" w:hAnsi="Georgia"/>
        </w:rPr>
      </w:pPr>
    </w:p>
    <w:p w14:paraId="2D05F348" w14:textId="77777777" w:rsidR="00F64903" w:rsidRPr="00A15CC5" w:rsidRDefault="00F64903" w:rsidP="00F64903">
      <w:pPr>
        <w:pStyle w:val="Heading4"/>
        <w:rPr>
          <w:rFonts w:ascii="Georgia" w:hAnsi="Georgia"/>
        </w:rPr>
      </w:pPr>
      <w:r w:rsidRPr="00A15CC5">
        <w:rPr>
          <w:rFonts w:ascii="Georgia" w:hAnsi="Georgia"/>
        </w:rPr>
        <w:t xml:space="preserve">Xi has PC and his reforms will require it </w:t>
      </w:r>
    </w:p>
    <w:p w14:paraId="5852CB00" w14:textId="3C8E75E7" w:rsidR="00F64903" w:rsidRPr="00A15CC5" w:rsidRDefault="00F64903" w:rsidP="00F64903">
      <w:pPr>
        <w:rPr>
          <w:rFonts w:ascii="Georgia" w:hAnsi="Georgia"/>
        </w:rPr>
      </w:pPr>
      <w:r w:rsidRPr="00A15CC5">
        <w:rPr>
          <w:rFonts w:ascii="Georgia" w:hAnsi="Georgia"/>
          <w:b/>
          <w:sz w:val="26"/>
          <w:szCs w:val="26"/>
        </w:rPr>
        <w:t>USCESRC 13</w:t>
      </w:r>
      <w:r w:rsidRPr="00A15CC5">
        <w:rPr>
          <w:rFonts w:ascii="Georgia" w:hAnsi="Georgia"/>
        </w:rPr>
        <w:t xml:space="preserve"> (UNITED STATES-CHINA ECONOMIC AND SECURITY REVIEW </w:t>
      </w:r>
      <w:r w:rsidR="0012010B" w:rsidRPr="00A15CC5">
        <w:rPr>
          <w:rFonts w:ascii="Georgia" w:hAnsi="Georgia"/>
        </w:rPr>
        <w:t>COMMISSION,</w:t>
      </w:r>
      <w:r w:rsidRPr="00A15CC5">
        <w:rPr>
          <w:rFonts w:ascii="Georgia" w:hAnsi="Georgia"/>
        </w:rPr>
        <w:t xml:space="preserve"> HEARING BEFORE THE</w:t>
      </w:r>
      <w:r w:rsidRPr="00A15CC5">
        <w:rPr>
          <w:rFonts w:ascii="MS Gothic" w:eastAsia="MS Gothic" w:hAnsi="MS Gothic" w:cs="MS Gothic" w:hint="eastAsia"/>
        </w:rPr>
        <w:t> </w:t>
      </w:r>
      <w:r w:rsidRPr="00A15CC5">
        <w:rPr>
          <w:rFonts w:ascii="Georgia" w:hAnsi="Georgia"/>
        </w:rPr>
        <w:t>U.S.-CHINA ECONOMIC AND SECURITY REVIEW COMMISSION ONE HUNDRED THIRTEENTH CONGRESS FIRST SESSION THURSDAY, FEBRUARY 7, 2013, “CHINA’S NEW LEADERSHIP AND IMPLICATIONS FOR THE UNITED STATES”, 2013)</w:t>
      </w:r>
    </w:p>
    <w:p w14:paraId="7B42A187" w14:textId="77777777" w:rsidR="00F64903" w:rsidRPr="00A15CC5" w:rsidRDefault="00F64903" w:rsidP="00F64903">
      <w:pPr>
        <w:rPr>
          <w:rFonts w:ascii="Georgia" w:hAnsi="Georgia"/>
          <w:sz w:val="16"/>
        </w:rPr>
      </w:pPr>
      <w:r w:rsidRPr="00A15CC5">
        <w:rPr>
          <w:rFonts w:ascii="Georgia" w:hAnsi="Georgia"/>
          <w:sz w:val="16"/>
        </w:rPr>
        <w:t xml:space="preserve">Some </w:t>
      </w:r>
      <w:r w:rsidRPr="00A15CC5">
        <w:rPr>
          <w:rFonts w:ascii="Georgia" w:hAnsi="Georgia"/>
          <w:u w:val="single"/>
        </w:rPr>
        <w:t xml:space="preserve">Chinese </w:t>
      </w:r>
      <w:r w:rsidRPr="00A15CC5">
        <w:rPr>
          <w:rFonts w:ascii="Georgia" w:hAnsi="Georgia"/>
          <w:highlight w:val="cyan"/>
          <w:u w:val="single"/>
        </w:rPr>
        <w:t>analysts</w:t>
      </w:r>
      <w:r w:rsidRPr="00A15CC5">
        <w:rPr>
          <w:rFonts w:ascii="Georgia" w:hAnsi="Georgia"/>
          <w:u w:val="single"/>
        </w:rPr>
        <w:t xml:space="preserve"> </w:t>
      </w:r>
      <w:r w:rsidRPr="00A15CC5">
        <w:rPr>
          <w:rFonts w:ascii="Georgia" w:hAnsi="Georgia"/>
          <w:highlight w:val="cyan"/>
          <w:u w:val="single"/>
        </w:rPr>
        <w:t>argue</w:t>
      </w:r>
      <w:r w:rsidRPr="00A15CC5">
        <w:rPr>
          <w:rFonts w:ascii="Georgia" w:hAnsi="Georgia"/>
          <w:u w:val="single"/>
        </w:rPr>
        <w:t xml:space="preserve"> that </w:t>
      </w:r>
      <w:r w:rsidRPr="00A15CC5">
        <w:rPr>
          <w:rFonts w:ascii="Georgia" w:hAnsi="Georgia"/>
          <w:highlight w:val="cyan"/>
          <w:u w:val="single"/>
        </w:rPr>
        <w:t>princeling leaders</w:t>
      </w:r>
      <w:r w:rsidRPr="00A15CC5">
        <w:rPr>
          <w:rFonts w:ascii="Georgia" w:hAnsi="Georgia"/>
          <w:u w:val="single"/>
        </w:rPr>
        <w:t xml:space="preserve">, given their privileged backgrounds, </w:t>
      </w:r>
      <w:r w:rsidRPr="00A15CC5">
        <w:rPr>
          <w:rFonts w:ascii="Georgia" w:hAnsi="Georgia"/>
          <w:highlight w:val="cyan"/>
          <w:u w:val="single"/>
        </w:rPr>
        <w:t>have more political capital and resources than their predecessors</w:t>
      </w:r>
      <w:r w:rsidRPr="00A15CC5">
        <w:rPr>
          <w:rFonts w:ascii="Georgia" w:hAnsi="Georgia"/>
          <w:u w:val="single"/>
        </w:rPr>
        <w:t xml:space="preserve"> Hu Jintao and Wen </w:t>
      </w:r>
      <w:proofErr w:type="spellStart"/>
      <w:r w:rsidRPr="00A15CC5">
        <w:rPr>
          <w:rFonts w:ascii="Georgia" w:hAnsi="Georgia"/>
          <w:u w:val="single"/>
        </w:rPr>
        <w:t>Jiabao</w:t>
      </w:r>
      <w:proofErr w:type="spellEnd"/>
      <w:r w:rsidRPr="00A15CC5">
        <w:rPr>
          <w:rFonts w:ascii="Georgia" w:hAnsi="Georgia"/>
          <w:sz w:val="16"/>
        </w:rPr>
        <w:t xml:space="preserve"> (who came from humble family backgrounds) </w:t>
      </w:r>
      <w:r w:rsidRPr="00A15CC5">
        <w:rPr>
          <w:rFonts w:ascii="Georgia" w:hAnsi="Georgia"/>
          <w:highlight w:val="cyan"/>
          <w:u w:val="single"/>
        </w:rPr>
        <w:t>in terms of running the Chinese economy, controlling SOEs, and coordinating various governmental agencies</w:t>
      </w:r>
      <w:r w:rsidRPr="00A15CC5">
        <w:rPr>
          <w:rFonts w:ascii="Georgia" w:hAnsi="Georgia"/>
          <w:u w:val="single"/>
        </w:rPr>
        <w:t xml:space="preserve">. The central question, however, is whether </w:t>
      </w:r>
      <w:r w:rsidRPr="00A15CC5">
        <w:rPr>
          <w:rFonts w:ascii="Georgia" w:hAnsi="Georgia"/>
          <w:highlight w:val="cyan"/>
          <w:u w:val="single"/>
        </w:rPr>
        <w:t>Xi and</w:t>
      </w:r>
      <w:r w:rsidRPr="00A15CC5">
        <w:rPr>
          <w:rFonts w:ascii="Georgia" w:hAnsi="Georgia"/>
          <w:u w:val="single"/>
        </w:rPr>
        <w:t xml:space="preserve"> the princeling-dominated </w:t>
      </w:r>
      <w:r w:rsidRPr="00A15CC5">
        <w:rPr>
          <w:rFonts w:ascii="Georgia" w:hAnsi="Georgia"/>
          <w:highlight w:val="cyan"/>
          <w:u w:val="single"/>
        </w:rPr>
        <w:t>PSC can achieve sustainable economic development without pursuing systemic political reform</w:t>
      </w:r>
      <w:r w:rsidRPr="00A15CC5">
        <w:rPr>
          <w:rFonts w:ascii="Georgia" w:hAnsi="Georgia"/>
          <w:u w:val="single"/>
        </w:rPr>
        <w:t>. Can China really adopt an innovation-driven economy while the country’s political system remains as it is?</w:t>
      </w:r>
      <w:r w:rsidRPr="00A15CC5">
        <w:rPr>
          <w:rFonts w:ascii="Georgia" w:hAnsi="Georgia"/>
          <w:sz w:val="16"/>
        </w:rPr>
        <w:t xml:space="preserve"> </w:t>
      </w:r>
    </w:p>
    <w:p w14:paraId="0E5845CF" w14:textId="77777777" w:rsidR="00122D77" w:rsidRDefault="00122D77" w:rsidP="00F64903">
      <w:pPr>
        <w:pStyle w:val="Heading4"/>
        <w:rPr>
          <w:rFonts w:ascii="Georgia" w:hAnsi="Georgia"/>
        </w:rPr>
      </w:pPr>
    </w:p>
    <w:p w14:paraId="463BB2C7" w14:textId="404DFAB5" w:rsidR="00F64903" w:rsidRPr="00A15CC5" w:rsidRDefault="00F64903" w:rsidP="00F64903">
      <w:pPr>
        <w:pStyle w:val="Heading4"/>
        <w:rPr>
          <w:rFonts w:ascii="Georgia" w:hAnsi="Georgia"/>
        </w:rPr>
      </w:pPr>
      <w:r w:rsidRPr="00A15CC5">
        <w:rPr>
          <w:rFonts w:ascii="Georgia" w:hAnsi="Georgia"/>
        </w:rPr>
        <w:t xml:space="preserve">Xi has the political capital necessary in the </w:t>
      </w:r>
      <w:proofErr w:type="spellStart"/>
      <w:r w:rsidRPr="00A15CC5">
        <w:rPr>
          <w:rFonts w:ascii="Georgia" w:hAnsi="Georgia"/>
        </w:rPr>
        <w:t>Sq</w:t>
      </w:r>
      <w:r w:rsidR="0012010B" w:rsidRPr="00A15CC5">
        <w:rPr>
          <w:rFonts w:ascii="Georgia" w:hAnsi="Georgia"/>
        </w:rPr>
        <w:t>u</w:t>
      </w:r>
      <w:r w:rsidRPr="00A15CC5">
        <w:rPr>
          <w:rFonts w:ascii="Georgia" w:hAnsi="Georgia"/>
        </w:rPr>
        <w:t>o</w:t>
      </w:r>
      <w:proofErr w:type="spellEnd"/>
    </w:p>
    <w:p w14:paraId="7B464425" w14:textId="77777777" w:rsidR="00F64903" w:rsidRPr="00A15CC5" w:rsidRDefault="00F64903" w:rsidP="00F64903">
      <w:pPr>
        <w:rPr>
          <w:rFonts w:ascii="Georgia" w:hAnsi="Georgia"/>
        </w:rPr>
      </w:pPr>
      <w:r w:rsidRPr="00A15CC5">
        <w:rPr>
          <w:rFonts w:ascii="Georgia" w:hAnsi="Georgia"/>
          <w:b/>
          <w:sz w:val="26"/>
          <w:szCs w:val="26"/>
        </w:rPr>
        <w:t>Miller 15</w:t>
      </w:r>
      <w:r w:rsidRPr="00A15CC5">
        <w:rPr>
          <w:rFonts w:ascii="Georgia" w:hAnsi="Georgia"/>
        </w:rPr>
        <w:t xml:space="preserve"> (Alice, China Leadership Monitor, “How </w:t>
      </w:r>
      <w:proofErr w:type="spellStart"/>
      <w:r w:rsidRPr="00A15CC5">
        <w:rPr>
          <w:rFonts w:ascii="Georgia" w:hAnsi="Georgia"/>
        </w:rPr>
        <w:t>Stong</w:t>
      </w:r>
      <w:proofErr w:type="spellEnd"/>
      <w:r w:rsidRPr="00A15CC5">
        <w:rPr>
          <w:rFonts w:ascii="Georgia" w:hAnsi="Georgia"/>
        </w:rPr>
        <w:t xml:space="preserve"> is Xi Jinping”, 2015, no. 43)</w:t>
      </w:r>
    </w:p>
    <w:p w14:paraId="51B14710" w14:textId="77777777" w:rsidR="00F64903" w:rsidRPr="00A15CC5" w:rsidRDefault="00F64903" w:rsidP="00F64903">
      <w:pPr>
        <w:rPr>
          <w:rFonts w:ascii="Georgia" w:hAnsi="Georgia"/>
          <w:u w:val="single"/>
        </w:rPr>
      </w:pPr>
      <w:r w:rsidRPr="00A15CC5">
        <w:rPr>
          <w:rFonts w:ascii="Georgia" w:hAnsi="Georgia"/>
          <w:u w:val="single"/>
        </w:rPr>
        <w:t>The</w:t>
      </w:r>
      <w:r w:rsidRPr="00A15CC5">
        <w:rPr>
          <w:rFonts w:ascii="Georgia" w:hAnsi="Georgia"/>
          <w:sz w:val="16"/>
        </w:rPr>
        <w:t xml:space="preserve"> preceding </w:t>
      </w:r>
      <w:r w:rsidRPr="00A15CC5">
        <w:rPr>
          <w:rFonts w:ascii="Georgia" w:hAnsi="Georgia"/>
          <w:u w:val="single"/>
        </w:rPr>
        <w:t>perspectives</w:t>
      </w:r>
      <w:r w:rsidRPr="00A15CC5">
        <w:rPr>
          <w:rFonts w:ascii="Georgia" w:hAnsi="Georgia"/>
          <w:sz w:val="16"/>
        </w:rPr>
        <w:t xml:space="preserve"> may </w:t>
      </w:r>
      <w:r w:rsidRPr="00A15CC5">
        <w:rPr>
          <w:rFonts w:ascii="Georgia" w:hAnsi="Georgia"/>
          <w:u w:val="single"/>
        </w:rPr>
        <w:t>aid in assessing Xi Jinping’s political strength more accurately and in context. Critical elements of personal political power—faction- building and solid ties to the PLA brass—appear so far to be either limited or lacking, although they may emerge more clearly ahead</w:t>
      </w:r>
      <w:r w:rsidRPr="00A15CC5">
        <w:rPr>
          <w:rFonts w:ascii="Georgia" w:hAnsi="Georgia"/>
          <w:sz w:val="16"/>
        </w:rPr>
        <w:t xml:space="preserve">. If at the end of his first year as top leader Xi appears powerful, it is rather because he has a mandate bestowed by the broader leadership at the 18th Party Congress to break the deadlock in policy-making that was apparent over the second term of Hu Jintao’s tenure as party leader. Thus far, Xi’s power appears to rest foremost on the consensus among his colleagues in the Politburo Standing Committee behind the reform themes announced at the 18th Congress and behind the broad package of reforms they outlined in the Third Plenum decision. </w:t>
      </w:r>
      <w:r w:rsidRPr="00A15CC5">
        <w:rPr>
          <w:rFonts w:ascii="Georgia" w:hAnsi="Georgia"/>
          <w:u w:val="single"/>
        </w:rPr>
        <w:t>The unanimity of strong reform rhetoric among Standing Committee leaders—and especially Xi and Premier Li Keqiang—over the year from the party congress to the plenum attests to this consensus, as does the effort at the Third Plenum to establish a potent mechanism</w:t>
      </w:r>
      <w:r w:rsidRPr="00A15CC5">
        <w:rPr>
          <w:rFonts w:ascii="Georgia" w:hAnsi="Georgia"/>
          <w:sz w:val="16"/>
        </w:rPr>
        <w:t>—the new Central Committee LSG for the Comprehensive Deepening of Reform—</w:t>
      </w:r>
      <w:r w:rsidRPr="00A15CC5">
        <w:rPr>
          <w:rFonts w:ascii="Georgia" w:hAnsi="Georgia"/>
          <w:u w:val="single"/>
        </w:rPr>
        <w:t>to impart concerted guidance to and energy behind the reforms. The continuity in stress on collective leadership in media treatment of the leadership from the Hu period into the Xi era underscores this conclusion</w:t>
      </w:r>
      <w:r w:rsidRPr="00A15CC5">
        <w:rPr>
          <w:rFonts w:ascii="Georgia" w:hAnsi="Georgia"/>
          <w:sz w:val="16"/>
        </w:rPr>
        <w:t xml:space="preserve">. Rather than reflecting a campaign of personal aggrandizement and power-mongering by the new top leader, the leadership trends since the 18th CCP Congress suggest instead a leadership collective around Xi that enjoys a mandate for a concerted push at new reform after the frustrations of the later Hu years. </w:t>
      </w:r>
      <w:r w:rsidRPr="00A15CC5">
        <w:rPr>
          <w:rFonts w:ascii="Georgia" w:hAnsi="Georgia"/>
          <w:u w:val="single"/>
        </w:rPr>
        <w:t xml:space="preserve">Insofar as the new reforms succeed or fail, the credit or blame will accordingly attach to the leadership as a group and to Xi’s ability to sustain its commitment behind them. </w:t>
      </w:r>
    </w:p>
    <w:p w14:paraId="6B7ACD32" w14:textId="77777777" w:rsidR="00122D77" w:rsidRDefault="00122D77" w:rsidP="00F64903">
      <w:pPr>
        <w:pStyle w:val="Heading4"/>
        <w:rPr>
          <w:rFonts w:ascii="Georgia" w:hAnsi="Georgia" w:cs="Arial"/>
        </w:rPr>
      </w:pPr>
    </w:p>
    <w:p w14:paraId="190001F6" w14:textId="77777777" w:rsidR="00F64903" w:rsidRPr="00A15CC5" w:rsidRDefault="00F64903" w:rsidP="00F64903">
      <w:pPr>
        <w:pStyle w:val="Heading4"/>
        <w:rPr>
          <w:rFonts w:ascii="Georgia" w:hAnsi="Georgia" w:cs="Arial"/>
        </w:rPr>
      </w:pPr>
      <w:r w:rsidRPr="00A15CC5">
        <w:rPr>
          <w:rFonts w:ascii="Georgia" w:hAnsi="Georgia" w:cs="Arial"/>
        </w:rPr>
        <w:t xml:space="preserve">Xi is in the process of power playing to gain authority to reform the econ before </w:t>
      </w:r>
      <w:proofErr w:type="spellStart"/>
      <w:r w:rsidRPr="00A15CC5">
        <w:rPr>
          <w:rFonts w:ascii="Georgia" w:hAnsi="Georgia" w:cs="Arial"/>
        </w:rPr>
        <w:t>its</w:t>
      </w:r>
      <w:proofErr w:type="spellEnd"/>
      <w:r w:rsidRPr="00A15CC5">
        <w:rPr>
          <w:rFonts w:ascii="Georgia" w:hAnsi="Georgia" w:cs="Arial"/>
        </w:rPr>
        <w:t xml:space="preserve"> too late </w:t>
      </w:r>
    </w:p>
    <w:p w14:paraId="30580958" w14:textId="77777777" w:rsidR="00F64903" w:rsidRPr="00A15CC5" w:rsidRDefault="00F64903" w:rsidP="00F64903">
      <w:pPr>
        <w:rPr>
          <w:rFonts w:ascii="Georgia" w:hAnsi="Georgia"/>
        </w:rPr>
      </w:pPr>
      <w:proofErr w:type="spellStart"/>
      <w:r w:rsidRPr="00A15CC5">
        <w:rPr>
          <w:rStyle w:val="Style13ptBold"/>
          <w:rFonts w:ascii="Georgia" w:hAnsi="Georgia"/>
        </w:rPr>
        <w:t>Blackwill</w:t>
      </w:r>
      <w:proofErr w:type="spellEnd"/>
      <w:r w:rsidRPr="00A15CC5">
        <w:rPr>
          <w:rStyle w:val="Style13ptBold"/>
          <w:rFonts w:ascii="Georgia" w:hAnsi="Georgia"/>
        </w:rPr>
        <w:t xml:space="preserve"> and Campbell 16</w:t>
      </w:r>
      <w:r w:rsidRPr="00A15CC5">
        <w:rPr>
          <w:rFonts w:ascii="Georgia" w:hAnsi="Georgia"/>
        </w:rPr>
        <w:t xml:space="preserve"> (Robert D., Kurt M., senior fellow for U.S. foreign policy at the Council on Foreign Relations, Former Assistant Secretary of State for East Asian and Pacific Affairs, CEO of the Asia Group LLC., “Xi Jinping on the Global Stage: Chinese Foreign Policy Under a Powerful but Exposed </w:t>
      </w:r>
      <w:proofErr w:type="spellStart"/>
      <w:r w:rsidRPr="00A15CC5">
        <w:rPr>
          <w:rFonts w:ascii="Georgia" w:hAnsi="Georgia"/>
        </w:rPr>
        <w:t>Leader”,Council</w:t>
      </w:r>
      <w:proofErr w:type="spellEnd"/>
      <w:r w:rsidRPr="00A15CC5">
        <w:rPr>
          <w:rFonts w:ascii="Georgia" w:hAnsi="Georgia"/>
        </w:rPr>
        <w:t xml:space="preserve"> Special report No. 74, February 2016)</w:t>
      </w:r>
    </w:p>
    <w:p w14:paraId="3C6B39AE" w14:textId="77777777" w:rsidR="00F64903" w:rsidRPr="00A15CC5" w:rsidRDefault="00F64903" w:rsidP="00F64903">
      <w:pPr>
        <w:rPr>
          <w:rFonts w:ascii="Georgia" w:hAnsi="Georgia"/>
          <w:sz w:val="16"/>
        </w:rPr>
      </w:pPr>
      <w:r w:rsidRPr="00A15CC5">
        <w:rPr>
          <w:rFonts w:ascii="Georgia" w:hAnsi="Georgia"/>
          <w:sz w:val="16"/>
        </w:rPr>
        <w:t xml:space="preserve">The impact of this situation on </w:t>
      </w:r>
      <w:r w:rsidRPr="00A15CC5">
        <w:rPr>
          <w:rFonts w:ascii="Georgia" w:hAnsi="Georgia"/>
          <w:u w:val="single"/>
        </w:rPr>
        <w:t>Xi’s political position is evolving</w:t>
      </w:r>
      <w:r w:rsidRPr="00A15CC5">
        <w:rPr>
          <w:rFonts w:ascii="Georgia" w:hAnsi="Georgia"/>
          <w:sz w:val="16"/>
        </w:rPr>
        <w:t xml:space="preserve">. For now, </w:t>
      </w:r>
      <w:r w:rsidRPr="00A15CC5">
        <w:rPr>
          <w:rFonts w:ascii="Georgia" w:hAnsi="Georgia"/>
          <w:u w:val="single"/>
        </w:rPr>
        <w:t>Xi remains strong, his opposition is divided, and nothing indicates that his leadership is in jeopardy</w:t>
      </w:r>
      <w:r w:rsidRPr="00A15CC5">
        <w:rPr>
          <w:rFonts w:ascii="Georgia" w:hAnsi="Georgia"/>
          <w:sz w:val="16"/>
        </w:rPr>
        <w:t xml:space="preserve">. Media reports suggest, however, that </w:t>
      </w:r>
      <w:r w:rsidRPr="00A15CC5">
        <w:rPr>
          <w:rFonts w:ascii="Georgia" w:hAnsi="Georgia"/>
          <w:u w:val="single"/>
        </w:rPr>
        <w:t>senior party members</w:t>
      </w:r>
      <w:r w:rsidRPr="00A15CC5">
        <w:rPr>
          <w:rFonts w:ascii="Georgia" w:hAnsi="Georgia"/>
          <w:sz w:val="16"/>
        </w:rPr>
        <w:t xml:space="preserve"> were alarmed by the gyrations of the stock market in the summer of 2015 and the country’s sputtering growth and are holding Xi accountable. They </w:t>
      </w:r>
      <w:r w:rsidRPr="00A15CC5">
        <w:rPr>
          <w:rFonts w:ascii="Georgia" w:hAnsi="Georgia"/>
          <w:u w:val="single"/>
        </w:rPr>
        <w:t>are encouraging him to focus more on the economic situation than the anticorruption campaign</w:t>
      </w:r>
      <w:r w:rsidRPr="00A15CC5">
        <w:rPr>
          <w:rFonts w:ascii="Georgia" w:hAnsi="Georgia"/>
          <w:sz w:val="16"/>
        </w:rPr>
        <w:t xml:space="preserve">, which </w:t>
      </w:r>
      <w:r w:rsidRPr="00A15CC5">
        <w:rPr>
          <w:rFonts w:ascii="Georgia" w:hAnsi="Georgia"/>
          <w:u w:val="single"/>
        </w:rPr>
        <w:t>some contend slows growth by paralyzing rank-and-file officials who fear that action on new projects could land them in jail</w:t>
      </w:r>
      <w:r w:rsidRPr="00A15CC5">
        <w:rPr>
          <w:rFonts w:ascii="Georgia" w:hAnsi="Georgia"/>
          <w:sz w:val="16"/>
        </w:rPr>
        <w:t xml:space="preserve">.30 </w:t>
      </w:r>
      <w:r w:rsidRPr="00A15CC5">
        <w:rPr>
          <w:rFonts w:ascii="Georgia" w:hAnsi="Georgia"/>
          <w:u w:val="single"/>
        </w:rPr>
        <w:t>If the economy continues to weaken, party elites who have suffered under the anticorruption campaign may seek to exploit the situation to undermine Xi, who now has the dubious distinction of presiding over the slowest growth in thirty years and whose agenda and image are underwritten by public support that could wane</w:t>
      </w:r>
      <w:r w:rsidRPr="00A15CC5">
        <w:rPr>
          <w:rFonts w:ascii="Georgia" w:hAnsi="Georgia"/>
          <w:sz w:val="16"/>
        </w:rPr>
        <w:t xml:space="preserve">. </w:t>
      </w:r>
      <w:r w:rsidRPr="00A15CC5">
        <w:rPr>
          <w:rFonts w:ascii="Georgia" w:hAnsi="Georgia"/>
          <w:u w:val="single"/>
        </w:rPr>
        <w:t>Xi will need to take clear steps to strengthen his position against rival elites, fortify his public image, and shield the party from the economic downturn.</w:t>
      </w:r>
      <w:r w:rsidRPr="00A15CC5">
        <w:rPr>
          <w:rFonts w:ascii="Georgia" w:hAnsi="Georgia"/>
          <w:sz w:val="16"/>
        </w:rPr>
        <w:t xml:space="preserve"> To that end, he will probably intensify his personality cult, crack down even harder on dissent, and grow bolder in using the anticorruption campaign against elites who oppose him. Above all, </w:t>
      </w:r>
      <w:r w:rsidRPr="00A15CC5">
        <w:rPr>
          <w:rFonts w:ascii="Georgia" w:hAnsi="Georgia"/>
          <w:u w:val="single"/>
        </w:rPr>
        <w:t>he will almost certainly choose to intensify and stimulate Chinese nationalism in response to slower growth</w:t>
      </w:r>
      <w:r w:rsidRPr="00A15CC5">
        <w:rPr>
          <w:rFonts w:ascii="Georgia" w:hAnsi="Georgia"/>
          <w:sz w:val="16"/>
        </w:rPr>
        <w:t xml:space="preserve">. Ever since Deng dispatched communist ideology in favor of pragmatic capitalist reforms, </w:t>
      </w:r>
      <w:r w:rsidRPr="00A15CC5">
        <w:rPr>
          <w:rFonts w:ascii="Georgia" w:hAnsi="Georgia"/>
          <w:u w:val="single"/>
        </w:rPr>
        <w:t>the party’s legitimacy has been built on two pillars: economic growth and nationalist ideology</w:t>
      </w:r>
      <w:r w:rsidRPr="00A15CC5">
        <w:rPr>
          <w:rFonts w:ascii="Georgia" w:hAnsi="Georgia"/>
          <w:sz w:val="16"/>
        </w:rPr>
        <w:t xml:space="preserve">. </w:t>
      </w:r>
      <w:r w:rsidRPr="00A15CC5">
        <w:rPr>
          <w:rFonts w:ascii="Georgia" w:hAnsi="Georgia"/>
          <w:u w:val="single"/>
        </w:rPr>
        <w:t>Because the former is fading, the latter may be the primary tool to support the edifice of the party and Xi’s strongman image</w:t>
      </w:r>
      <w:r w:rsidRPr="00A15CC5">
        <w:rPr>
          <w:rFonts w:ascii="Georgia" w:hAnsi="Georgia"/>
          <w:sz w:val="16"/>
        </w:rPr>
        <w:t xml:space="preserve">. The foundations for a turn to nationalism have been laid for decades. After Tiananmen Square, the party inculcated nationalist sentiment through relentless propaganda, a barrage of chauvinistic television shows and movies, and a “patriotic education campaign” in the country’s schools.31 According to the government’s nationalist narrative, which downplays the party’s failures and communist ideology, China is a country whose “century of humiliation” began with the Opium Wars and ended with the party’s assumption of power in 1949. The party’s primary mission has not been to bring about a communist utopia but to extricate China from the predations of Western and Japanese imperialists and to put it on a path to becoming the world’s largest economy. China’s territorial disputes with its neighbors and Taiwan’s ambiguous status are seen as wounds from this humiliating past that only the party can heal. This slanted view of history has been successful in building a deep reserve of grievance and victimhood among ordinary Chinese citizens that dominates their worldview and can be harnessed by the leadership. It was no accident that Xi, when he assumed power, declared that his main objective was to bring about the “great rejuvenation of the Chinese nation.” </w:t>
      </w:r>
      <w:r w:rsidRPr="00A15CC5">
        <w:rPr>
          <w:rFonts w:ascii="Georgia" w:hAnsi="Georgia"/>
          <w:u w:val="single"/>
        </w:rPr>
        <w:t>That slogan was an attempt to position Xi’s leadership within the arc of a larger narrative that portrays the party as responsible for restoring China’s historic place in the world.</w:t>
      </w:r>
      <w:r w:rsidRPr="00A15CC5">
        <w:rPr>
          <w:rFonts w:ascii="Georgia" w:hAnsi="Georgia"/>
          <w:sz w:val="16"/>
        </w:rPr>
        <w:t xml:space="preserve"> In December 2015, the Communist Party Central Committee held a group study of Chinese patriotism and Xi himself called for further “promoting patriotism to achieve the great rejuvenation of the Chinese nation.”32 </w:t>
      </w:r>
      <w:r w:rsidRPr="00A15CC5">
        <w:rPr>
          <w:rFonts w:ascii="Georgia" w:hAnsi="Georgia"/>
          <w:u w:val="single"/>
        </w:rPr>
        <w:t>By connecting patriotism to Xi’s mission to restore Chinese greatness, that link is being made even more concrete. Although these themes have long been an important part of Chinese politics, Xi will choose to strengthen them in coming years. By stoking Chinese nationalism, Xi will seek to protect himself and the party from the worst of the economic downturn. His control over policymaking will be an advantage in that effort, and his policies will reflect and support his domestic political agenda.</w:t>
      </w:r>
      <w:r w:rsidRPr="00A15CC5">
        <w:rPr>
          <w:rFonts w:ascii="Georgia" w:hAnsi="Georgia"/>
          <w:sz w:val="16"/>
        </w:rPr>
        <w:t xml:space="preserve"> </w:t>
      </w:r>
    </w:p>
    <w:p w14:paraId="611EDD71" w14:textId="77777777" w:rsidR="00122D77" w:rsidRDefault="00122D77" w:rsidP="00F64903">
      <w:pPr>
        <w:pStyle w:val="Heading4"/>
        <w:rPr>
          <w:rFonts w:ascii="Georgia" w:hAnsi="Georgia"/>
        </w:rPr>
      </w:pPr>
    </w:p>
    <w:p w14:paraId="78909156" w14:textId="77777777" w:rsidR="00F64903" w:rsidRPr="00A15CC5" w:rsidRDefault="00F64903" w:rsidP="00F64903">
      <w:pPr>
        <w:pStyle w:val="Heading4"/>
        <w:rPr>
          <w:rFonts w:ascii="Georgia" w:hAnsi="Georgia"/>
        </w:rPr>
      </w:pPr>
      <w:r w:rsidRPr="00A15CC5">
        <w:rPr>
          <w:rFonts w:ascii="Georgia" w:hAnsi="Georgia"/>
        </w:rPr>
        <w:t>Xi has the “political muscle”</w:t>
      </w:r>
    </w:p>
    <w:p w14:paraId="5D249B3C" w14:textId="77777777" w:rsidR="00F64903" w:rsidRPr="00A15CC5" w:rsidRDefault="00F64903" w:rsidP="00F64903">
      <w:pPr>
        <w:rPr>
          <w:rFonts w:ascii="Georgia" w:hAnsi="Georgia"/>
        </w:rPr>
      </w:pPr>
      <w:r w:rsidRPr="00A15CC5">
        <w:rPr>
          <w:rFonts w:ascii="Georgia" w:hAnsi="Georgia"/>
          <w:b/>
          <w:sz w:val="26"/>
          <w:szCs w:val="26"/>
        </w:rPr>
        <w:t xml:space="preserve">Naughton 15 </w:t>
      </w:r>
      <w:r w:rsidRPr="00A15CC5">
        <w:rPr>
          <w:rFonts w:ascii="Georgia" w:hAnsi="Georgia"/>
        </w:rPr>
        <w:t>(Barry, China Leadership Monitor, “Is There a “Xi Model” of Economic Reform? Acceleration of Economic Reform since Fall 2014”, China Leadership Monitor, No. 46)</w:t>
      </w:r>
    </w:p>
    <w:p w14:paraId="60642489" w14:textId="77777777" w:rsidR="00F64903" w:rsidRPr="00A15CC5" w:rsidRDefault="00F64903" w:rsidP="00F64903">
      <w:pPr>
        <w:widowControl w:val="0"/>
        <w:autoSpaceDE w:val="0"/>
        <w:autoSpaceDN w:val="0"/>
        <w:adjustRightInd w:val="0"/>
        <w:spacing w:after="240" w:line="360" w:lineRule="atLeast"/>
        <w:rPr>
          <w:rFonts w:ascii="Georgia" w:hAnsi="Georgia" w:cs="Times"/>
          <w:sz w:val="24"/>
          <w:u w:val="single"/>
        </w:rPr>
      </w:pPr>
      <w:r w:rsidRPr="00A15CC5">
        <w:rPr>
          <w:rFonts w:ascii="Georgia" w:hAnsi="Georgia" w:cs="Times New Roman"/>
          <w:sz w:val="32"/>
          <w:szCs w:val="32"/>
          <w:u w:val="single"/>
        </w:rPr>
        <w:t>In fact, within the jumble of disparate policy elements in the Xi agenda, in the latter part of 2014 there was a substantial shift in relative importance. The importance of economic reforms increased palpably as, for the first time, Xi began to put considerable political muscle behind specific strands of the economic reform agenda.</w:t>
      </w:r>
      <w:r w:rsidRPr="00A15CC5">
        <w:rPr>
          <w:rFonts w:ascii="Georgia" w:hAnsi="Georgia" w:cs="Times New Roman"/>
          <w:sz w:val="16"/>
          <w:szCs w:val="32"/>
        </w:rPr>
        <w:t xml:space="preserve"> The economic reform program has now moved out of the earlier stages of preparation and the creation of specialized institutions to manage the reform process (as described in earlier </w:t>
      </w:r>
      <w:r w:rsidRPr="00A15CC5">
        <w:rPr>
          <w:rFonts w:ascii="Georgia" w:hAnsi="Georgia" w:cs="Times"/>
          <w:i/>
          <w:iCs/>
          <w:sz w:val="16"/>
          <w:szCs w:val="32"/>
        </w:rPr>
        <w:t>CLM</w:t>
      </w:r>
      <w:r w:rsidRPr="00A15CC5">
        <w:rPr>
          <w:rFonts w:ascii="Georgia" w:hAnsi="Georgia" w:cs="Times New Roman"/>
          <w:sz w:val="16"/>
          <w:szCs w:val="32"/>
        </w:rPr>
        <w:t xml:space="preserve">s). Earlier assessments, even when positive, have inevitably been cautious, because </w:t>
      </w:r>
      <w:r w:rsidRPr="00A15CC5">
        <w:rPr>
          <w:rFonts w:ascii="Georgia" w:hAnsi="Georgia" w:cs="Times New Roman"/>
          <w:sz w:val="32"/>
          <w:szCs w:val="32"/>
          <w:u w:val="single"/>
        </w:rPr>
        <w:t>implementation has been slow, relative to the bold and broad declarations of the November 2013 Third Plenum.</w:t>
      </w:r>
      <w:r w:rsidRPr="00A15CC5">
        <w:rPr>
          <w:rFonts w:ascii="Georgia" w:hAnsi="Georgia" w:cs="Times New Roman"/>
          <w:position w:val="16"/>
          <w:sz w:val="16"/>
        </w:rPr>
        <w:t xml:space="preserve">1 </w:t>
      </w:r>
      <w:r w:rsidRPr="00A15CC5">
        <w:rPr>
          <w:rFonts w:ascii="Georgia" w:hAnsi="Georgia" w:cs="Times New Roman"/>
          <w:sz w:val="16"/>
          <w:szCs w:val="32"/>
        </w:rPr>
        <w:t xml:space="preserve">Today, however, we can start to see important areas where economic reforms have moved beyond rhetoric into important efforts of practical implementation. </w:t>
      </w:r>
      <w:r w:rsidRPr="00A15CC5">
        <w:rPr>
          <w:rFonts w:ascii="Georgia" w:hAnsi="Georgia" w:cs="Times New Roman"/>
          <w:sz w:val="32"/>
          <w:szCs w:val="32"/>
          <w:u w:val="single"/>
        </w:rPr>
        <w:t>This does not necessarily mean that Xi has found an effective or reasonable “model” of reform, but it certainly changes the terms of the conversation we should be having about economic policy. Xi’s economic reforms are now serious and real, and deserve serious and careful attention.</w:t>
      </w:r>
      <w:r w:rsidRPr="00A15CC5">
        <w:rPr>
          <w:rFonts w:ascii="Georgia" w:hAnsi="Georgia" w:cs="Times New Roman"/>
          <w:position w:val="16"/>
          <w:sz w:val="16"/>
        </w:rPr>
        <w:t xml:space="preserve">2 </w:t>
      </w:r>
      <w:r w:rsidRPr="00A15CC5">
        <w:rPr>
          <w:rFonts w:ascii="Georgia" w:hAnsi="Georgia" w:cs="Times New Roman"/>
          <w:sz w:val="16"/>
          <w:szCs w:val="32"/>
        </w:rPr>
        <w:t xml:space="preserve">Oddly, so far the important measures discussed here have been presented in a somewhat understated way in the Chinese press, and have received very little press attention outside China. This shortcoming should be rectified as soon as possible. In the following, I survey three key elements of economic reform that moved into serious implementation in the October–November 2014 time frame. </w:t>
      </w:r>
      <w:r w:rsidRPr="00A15CC5">
        <w:rPr>
          <w:rFonts w:ascii="Georgia" w:hAnsi="Georgia" w:cs="Times New Roman"/>
          <w:sz w:val="32"/>
          <w:szCs w:val="32"/>
          <w:u w:val="single"/>
        </w:rPr>
        <w:t xml:space="preserve">Each of these three is complex, and a full analysis, or even a complete description, cannot really be achieved in this short format. The first section lists all three policy areas. Sections two through four describe the policy content for each of the measures. In Section five, I present an extremely preliminary set of observations about the nature of the emerging “Xi model” of economic reform. </w:t>
      </w:r>
    </w:p>
    <w:p w14:paraId="78220FA4" w14:textId="77777777" w:rsidR="00122D77" w:rsidRDefault="00122D77" w:rsidP="00F64903">
      <w:pPr>
        <w:pStyle w:val="Heading4"/>
        <w:rPr>
          <w:rFonts w:ascii="Georgia" w:hAnsi="Georgia"/>
        </w:rPr>
      </w:pPr>
    </w:p>
    <w:p w14:paraId="7CDA9081" w14:textId="77777777" w:rsidR="00F64903" w:rsidRPr="00A15CC5" w:rsidRDefault="00F64903" w:rsidP="00F64903">
      <w:pPr>
        <w:pStyle w:val="Heading4"/>
        <w:rPr>
          <w:rFonts w:ascii="Georgia" w:hAnsi="Georgia"/>
        </w:rPr>
      </w:pPr>
      <w:r w:rsidRPr="00A15CC5">
        <w:rPr>
          <w:rFonts w:ascii="Georgia" w:hAnsi="Georgia"/>
        </w:rPr>
        <w:t>Economic reforms are the pillar of CCP legitimacy</w:t>
      </w:r>
    </w:p>
    <w:p w14:paraId="67E6A4EA" w14:textId="77777777" w:rsidR="00F64903" w:rsidRPr="00A15CC5" w:rsidRDefault="00F64903" w:rsidP="00F64903">
      <w:pPr>
        <w:rPr>
          <w:rFonts w:ascii="Georgia" w:hAnsi="Georgia"/>
        </w:rPr>
      </w:pPr>
      <w:proofErr w:type="spellStart"/>
      <w:r w:rsidRPr="00A15CC5">
        <w:rPr>
          <w:rFonts w:ascii="Georgia" w:hAnsi="Georgia"/>
          <w:b/>
          <w:sz w:val="26"/>
          <w:szCs w:val="26"/>
        </w:rPr>
        <w:t>Varrall</w:t>
      </w:r>
      <w:proofErr w:type="spellEnd"/>
      <w:r w:rsidRPr="00A15CC5">
        <w:rPr>
          <w:rFonts w:ascii="Georgia" w:hAnsi="Georgia"/>
          <w:b/>
          <w:sz w:val="26"/>
          <w:szCs w:val="26"/>
        </w:rPr>
        <w:t xml:space="preserve"> 15</w:t>
      </w:r>
      <w:r w:rsidRPr="00A15CC5">
        <w:rPr>
          <w:rFonts w:ascii="Georgia" w:hAnsi="Georgia"/>
        </w:rPr>
        <w:t xml:space="preserve"> (</w:t>
      </w:r>
      <w:proofErr w:type="spellStart"/>
      <w:r w:rsidRPr="00A15CC5">
        <w:rPr>
          <w:rFonts w:ascii="Georgia" w:hAnsi="Georgia"/>
        </w:rPr>
        <w:t>Merriden</w:t>
      </w:r>
      <w:proofErr w:type="spellEnd"/>
      <w:r w:rsidRPr="00A15CC5">
        <w:rPr>
          <w:rFonts w:ascii="Georgia" w:hAnsi="Georgia"/>
        </w:rPr>
        <w:t>, Lowy Institute, “Chinese Worldviews and China’s foreign policy”, November 2015)</w:t>
      </w:r>
    </w:p>
    <w:p w14:paraId="16518F2F" w14:textId="77777777" w:rsidR="00F64903" w:rsidRPr="00A15CC5" w:rsidRDefault="00F64903" w:rsidP="00F64903">
      <w:pPr>
        <w:rPr>
          <w:rFonts w:ascii="Georgia" w:hAnsi="Georgia"/>
          <w:sz w:val="16"/>
        </w:rPr>
      </w:pPr>
      <w:r w:rsidRPr="00A15CC5">
        <w:rPr>
          <w:rFonts w:ascii="Georgia" w:hAnsi="Georgia"/>
          <w:u w:val="single"/>
        </w:rPr>
        <w:t xml:space="preserve">Xi’s history, outlook and style have certainly had an impact on the character of Chinese foreign policy. </w:t>
      </w:r>
      <w:r w:rsidRPr="00A15CC5">
        <w:rPr>
          <w:rFonts w:ascii="Georgia" w:hAnsi="Georgia"/>
          <w:sz w:val="16"/>
        </w:rPr>
        <w:t xml:space="preserve">However, it is also true that </w:t>
      </w:r>
      <w:r w:rsidRPr="00A15CC5">
        <w:rPr>
          <w:rFonts w:ascii="Georgia" w:hAnsi="Georgia"/>
          <w:u w:val="single"/>
        </w:rPr>
        <w:t xml:space="preserve">Xi is both shaped by the narratives described in this Analysis and is using them to fulfil his primary mission — strengthening the Party. Party legitimacy has two main pillars, the economic and material well-being of the people; and a strong sense of coherent national identity. At times when that economic well-being guarantee is under threat, Party legitimacy can be bolstered by </w:t>
      </w:r>
      <w:proofErr w:type="spellStart"/>
      <w:r w:rsidRPr="00A15CC5">
        <w:rPr>
          <w:rFonts w:ascii="Georgia" w:hAnsi="Georgia"/>
          <w:u w:val="single"/>
        </w:rPr>
        <w:t>emphasising</w:t>
      </w:r>
      <w:proofErr w:type="spellEnd"/>
      <w:r w:rsidRPr="00A15CC5">
        <w:rPr>
          <w:rFonts w:ascii="Georgia" w:hAnsi="Georgia"/>
          <w:u w:val="single"/>
        </w:rPr>
        <w:t xml:space="preserve"> the second pillar, national identity.</w:t>
      </w:r>
      <w:r w:rsidRPr="00A15CC5">
        <w:rPr>
          <w:rFonts w:ascii="Georgia" w:hAnsi="Georgia"/>
          <w:sz w:val="16"/>
        </w:rPr>
        <w:t xml:space="preserve"> The narratives described in this Analysis are useful for the purpose of strengthening the Party as they describe a story in which the united Chinese people and state are working together to ensure China resumes its rightful historical place in the world as a peaceful and important actor, despite the determination of others to hold it down. Xi’s remarks often underline this sense of a united Chinese identity working together towards a shared destiny. As he said in 2014, for example: “For Chinese people both at home and abroad, a united Chinese nation is our shared root, the profound Chinese culture is our shared soul, and the rejuvenation of the Chinese nation is our shared dream.”42 </w:t>
      </w:r>
      <w:r w:rsidRPr="00A15CC5">
        <w:rPr>
          <w:rFonts w:ascii="Georgia" w:hAnsi="Georgia"/>
          <w:u w:val="single"/>
        </w:rPr>
        <w:t>Another factor beyond these narratives that is shaping Chinese actions is the improvement of its material capabilities in recent years. China can now pursue the aims reflected in these narratives, for example to resume its rightful place in world affairs, because it finally has the economic and military ability to do so</w:t>
      </w:r>
      <w:r w:rsidRPr="00A15CC5">
        <w:rPr>
          <w:rFonts w:ascii="Georgia" w:hAnsi="Georgia"/>
          <w:sz w:val="16"/>
        </w:rPr>
        <w:t xml:space="preserve">. One can see the interplay of these narratives — of the improvement in China’s material capabilities and Xi’s particular foreign policy style — in actions in the South China Sea. China now has the means to ensure that its </w:t>
      </w:r>
      <w:proofErr w:type="spellStart"/>
      <w:r w:rsidRPr="00A15CC5">
        <w:rPr>
          <w:rFonts w:ascii="Georgia" w:hAnsi="Georgia"/>
          <w:sz w:val="16"/>
        </w:rPr>
        <w:t>neighbours</w:t>
      </w:r>
      <w:proofErr w:type="spellEnd"/>
      <w:r w:rsidRPr="00A15CC5">
        <w:rPr>
          <w:rFonts w:ascii="Georgia" w:hAnsi="Georgia"/>
          <w:sz w:val="16"/>
        </w:rPr>
        <w:t xml:space="preserve"> pay due deference to its benevolent and fatherly position in the region, and to respond to what it sees as US efforts to keep China from resuming its rightful role in the world. Xi brings to this an urgent sense of mission, driven in part by the widely held perception that Hu’s weak response to the action of other claimants in the South China Sea during his time as leader between 2003 and 2013 had enabled them to encroach on China’s territorial integrity. </w:t>
      </w:r>
      <w:r w:rsidRPr="00A15CC5">
        <w:rPr>
          <w:rFonts w:ascii="Georgia" w:hAnsi="Georgia"/>
          <w:u w:val="single"/>
        </w:rPr>
        <w:t>Combined, this has also created space for various Chinese actors, including the military and maritime security agencies, to behave more boldly in that region than they have ever done before.</w:t>
      </w:r>
      <w:r w:rsidRPr="00A15CC5">
        <w:rPr>
          <w:rFonts w:ascii="Georgia" w:hAnsi="Georgia"/>
          <w:sz w:val="16"/>
        </w:rPr>
        <w:t xml:space="preserve"> </w:t>
      </w:r>
    </w:p>
    <w:p w14:paraId="4DBEED61" w14:textId="77777777" w:rsidR="00122D77" w:rsidRDefault="00122D77" w:rsidP="00F64903">
      <w:pPr>
        <w:pStyle w:val="Heading4"/>
        <w:rPr>
          <w:rFonts w:ascii="Georgia" w:hAnsi="Georgia" w:cs="Arial"/>
        </w:rPr>
      </w:pPr>
    </w:p>
    <w:p w14:paraId="51EEC04F" w14:textId="77777777" w:rsidR="00F64903" w:rsidRPr="00A15CC5" w:rsidRDefault="00F64903" w:rsidP="00F64903">
      <w:pPr>
        <w:pStyle w:val="Heading4"/>
        <w:rPr>
          <w:rFonts w:ascii="Georgia" w:hAnsi="Georgia" w:cs="Arial"/>
        </w:rPr>
      </w:pPr>
      <w:r w:rsidRPr="00A15CC5">
        <w:rPr>
          <w:rFonts w:ascii="Georgia" w:hAnsi="Georgia" w:cs="Arial"/>
        </w:rPr>
        <w:t xml:space="preserve">Xi’s “Chinese Dream” phrase is used to strengthen his power for economic reforms </w:t>
      </w:r>
    </w:p>
    <w:p w14:paraId="4F54866B" w14:textId="77777777" w:rsidR="00F64903" w:rsidRPr="00A15CC5" w:rsidRDefault="00F64903" w:rsidP="00F64903">
      <w:pPr>
        <w:rPr>
          <w:rFonts w:ascii="Georgia" w:hAnsi="Georgia"/>
        </w:rPr>
      </w:pPr>
      <w:proofErr w:type="spellStart"/>
      <w:r w:rsidRPr="00A15CC5">
        <w:rPr>
          <w:rStyle w:val="Style13ptBold"/>
          <w:rFonts w:ascii="Georgia" w:hAnsi="Georgia"/>
        </w:rPr>
        <w:t>Amighini</w:t>
      </w:r>
      <w:proofErr w:type="spellEnd"/>
      <w:r w:rsidRPr="00A15CC5">
        <w:rPr>
          <w:rStyle w:val="Style13ptBold"/>
          <w:rFonts w:ascii="Georgia" w:hAnsi="Georgia"/>
        </w:rPr>
        <w:t xml:space="preserve"> 15</w:t>
      </w:r>
      <w:r w:rsidRPr="00A15CC5">
        <w:rPr>
          <w:rFonts w:ascii="Georgia" w:hAnsi="Georgia"/>
        </w:rPr>
        <w:t xml:space="preserve"> (</w:t>
      </w:r>
      <w:proofErr w:type="spellStart"/>
      <w:r w:rsidRPr="00A15CC5">
        <w:rPr>
          <w:rFonts w:ascii="Georgia" w:hAnsi="Georgia"/>
        </w:rPr>
        <w:t>Alessia</w:t>
      </w:r>
      <w:proofErr w:type="spellEnd"/>
      <w:r w:rsidRPr="00A15CC5">
        <w:rPr>
          <w:rFonts w:ascii="Georgia" w:hAnsi="Georgia"/>
        </w:rPr>
        <w:t>, is Senior Associate Research Fellow at ISPI. She is Assistant Professor of Economics and International Economics at the Department of Economic and Business Studies (</w:t>
      </w:r>
      <w:proofErr w:type="spellStart"/>
      <w:r w:rsidRPr="00A15CC5">
        <w:rPr>
          <w:rFonts w:ascii="Georgia" w:hAnsi="Georgia"/>
        </w:rPr>
        <w:t>DiSEI</w:t>
      </w:r>
      <w:proofErr w:type="spellEnd"/>
      <w:r w:rsidRPr="00A15CC5">
        <w:rPr>
          <w:rFonts w:ascii="Georgia" w:hAnsi="Georgia"/>
        </w:rPr>
        <w:t xml:space="preserve">) at </w:t>
      </w:r>
      <w:proofErr w:type="spellStart"/>
      <w:r w:rsidRPr="00A15CC5">
        <w:rPr>
          <w:rFonts w:ascii="Georgia" w:hAnsi="Georgia"/>
        </w:rPr>
        <w:t>Università</w:t>
      </w:r>
      <w:proofErr w:type="spellEnd"/>
      <w:r w:rsidRPr="00A15CC5">
        <w:rPr>
          <w:rFonts w:ascii="Georgia" w:hAnsi="Georgia"/>
        </w:rPr>
        <w:t xml:space="preserve"> del </w:t>
      </w:r>
      <w:proofErr w:type="spellStart"/>
      <w:r w:rsidRPr="00A15CC5">
        <w:rPr>
          <w:rFonts w:ascii="Georgia" w:hAnsi="Georgia"/>
        </w:rPr>
        <w:t>Piemonte</w:t>
      </w:r>
      <w:proofErr w:type="spellEnd"/>
      <w:r w:rsidRPr="00A15CC5">
        <w:rPr>
          <w:rFonts w:ascii="Georgia" w:hAnsi="Georgia"/>
        </w:rPr>
        <w:t xml:space="preserve"> Orientale, “Xi’s Policy </w:t>
      </w:r>
      <w:proofErr w:type="spellStart"/>
      <w:r w:rsidRPr="00A15CC5">
        <w:rPr>
          <w:rFonts w:ascii="Georgia" w:hAnsi="Georgia"/>
        </w:rPr>
        <w:t>Gambels</w:t>
      </w:r>
      <w:proofErr w:type="spellEnd"/>
      <w:r w:rsidRPr="00A15CC5">
        <w:rPr>
          <w:rFonts w:ascii="Georgia" w:hAnsi="Georgia"/>
        </w:rPr>
        <w:t xml:space="preserve">: The </w:t>
      </w:r>
      <w:proofErr w:type="spellStart"/>
      <w:r w:rsidRPr="00A15CC5">
        <w:rPr>
          <w:rFonts w:ascii="Georgia" w:hAnsi="Georgia"/>
        </w:rPr>
        <w:t>Bumpt</w:t>
      </w:r>
      <w:proofErr w:type="spellEnd"/>
      <w:r w:rsidRPr="00A15CC5">
        <w:rPr>
          <w:rFonts w:ascii="Georgia" w:hAnsi="Georgia"/>
        </w:rPr>
        <w:t xml:space="preserve"> Road Ahead” March 23, 2015)</w:t>
      </w:r>
    </w:p>
    <w:p w14:paraId="78B58A0A" w14:textId="77777777" w:rsidR="00F64903" w:rsidRPr="00A15CC5" w:rsidRDefault="00F64903" w:rsidP="00F64903">
      <w:pPr>
        <w:rPr>
          <w:rFonts w:ascii="Georgia" w:hAnsi="Georgia"/>
          <w:sz w:val="16"/>
        </w:rPr>
      </w:pPr>
      <w:r w:rsidRPr="00A15CC5">
        <w:rPr>
          <w:rFonts w:ascii="Georgia" w:hAnsi="Georgia"/>
          <w:sz w:val="16"/>
        </w:rPr>
        <w:t xml:space="preserve">1.2 </w:t>
      </w:r>
      <w:r w:rsidRPr="00A15CC5">
        <w:rPr>
          <w:rFonts w:ascii="Georgia" w:hAnsi="Georgia"/>
          <w:u w:val="single"/>
        </w:rPr>
        <w:t>Xi Jinping is in charge</w:t>
      </w:r>
      <w:r w:rsidRPr="00A15CC5">
        <w:rPr>
          <w:rFonts w:ascii="Georgia" w:hAnsi="Georgia"/>
          <w:sz w:val="16"/>
        </w:rPr>
        <w:t xml:space="preserve"> As soon as Xi Jinping became China’s most powerful man, </w:t>
      </w:r>
      <w:r w:rsidRPr="00A15CC5">
        <w:rPr>
          <w:rFonts w:ascii="Georgia" w:hAnsi="Georgia"/>
          <w:u w:val="single"/>
        </w:rPr>
        <w:t>he presente</w:t>
      </w:r>
      <w:r w:rsidRPr="00A15CC5">
        <w:rPr>
          <w:rFonts w:ascii="Georgia" w:hAnsi="Georgia"/>
          <w:sz w:val="16"/>
        </w:rPr>
        <w:t xml:space="preserve">d </w:t>
      </w:r>
      <w:r w:rsidRPr="00A15CC5">
        <w:rPr>
          <w:rFonts w:ascii="Georgia" w:hAnsi="Georgia"/>
          <w:u w:val="single"/>
        </w:rPr>
        <w:t>a</w:t>
      </w:r>
      <w:r w:rsidRPr="00A15CC5">
        <w:rPr>
          <w:rFonts w:ascii="Georgia" w:hAnsi="Georgia"/>
          <w:sz w:val="16"/>
        </w:rPr>
        <w:t xml:space="preserve"> simple and catchy </w:t>
      </w:r>
      <w:r w:rsidRPr="00A15CC5">
        <w:rPr>
          <w:rFonts w:ascii="Georgia" w:hAnsi="Georgia"/>
          <w:u w:val="single"/>
        </w:rPr>
        <w:t>idea</w:t>
      </w:r>
      <w:r w:rsidRPr="00A15CC5">
        <w:rPr>
          <w:rFonts w:ascii="Georgia" w:hAnsi="Georgia"/>
          <w:sz w:val="16"/>
        </w:rPr>
        <w:t xml:space="preserve"> that has filled the Chinese media and covered the walls of Chinese towns till now: </w:t>
      </w:r>
      <w:r w:rsidRPr="00A15CC5">
        <w:rPr>
          <w:rFonts w:ascii="Georgia" w:hAnsi="Georgia"/>
          <w:u w:val="single"/>
        </w:rPr>
        <w:t>the Chinese Dream</w:t>
      </w:r>
      <w:r w:rsidRPr="00A15CC5">
        <w:rPr>
          <w:rFonts w:ascii="Georgia" w:hAnsi="Georgia"/>
          <w:sz w:val="16"/>
        </w:rPr>
        <w:t xml:space="preserve">. This political campaign was informally presented in October 2012 during a visit of the newly established Politburo Standing Committee to China’s National Museum in Beijing. The occasion was an exhibition titled “The Road to Renewal” dedicated to China’s history since the first Opium War7. The exhibition’s theme might help better understand the Chinese Dream, sometimes simply mistaken for an “American Dream with Chinese characteristics”. </w:t>
      </w:r>
      <w:r w:rsidRPr="00A15CC5">
        <w:rPr>
          <w:rFonts w:ascii="Georgia" w:hAnsi="Georgia"/>
          <w:u w:val="single"/>
        </w:rPr>
        <w:t xml:space="preserve">The Chinese Dream, in fact, is related to a national collective effort to make China regain its outstanding position in the world after a long term of humiliation. The Chinese Dream is thus much more about patriotism than personal success and stresses collectivism over individualism8. With the Chinese Dream, Xi Jinping immediately characterized his term as a </w:t>
      </w:r>
      <w:proofErr w:type="spellStart"/>
      <w:r w:rsidRPr="00A15CC5">
        <w:rPr>
          <w:rFonts w:ascii="Georgia" w:hAnsi="Georgia"/>
          <w:u w:val="single"/>
        </w:rPr>
        <w:t>longterm</w:t>
      </w:r>
      <w:proofErr w:type="spellEnd"/>
      <w:r w:rsidRPr="00A15CC5">
        <w:rPr>
          <w:rFonts w:ascii="Georgia" w:hAnsi="Georgia"/>
          <w:u w:val="single"/>
        </w:rPr>
        <w:t xml:space="preserve"> promise of a better future. The collective Chinese Dream was intended as a tool to improve common peoples’ livelihoods, setting goals to be achieved in the following decades</w:t>
      </w:r>
      <w:r w:rsidRPr="00A15CC5">
        <w:rPr>
          <w:rFonts w:ascii="Georgia" w:hAnsi="Georgia"/>
          <w:sz w:val="16"/>
        </w:rPr>
        <w:t xml:space="preserve">. The New York Times’s Robert Lawrence Kuhn reported9 that the Chinese Dream is seen as achieving specific goals named the “Two 100’s” with reference to the double anniversary of the foundation of the Chinese Communist Party in 2021 and of the People’s Republic of China in 2049. For 2021 China’s aim is to become a “moderately well-off society” in which every citizen enjoys a higher standard of living, which in practice means doubling the approximately $10000 of 2010 per capita GDP (Gross Domestic Product) by 2020 and completing urbanization by about 2030 with almost 1 billion people living in urban areas. The goal for 2049 is to make China a fully developed nation, completing the rejuvenation process with China finally restored to its role as world leader in science and technology, culture, economy and diplomacy. Defining a long-term goal with such an impact was in line with both Chinese and communist traditions of setting long-term, utopian objectives and allowed Xi Jinping to immediately mark the start of a new era. </w:t>
      </w:r>
      <w:r w:rsidRPr="00A15CC5">
        <w:rPr>
          <w:rFonts w:ascii="Georgia" w:hAnsi="Georgia"/>
          <w:u w:val="single"/>
        </w:rPr>
        <w:t>Xi Jinping could thus focus on important reforms and political campaigns among which the anti-graft campaign holds a special position</w:t>
      </w:r>
      <w:r w:rsidRPr="00A15CC5">
        <w:rPr>
          <w:rFonts w:ascii="Georgia" w:hAnsi="Georgia"/>
          <w:sz w:val="16"/>
        </w:rPr>
        <w:t xml:space="preserve">. Xi Jinping launched his war on corruption within the Party soon after the 18th Congress and as of spring 2015 more than 300,000 party cadres had been put under investigation with a 30 per cent increase in 2014 over 2013. In addition, Xi Jinping’s anti-graft campaign not only targeted more Party members than previous years’ campaigns, but it also has hit prominent members of the Party. As </w:t>
      </w:r>
      <w:r w:rsidRPr="00A15CC5">
        <w:rPr>
          <w:rFonts w:ascii="Georgia" w:hAnsi="Georgia"/>
          <w:u w:val="single"/>
        </w:rPr>
        <w:t>his slogan promises10, Xi Jinping throughout this campaign has excluded from political life dozens of high-level officials even at the provincial and ministerial level.</w:t>
      </w:r>
      <w:r w:rsidRPr="00A15CC5">
        <w:rPr>
          <w:rFonts w:ascii="Georgia" w:hAnsi="Georgia"/>
          <w:sz w:val="16"/>
        </w:rPr>
        <w:t xml:space="preserve"> There is no doubt that the biggest quarry for the Chinese Discipline Inspection Commission (CDIC) led by Xi’s close ally Wang </w:t>
      </w:r>
      <w:proofErr w:type="spellStart"/>
      <w:r w:rsidRPr="00A15CC5">
        <w:rPr>
          <w:rFonts w:ascii="Georgia" w:hAnsi="Georgia"/>
          <w:sz w:val="16"/>
        </w:rPr>
        <w:t>Qishan</w:t>
      </w:r>
      <w:proofErr w:type="spellEnd"/>
      <w:r w:rsidRPr="00A15CC5">
        <w:rPr>
          <w:rFonts w:ascii="Georgia" w:hAnsi="Georgia"/>
          <w:sz w:val="16"/>
        </w:rPr>
        <w:t xml:space="preserve"> 11 has been Zhou </w:t>
      </w:r>
      <w:proofErr w:type="spellStart"/>
      <w:r w:rsidRPr="00A15CC5">
        <w:rPr>
          <w:rFonts w:ascii="Georgia" w:hAnsi="Georgia"/>
          <w:sz w:val="16"/>
        </w:rPr>
        <w:t>Yongkang</w:t>
      </w:r>
      <w:proofErr w:type="spellEnd"/>
      <w:r w:rsidRPr="00A15CC5">
        <w:rPr>
          <w:rFonts w:ascii="Georgia" w:hAnsi="Georgia"/>
          <w:sz w:val="16"/>
        </w:rPr>
        <w:t xml:space="preserve">. The former security czar of China is the highest member of the CCP to be put on trial since the Gang of Four in the late 1970s. Zhou is accused of having created a strong personal power group, thanks to his career in the national oil sector and as Minister of Land and Resources that permitted him to divert money from the oil business; as Party Chief in Sichuan Province; and in security-related positions like Minister of Public Security and Secretary of the Central Political and Legal Affairs Commission of the CCP. </w:t>
      </w:r>
      <w:r w:rsidRPr="00A15CC5">
        <w:rPr>
          <w:rFonts w:ascii="Georgia" w:hAnsi="Georgia"/>
          <w:u w:val="single"/>
        </w:rPr>
        <w:t>Xi Jinping’s action against corruption weakened political factions within the party and created a feeling of fear among party cadre members. Even though the anti-graft campaign has gradually expanded its hunting territory from Zhou’s and Bo’s circles to main sectors of Chinese business and political life such as the People’s Liberation Army and, later, state-owned enterprises, Xi Jinping has not avoided the accusation of simply conducting a huge purge within the Party. Apparently such criticism has not affected the CCP Secretary General, who paralleled his crackdown on corruption with significant power centralization</w:t>
      </w:r>
      <w:r w:rsidRPr="00A15CC5">
        <w:rPr>
          <w:rFonts w:ascii="Georgia" w:hAnsi="Georgia"/>
          <w:sz w:val="16"/>
        </w:rPr>
        <w:t xml:space="preserve">. In November 2013, in fact, the Third Plenum of the CCP’s Central Committee was held. This political event has traditionally been a reform cornerstone in China’s past thirty year of politics. As the Chinese media extensively stated, Deng Xiaoping launched and re-launched economic reforms during Third Plenums in 1979 and 1993. </w:t>
      </w:r>
      <w:r w:rsidRPr="00A15CC5">
        <w:rPr>
          <w:rFonts w:ascii="Georgia" w:hAnsi="Georgia"/>
          <w:u w:val="single"/>
        </w:rPr>
        <w:t>Along with social and economic reforms, the establishment of a Central Leading Group on Comprehensively Deepening Reforms (</w:t>
      </w:r>
      <w:proofErr w:type="spellStart"/>
      <w:r w:rsidRPr="00A15CC5">
        <w:rPr>
          <w:rFonts w:ascii="Georgia" w:hAnsi="Georgia"/>
          <w:u w:val="single"/>
        </w:rPr>
        <w:t>Clgcdr</w:t>
      </w:r>
      <w:proofErr w:type="spellEnd"/>
      <w:r w:rsidRPr="00A15CC5">
        <w:rPr>
          <w:rFonts w:ascii="Georgia" w:hAnsi="Georgia"/>
          <w:u w:val="single"/>
        </w:rPr>
        <w:t>) deserves great attention.</w:t>
      </w:r>
      <w:r w:rsidRPr="00A15CC5">
        <w:rPr>
          <w:rFonts w:ascii="Georgia" w:hAnsi="Georgia"/>
          <w:sz w:val="16"/>
        </w:rPr>
        <w:t xml:space="preserve"> This inter-departmental office is chaired by Xi Jinping himself and covers any issue to be reformed, from the credit system to Chinese Football Association. With this decision, Xi Jinping put himself at the center of the Chinese decision-making process, </w:t>
      </w:r>
      <w:r w:rsidRPr="00A15CC5">
        <w:rPr>
          <w:rFonts w:ascii="Georgia" w:hAnsi="Georgia"/>
          <w:u w:val="single"/>
        </w:rPr>
        <w:t>reducing the political space of his supposed-to-be-twin-leader Li Keqiang</w:t>
      </w:r>
      <w:r w:rsidRPr="00A15CC5">
        <w:rPr>
          <w:rFonts w:ascii="Georgia" w:hAnsi="Georgia"/>
          <w:sz w:val="16"/>
        </w:rPr>
        <w:t>.</w:t>
      </w:r>
    </w:p>
    <w:p w14:paraId="30A5842C" w14:textId="77777777" w:rsidR="00122D77" w:rsidRDefault="00122D77" w:rsidP="00F64903">
      <w:pPr>
        <w:pStyle w:val="Heading4"/>
        <w:rPr>
          <w:rFonts w:ascii="Georgia" w:hAnsi="Georgia" w:cs="Arial"/>
        </w:rPr>
      </w:pPr>
    </w:p>
    <w:p w14:paraId="677D934C" w14:textId="77777777" w:rsidR="00F64903" w:rsidRPr="00A15CC5" w:rsidRDefault="00F64903" w:rsidP="00F64903">
      <w:pPr>
        <w:pStyle w:val="Heading4"/>
        <w:rPr>
          <w:rFonts w:ascii="Georgia" w:hAnsi="Georgia" w:cs="Arial"/>
        </w:rPr>
      </w:pPr>
      <w:r w:rsidRPr="00A15CC5">
        <w:rPr>
          <w:rFonts w:ascii="Georgia" w:hAnsi="Georgia" w:cs="Arial"/>
        </w:rPr>
        <w:t xml:space="preserve">Xi uses his influence and power over the party to implement the reforms he wants </w:t>
      </w:r>
    </w:p>
    <w:p w14:paraId="5788B994" w14:textId="77777777" w:rsidR="00F64903" w:rsidRPr="00A15CC5" w:rsidRDefault="00F64903" w:rsidP="00F64903">
      <w:pPr>
        <w:rPr>
          <w:rStyle w:val="Style13ptBold"/>
          <w:rFonts w:ascii="Georgia" w:hAnsi="Georgia"/>
        </w:rPr>
      </w:pPr>
      <w:r w:rsidRPr="00A15CC5">
        <w:rPr>
          <w:rStyle w:val="Style13ptBold"/>
          <w:rFonts w:ascii="Georgia" w:hAnsi="Georgia"/>
        </w:rPr>
        <w:t xml:space="preserve">Li 15 </w:t>
      </w:r>
      <w:r w:rsidRPr="00A15CC5">
        <w:rPr>
          <w:rFonts w:ascii="Georgia" w:hAnsi="Georgia"/>
          <w:sz w:val="20"/>
        </w:rPr>
        <w:t xml:space="preserve">(Cheng, master's in Asian studies from the University of California, Berkeley and a doctorate in political science from Princeton University,  “China’s Domestic Dynamics: Implications for India and the United States,” </w:t>
      </w:r>
      <w:proofErr w:type="spellStart"/>
      <w:r w:rsidRPr="00A15CC5">
        <w:rPr>
          <w:rFonts w:ascii="Georgia" w:hAnsi="Georgia"/>
          <w:sz w:val="20"/>
        </w:rPr>
        <w:t>Janurary</w:t>
      </w:r>
      <w:proofErr w:type="spellEnd"/>
      <w:r w:rsidRPr="00A15CC5">
        <w:rPr>
          <w:rFonts w:ascii="Georgia" w:hAnsi="Georgia"/>
          <w:sz w:val="20"/>
        </w:rPr>
        <w:t xml:space="preserve"> 20, 2015, www.brookings.edu/research/opinions/2015/01/20-china-domestic-dynamics-us-india-implications-li)  </w:t>
      </w:r>
    </w:p>
    <w:p w14:paraId="33443CFB" w14:textId="77777777" w:rsidR="00F64903" w:rsidRPr="00A15CC5" w:rsidRDefault="00F64903" w:rsidP="00F64903">
      <w:pPr>
        <w:rPr>
          <w:rFonts w:ascii="Georgia" w:hAnsi="Georgia"/>
          <w:u w:val="single"/>
        </w:rPr>
      </w:pPr>
      <w:r w:rsidRPr="00A15CC5">
        <w:rPr>
          <w:rFonts w:ascii="Georgia" w:hAnsi="Georgia"/>
          <w:u w:val="single"/>
        </w:rPr>
        <w:t xml:space="preserve">China is again at crossroads in its domestic politics. </w:t>
      </w:r>
      <w:r w:rsidRPr="00A15CC5">
        <w:rPr>
          <w:rFonts w:ascii="Georgia" w:hAnsi="Georgia"/>
          <w:sz w:val="16"/>
        </w:rPr>
        <w:t xml:space="preserve">After becoming party boss in 2013, </w:t>
      </w:r>
      <w:r w:rsidRPr="00A15CC5">
        <w:rPr>
          <w:rFonts w:ascii="Georgia" w:hAnsi="Georgia"/>
          <w:u w:val="single"/>
        </w:rPr>
        <w:t>President Xi Jinping surprised many people in China and around the world with his bold and vigorous anti-corruption campaign and his impressively quick consolidation of power</w:t>
      </w:r>
      <w:r w:rsidRPr="00A15CC5">
        <w:rPr>
          <w:rFonts w:ascii="Georgia" w:hAnsi="Georgia"/>
          <w:sz w:val="16"/>
        </w:rPr>
        <w:t xml:space="preserve">. Within two years, Xi’s administration purged about 60 ministerial-, provincial- and senior military-level leaders on corruption charges, including ten members of the newly-formed 18th Central Committee of the Chinese Communist Party (CCP). In 2013 alone the authorities handled 172,000 corruption cases and investigated 182,000 officials –– the highest annual number of cases in 30 years. In an even bolder </w:t>
      </w:r>
      <w:r w:rsidRPr="00A15CC5">
        <w:rPr>
          <w:rFonts w:ascii="Georgia" w:hAnsi="Georgia"/>
          <w:u w:val="single"/>
        </w:rPr>
        <w:t>move Xi purged three heavyweight politicians</w:t>
      </w:r>
      <w:r w:rsidRPr="00A15CC5">
        <w:rPr>
          <w:rFonts w:ascii="Georgia" w:hAnsi="Georgia"/>
          <w:sz w:val="16"/>
        </w:rPr>
        <w:t xml:space="preserve">: former police czar Zhou </w:t>
      </w:r>
      <w:proofErr w:type="spellStart"/>
      <w:r w:rsidRPr="00A15CC5">
        <w:rPr>
          <w:rFonts w:ascii="Georgia" w:hAnsi="Georgia"/>
          <w:sz w:val="16"/>
        </w:rPr>
        <w:t>Yongkang</w:t>
      </w:r>
      <w:proofErr w:type="spellEnd"/>
      <w:r w:rsidRPr="00A15CC5">
        <w:rPr>
          <w:rFonts w:ascii="Georgia" w:hAnsi="Georgia"/>
          <w:sz w:val="16"/>
        </w:rPr>
        <w:t xml:space="preserve">, who controlled the security and law enforcement apparatus for ten years; former Vice Chairman of the Central Military Commission Xu </w:t>
      </w:r>
      <w:proofErr w:type="spellStart"/>
      <w:r w:rsidRPr="00A15CC5">
        <w:rPr>
          <w:rFonts w:ascii="Georgia" w:hAnsi="Georgia"/>
          <w:sz w:val="16"/>
        </w:rPr>
        <w:t>Caihou</w:t>
      </w:r>
      <w:proofErr w:type="spellEnd"/>
      <w:r w:rsidRPr="00A15CC5">
        <w:rPr>
          <w:rFonts w:ascii="Georgia" w:hAnsi="Georgia"/>
          <w:sz w:val="16"/>
        </w:rPr>
        <w:t xml:space="preserve">, who was in charge of military personnel affairs for a decade; and Ling </w:t>
      </w:r>
      <w:proofErr w:type="spellStart"/>
      <w:r w:rsidRPr="00A15CC5">
        <w:rPr>
          <w:rFonts w:ascii="Georgia" w:hAnsi="Georgia"/>
          <w:sz w:val="16"/>
        </w:rPr>
        <w:t>Jihua</w:t>
      </w:r>
      <w:proofErr w:type="spellEnd"/>
      <w:r w:rsidRPr="00A15CC5">
        <w:rPr>
          <w:rFonts w:ascii="Georgia" w:hAnsi="Georgia"/>
          <w:sz w:val="16"/>
        </w:rPr>
        <w:t xml:space="preserve">, who was head of the General Office of the CCP Central Committee and oversaw all of the activities and document flow of the top leadership during the era of President Hu Jintao. </w:t>
      </w:r>
      <w:r w:rsidRPr="00A15CC5">
        <w:rPr>
          <w:rFonts w:ascii="Georgia" w:hAnsi="Georgia"/>
          <w:u w:val="single"/>
        </w:rPr>
        <w:t>These moves to clean up corruption in the party leadership have greatly bolstered public confidence and support for Xi. Equally significant is the consolidation of Xi’s personal power: he holds the top position in many leading central groups, including important areas such as foreign affairs, financial and economic work, cyber security and information technology, and military reform</w:t>
      </w:r>
      <w:r w:rsidRPr="00A15CC5">
        <w:rPr>
          <w:rFonts w:ascii="Georgia" w:hAnsi="Georgia"/>
          <w:sz w:val="16"/>
        </w:rPr>
        <w:t xml:space="preserve">s. </w:t>
      </w:r>
      <w:r w:rsidRPr="00A15CC5">
        <w:rPr>
          <w:rFonts w:ascii="Georgia" w:hAnsi="Georgia"/>
          <w:u w:val="single"/>
        </w:rPr>
        <w:t>Altogether, Xi occupies a total of 11 top posts in the country’s most powerful leadership bodies. Xi’s ascent to the top leadership rung raises a critical question: will his ongoing concentration of power reverse the trend of collective leadership, which has been a defining characteristic of Chinese elite politics over the past two decades</w:t>
      </w:r>
      <w:r w:rsidRPr="00A15CC5">
        <w:rPr>
          <w:rFonts w:ascii="Georgia" w:hAnsi="Georgia"/>
          <w:sz w:val="16"/>
        </w:rPr>
        <w:t xml:space="preserve">? In post-Deng China the party’s top leaders, beginning with Jiang Zemin of the so-called third generation of leadership and followed by Hu Jintao of the fourth generation, were merely seen as “first among equals” in the Politburo Standing Committee (PSC), the supreme decision-making body in the country. Many observers argue that Xi’s leadership –– his style, decision-making process, and public outreach –– </w:t>
      </w:r>
      <w:r w:rsidRPr="00A15CC5">
        <w:rPr>
          <w:rFonts w:ascii="Georgia" w:hAnsi="Georgia"/>
          <w:u w:val="single"/>
        </w:rPr>
        <w:t>represents the “reemergence of strongman politics.”</w:t>
      </w:r>
      <w:r w:rsidRPr="00A15CC5">
        <w:rPr>
          <w:rFonts w:ascii="Georgia" w:hAnsi="Georgia"/>
          <w:sz w:val="16"/>
        </w:rPr>
        <w:t xml:space="preserve"> </w:t>
      </w:r>
      <w:r w:rsidRPr="00A15CC5">
        <w:rPr>
          <w:rFonts w:ascii="Georgia" w:hAnsi="Georgia"/>
          <w:u w:val="single"/>
        </w:rPr>
        <w:t xml:space="preserve">But it is one thing to recognize Xi Jinping’s remarkable achievements in consolidating power in just two years as top CCP leader and quite another to conclude that he has become a paramount and charismatic leader in the manner of Mao </w:t>
      </w:r>
      <w:proofErr w:type="spellStart"/>
      <w:r w:rsidRPr="00A15CC5">
        <w:rPr>
          <w:rFonts w:ascii="Georgia" w:hAnsi="Georgia"/>
          <w:u w:val="single"/>
        </w:rPr>
        <w:t>Tse</w:t>
      </w:r>
      <w:proofErr w:type="spellEnd"/>
      <w:r w:rsidRPr="00A15CC5">
        <w:rPr>
          <w:rFonts w:ascii="Georgia" w:hAnsi="Georgia"/>
          <w:u w:val="single"/>
        </w:rPr>
        <w:t>-Tung or Deng Xiaoping</w:t>
      </w:r>
      <w:r w:rsidRPr="00A15CC5">
        <w:rPr>
          <w:rFonts w:ascii="Georgia" w:hAnsi="Georgia"/>
          <w:sz w:val="16"/>
        </w:rPr>
        <w:t xml:space="preserve">. The power and charisma of Mao grew out of his extraordinary leadership in revolution and war. On the other hand, despite his influence, Deng did not hold any leadership positions in the final ten years of his life except for the post of honorary chairman of the China Bridge Association. Therefore, the fact that Xi holds 11 leadership posts </w:t>
      </w:r>
      <w:proofErr w:type="gramStart"/>
      <w:r w:rsidRPr="00A15CC5">
        <w:rPr>
          <w:rFonts w:ascii="Georgia" w:hAnsi="Georgia"/>
          <w:sz w:val="16"/>
        </w:rPr>
        <w:t>is  not</w:t>
      </w:r>
      <w:proofErr w:type="gramEnd"/>
      <w:r w:rsidRPr="00A15CC5">
        <w:rPr>
          <w:rFonts w:ascii="Georgia" w:hAnsi="Georgia"/>
          <w:sz w:val="16"/>
        </w:rPr>
        <w:t xml:space="preserve"> necessarily a sign of strength. </w:t>
      </w:r>
      <w:r w:rsidRPr="00A15CC5">
        <w:rPr>
          <w:rFonts w:ascii="Georgia" w:hAnsi="Georgia"/>
          <w:u w:val="single"/>
        </w:rPr>
        <w:t>Moreover, Xi’s concentration of power and strong political moves has more to do with the factional makeup of the PSC than with his authority and command</w:t>
      </w:r>
      <w:r w:rsidRPr="00A15CC5">
        <w:rPr>
          <w:rFonts w:ascii="Georgia" w:hAnsi="Georgia"/>
          <w:sz w:val="16"/>
        </w:rPr>
        <w:t>. In the post-Deng era</w:t>
      </w:r>
      <w:r w:rsidRPr="00A15CC5">
        <w:rPr>
          <w:rFonts w:ascii="Georgia" w:hAnsi="Georgia"/>
          <w:u w:val="single"/>
        </w:rPr>
        <w:t>, two major political coalitions associated with former party bosses Jiang and Hu (who both still wield considerable influence) have been competing for power and influence</w:t>
      </w:r>
      <w:r w:rsidRPr="00A15CC5">
        <w:rPr>
          <w:rFonts w:ascii="Georgia" w:hAnsi="Georgia"/>
          <w:sz w:val="16"/>
        </w:rPr>
        <w:t xml:space="preserve">. The former coalition was born in the Jiang era and is currently led by Xi. Its core membership consists of “princelings” –– leaders born into the families of revolutionaries or other high-ranking officials. Both Jiang and Xi are princelings themselves. The latter coalition, known as the Hu-Li camp, was previously led by Hu Jintao and is now headed by Premier Li Keqiang. Its core faction consists of leaders who advanced their political career primarily through the Chinese Communist Youth League, as did both Hu and Li. Leaders in this faction, known as </w:t>
      </w:r>
      <w:proofErr w:type="spellStart"/>
      <w:r w:rsidRPr="00A15CC5">
        <w:rPr>
          <w:rFonts w:ascii="Georgia" w:hAnsi="Georgia"/>
          <w:sz w:val="16"/>
        </w:rPr>
        <w:t>tuanpai</w:t>
      </w:r>
      <w:proofErr w:type="spellEnd"/>
      <w:r w:rsidRPr="00A15CC5">
        <w:rPr>
          <w:rFonts w:ascii="Georgia" w:hAnsi="Georgia"/>
          <w:sz w:val="16"/>
        </w:rPr>
        <w:t xml:space="preserve">, usually have humble family backgrounds and leadership experience in less developed inland regions. During the 2012 leadership transition, the Jiang-Xi camp won an overwhelming majority of seats on the PSC. It secured six of the seven spots, while only Li Keqiang now represents the Hu-Li camp on the PSC. This six-to-one ratio in favor of the Jiang-Xi camp is a very important political factor in the present-day Chinese leadership. </w:t>
      </w:r>
      <w:r w:rsidRPr="00A15CC5">
        <w:rPr>
          <w:rFonts w:ascii="Georgia" w:hAnsi="Georgia"/>
          <w:u w:val="single"/>
        </w:rPr>
        <w:t>It gives Xi tremendous power</w:t>
      </w:r>
      <w:r w:rsidRPr="00A15CC5">
        <w:rPr>
          <w:rFonts w:ascii="Georgia" w:hAnsi="Georgia"/>
          <w:sz w:val="16"/>
        </w:rPr>
        <w:t xml:space="preserve">. It explains why he can implement new initiatives so quickly. Yet, the five members of the PSC who are Xi’s political allies are expected to retire, as a result of age limits, at the 19th National Party Congress in 2017. It will be very difficult, if not impossible, for the Jiang-Xi camp to maintain such an overwhelming majority in the next leadership transition because the Hu-Li protégés are far better represented in the current Central Committee –– </w:t>
      </w:r>
      <w:r w:rsidRPr="00A15CC5">
        <w:rPr>
          <w:rFonts w:ascii="Georgia" w:hAnsi="Georgia"/>
          <w:u w:val="single"/>
        </w:rPr>
        <w:t>the pool from which members of the next Politburo and PSC are selected</w:t>
      </w:r>
      <w:r w:rsidRPr="00A15CC5">
        <w:rPr>
          <w:rFonts w:ascii="Georgia" w:hAnsi="Georgia"/>
          <w:sz w:val="16"/>
        </w:rPr>
        <w:t xml:space="preserve">. The Hu-Li camp will not remain silent if Chinese elite politics returns to the Mao era of zero-sum games where the winner takes all. In fact, Xi’s strong anti-corruption campaigns have already been widely perceived, rightly or wrongly, as being driven primarily by </w:t>
      </w:r>
      <w:r w:rsidRPr="00A15CC5">
        <w:rPr>
          <w:rFonts w:ascii="Georgia" w:hAnsi="Georgia"/>
          <w:u w:val="single"/>
        </w:rPr>
        <w:t xml:space="preserve">factional politics; thus he has created many false friends and real enemies and an unpredictable and dangerous political situation for the country. Though this relentless anti-corruption campaign has already changed the behavior of officials (the sale of l </w:t>
      </w:r>
      <w:proofErr w:type="spellStart"/>
      <w:r w:rsidRPr="00A15CC5">
        <w:rPr>
          <w:rFonts w:ascii="Georgia" w:hAnsi="Georgia"/>
          <w:u w:val="single"/>
        </w:rPr>
        <w:t>uqurious</w:t>
      </w:r>
      <w:proofErr w:type="spellEnd"/>
      <w:r w:rsidRPr="00A15CC5">
        <w:rPr>
          <w:rFonts w:ascii="Georgia" w:hAnsi="Georgia"/>
          <w:u w:val="single"/>
        </w:rPr>
        <w:t xml:space="preserve"> cars and watches has dropped dramatically, for example), it risks alienating the officialdom—the very people on whom the system relies for effective functioning</w:t>
      </w:r>
      <w:r w:rsidRPr="00A15CC5">
        <w:rPr>
          <w:rFonts w:ascii="Georgia" w:hAnsi="Georgia"/>
          <w:sz w:val="16"/>
        </w:rPr>
        <w:t xml:space="preserve">. Xi’s actions also undermine vested interests in monopolized state-owned business sectors such as the oil industry, utilities, railways, telecommunication, and banking –– the “pillar industries” of state power. As of 2015, China’s flagship state-owned enterprises were required to cut the salaries of senior executives by as much as 40 percent. Meanwhile, a large scale reshuffling and retirement of senior military officers has been underway and this political move could be potentially very costly to Xi. His politically conservative approach, relying on tight political control and media censorship, has also alienated the country’s intellectuals. At the same time, Xi is very popular among three important groups in China. </w:t>
      </w:r>
      <w:r w:rsidRPr="00A15CC5">
        <w:rPr>
          <w:rFonts w:ascii="Georgia" w:hAnsi="Georgia"/>
          <w:u w:val="single"/>
        </w:rPr>
        <w:t>First, the general public applauds Xi’s anti-corruption campaign, his decisive and effective leadership role, and his “Chinese dream” vision—defined as the rejuvenation of the Chinese nation and the opportunity to realize a middle-class lifestyle. Second, private entrepreneurs are beneficiaries of Xi’s economic reform agenda, as he defines the private sector as the “decisive driver” of the Chinese economy</w:t>
      </w:r>
      <w:r w:rsidRPr="00A15CC5">
        <w:rPr>
          <w:rFonts w:ascii="Georgia" w:hAnsi="Georgia"/>
          <w:sz w:val="16"/>
        </w:rPr>
        <w:t xml:space="preserve">. The ongoing financial reforms now give more loans to small and medium size private firms. And third, members of the military, particularly younger and lower level officers, are inspired not only by Xi’s global feistiness and his nationalist spirit in confronting Japan and others but also by the new opportunities for promotion and prestige. Apart from political elite infighting, there are many serious problems within China that could trigger a major international crisis: slowing economic growth, widespread social unrest, cyber system outage, and heightened Chinese nationalism particularly in the wake of escalating tensions over territorial disputes with Japan, some Southeast Asian countries and India. Taiwan’s 2016 presidential election, in which the pro-independence party will likely win, might also instigate strong reactions on the mainland. </w:t>
      </w:r>
      <w:r w:rsidRPr="00A15CC5">
        <w:rPr>
          <w:rFonts w:ascii="Georgia" w:hAnsi="Georgia"/>
          <w:u w:val="single"/>
        </w:rPr>
        <w:t>This does not necessarily mean that Xi intends to distract from domestic tensions with an international conflict; contemporary Chinese history shows that trying to distract the public from domestic problems by playing up foreign conflicts has often ended in regime change. Yet, Xi may be cornered into taking a confrontational approach in order to deflect criticism. The broad public support that Xi has recently earned should allow him to concentrate on a domestic economic reform agenda and avoid being distracted by foreign disputes and tensions that could otherwise accompany the rise of ultra-nationalism. But one can also reasonably argue that Xi may use his political capital on foreign affairs, including a possible military conflict, which may help him build a Mao-like image and legacy.</w:t>
      </w:r>
    </w:p>
    <w:p w14:paraId="30FE68C5" w14:textId="77777777" w:rsidR="00122D77" w:rsidRDefault="00122D77" w:rsidP="00F64903">
      <w:pPr>
        <w:pStyle w:val="Heading4"/>
        <w:rPr>
          <w:rFonts w:ascii="Georgia" w:hAnsi="Georgia"/>
          <w:u w:val="single"/>
        </w:rPr>
      </w:pPr>
    </w:p>
    <w:p w14:paraId="5BE43755" w14:textId="58CC4EF8" w:rsidR="00F64903" w:rsidRPr="00A15CC5" w:rsidRDefault="00F64903" w:rsidP="00F64903">
      <w:pPr>
        <w:pStyle w:val="Heading4"/>
        <w:rPr>
          <w:rFonts w:ascii="Georgia" w:hAnsi="Georgia"/>
        </w:rPr>
      </w:pPr>
      <w:r w:rsidRPr="00A15CC5">
        <w:rPr>
          <w:rFonts w:ascii="Georgia" w:hAnsi="Georgia"/>
        </w:rPr>
        <w:t>Xi is going to have a tough fight within his inner circle</w:t>
      </w:r>
    </w:p>
    <w:p w14:paraId="5D2BA306" w14:textId="77777777" w:rsidR="00F64903" w:rsidRPr="00A15CC5" w:rsidRDefault="00F64903" w:rsidP="00F64903">
      <w:pPr>
        <w:rPr>
          <w:rFonts w:ascii="Georgia" w:hAnsi="Georgia"/>
        </w:rPr>
      </w:pPr>
      <w:r w:rsidRPr="00A15CC5">
        <w:rPr>
          <w:rFonts w:ascii="Georgia" w:hAnsi="Georgia"/>
          <w:b/>
          <w:sz w:val="26"/>
          <w:szCs w:val="26"/>
        </w:rPr>
        <w:t>Hess 14</w:t>
      </w:r>
      <w:r w:rsidRPr="00A15CC5">
        <w:rPr>
          <w:rFonts w:ascii="Georgia" w:hAnsi="Georgia"/>
        </w:rPr>
        <w:t xml:space="preserve"> (Patrick, Springer International Publishing Switzerland, “China’s Financial System: Past Reforms, Future Ambitions and Current State”, 2014, Vol 1., pg. 10-40)</w:t>
      </w:r>
    </w:p>
    <w:p w14:paraId="6E1A13A4" w14:textId="77777777" w:rsidR="00F64903" w:rsidRPr="00A15CC5" w:rsidRDefault="00F64903" w:rsidP="00F64903">
      <w:pPr>
        <w:widowControl w:val="0"/>
        <w:autoSpaceDE w:val="0"/>
        <w:autoSpaceDN w:val="0"/>
        <w:adjustRightInd w:val="0"/>
        <w:spacing w:after="240" w:line="300" w:lineRule="atLeast"/>
        <w:rPr>
          <w:rFonts w:ascii="Georgia" w:hAnsi="Georgia" w:cs="Times"/>
          <w:sz w:val="16"/>
          <w:szCs w:val="26"/>
        </w:rPr>
      </w:pPr>
      <w:r w:rsidRPr="00A15CC5">
        <w:rPr>
          <w:rFonts w:ascii="Georgia" w:hAnsi="Georgia" w:cs="Times"/>
          <w:sz w:val="26"/>
          <w:szCs w:val="26"/>
          <w:u w:val="single"/>
        </w:rPr>
        <w:t xml:space="preserve">But </w:t>
      </w:r>
      <w:r w:rsidRPr="00A15CC5">
        <w:rPr>
          <w:rFonts w:ascii="Georgia" w:hAnsi="Georgia" w:cs="Times"/>
          <w:sz w:val="26"/>
          <w:szCs w:val="26"/>
          <w:highlight w:val="cyan"/>
          <w:u w:val="single"/>
        </w:rPr>
        <w:t>the key question will be to what extent</w:t>
      </w:r>
      <w:r w:rsidRPr="00A15CC5">
        <w:rPr>
          <w:rFonts w:ascii="Georgia" w:hAnsi="Georgia" w:cs="Times"/>
          <w:sz w:val="26"/>
          <w:szCs w:val="26"/>
          <w:u w:val="single"/>
        </w:rPr>
        <w:t xml:space="preserve"> the new leadership under </w:t>
      </w:r>
      <w:r w:rsidRPr="00A15CC5">
        <w:rPr>
          <w:rFonts w:ascii="Georgia" w:hAnsi="Georgia" w:cs="Times"/>
          <w:sz w:val="26"/>
          <w:szCs w:val="26"/>
          <w:highlight w:val="cyan"/>
          <w:u w:val="single"/>
        </w:rPr>
        <w:t>Xi</w:t>
      </w:r>
      <w:r w:rsidRPr="00A15CC5">
        <w:rPr>
          <w:rFonts w:ascii="Georgia" w:hAnsi="Georgia" w:cs="Times"/>
          <w:sz w:val="26"/>
          <w:szCs w:val="26"/>
          <w:u w:val="single"/>
        </w:rPr>
        <w:t xml:space="preserve"> and Li </w:t>
      </w:r>
      <w:r w:rsidRPr="00A15CC5">
        <w:rPr>
          <w:rFonts w:ascii="Georgia" w:hAnsi="Georgia" w:cs="Times"/>
          <w:sz w:val="26"/>
          <w:szCs w:val="26"/>
          <w:highlight w:val="cyan"/>
          <w:u w:val="single"/>
        </w:rPr>
        <w:t>will be able to implement this bold reform agenda.</w:t>
      </w:r>
      <w:r w:rsidRPr="00A15CC5">
        <w:rPr>
          <w:rFonts w:ascii="Georgia" w:hAnsi="Georgia" w:cs="Times"/>
          <w:sz w:val="26"/>
          <w:szCs w:val="26"/>
          <w:u w:val="single"/>
        </w:rPr>
        <w:t xml:space="preserve"> The tensions in the Chinese money market in June 2013 allow an interesting insight in this respect. </w:t>
      </w:r>
      <w:r w:rsidRPr="00A15CC5">
        <w:rPr>
          <w:rFonts w:ascii="Georgia" w:hAnsi="Georgia" w:cs="Times"/>
          <w:sz w:val="16"/>
          <w:szCs w:val="26"/>
        </w:rPr>
        <w:t xml:space="preserve">A spike in money market rates had occurred before, but what was quite unusual this time was the initial inaction of the </w:t>
      </w:r>
      <w:proofErr w:type="spellStart"/>
      <w:r w:rsidRPr="00A15CC5">
        <w:rPr>
          <w:rFonts w:ascii="Georgia" w:hAnsi="Georgia" w:cs="Times"/>
          <w:sz w:val="16"/>
          <w:szCs w:val="26"/>
        </w:rPr>
        <w:t>PBoC</w:t>
      </w:r>
      <w:proofErr w:type="spellEnd"/>
      <w:r w:rsidRPr="00A15CC5">
        <w:rPr>
          <w:rFonts w:ascii="Georgia" w:hAnsi="Georgia" w:cs="Times"/>
          <w:sz w:val="16"/>
          <w:szCs w:val="26"/>
        </w:rPr>
        <w:t xml:space="preserve"> and the fact that, after finally injecting liquidity, it published two statements with explanations of the reasons for the cash crunch and a warning to the banks to carefully manage their liquidity.</w:t>
      </w:r>
      <w:r w:rsidRPr="00A15CC5">
        <w:rPr>
          <w:rFonts w:ascii="Georgia" w:hAnsi="Georgia" w:cs="Times"/>
          <w:color w:val="0000FF"/>
          <w:position w:val="10"/>
          <w:sz w:val="16"/>
          <w:szCs w:val="18"/>
        </w:rPr>
        <w:t xml:space="preserve">30 </w:t>
      </w:r>
      <w:r w:rsidRPr="00A15CC5">
        <w:rPr>
          <w:rFonts w:ascii="Georgia" w:hAnsi="Georgia" w:cs="Times"/>
          <w:sz w:val="26"/>
          <w:szCs w:val="26"/>
          <w:u w:val="single"/>
        </w:rPr>
        <w:t xml:space="preserve">This episode may be seen as being emblematic of indecision </w:t>
      </w:r>
      <w:r w:rsidRPr="00A15CC5">
        <w:rPr>
          <w:rFonts w:ascii="Georgia" w:hAnsi="Georgia" w:cs="Times"/>
          <w:sz w:val="26"/>
          <w:szCs w:val="26"/>
          <w:highlight w:val="cyan"/>
          <w:u w:val="single"/>
        </w:rPr>
        <w:t>or even a struggle in the top leadership over whether or not to go for extensive</w:t>
      </w:r>
      <w:r w:rsidRPr="00A15CC5">
        <w:rPr>
          <w:rFonts w:ascii="Georgia" w:hAnsi="Georgia" w:cs="Times"/>
          <w:sz w:val="26"/>
          <w:szCs w:val="26"/>
          <w:u w:val="single"/>
        </w:rPr>
        <w:t xml:space="preserve"> market </w:t>
      </w:r>
      <w:r w:rsidRPr="00A15CC5">
        <w:rPr>
          <w:rFonts w:ascii="Georgia" w:hAnsi="Georgia" w:cs="Times"/>
          <w:sz w:val="26"/>
          <w:szCs w:val="26"/>
          <w:highlight w:val="cyan"/>
          <w:u w:val="single"/>
        </w:rPr>
        <w:t>reforms</w:t>
      </w:r>
      <w:r w:rsidRPr="00A15CC5">
        <w:rPr>
          <w:rFonts w:ascii="Georgia" w:hAnsi="Georgia" w:cs="Times"/>
          <w:sz w:val="26"/>
          <w:szCs w:val="26"/>
          <w:u w:val="single"/>
        </w:rPr>
        <w:t>.</w:t>
      </w:r>
      <w:r w:rsidRPr="00A15CC5">
        <w:rPr>
          <w:rFonts w:ascii="Georgia" w:hAnsi="Georgia" w:cs="Times"/>
          <w:sz w:val="16"/>
          <w:szCs w:val="26"/>
        </w:rPr>
        <w:t xml:space="preserve"> On the one hand, there are reformers like the Finance Minister Lou </w:t>
      </w:r>
      <w:proofErr w:type="spellStart"/>
      <w:r w:rsidRPr="00A15CC5">
        <w:rPr>
          <w:rFonts w:ascii="Georgia" w:hAnsi="Georgia" w:cs="Times"/>
          <w:sz w:val="16"/>
          <w:szCs w:val="26"/>
        </w:rPr>
        <w:t>Jiwei</w:t>
      </w:r>
      <w:proofErr w:type="spellEnd"/>
      <w:r w:rsidRPr="00A15CC5">
        <w:rPr>
          <w:rFonts w:ascii="Georgia" w:hAnsi="Georgia" w:cs="Times"/>
          <w:sz w:val="16"/>
          <w:szCs w:val="26"/>
        </w:rPr>
        <w:t xml:space="preserve"> and </w:t>
      </w:r>
      <w:proofErr w:type="spellStart"/>
      <w:r w:rsidRPr="00A15CC5">
        <w:rPr>
          <w:rFonts w:ascii="Georgia" w:hAnsi="Georgia" w:cs="Times"/>
          <w:sz w:val="16"/>
          <w:szCs w:val="26"/>
        </w:rPr>
        <w:t>PBoC</w:t>
      </w:r>
      <w:proofErr w:type="spellEnd"/>
      <w:r w:rsidRPr="00A15CC5">
        <w:rPr>
          <w:rFonts w:ascii="Georgia" w:hAnsi="Georgia" w:cs="Times"/>
          <w:sz w:val="16"/>
          <w:szCs w:val="26"/>
        </w:rPr>
        <w:t xml:space="preserve"> Governor Zhou, and on the other conservatives, who are worried about an erosion of the political power and control of the CCP. The initial failure to intervene in the cash crunch seems to have been motivated by the </w:t>
      </w:r>
      <w:proofErr w:type="spellStart"/>
      <w:r w:rsidRPr="00A15CC5">
        <w:rPr>
          <w:rFonts w:ascii="Georgia" w:hAnsi="Georgia" w:cs="Times"/>
          <w:sz w:val="16"/>
          <w:szCs w:val="26"/>
        </w:rPr>
        <w:t>PBoC’s</w:t>
      </w:r>
      <w:proofErr w:type="spellEnd"/>
      <w:r w:rsidRPr="00A15CC5">
        <w:rPr>
          <w:rFonts w:ascii="Georgia" w:hAnsi="Georgia" w:cs="Times"/>
          <w:sz w:val="16"/>
          <w:szCs w:val="26"/>
        </w:rPr>
        <w:t xml:space="preserve"> aim to force the banks to cut down their lending to SOEs, Local Government Financing Vehicles (LGFVs) and the riskier parts of shadow banking. The fact that the central bank finally did intervene may mean that vested interests, such as those of the big banks and SOEs, which would feel the “pain” of the reforms, got the upper hand (there are powerful SOE representatives among the top leaders). It is not clear where Xi Jinping and Li Keqiang stand</w:t>
      </w:r>
      <w:r w:rsidRPr="00A15CC5">
        <w:rPr>
          <w:rFonts w:ascii="Georgia" w:hAnsi="Georgia" w:cs="Times"/>
          <w:sz w:val="26"/>
          <w:szCs w:val="26"/>
          <w:u w:val="single"/>
        </w:rPr>
        <w:t xml:space="preserve">. So far </w:t>
      </w:r>
      <w:r w:rsidRPr="00A15CC5">
        <w:rPr>
          <w:rFonts w:ascii="Georgia" w:hAnsi="Georgia" w:cs="Times"/>
          <w:sz w:val="26"/>
          <w:szCs w:val="26"/>
          <w:highlight w:val="cyan"/>
          <w:u w:val="single"/>
        </w:rPr>
        <w:t>Xi has given mixed signals</w:t>
      </w:r>
      <w:r w:rsidRPr="00A15CC5">
        <w:rPr>
          <w:rFonts w:ascii="Georgia" w:hAnsi="Georgia" w:cs="Times"/>
          <w:sz w:val="26"/>
          <w:szCs w:val="26"/>
          <w:u w:val="single"/>
        </w:rPr>
        <w:t>: On the one hand he is a strong, visionary leader who wants to start a similarly big move like Deng did at the Third Plenum in December 1978, and on the other, he left no doubt about the primacy of the CCP and its indisputable leadership.</w:t>
      </w:r>
      <w:r w:rsidRPr="00A15CC5">
        <w:rPr>
          <w:rFonts w:ascii="Georgia" w:hAnsi="Georgia" w:cs="Times"/>
          <w:sz w:val="16"/>
          <w:szCs w:val="26"/>
        </w:rPr>
        <w:t xml:space="preserve"> It is possible that Li Keqiang will gather a group of reformers around him and assume a similar role as Zhu </w:t>
      </w:r>
      <w:proofErr w:type="spellStart"/>
      <w:r w:rsidRPr="00A15CC5">
        <w:rPr>
          <w:rFonts w:ascii="Georgia" w:hAnsi="Georgia" w:cs="Times"/>
          <w:sz w:val="16"/>
          <w:szCs w:val="26"/>
        </w:rPr>
        <w:t>Rongji</w:t>
      </w:r>
      <w:proofErr w:type="spellEnd"/>
      <w:r w:rsidRPr="00A15CC5">
        <w:rPr>
          <w:rFonts w:ascii="Georgia" w:hAnsi="Georgia" w:cs="Times"/>
          <w:sz w:val="16"/>
          <w:szCs w:val="26"/>
        </w:rPr>
        <w:t xml:space="preserve"> during his time, but also that is not clear yet. More signs of the internal struggle over the scope of reforms might surface before and after the Third Plenum—which is traditionally when the eco- </w:t>
      </w:r>
      <w:proofErr w:type="spellStart"/>
      <w:r w:rsidRPr="00A15CC5">
        <w:rPr>
          <w:rFonts w:ascii="Georgia" w:hAnsi="Georgia" w:cs="Times"/>
          <w:sz w:val="16"/>
          <w:szCs w:val="26"/>
        </w:rPr>
        <w:t>nomic</w:t>
      </w:r>
      <w:proofErr w:type="spellEnd"/>
      <w:r w:rsidRPr="00A15CC5">
        <w:rPr>
          <w:rFonts w:ascii="Georgia" w:hAnsi="Georgia" w:cs="Times"/>
          <w:sz w:val="16"/>
          <w:szCs w:val="26"/>
        </w:rPr>
        <w:t xml:space="preserve"> direction and reform plans of a new leadership are revealed—in mid- November 2013. </w:t>
      </w:r>
      <w:r w:rsidRPr="00A15CC5">
        <w:rPr>
          <w:rFonts w:ascii="Georgia" w:hAnsi="Georgia" w:cs="Times"/>
          <w:sz w:val="26"/>
          <w:szCs w:val="26"/>
          <w:highlight w:val="cyan"/>
          <w:u w:val="single"/>
        </w:rPr>
        <w:t xml:space="preserve">Thereafter it will probably become clearer whether China will go for bold economic and financial </w:t>
      </w:r>
      <w:proofErr w:type="spellStart"/>
      <w:r w:rsidRPr="00A15CC5">
        <w:rPr>
          <w:rFonts w:ascii="Georgia" w:hAnsi="Georgia" w:cs="Times"/>
          <w:sz w:val="26"/>
          <w:szCs w:val="26"/>
          <w:highlight w:val="cyan"/>
          <w:u w:val="single"/>
        </w:rPr>
        <w:t>liberalisation</w:t>
      </w:r>
      <w:proofErr w:type="spellEnd"/>
      <w:r w:rsidRPr="00A15CC5">
        <w:rPr>
          <w:rFonts w:ascii="Georgia" w:hAnsi="Georgia" w:cs="Times"/>
          <w:sz w:val="26"/>
          <w:szCs w:val="26"/>
          <w:highlight w:val="cyan"/>
          <w:u w:val="single"/>
        </w:rPr>
        <w:t xml:space="preserve"> or further stagnation.</w:t>
      </w:r>
      <w:r w:rsidRPr="00A15CC5">
        <w:rPr>
          <w:rFonts w:ascii="Georgia" w:hAnsi="Georgia" w:cs="Times"/>
          <w:sz w:val="16"/>
          <w:szCs w:val="26"/>
        </w:rPr>
        <w:t xml:space="preserve"> </w:t>
      </w:r>
    </w:p>
    <w:p w14:paraId="2B061DE4" w14:textId="77777777" w:rsidR="00122D77" w:rsidRDefault="00122D77" w:rsidP="00F64903">
      <w:pPr>
        <w:pStyle w:val="Heading4"/>
        <w:rPr>
          <w:rFonts w:ascii="Georgia" w:hAnsi="Georgia"/>
        </w:rPr>
      </w:pPr>
    </w:p>
    <w:p w14:paraId="79705B15" w14:textId="77777777" w:rsidR="00F64903" w:rsidRPr="00A15CC5" w:rsidRDefault="00F64903" w:rsidP="00F64903">
      <w:pPr>
        <w:pStyle w:val="Heading4"/>
        <w:rPr>
          <w:rFonts w:ascii="Georgia" w:hAnsi="Georgia"/>
        </w:rPr>
      </w:pPr>
      <w:r w:rsidRPr="00A15CC5">
        <w:rPr>
          <w:rFonts w:ascii="Georgia" w:hAnsi="Georgia"/>
        </w:rPr>
        <w:t xml:space="preserve">Reforms will be blocked everywhere </w:t>
      </w:r>
    </w:p>
    <w:p w14:paraId="66633308" w14:textId="77777777" w:rsidR="00F64903" w:rsidRPr="00A15CC5" w:rsidRDefault="00F64903" w:rsidP="00F64903">
      <w:pPr>
        <w:rPr>
          <w:rFonts w:ascii="Georgia" w:hAnsi="Georgia"/>
        </w:rPr>
      </w:pPr>
      <w:r w:rsidRPr="00A15CC5">
        <w:rPr>
          <w:rFonts w:ascii="Georgia" w:hAnsi="Georgia"/>
          <w:b/>
          <w:sz w:val="26"/>
          <w:szCs w:val="26"/>
        </w:rPr>
        <w:t>Jarrett and Martin 12</w:t>
      </w:r>
      <w:r w:rsidRPr="00A15CC5">
        <w:rPr>
          <w:rFonts w:ascii="Georgia" w:hAnsi="Georgia"/>
        </w:rPr>
        <w:t xml:space="preserve"> (Ken, Peter, Insight, “A new chapter”, December 2012)</w:t>
      </w:r>
    </w:p>
    <w:p w14:paraId="06A9A43C" w14:textId="77777777" w:rsidR="00F64903" w:rsidRPr="00A15CC5" w:rsidRDefault="00F64903" w:rsidP="00F64903">
      <w:pPr>
        <w:rPr>
          <w:rFonts w:ascii="Georgia" w:hAnsi="Georgia"/>
          <w:sz w:val="16"/>
        </w:rPr>
      </w:pPr>
      <w:r w:rsidRPr="00A15CC5">
        <w:rPr>
          <w:rFonts w:ascii="Georgia" w:hAnsi="Georgia"/>
          <w:sz w:val="16"/>
        </w:rPr>
        <w:t xml:space="preserve">can reforms be implemented? Even if the new PSC is reform-minded, will China’s current political system allow major economic or political reform? </w:t>
      </w:r>
      <w:r w:rsidRPr="00A15CC5">
        <w:rPr>
          <w:rFonts w:ascii="Georgia" w:hAnsi="Georgia"/>
          <w:u w:val="single"/>
        </w:rPr>
        <w:t xml:space="preserve">While </w:t>
      </w:r>
      <w:r w:rsidRPr="00A15CC5">
        <w:rPr>
          <w:rFonts w:ascii="Georgia" w:hAnsi="Georgia"/>
          <w:highlight w:val="cyan"/>
          <w:u w:val="single"/>
        </w:rPr>
        <w:t>decision-making at the</w:t>
      </w:r>
      <w:r w:rsidRPr="00A15CC5">
        <w:rPr>
          <w:rFonts w:ascii="Georgia" w:hAnsi="Georgia"/>
          <w:u w:val="single"/>
        </w:rPr>
        <w:t xml:space="preserve"> very </w:t>
      </w:r>
      <w:r w:rsidRPr="00A15CC5">
        <w:rPr>
          <w:rFonts w:ascii="Georgia" w:hAnsi="Georgia"/>
          <w:highlight w:val="cyan"/>
          <w:u w:val="single"/>
        </w:rPr>
        <w:t>top of China’s political establishment will be somewhat streamlined following the Party Con</w:t>
      </w:r>
      <w:r w:rsidRPr="00A15CC5">
        <w:rPr>
          <w:rFonts w:ascii="Georgia" w:hAnsi="Georgia"/>
          <w:u w:val="single"/>
        </w:rPr>
        <w:t xml:space="preserve">gress, </w:t>
      </w:r>
      <w:r w:rsidRPr="00A15CC5">
        <w:rPr>
          <w:rFonts w:ascii="Georgia" w:hAnsi="Georgia"/>
          <w:highlight w:val="cyan"/>
          <w:u w:val="single"/>
        </w:rPr>
        <w:t>a plethora of vested interests will make change di cult to implemen</w:t>
      </w:r>
      <w:r w:rsidRPr="00A15CC5">
        <w:rPr>
          <w:rFonts w:ascii="Georgia" w:hAnsi="Georgia"/>
          <w:u w:val="single"/>
        </w:rPr>
        <w:t>t</w:t>
      </w:r>
      <w:r w:rsidRPr="00A15CC5">
        <w:rPr>
          <w:rFonts w:ascii="Georgia" w:hAnsi="Georgia"/>
          <w:sz w:val="16"/>
        </w:rPr>
        <w:t xml:space="preserve">. streamlined decision-making at the top: l from nine to seven: Shrinking the Standing Committee to seven members should make it easier to make decisions in a system which has o </w:t>
      </w:r>
      <w:proofErr w:type="spellStart"/>
      <w:r w:rsidRPr="00A15CC5">
        <w:rPr>
          <w:rFonts w:ascii="Georgia" w:hAnsi="Georgia"/>
          <w:sz w:val="16"/>
        </w:rPr>
        <w:t>en</w:t>
      </w:r>
      <w:proofErr w:type="spellEnd"/>
      <w:r w:rsidRPr="00A15CC5">
        <w:rPr>
          <w:rFonts w:ascii="Georgia" w:hAnsi="Georgia"/>
          <w:sz w:val="16"/>
        </w:rPr>
        <w:t xml:space="preserve"> found itself paralyzed by the need for top leaders to operate by consensus. l Factional </w:t>
      </w:r>
      <w:proofErr w:type="spellStart"/>
      <w:r w:rsidRPr="00A15CC5">
        <w:rPr>
          <w:rFonts w:ascii="Georgia" w:hAnsi="Georgia"/>
          <w:sz w:val="16"/>
        </w:rPr>
        <w:t>af</w:t>
      </w:r>
      <w:proofErr w:type="spellEnd"/>
      <w:r w:rsidRPr="00A15CC5">
        <w:rPr>
          <w:rFonts w:ascii="Georgia" w:hAnsi="Georgia"/>
          <w:sz w:val="16"/>
        </w:rPr>
        <w:t xml:space="preserve"> </w:t>
      </w:r>
      <w:proofErr w:type="spellStart"/>
      <w:r w:rsidRPr="00A15CC5">
        <w:rPr>
          <w:rFonts w:ascii="Georgia" w:hAnsi="Georgia"/>
          <w:sz w:val="16"/>
        </w:rPr>
        <w:t>nity</w:t>
      </w:r>
      <w:proofErr w:type="spellEnd"/>
      <w:r w:rsidRPr="00A15CC5">
        <w:rPr>
          <w:rFonts w:ascii="Georgia" w:hAnsi="Georgia"/>
          <w:sz w:val="16"/>
        </w:rPr>
        <w:t xml:space="preserve">: e </w:t>
      </w:r>
      <w:r w:rsidRPr="00A15CC5">
        <w:rPr>
          <w:rFonts w:ascii="Georgia" w:hAnsi="Georgia"/>
          <w:u w:val="single"/>
        </w:rPr>
        <w:t>new Standing Committee members have more similar factional and policy backgrounds than the previous members, which should facilitate decision-making</w:t>
      </w:r>
      <w:r w:rsidRPr="00A15CC5">
        <w:rPr>
          <w:rFonts w:ascii="Georgia" w:hAnsi="Georgia"/>
          <w:sz w:val="16"/>
        </w:rPr>
        <w:t>.</w:t>
      </w:r>
      <w:r w:rsidRPr="00A15CC5">
        <w:rPr>
          <w:rFonts w:ascii="MS Gothic" w:eastAsia="MS Gothic" w:hAnsi="MS Gothic" w:cs="MS Gothic" w:hint="eastAsia"/>
          <w:sz w:val="16"/>
        </w:rPr>
        <w:t> </w:t>
      </w:r>
      <w:r w:rsidRPr="00A15CC5">
        <w:rPr>
          <w:rFonts w:ascii="Georgia" w:hAnsi="Georgia"/>
          <w:sz w:val="16"/>
        </w:rPr>
        <w:t xml:space="preserve">l Xi as </w:t>
      </w:r>
      <w:proofErr w:type="spellStart"/>
      <w:r w:rsidRPr="00A15CC5">
        <w:rPr>
          <w:rFonts w:ascii="Georgia" w:hAnsi="Georgia"/>
          <w:sz w:val="16"/>
        </w:rPr>
        <w:t>cMc</w:t>
      </w:r>
      <w:proofErr w:type="spellEnd"/>
      <w:r w:rsidRPr="00A15CC5">
        <w:rPr>
          <w:rFonts w:ascii="Georgia" w:hAnsi="Georgia"/>
          <w:sz w:val="16"/>
        </w:rPr>
        <w:t xml:space="preserve"> chairman: </w:t>
      </w:r>
      <w:r w:rsidRPr="00A15CC5">
        <w:rPr>
          <w:rFonts w:ascii="Georgia" w:hAnsi="Georgia"/>
          <w:highlight w:val="cyan"/>
          <w:u w:val="single"/>
        </w:rPr>
        <w:t>Xi</w:t>
      </w:r>
      <w:r w:rsidRPr="00A15CC5">
        <w:rPr>
          <w:rFonts w:ascii="Georgia" w:hAnsi="Georgia"/>
          <w:u w:val="single"/>
        </w:rPr>
        <w:t xml:space="preserve"> Jinping’s assumption of the </w:t>
      </w:r>
      <w:r w:rsidRPr="00A15CC5">
        <w:rPr>
          <w:rFonts w:ascii="Georgia" w:hAnsi="Georgia"/>
          <w:highlight w:val="cyan"/>
          <w:u w:val="single"/>
        </w:rPr>
        <w:t>chairmanship of the C</w:t>
      </w:r>
      <w:r w:rsidRPr="00A15CC5">
        <w:rPr>
          <w:rFonts w:ascii="Georgia" w:hAnsi="Georgia"/>
          <w:u w:val="single"/>
        </w:rPr>
        <w:t xml:space="preserve">entral </w:t>
      </w:r>
      <w:r w:rsidRPr="00A15CC5">
        <w:rPr>
          <w:rFonts w:ascii="Georgia" w:hAnsi="Georgia"/>
          <w:highlight w:val="cyan"/>
          <w:u w:val="single"/>
        </w:rPr>
        <w:t>M</w:t>
      </w:r>
      <w:r w:rsidRPr="00A15CC5">
        <w:rPr>
          <w:rFonts w:ascii="Georgia" w:hAnsi="Georgia"/>
          <w:u w:val="single"/>
        </w:rPr>
        <w:t xml:space="preserve">ilitary </w:t>
      </w:r>
      <w:r w:rsidRPr="00A15CC5">
        <w:rPr>
          <w:rFonts w:ascii="Georgia" w:hAnsi="Georgia"/>
          <w:highlight w:val="cyan"/>
          <w:u w:val="single"/>
        </w:rPr>
        <w:t>C</w:t>
      </w:r>
      <w:r w:rsidRPr="00A15CC5">
        <w:rPr>
          <w:rFonts w:ascii="Georgia" w:hAnsi="Georgia"/>
          <w:u w:val="single"/>
        </w:rPr>
        <w:t xml:space="preserve">ommission </w:t>
      </w:r>
      <w:r w:rsidRPr="00A15CC5">
        <w:rPr>
          <w:rFonts w:ascii="Georgia" w:hAnsi="Georgia"/>
          <w:highlight w:val="cyan"/>
          <w:u w:val="single"/>
        </w:rPr>
        <w:t>should accelerate his consolidation of power and make it easier for him to engender policy change.</w:t>
      </w:r>
      <w:r w:rsidRPr="00A15CC5">
        <w:rPr>
          <w:rFonts w:ascii="Georgia" w:hAnsi="Georgia"/>
          <w:u w:val="single"/>
        </w:rPr>
        <w:t xml:space="preserve"> </w:t>
      </w:r>
      <w:r w:rsidRPr="00A15CC5">
        <w:rPr>
          <w:rFonts w:ascii="Georgia" w:hAnsi="Georgia"/>
          <w:sz w:val="16"/>
        </w:rPr>
        <w:t xml:space="preserve">It also suggests that Hu Jintao is less likely to meddle in politics than Jiang Zemin has been, leaving Xi’s administration greater room to shape its own policy agenda. But broad vested interests below will resist change: l Xi’s commitment to the </w:t>
      </w:r>
      <w:proofErr w:type="spellStart"/>
      <w:r w:rsidRPr="00A15CC5">
        <w:rPr>
          <w:rFonts w:ascii="Georgia" w:hAnsi="Georgia"/>
          <w:sz w:val="16"/>
        </w:rPr>
        <w:t>hu</w:t>
      </w:r>
      <w:proofErr w:type="spellEnd"/>
      <w:r w:rsidRPr="00A15CC5">
        <w:rPr>
          <w:rFonts w:ascii="Georgia" w:hAnsi="Georgia"/>
          <w:sz w:val="16"/>
        </w:rPr>
        <w:t xml:space="preserve">-wen agenda: Xi Jinping has made repeated public commitments to the policy agenda of the outgoing regime, including economic rebalancing and the key initiatives of the 12th Five-Year Plan. </w:t>
      </w:r>
      <w:r w:rsidRPr="00A15CC5">
        <w:rPr>
          <w:rFonts w:ascii="Georgia" w:hAnsi="Georgia"/>
          <w:u w:val="single"/>
        </w:rPr>
        <w:t>Both Xi and Li played a leading role in the development of that plan. is will reduce somewhat his freedom to shape a new policy agenda in the near term. But Chinese leaders are masters of doublespeak, and Xi should know how to begin shaping his agenda in the name of his predecessors’ policies</w:t>
      </w:r>
      <w:r w:rsidRPr="00A15CC5">
        <w:rPr>
          <w:rFonts w:ascii="Georgia" w:hAnsi="Georgia"/>
          <w:sz w:val="16"/>
        </w:rPr>
        <w:t xml:space="preserve">. l Bureaucratic resistance: A more pressing challenge will be aligning the interests of China’s massive bureaucratic machine behind any planned substantive policy change, especially since ministries – like NDRC, MIIT, MOST and SASAC – are particularly committed to China’s current industrial policy A throng of cameras at the 18th Congress in Beijing agenda. Preparations for </w:t>
      </w:r>
      <w:proofErr w:type="spellStart"/>
      <w:r w:rsidRPr="00A15CC5">
        <w:rPr>
          <w:rFonts w:ascii="Georgia" w:hAnsi="Georgia"/>
          <w:sz w:val="16"/>
        </w:rPr>
        <w:t>dra</w:t>
      </w:r>
      <w:proofErr w:type="spellEnd"/>
      <w:r w:rsidRPr="00A15CC5">
        <w:rPr>
          <w:rFonts w:ascii="Georgia" w:hAnsi="Georgia"/>
          <w:sz w:val="16"/>
        </w:rPr>
        <w:t xml:space="preserve"> </w:t>
      </w:r>
      <w:proofErr w:type="spellStart"/>
      <w:r w:rsidRPr="00A15CC5">
        <w:rPr>
          <w:rFonts w:ascii="Georgia" w:hAnsi="Georgia"/>
          <w:sz w:val="16"/>
        </w:rPr>
        <w:t>ing</w:t>
      </w:r>
      <w:proofErr w:type="spellEnd"/>
      <w:r w:rsidRPr="00A15CC5">
        <w:rPr>
          <w:rFonts w:ascii="Georgia" w:hAnsi="Georgia"/>
          <w:sz w:val="16"/>
        </w:rPr>
        <w:t xml:space="preserve"> the 13th Five-Year Plan, which should begin in the fall of 2013, should help align the bureaucracy behind the Xi administration’s priorities.</w:t>
      </w:r>
      <w:r w:rsidRPr="00A15CC5">
        <w:rPr>
          <w:rFonts w:ascii="MS Gothic" w:eastAsia="MS Gothic" w:hAnsi="MS Gothic" w:cs="MS Gothic" w:hint="eastAsia"/>
          <w:sz w:val="16"/>
        </w:rPr>
        <w:t> </w:t>
      </w:r>
      <w:r w:rsidRPr="00A15CC5">
        <w:rPr>
          <w:rFonts w:ascii="Georgia" w:hAnsi="Georgia"/>
          <w:sz w:val="16"/>
        </w:rPr>
        <w:t xml:space="preserve">l vested interests: e Chinese economic miracle has li </w:t>
      </w:r>
      <w:proofErr w:type="spellStart"/>
      <w:r w:rsidRPr="00A15CC5">
        <w:rPr>
          <w:rFonts w:ascii="Georgia" w:hAnsi="Georgia"/>
          <w:sz w:val="16"/>
        </w:rPr>
        <w:t>ed</w:t>
      </w:r>
      <w:proofErr w:type="spellEnd"/>
      <w:r w:rsidRPr="00A15CC5">
        <w:rPr>
          <w:rFonts w:ascii="Georgia" w:hAnsi="Georgia"/>
          <w:sz w:val="16"/>
        </w:rPr>
        <w:t xml:space="preserve"> hundreds of millions out of poverty, but has also created large constituencies of people who have bene ted from the current system and will resist change. is </w:t>
      </w:r>
      <w:r w:rsidRPr="00A15CC5">
        <w:rPr>
          <w:rFonts w:ascii="Georgia" w:hAnsi="Georgia"/>
          <w:u w:val="single"/>
        </w:rPr>
        <w:t xml:space="preserve">includes vested interests in the form of conservatives inside the Party itself, in China’s state-owned enterprises, and among provincial politicians and property developers, all of whom have bene ted enormously from the current system. these challenges will make substantial reform </w:t>
      </w:r>
      <w:proofErr w:type="spellStart"/>
      <w:r w:rsidRPr="00A15CC5">
        <w:rPr>
          <w:rFonts w:ascii="Georgia" w:hAnsi="Georgia"/>
          <w:u w:val="single"/>
        </w:rPr>
        <w:t>difi</w:t>
      </w:r>
      <w:proofErr w:type="spellEnd"/>
      <w:r w:rsidRPr="00A15CC5">
        <w:rPr>
          <w:rFonts w:ascii="Georgia" w:hAnsi="Georgia"/>
          <w:u w:val="single"/>
        </w:rPr>
        <w:t xml:space="preserve"> cult, but not impossible. </w:t>
      </w:r>
      <w:r w:rsidRPr="00A15CC5">
        <w:rPr>
          <w:rFonts w:ascii="Georgia" w:hAnsi="Georgia"/>
          <w:highlight w:val="cyan"/>
          <w:u w:val="single"/>
        </w:rPr>
        <w:t>One striking feature of previous generations of Chinese reformers has been their ability to engender economic change through political strategies that weakened resistance to their policies</w:t>
      </w:r>
      <w:r w:rsidRPr="00A15CC5">
        <w:rPr>
          <w:rFonts w:ascii="Georgia" w:hAnsi="Georgia"/>
          <w:u w:val="single"/>
        </w:rPr>
        <w:t xml:space="preserve">. Deng Xiaoping created new constituents for reform </w:t>
      </w:r>
      <w:r w:rsidRPr="00A15CC5">
        <w:rPr>
          <w:rFonts w:ascii="Georgia" w:hAnsi="Georgia"/>
          <w:sz w:val="16"/>
        </w:rPr>
        <w:t xml:space="preserve">in the 1980s by allowing “some to grow rich first” and then played the provinces against the center when economic reform stalled in the early 1990s. Jiang Zemin and Zhu </w:t>
      </w:r>
      <w:proofErr w:type="spellStart"/>
      <w:r w:rsidRPr="00A15CC5">
        <w:rPr>
          <w:rFonts w:ascii="Georgia" w:hAnsi="Georgia"/>
          <w:sz w:val="16"/>
        </w:rPr>
        <w:t>Rongji</w:t>
      </w:r>
      <w:proofErr w:type="spellEnd"/>
      <w:r w:rsidRPr="00A15CC5">
        <w:rPr>
          <w:rFonts w:ascii="Georgia" w:hAnsi="Georgia"/>
          <w:sz w:val="16"/>
        </w:rPr>
        <w:t xml:space="preserve"> built domestic support for their reforms by tying them to the promise of WTO membership. </w:t>
      </w:r>
      <w:r w:rsidRPr="00A15CC5">
        <w:rPr>
          <w:rFonts w:ascii="Georgia" w:hAnsi="Georgia"/>
          <w:highlight w:val="cyan"/>
          <w:u w:val="single"/>
        </w:rPr>
        <w:t>The question for reformers in this new generation is whether or not they have enough political acumen to create the conditions for the change they desire.</w:t>
      </w:r>
      <w:r w:rsidRPr="00A15CC5">
        <w:rPr>
          <w:rFonts w:ascii="Georgia" w:hAnsi="Georgia"/>
          <w:sz w:val="16"/>
        </w:rPr>
        <w:t xml:space="preserve"> </w:t>
      </w:r>
    </w:p>
    <w:p w14:paraId="24B582E1" w14:textId="77777777" w:rsidR="00122D77" w:rsidRDefault="00122D77" w:rsidP="00F64903">
      <w:pPr>
        <w:pStyle w:val="Heading4"/>
        <w:rPr>
          <w:rFonts w:ascii="Georgia" w:hAnsi="Georgia"/>
        </w:rPr>
      </w:pPr>
    </w:p>
    <w:p w14:paraId="350E3B9C" w14:textId="77777777" w:rsidR="00F64903" w:rsidRPr="00A15CC5" w:rsidRDefault="00F64903" w:rsidP="00F64903">
      <w:pPr>
        <w:pStyle w:val="Heading4"/>
        <w:rPr>
          <w:rFonts w:ascii="Georgia" w:hAnsi="Georgia"/>
        </w:rPr>
      </w:pPr>
      <w:r w:rsidRPr="00A15CC5">
        <w:rPr>
          <w:rFonts w:ascii="Georgia" w:hAnsi="Georgia"/>
        </w:rPr>
        <w:t>Xi is strengthening his power for anti-corruption reformation</w:t>
      </w:r>
    </w:p>
    <w:p w14:paraId="7E1190C8" w14:textId="77777777" w:rsidR="00F64903" w:rsidRPr="00A15CC5" w:rsidRDefault="00F64903" w:rsidP="00F64903">
      <w:pPr>
        <w:rPr>
          <w:rFonts w:ascii="Georgia" w:hAnsi="Georgia"/>
        </w:rPr>
      </w:pPr>
      <w:r w:rsidRPr="00A15CC5">
        <w:rPr>
          <w:rFonts w:ascii="Georgia" w:hAnsi="Georgia"/>
          <w:b/>
          <w:sz w:val="26"/>
          <w:szCs w:val="26"/>
        </w:rPr>
        <w:t>EASR 15</w:t>
      </w:r>
      <w:r w:rsidRPr="00A15CC5">
        <w:rPr>
          <w:rFonts w:ascii="Georgia" w:hAnsi="Georgia"/>
        </w:rPr>
        <w:t xml:space="preserve"> (EAST ASIAN STRATEGIC REVIEW, “China: Xi Jinping’s Administration— Proactive Policies at Home and Abroad”, 2015, pg. 12-25)</w:t>
      </w:r>
    </w:p>
    <w:p w14:paraId="02EC42F1" w14:textId="77777777" w:rsidR="00F64903" w:rsidRPr="00A15CC5" w:rsidRDefault="00F64903" w:rsidP="00F64903">
      <w:pPr>
        <w:rPr>
          <w:rFonts w:ascii="Georgia" w:hAnsi="Georgia"/>
          <w:sz w:val="16"/>
        </w:rPr>
      </w:pPr>
      <w:r w:rsidRPr="00A15CC5">
        <w:rPr>
          <w:rFonts w:ascii="Georgia" w:hAnsi="Georgia"/>
          <w:highlight w:val="cyan"/>
          <w:u w:val="single"/>
        </w:rPr>
        <w:t>President Xi continues to strengthen his power and is trying to demonstrate</w:t>
      </w:r>
      <w:r w:rsidRPr="00A15CC5">
        <w:rPr>
          <w:rFonts w:ascii="Georgia" w:hAnsi="Georgia"/>
          <w:u w:val="single"/>
        </w:rPr>
        <w:t xml:space="preserve"> the strength of </w:t>
      </w:r>
      <w:r w:rsidRPr="00A15CC5">
        <w:rPr>
          <w:rFonts w:ascii="Georgia" w:hAnsi="Georgia"/>
          <w:highlight w:val="cyan"/>
          <w:u w:val="single"/>
        </w:rPr>
        <w:t>his leadership</w:t>
      </w:r>
      <w:r w:rsidRPr="00A15CC5">
        <w:rPr>
          <w:rFonts w:ascii="Georgia" w:hAnsi="Georgia"/>
          <w:u w:val="single"/>
        </w:rPr>
        <w:t xml:space="preserve">. </w:t>
      </w:r>
      <w:r w:rsidRPr="00A15CC5">
        <w:rPr>
          <w:rFonts w:ascii="Georgia" w:hAnsi="Georgia"/>
          <w:highlight w:val="cyan"/>
          <w:u w:val="single"/>
        </w:rPr>
        <w:t>The anti-corruption campaign has been a means to that end. The campaign has been constantly carried on</w:t>
      </w:r>
      <w:r w:rsidRPr="00A15CC5">
        <w:rPr>
          <w:rFonts w:ascii="Georgia" w:hAnsi="Georgia"/>
          <w:u w:val="single"/>
        </w:rPr>
        <w:t xml:space="preserve"> since the Xi administration’s inauguration in 2012, with </w:t>
      </w:r>
      <w:r w:rsidRPr="00A15CC5">
        <w:rPr>
          <w:rFonts w:ascii="Georgia" w:hAnsi="Georgia"/>
          <w:highlight w:val="cyan"/>
          <w:u w:val="single"/>
        </w:rPr>
        <w:t>the main goals seeming to be (1) enhancing its power, (2) promotion of reform, (3) winning the support of the people, and (4) eliminating corruption and tightening discipline of the CPC</w:t>
      </w:r>
      <w:r w:rsidRPr="00A15CC5">
        <w:rPr>
          <w:rFonts w:ascii="Georgia" w:hAnsi="Georgia"/>
          <w:u w:val="single"/>
        </w:rPr>
        <w:t>. In the struggle for power, in 2014, an exceptional occurrence came about in Chinese politics</w:t>
      </w:r>
      <w:r w:rsidRPr="00A15CC5">
        <w:rPr>
          <w:rFonts w:ascii="Georgia" w:hAnsi="Georgia"/>
          <w:sz w:val="16"/>
        </w:rPr>
        <w:t xml:space="preserve">, that was undertakings of investigation and punishment of Zhou </w:t>
      </w:r>
      <w:proofErr w:type="spellStart"/>
      <w:r w:rsidRPr="00A15CC5">
        <w:rPr>
          <w:rFonts w:ascii="Georgia" w:hAnsi="Georgia"/>
          <w:sz w:val="16"/>
        </w:rPr>
        <w:t>Yongkang</w:t>
      </w:r>
      <w:proofErr w:type="spellEnd"/>
      <w:r w:rsidRPr="00A15CC5">
        <w:rPr>
          <w:rFonts w:ascii="Georgia" w:hAnsi="Georgia"/>
          <w:sz w:val="16"/>
        </w:rPr>
        <w:t xml:space="preserve">, a former member of the CPC Politburo Standing Committee, and Xu </w:t>
      </w:r>
      <w:proofErr w:type="spellStart"/>
      <w:r w:rsidRPr="00A15CC5">
        <w:rPr>
          <w:rFonts w:ascii="Georgia" w:hAnsi="Georgia"/>
          <w:sz w:val="16"/>
        </w:rPr>
        <w:t>Caihou</w:t>
      </w:r>
      <w:proofErr w:type="spellEnd"/>
      <w:r w:rsidRPr="00A15CC5">
        <w:rPr>
          <w:rFonts w:ascii="Georgia" w:hAnsi="Georgia"/>
          <w:sz w:val="16"/>
        </w:rPr>
        <w:t xml:space="preserve">, former vice chairman of the CPC’s Central Military Commission. A member of the Politburo Standing Committee is one of the country’s highest leaderships, while a vice chairman of the CMC is the top of the uniformed People’s Liberation Army (PLA; </w:t>
      </w:r>
      <w:r w:rsidRPr="00A15CC5">
        <w:rPr>
          <w:rFonts w:ascii="Georgia" w:hAnsi="Georgia"/>
          <w:u w:val="single"/>
        </w:rPr>
        <w:t>President Xi concurrently serves as chairman of the CMC), and persons in those posts have never been investigated and arrested. Breaking this unwritten rule was a noteworthy change.</w:t>
      </w:r>
      <w:r w:rsidRPr="00A15CC5">
        <w:rPr>
          <w:rFonts w:ascii="Georgia" w:hAnsi="Georgia"/>
          <w:sz w:val="16"/>
        </w:rPr>
        <w:t xml:space="preserve"> </w:t>
      </w:r>
    </w:p>
    <w:p w14:paraId="626ABD6A" w14:textId="77777777" w:rsidR="00122D77" w:rsidRDefault="00122D77" w:rsidP="00F64903">
      <w:pPr>
        <w:pStyle w:val="Heading4"/>
        <w:rPr>
          <w:rFonts w:ascii="Georgia" w:hAnsi="Georgia"/>
        </w:rPr>
      </w:pPr>
    </w:p>
    <w:p w14:paraId="3CD0DBD0" w14:textId="77777777" w:rsidR="00F64903" w:rsidRPr="00A15CC5" w:rsidRDefault="00F64903" w:rsidP="00F64903">
      <w:pPr>
        <w:pStyle w:val="Heading4"/>
        <w:rPr>
          <w:rFonts w:ascii="Georgia" w:hAnsi="Georgia"/>
        </w:rPr>
      </w:pPr>
      <w:r w:rsidRPr="00A15CC5">
        <w:rPr>
          <w:rFonts w:ascii="Georgia" w:hAnsi="Georgia"/>
        </w:rPr>
        <w:t xml:space="preserve">Xi’s corruption weeding is not popular and could lead to the destruction of the party </w:t>
      </w:r>
    </w:p>
    <w:p w14:paraId="338D8040" w14:textId="77777777" w:rsidR="00F64903" w:rsidRPr="00A15CC5" w:rsidRDefault="00F64903" w:rsidP="00F64903">
      <w:pPr>
        <w:rPr>
          <w:rFonts w:ascii="Georgia" w:hAnsi="Georgia"/>
        </w:rPr>
      </w:pPr>
      <w:r w:rsidRPr="00A15CC5">
        <w:rPr>
          <w:rFonts w:ascii="Georgia" w:hAnsi="Georgia"/>
          <w:b/>
          <w:sz w:val="26"/>
          <w:szCs w:val="26"/>
        </w:rPr>
        <w:t xml:space="preserve">Lensing, </w:t>
      </w:r>
      <w:proofErr w:type="spellStart"/>
      <w:r w:rsidRPr="00A15CC5">
        <w:rPr>
          <w:rFonts w:ascii="Georgia" w:hAnsi="Georgia"/>
          <w:b/>
          <w:sz w:val="26"/>
          <w:szCs w:val="26"/>
        </w:rPr>
        <w:t>Touchton</w:t>
      </w:r>
      <w:proofErr w:type="spellEnd"/>
      <w:r w:rsidRPr="00A15CC5">
        <w:rPr>
          <w:rFonts w:ascii="Georgia" w:hAnsi="Georgia"/>
          <w:b/>
          <w:sz w:val="26"/>
          <w:szCs w:val="26"/>
        </w:rPr>
        <w:t>, and Woods 2016</w:t>
      </w:r>
      <w:r w:rsidRPr="00A15CC5">
        <w:rPr>
          <w:rFonts w:ascii="Georgia" w:hAnsi="Georgia"/>
        </w:rPr>
        <w:t xml:space="preserve"> (Dexter, McNair Scholar, Dr. Michael, Dr. Shelton, Mentors Political Science “From Mao to Xi: Chinese Political Leadership and the Craft of Consolidating Power”, 2016, 2-22)</w:t>
      </w:r>
    </w:p>
    <w:p w14:paraId="567DDEE1" w14:textId="77777777" w:rsidR="00F64903" w:rsidRPr="00A15CC5" w:rsidRDefault="00F64903" w:rsidP="00F64903">
      <w:pPr>
        <w:rPr>
          <w:rFonts w:ascii="Georgia" w:hAnsi="Georgia"/>
          <w:sz w:val="16"/>
        </w:rPr>
      </w:pPr>
      <w:r w:rsidRPr="00A15CC5">
        <w:rPr>
          <w:rFonts w:ascii="Georgia" w:hAnsi="Georgia"/>
          <w:sz w:val="16"/>
        </w:rPr>
        <w:t xml:space="preserve">I finish by examining the possible outcomes in China due to the recent switch back to a strong man rule after decades of a consolidated leadership. Before I begin my conclusion, it should be noted that making predictions about China is not easy, and the views here are my own. The journalist Rob Gifford spoke of how “China messes with my head on a daily basis.”146 I believe that is true of anyone who follows China. One day you think China is about to take over the world, and the next day you think it is about to implode. </w:t>
      </w:r>
      <w:r w:rsidRPr="00A15CC5">
        <w:rPr>
          <w:rFonts w:ascii="Georgia" w:hAnsi="Georgia"/>
          <w:highlight w:val="cyan"/>
          <w:u w:val="single"/>
        </w:rPr>
        <w:t>The first possible outcome is that the CCP will collapse</w:t>
      </w:r>
      <w:r w:rsidRPr="00A15CC5">
        <w:rPr>
          <w:rFonts w:ascii="Georgia" w:hAnsi="Georgia"/>
          <w:u w:val="single"/>
        </w:rPr>
        <w:t xml:space="preserve">. </w:t>
      </w:r>
      <w:r w:rsidRPr="00A15CC5">
        <w:rPr>
          <w:rFonts w:ascii="Georgia" w:hAnsi="Georgia"/>
          <w:highlight w:val="cyan"/>
          <w:u w:val="single"/>
        </w:rPr>
        <w:t>This is a growing view among China scholars today</w:t>
      </w:r>
      <w:r w:rsidRPr="00A15CC5">
        <w:rPr>
          <w:rFonts w:ascii="Georgia" w:hAnsi="Georgia"/>
          <w:u w:val="single"/>
        </w:rPr>
        <w:t xml:space="preserve">, most notably David Shambaugh.147 </w:t>
      </w:r>
      <w:r w:rsidRPr="00A15CC5">
        <w:rPr>
          <w:rFonts w:ascii="Georgia" w:hAnsi="Georgia"/>
          <w:highlight w:val="cyan"/>
          <w:u w:val="single"/>
        </w:rPr>
        <w:t>China’s recent economic slowdown might help accelerate the implosion of the CCP</w:t>
      </w:r>
      <w:r w:rsidRPr="00A15CC5">
        <w:rPr>
          <w:rFonts w:ascii="Georgia" w:hAnsi="Georgia"/>
          <w:u w:val="single"/>
        </w:rPr>
        <w:t xml:space="preserve">. It is widely believed that </w:t>
      </w:r>
      <w:r w:rsidRPr="00A15CC5">
        <w:rPr>
          <w:rFonts w:ascii="Georgia" w:hAnsi="Georgia"/>
          <w:highlight w:val="cyan"/>
          <w:u w:val="single"/>
        </w:rPr>
        <w:t>the legitimacy of the CCP</w:t>
      </w:r>
      <w:r w:rsidRPr="00A15CC5">
        <w:rPr>
          <w:rFonts w:ascii="Georgia" w:hAnsi="Georgia"/>
          <w:u w:val="single"/>
        </w:rPr>
        <w:t xml:space="preserve"> over the past three decades </w:t>
      </w:r>
      <w:r w:rsidRPr="00A15CC5">
        <w:rPr>
          <w:rFonts w:ascii="Georgia" w:hAnsi="Georgia"/>
          <w:highlight w:val="cyan"/>
          <w:u w:val="single"/>
        </w:rPr>
        <w:t>has rested on the strong economic growth</w:t>
      </w:r>
      <w:r w:rsidRPr="00A15CC5">
        <w:rPr>
          <w:rFonts w:ascii="Georgia" w:hAnsi="Georgia"/>
          <w:u w:val="single"/>
        </w:rPr>
        <w:t xml:space="preserve"> that Deng Xiaoping started. </w:t>
      </w:r>
      <w:r w:rsidRPr="00A15CC5">
        <w:rPr>
          <w:rFonts w:ascii="Georgia" w:hAnsi="Georgia"/>
          <w:highlight w:val="cyan"/>
          <w:u w:val="single"/>
        </w:rPr>
        <w:t>But with that growth slowing, satisfaction with the Party could rapidly disintegrate</w:t>
      </w:r>
      <w:r w:rsidRPr="00A15CC5">
        <w:rPr>
          <w:rFonts w:ascii="Georgia" w:hAnsi="Georgia"/>
          <w:sz w:val="16"/>
        </w:rPr>
        <w:t xml:space="preserve">. Bruce Gilley argues that China will eventually democratize. Furthermore, Gilley believes that democratization in China will be led by the political elite rather than a revolution from below.148 A move to democratization might be inevitable in the future, even if it is from below. As Gifford points out, “but I think that once you allow people to choose their pizza toppings, sooner or later they are going to want to choose their political leaders.”149 The Chinese people have more choices today than at any point in the past 150 years. </w:t>
      </w:r>
      <w:r w:rsidRPr="00A15CC5">
        <w:rPr>
          <w:rFonts w:ascii="Georgia" w:hAnsi="Georgia"/>
          <w:u w:val="single"/>
        </w:rPr>
        <w:t>Those choices could lead to political changes</w:t>
      </w:r>
      <w:r w:rsidRPr="00A15CC5">
        <w:rPr>
          <w:rFonts w:ascii="Georgia" w:hAnsi="Georgia"/>
          <w:sz w:val="16"/>
        </w:rPr>
        <w:t xml:space="preserve">. The growing gap between rich and poor, increasing job losses from State-Owned Enterprises (SOEs), environmental problems and social strains is evidence that frustration with the Party could build to a tipping point where democratization is a possibility in the future. </w:t>
      </w:r>
      <w:r w:rsidRPr="00A15CC5">
        <w:rPr>
          <w:rFonts w:ascii="Georgia" w:hAnsi="Georgia"/>
          <w:u w:val="single"/>
        </w:rPr>
        <w:t xml:space="preserve">Additionally, </w:t>
      </w:r>
      <w:r w:rsidRPr="00A15CC5">
        <w:rPr>
          <w:rFonts w:ascii="Georgia" w:hAnsi="Georgia"/>
          <w:highlight w:val="cyan"/>
          <w:u w:val="single"/>
        </w:rPr>
        <w:t>Xi’s anti-corruption campaign is not popular among all Party officials</w:t>
      </w:r>
      <w:r w:rsidRPr="00A15CC5">
        <w:rPr>
          <w:rFonts w:ascii="Georgia" w:hAnsi="Georgia"/>
          <w:u w:val="single"/>
        </w:rPr>
        <w:t>. Evan Osnos points out that, “</w:t>
      </w:r>
      <w:r w:rsidRPr="00A15CC5">
        <w:rPr>
          <w:rFonts w:ascii="Georgia" w:hAnsi="Georgia"/>
          <w:highlight w:val="cyan"/>
          <w:u w:val="single"/>
        </w:rPr>
        <w:t>The struggle between an emperor and his bureaucracy follows a classic pattern in Chinese politics, and it rarely ends well for the emperor</w:t>
      </w:r>
      <w:r w:rsidRPr="00A15CC5">
        <w:rPr>
          <w:rFonts w:ascii="Georgia" w:hAnsi="Georgia"/>
          <w:sz w:val="16"/>
        </w:rPr>
        <w:t xml:space="preserve">”.150 </w:t>
      </w:r>
      <w:r w:rsidRPr="00A15CC5">
        <w:rPr>
          <w:rFonts w:ascii="Georgia" w:hAnsi="Georgia"/>
          <w:u w:val="single"/>
        </w:rPr>
        <w:t>Xi’s goal is to keep the Party unified. Additionally, the collapse of the Soviet Union still haunts the CCP</w:t>
      </w:r>
      <w:r w:rsidRPr="00A15CC5">
        <w:rPr>
          <w:rFonts w:ascii="Georgia" w:hAnsi="Georgia"/>
          <w:sz w:val="16"/>
        </w:rPr>
        <w:t xml:space="preserve">. </w:t>
      </w:r>
      <w:r w:rsidRPr="00A15CC5">
        <w:rPr>
          <w:rFonts w:ascii="Georgia" w:hAnsi="Georgia"/>
          <w:u w:val="single"/>
        </w:rPr>
        <w:t>Xi Jinping is determined that the CCP leadership understand the lessons from it, and why it failed. Naturally, there are those who point to the Soviet Union in explaining that the collapse of the CCP is likely.</w:t>
      </w:r>
      <w:r w:rsidRPr="00A15CC5">
        <w:rPr>
          <w:rFonts w:ascii="Georgia" w:hAnsi="Georgia"/>
          <w:sz w:val="16"/>
        </w:rPr>
        <w:t xml:space="preserve"> The problem with this analogy should be obvious though. The Soviet Union had a political leader that was willing to give up political power. Xi Jinping by contrast, is thus far determined to preserve the CCP, whatever it takes. </w:t>
      </w:r>
    </w:p>
    <w:p w14:paraId="33F176E2" w14:textId="77777777" w:rsidR="00122D77" w:rsidRDefault="00122D77" w:rsidP="00F64903">
      <w:pPr>
        <w:pStyle w:val="Heading4"/>
        <w:rPr>
          <w:rFonts w:ascii="Georgia" w:hAnsi="Georgia"/>
        </w:rPr>
      </w:pPr>
    </w:p>
    <w:p w14:paraId="35DC5074" w14:textId="77777777" w:rsidR="00F64903" w:rsidRPr="00A15CC5" w:rsidRDefault="00F64903" w:rsidP="00F64903">
      <w:pPr>
        <w:pStyle w:val="Heading4"/>
        <w:rPr>
          <w:rFonts w:ascii="Georgia" w:hAnsi="Georgia"/>
        </w:rPr>
      </w:pPr>
      <w:r w:rsidRPr="00A15CC5">
        <w:rPr>
          <w:rFonts w:ascii="Georgia" w:hAnsi="Georgia"/>
        </w:rPr>
        <w:t>Xi anti-corruption sweep includes the military</w:t>
      </w:r>
    </w:p>
    <w:p w14:paraId="60074F80" w14:textId="77777777" w:rsidR="00F64903" w:rsidRPr="00A15CC5" w:rsidRDefault="00F64903" w:rsidP="00F64903">
      <w:pPr>
        <w:rPr>
          <w:rFonts w:ascii="Georgia" w:hAnsi="Georgia"/>
        </w:rPr>
      </w:pPr>
      <w:proofErr w:type="spellStart"/>
      <w:r w:rsidRPr="00A15CC5">
        <w:rPr>
          <w:rFonts w:ascii="Georgia" w:hAnsi="Georgia"/>
          <w:b/>
          <w:sz w:val="26"/>
          <w:szCs w:val="26"/>
        </w:rPr>
        <w:t>Varrall</w:t>
      </w:r>
      <w:proofErr w:type="spellEnd"/>
      <w:r w:rsidRPr="00A15CC5">
        <w:rPr>
          <w:rFonts w:ascii="Georgia" w:hAnsi="Georgia"/>
          <w:b/>
          <w:sz w:val="26"/>
          <w:szCs w:val="26"/>
        </w:rPr>
        <w:t xml:space="preserve"> 15</w:t>
      </w:r>
      <w:r w:rsidRPr="00A15CC5">
        <w:rPr>
          <w:rFonts w:ascii="Georgia" w:hAnsi="Georgia"/>
        </w:rPr>
        <w:t xml:space="preserve"> (</w:t>
      </w:r>
      <w:proofErr w:type="spellStart"/>
      <w:r w:rsidRPr="00A15CC5">
        <w:rPr>
          <w:rFonts w:ascii="Georgia" w:hAnsi="Georgia"/>
        </w:rPr>
        <w:t>Merriden</w:t>
      </w:r>
      <w:proofErr w:type="spellEnd"/>
      <w:r w:rsidRPr="00A15CC5">
        <w:rPr>
          <w:rFonts w:ascii="Georgia" w:hAnsi="Georgia"/>
        </w:rPr>
        <w:t>, Lowy Institute, “Chinese Worldviews and China’s foreign policy”, November 2015)</w:t>
      </w:r>
    </w:p>
    <w:p w14:paraId="1381C7C8" w14:textId="77777777" w:rsidR="00F64903" w:rsidRPr="00A15CC5" w:rsidRDefault="00F64903" w:rsidP="00F64903">
      <w:pPr>
        <w:widowControl w:val="0"/>
        <w:autoSpaceDE w:val="0"/>
        <w:autoSpaceDN w:val="0"/>
        <w:adjustRightInd w:val="0"/>
        <w:spacing w:after="240" w:line="300" w:lineRule="atLeast"/>
        <w:rPr>
          <w:rFonts w:ascii="Georgia" w:hAnsi="Georgia" w:cs="Times"/>
          <w:sz w:val="24"/>
          <w:u w:val="single"/>
        </w:rPr>
      </w:pPr>
      <w:r w:rsidRPr="00A15CC5">
        <w:rPr>
          <w:rFonts w:ascii="Georgia" w:hAnsi="Georgia" w:cs="Arial"/>
          <w:sz w:val="14"/>
          <w:szCs w:val="26"/>
        </w:rPr>
        <w:t xml:space="preserve">Since </w:t>
      </w:r>
      <w:r w:rsidRPr="00A15CC5">
        <w:rPr>
          <w:rFonts w:ascii="Georgia" w:hAnsi="Georgia" w:cs="Arial"/>
          <w:sz w:val="26"/>
          <w:szCs w:val="26"/>
          <w:highlight w:val="cyan"/>
          <w:u w:val="single"/>
        </w:rPr>
        <w:t>Xi</w:t>
      </w:r>
      <w:r w:rsidRPr="00A15CC5">
        <w:rPr>
          <w:rFonts w:ascii="Georgia" w:hAnsi="Georgia" w:cs="Arial"/>
          <w:sz w:val="26"/>
          <w:szCs w:val="26"/>
          <w:u w:val="single"/>
        </w:rPr>
        <w:t xml:space="preserve"> Jinping</w:t>
      </w:r>
      <w:r w:rsidRPr="00A15CC5">
        <w:rPr>
          <w:rFonts w:ascii="Georgia" w:hAnsi="Georgia" w:cs="Arial"/>
          <w:sz w:val="14"/>
          <w:szCs w:val="26"/>
        </w:rPr>
        <w:t xml:space="preserve"> took power from former president Hu Jintao, he </w:t>
      </w:r>
      <w:r w:rsidRPr="00A15CC5">
        <w:rPr>
          <w:rFonts w:ascii="Georgia" w:hAnsi="Georgia" w:cs="Arial"/>
          <w:sz w:val="26"/>
          <w:szCs w:val="26"/>
          <w:highlight w:val="cyan"/>
          <w:u w:val="single"/>
        </w:rPr>
        <w:t>has</w:t>
      </w:r>
      <w:r w:rsidRPr="00A15CC5">
        <w:rPr>
          <w:rFonts w:ascii="Georgia" w:hAnsi="Georgia" w:cs="Arial"/>
          <w:sz w:val="26"/>
          <w:szCs w:val="26"/>
          <w:u w:val="single"/>
        </w:rPr>
        <w:t xml:space="preserve"> certainly </w:t>
      </w:r>
      <w:r w:rsidRPr="00A15CC5">
        <w:rPr>
          <w:rFonts w:ascii="Georgia" w:hAnsi="Georgia" w:cs="Arial"/>
          <w:sz w:val="26"/>
          <w:szCs w:val="26"/>
          <w:highlight w:val="cyan"/>
          <w:u w:val="single"/>
        </w:rPr>
        <w:t>brought a different style to</w:t>
      </w:r>
      <w:r w:rsidRPr="00A15CC5">
        <w:rPr>
          <w:rFonts w:ascii="Georgia" w:hAnsi="Georgia" w:cs="Arial"/>
          <w:sz w:val="26"/>
          <w:szCs w:val="26"/>
          <w:u w:val="single"/>
        </w:rPr>
        <w:t xml:space="preserve"> Chinese foreign policy</w:t>
      </w:r>
      <w:r w:rsidRPr="00A15CC5">
        <w:rPr>
          <w:rFonts w:ascii="Georgia" w:hAnsi="Georgia" w:cs="Arial"/>
          <w:sz w:val="14"/>
          <w:szCs w:val="26"/>
        </w:rPr>
        <w:t xml:space="preserve">. In part this reflects Xi’s personality and upbringing. Xi is a ‘princeling’, or ‘second generation Red’, whose father, revolutionary leader Xi </w:t>
      </w:r>
      <w:proofErr w:type="spellStart"/>
      <w:r w:rsidRPr="00A15CC5">
        <w:rPr>
          <w:rFonts w:ascii="Georgia" w:hAnsi="Georgia" w:cs="Arial"/>
          <w:sz w:val="14"/>
          <w:szCs w:val="26"/>
        </w:rPr>
        <w:t>Zhongxun</w:t>
      </w:r>
      <w:proofErr w:type="spellEnd"/>
      <w:r w:rsidRPr="00A15CC5">
        <w:rPr>
          <w:rFonts w:ascii="Georgia" w:hAnsi="Georgia" w:cs="Arial"/>
          <w:sz w:val="14"/>
          <w:szCs w:val="26"/>
        </w:rPr>
        <w:t xml:space="preserve">, was a close comrade of Mao Zedong in the 1940s and 1950s. Xi senior strongly believed that a </w:t>
      </w:r>
      <w:proofErr w:type="spellStart"/>
      <w:r w:rsidRPr="00A15CC5">
        <w:rPr>
          <w:rFonts w:ascii="Georgia" w:hAnsi="Georgia" w:cs="Arial"/>
          <w:sz w:val="14"/>
          <w:szCs w:val="26"/>
        </w:rPr>
        <w:t>spartan</w:t>
      </w:r>
      <w:proofErr w:type="spellEnd"/>
      <w:r w:rsidRPr="00A15CC5">
        <w:rPr>
          <w:rFonts w:ascii="Georgia" w:hAnsi="Georgia" w:cs="Arial"/>
          <w:sz w:val="14"/>
          <w:szCs w:val="26"/>
        </w:rPr>
        <w:t xml:space="preserve">, uncorrupted Party </w:t>
      </w:r>
      <w:proofErr w:type="spellStart"/>
      <w:r w:rsidRPr="00A15CC5">
        <w:rPr>
          <w:rFonts w:ascii="Georgia" w:hAnsi="Georgia" w:cs="Arial"/>
          <w:sz w:val="14"/>
          <w:szCs w:val="26"/>
        </w:rPr>
        <w:t>organised</w:t>
      </w:r>
      <w:proofErr w:type="spellEnd"/>
      <w:r w:rsidRPr="00A15CC5">
        <w:rPr>
          <w:rFonts w:ascii="Georgia" w:hAnsi="Georgia" w:cs="Arial"/>
          <w:sz w:val="14"/>
          <w:szCs w:val="26"/>
        </w:rPr>
        <w:t xml:space="preserve"> under a unified command would best serve the people. Later, Xi senior was persecuted by Mao, which deeply affected his son. Nevertheless, </w:t>
      </w:r>
      <w:r w:rsidRPr="00A15CC5">
        <w:rPr>
          <w:rFonts w:ascii="Georgia" w:hAnsi="Georgia" w:cs="Arial"/>
          <w:sz w:val="26"/>
          <w:szCs w:val="26"/>
          <w:highlight w:val="cyan"/>
          <w:u w:val="single"/>
        </w:rPr>
        <w:t>Xi</w:t>
      </w:r>
      <w:r w:rsidRPr="00A15CC5">
        <w:rPr>
          <w:rFonts w:ascii="Georgia" w:hAnsi="Georgia" w:cs="Arial"/>
          <w:sz w:val="26"/>
          <w:szCs w:val="26"/>
          <w:u w:val="single"/>
        </w:rPr>
        <w:t xml:space="preserve"> Jinping </w:t>
      </w:r>
      <w:r w:rsidRPr="00A15CC5">
        <w:rPr>
          <w:rFonts w:ascii="Georgia" w:hAnsi="Georgia" w:cs="Arial"/>
          <w:sz w:val="26"/>
          <w:szCs w:val="26"/>
          <w:highlight w:val="cyan"/>
          <w:u w:val="single"/>
        </w:rPr>
        <w:t>seems to follow his father’s belief that serving the people is best achieved with a moral</w:t>
      </w:r>
      <w:r w:rsidRPr="00A15CC5">
        <w:rPr>
          <w:rFonts w:ascii="Georgia" w:hAnsi="Georgia" w:cs="Arial"/>
          <w:sz w:val="26"/>
          <w:szCs w:val="26"/>
          <w:u w:val="single"/>
        </w:rPr>
        <w:t xml:space="preserve">, pure, responsible, and resolute </w:t>
      </w:r>
      <w:r w:rsidRPr="00A15CC5">
        <w:rPr>
          <w:rFonts w:ascii="Georgia" w:hAnsi="Georgia" w:cs="Arial"/>
          <w:sz w:val="26"/>
          <w:szCs w:val="26"/>
          <w:highlight w:val="cyan"/>
          <w:u w:val="single"/>
        </w:rPr>
        <w:t>Party</w:t>
      </w:r>
      <w:r w:rsidRPr="00A15CC5">
        <w:rPr>
          <w:rFonts w:ascii="Georgia" w:hAnsi="Georgia" w:cs="Arial"/>
          <w:sz w:val="14"/>
          <w:szCs w:val="26"/>
        </w:rPr>
        <w:t xml:space="preserve">. </w:t>
      </w:r>
      <w:r w:rsidRPr="00A15CC5">
        <w:rPr>
          <w:rFonts w:ascii="Georgia" w:hAnsi="Georgia" w:cs="Arial"/>
          <w:sz w:val="26"/>
          <w:szCs w:val="26"/>
          <w:highlight w:val="cyan"/>
          <w:u w:val="single"/>
        </w:rPr>
        <w:t>Xi</w:t>
      </w:r>
      <w:r w:rsidRPr="00A15CC5">
        <w:rPr>
          <w:rFonts w:ascii="Georgia" w:hAnsi="Georgia" w:cs="Arial"/>
          <w:sz w:val="26"/>
          <w:szCs w:val="26"/>
          <w:u w:val="single"/>
        </w:rPr>
        <w:t xml:space="preserve"> also </w:t>
      </w:r>
      <w:r w:rsidRPr="00A15CC5">
        <w:rPr>
          <w:rFonts w:ascii="Georgia" w:hAnsi="Georgia" w:cs="Arial"/>
          <w:sz w:val="26"/>
          <w:szCs w:val="26"/>
          <w:highlight w:val="cyan"/>
          <w:u w:val="single"/>
        </w:rPr>
        <w:t>has</w:t>
      </w:r>
      <w:r w:rsidRPr="00A15CC5">
        <w:rPr>
          <w:rFonts w:ascii="Georgia" w:hAnsi="Georgia" w:cs="Arial"/>
          <w:sz w:val="14"/>
          <w:szCs w:val="26"/>
        </w:rPr>
        <w:t xml:space="preserve"> relatively </w:t>
      </w:r>
      <w:r w:rsidRPr="00A15CC5">
        <w:rPr>
          <w:rFonts w:ascii="Georgia" w:hAnsi="Georgia" w:cs="Arial"/>
          <w:sz w:val="26"/>
          <w:szCs w:val="26"/>
          <w:u w:val="single"/>
        </w:rPr>
        <w:t>close</w:t>
      </w:r>
      <w:r w:rsidRPr="00A15CC5">
        <w:rPr>
          <w:rFonts w:ascii="Georgia" w:hAnsi="Georgia" w:cs="Arial"/>
          <w:sz w:val="14"/>
          <w:szCs w:val="26"/>
        </w:rPr>
        <w:t xml:space="preserve"> (if indirect) </w:t>
      </w:r>
      <w:r w:rsidRPr="00A15CC5">
        <w:rPr>
          <w:rFonts w:ascii="Georgia" w:hAnsi="Georgia" w:cs="Arial"/>
          <w:sz w:val="26"/>
          <w:szCs w:val="26"/>
          <w:highlight w:val="cyan"/>
          <w:u w:val="single"/>
        </w:rPr>
        <w:t>connections with the</w:t>
      </w:r>
      <w:r w:rsidRPr="00A15CC5">
        <w:rPr>
          <w:rFonts w:ascii="Georgia" w:hAnsi="Georgia" w:cs="Arial"/>
          <w:sz w:val="26"/>
          <w:szCs w:val="26"/>
          <w:u w:val="single"/>
        </w:rPr>
        <w:t xml:space="preserve"> Chinese </w:t>
      </w:r>
      <w:r w:rsidRPr="00A15CC5">
        <w:rPr>
          <w:rFonts w:ascii="Georgia" w:hAnsi="Georgia" w:cs="Arial"/>
          <w:sz w:val="26"/>
          <w:szCs w:val="26"/>
          <w:highlight w:val="cyan"/>
          <w:u w:val="single"/>
        </w:rPr>
        <w:t>military</w:t>
      </w:r>
      <w:r w:rsidRPr="00A15CC5">
        <w:rPr>
          <w:rFonts w:ascii="Georgia" w:hAnsi="Georgia" w:cs="Arial"/>
          <w:sz w:val="14"/>
          <w:szCs w:val="26"/>
        </w:rPr>
        <w:t xml:space="preserve">, largely through his father but also his service as personal secretary to then minister of </w:t>
      </w:r>
      <w:proofErr w:type="spellStart"/>
      <w:r w:rsidRPr="00A15CC5">
        <w:rPr>
          <w:rFonts w:ascii="Georgia" w:hAnsi="Georgia" w:cs="Arial"/>
          <w:sz w:val="14"/>
          <w:szCs w:val="26"/>
        </w:rPr>
        <w:t>defence</w:t>
      </w:r>
      <w:proofErr w:type="spellEnd"/>
      <w:r w:rsidRPr="00A15CC5">
        <w:rPr>
          <w:rFonts w:ascii="Georgia" w:hAnsi="Georgia" w:cs="Arial"/>
          <w:sz w:val="14"/>
          <w:szCs w:val="26"/>
        </w:rPr>
        <w:t xml:space="preserve">, </w:t>
      </w:r>
      <w:proofErr w:type="spellStart"/>
      <w:r w:rsidRPr="00A15CC5">
        <w:rPr>
          <w:rFonts w:ascii="Georgia" w:hAnsi="Georgia" w:cs="Arial"/>
          <w:sz w:val="14"/>
          <w:szCs w:val="26"/>
        </w:rPr>
        <w:t>Geng</w:t>
      </w:r>
      <w:proofErr w:type="spellEnd"/>
      <w:r w:rsidRPr="00A15CC5">
        <w:rPr>
          <w:rFonts w:ascii="Georgia" w:hAnsi="Georgia" w:cs="Arial"/>
          <w:sz w:val="14"/>
          <w:szCs w:val="26"/>
        </w:rPr>
        <w:t xml:space="preserve"> Biao. </w:t>
      </w:r>
      <w:r w:rsidRPr="00A15CC5">
        <w:rPr>
          <w:rFonts w:ascii="Georgia" w:hAnsi="Georgia" w:cs="Arial"/>
          <w:sz w:val="26"/>
          <w:szCs w:val="26"/>
          <w:highlight w:val="cyan"/>
          <w:u w:val="single"/>
        </w:rPr>
        <w:t>Creating a new</w:t>
      </w:r>
      <w:r w:rsidRPr="00A15CC5">
        <w:rPr>
          <w:rFonts w:ascii="Georgia" w:hAnsi="Georgia" w:cs="Arial"/>
          <w:sz w:val="26"/>
          <w:szCs w:val="26"/>
          <w:u w:val="single"/>
        </w:rPr>
        <w:t xml:space="preserve"> </w:t>
      </w:r>
      <w:r w:rsidRPr="00A15CC5">
        <w:rPr>
          <w:rFonts w:ascii="Georgia" w:hAnsi="Georgia" w:cs="Arial"/>
          <w:sz w:val="26"/>
          <w:szCs w:val="26"/>
          <w:highlight w:val="cyan"/>
          <w:u w:val="single"/>
        </w:rPr>
        <w:t>N</w:t>
      </w:r>
      <w:r w:rsidRPr="00A15CC5">
        <w:rPr>
          <w:rFonts w:ascii="Georgia" w:hAnsi="Georgia" w:cs="Arial"/>
          <w:sz w:val="26"/>
          <w:szCs w:val="26"/>
          <w:u w:val="single"/>
        </w:rPr>
        <w:t xml:space="preserve">ational </w:t>
      </w:r>
      <w:r w:rsidRPr="00A15CC5">
        <w:rPr>
          <w:rFonts w:ascii="Georgia" w:hAnsi="Georgia" w:cs="Arial"/>
          <w:sz w:val="26"/>
          <w:szCs w:val="26"/>
          <w:highlight w:val="cyan"/>
          <w:u w:val="single"/>
        </w:rPr>
        <w:t>S</w:t>
      </w:r>
      <w:r w:rsidRPr="00A15CC5">
        <w:rPr>
          <w:rFonts w:ascii="Georgia" w:hAnsi="Georgia" w:cs="Arial"/>
          <w:sz w:val="26"/>
          <w:szCs w:val="26"/>
          <w:u w:val="single"/>
        </w:rPr>
        <w:t xml:space="preserve">ecurity </w:t>
      </w:r>
      <w:r w:rsidRPr="00A15CC5">
        <w:rPr>
          <w:rFonts w:ascii="Georgia" w:hAnsi="Georgia" w:cs="Arial"/>
          <w:sz w:val="26"/>
          <w:szCs w:val="26"/>
          <w:highlight w:val="cyan"/>
          <w:u w:val="single"/>
        </w:rPr>
        <w:t>C</w:t>
      </w:r>
      <w:r w:rsidRPr="00A15CC5">
        <w:rPr>
          <w:rFonts w:ascii="Georgia" w:hAnsi="Georgia" w:cs="Arial"/>
          <w:sz w:val="26"/>
          <w:szCs w:val="26"/>
          <w:u w:val="single"/>
        </w:rPr>
        <w:t xml:space="preserve">ommission in 2013, </w:t>
      </w:r>
      <w:r w:rsidRPr="00A15CC5">
        <w:rPr>
          <w:rFonts w:ascii="Georgia" w:hAnsi="Georgia" w:cs="Arial"/>
          <w:sz w:val="26"/>
          <w:szCs w:val="26"/>
          <w:highlight w:val="cyan"/>
          <w:u w:val="single"/>
        </w:rPr>
        <w:t>and appointing himself as Chair</w:t>
      </w:r>
      <w:r w:rsidRPr="00A15CC5">
        <w:rPr>
          <w:rFonts w:ascii="Georgia" w:hAnsi="Georgia" w:cs="Arial"/>
          <w:sz w:val="26"/>
          <w:szCs w:val="26"/>
          <w:u w:val="single"/>
        </w:rPr>
        <w:t xml:space="preserve">, as well as the unprecedented anti-corruption sweep within the military, have </w:t>
      </w:r>
      <w:r w:rsidRPr="00A15CC5">
        <w:rPr>
          <w:rFonts w:ascii="Georgia" w:hAnsi="Georgia" w:cs="Arial"/>
          <w:sz w:val="26"/>
          <w:szCs w:val="26"/>
          <w:highlight w:val="cyan"/>
          <w:u w:val="single"/>
        </w:rPr>
        <w:t>sent strong signals as to Xi’s intention of asserting his control over the military.</w:t>
      </w:r>
      <w:r w:rsidRPr="00A15CC5">
        <w:rPr>
          <w:rFonts w:ascii="Georgia" w:hAnsi="Georgia" w:cs="Arial"/>
          <w:sz w:val="26"/>
          <w:szCs w:val="26"/>
          <w:u w:val="single"/>
        </w:rPr>
        <w:t xml:space="preserve"> </w:t>
      </w:r>
    </w:p>
    <w:p w14:paraId="74D9F4CE" w14:textId="77777777" w:rsidR="00F64903" w:rsidRPr="00A15CC5" w:rsidRDefault="00F64903" w:rsidP="00F64903">
      <w:pPr>
        <w:pStyle w:val="Heading2"/>
        <w:rPr>
          <w:rFonts w:ascii="Georgia" w:hAnsi="Georgia"/>
        </w:rPr>
      </w:pPr>
      <w:r w:rsidRPr="00A15CC5">
        <w:rPr>
          <w:rFonts w:ascii="Georgia" w:hAnsi="Georgia"/>
        </w:rPr>
        <w:t>Impacts</w:t>
      </w:r>
    </w:p>
    <w:p w14:paraId="68918908" w14:textId="77777777" w:rsidR="00643746" w:rsidRPr="00A15CC5" w:rsidRDefault="00F64903" w:rsidP="00643746">
      <w:pPr>
        <w:pStyle w:val="Heading3"/>
        <w:rPr>
          <w:rFonts w:ascii="Georgia" w:hAnsi="Georgia"/>
        </w:rPr>
      </w:pPr>
      <w:r w:rsidRPr="00A15CC5">
        <w:rPr>
          <w:rFonts w:ascii="Georgia" w:hAnsi="Georgia"/>
        </w:rPr>
        <w:t>Reforms Key To Stability</w:t>
      </w:r>
    </w:p>
    <w:p w14:paraId="3242DE09" w14:textId="77777777" w:rsidR="00F64903" w:rsidRPr="00A15CC5" w:rsidRDefault="00F64903" w:rsidP="00F64903">
      <w:pPr>
        <w:pStyle w:val="Heading4"/>
        <w:rPr>
          <w:rFonts w:ascii="Georgia" w:hAnsi="Georgia"/>
        </w:rPr>
      </w:pPr>
      <w:r w:rsidRPr="00A15CC5">
        <w:rPr>
          <w:rFonts w:ascii="Georgia" w:hAnsi="Georgia"/>
        </w:rPr>
        <w:t>Corruption could end the CCP</w:t>
      </w:r>
    </w:p>
    <w:p w14:paraId="4A4CC8D9" w14:textId="77777777" w:rsidR="00F64903" w:rsidRPr="00A15CC5" w:rsidRDefault="00F64903" w:rsidP="00F64903">
      <w:pPr>
        <w:rPr>
          <w:rFonts w:ascii="Georgia" w:hAnsi="Georgia"/>
        </w:rPr>
      </w:pPr>
      <w:r w:rsidRPr="00A15CC5">
        <w:rPr>
          <w:rFonts w:ascii="Georgia" w:hAnsi="Georgia"/>
          <w:b/>
          <w:sz w:val="26"/>
          <w:szCs w:val="26"/>
        </w:rPr>
        <w:t>D’Amico 15</w:t>
      </w:r>
      <w:r w:rsidRPr="00A15CC5">
        <w:rPr>
          <w:rFonts w:ascii="Georgia" w:hAnsi="Georgia"/>
        </w:rPr>
        <w:t xml:space="preserve"> (Nicholas, John Carroll University, Carroll Collected, Senior Honors Projects Essays, “Corruption and Economic Growth in China: An </w:t>
      </w:r>
      <w:proofErr w:type="spellStart"/>
      <w:r w:rsidRPr="00A15CC5">
        <w:rPr>
          <w:rFonts w:ascii="Georgia" w:hAnsi="Georgia"/>
        </w:rPr>
        <w:t>Emirical</w:t>
      </w:r>
      <w:proofErr w:type="spellEnd"/>
      <w:r w:rsidRPr="00A15CC5">
        <w:rPr>
          <w:rFonts w:ascii="Georgia" w:hAnsi="Georgia"/>
        </w:rPr>
        <w:t xml:space="preserve"> Analysis”, Spring 2015, pg. 2-24)</w:t>
      </w:r>
    </w:p>
    <w:p w14:paraId="7EC214E7" w14:textId="77777777" w:rsidR="00F64903" w:rsidRPr="00A15CC5" w:rsidRDefault="00F64903" w:rsidP="00F64903">
      <w:pPr>
        <w:rPr>
          <w:rFonts w:ascii="Georgia" w:hAnsi="Georgia"/>
          <w:sz w:val="16"/>
        </w:rPr>
      </w:pPr>
      <w:r w:rsidRPr="00A15CC5">
        <w:rPr>
          <w:rFonts w:ascii="Georgia" w:hAnsi="Georgia"/>
          <w:highlight w:val="cyan"/>
          <w:u w:val="single"/>
        </w:rPr>
        <w:t>Political leaders</w:t>
      </w:r>
      <w:r w:rsidRPr="00A15CC5">
        <w:rPr>
          <w:rFonts w:ascii="Georgia" w:hAnsi="Georgia"/>
          <w:u w:val="single"/>
        </w:rPr>
        <w:t xml:space="preserve"> in China agree</w:t>
      </w:r>
      <w:r w:rsidRPr="00A15CC5">
        <w:rPr>
          <w:rFonts w:ascii="Georgia" w:hAnsi="Georgia"/>
          <w:sz w:val="16"/>
        </w:rPr>
        <w:t xml:space="preserve"> with the authors of China’ s Rise: Challenges and Opportunities </w:t>
      </w:r>
      <w:r w:rsidRPr="00A15CC5">
        <w:rPr>
          <w:rFonts w:ascii="Georgia" w:hAnsi="Georgia"/>
          <w:u w:val="single"/>
        </w:rPr>
        <w:t>and</w:t>
      </w:r>
      <w:r w:rsidRPr="00A15CC5">
        <w:rPr>
          <w:rFonts w:ascii="Georgia" w:hAnsi="Georgia"/>
          <w:sz w:val="16"/>
        </w:rPr>
        <w:t xml:space="preserve"> others who </w:t>
      </w:r>
      <w:r w:rsidRPr="00A15CC5">
        <w:rPr>
          <w:rFonts w:ascii="Georgia" w:hAnsi="Georgia"/>
          <w:highlight w:val="cyan"/>
          <w:u w:val="single"/>
        </w:rPr>
        <w:t>believe</w:t>
      </w:r>
      <w:r w:rsidRPr="00A15CC5">
        <w:rPr>
          <w:rFonts w:ascii="Georgia" w:hAnsi="Georgia"/>
          <w:sz w:val="16"/>
        </w:rPr>
        <w:t xml:space="preserve"> </w:t>
      </w:r>
      <w:r w:rsidRPr="00A15CC5">
        <w:rPr>
          <w:rFonts w:ascii="Georgia" w:hAnsi="Georgia"/>
          <w:highlight w:val="cyan"/>
          <w:u w:val="single"/>
        </w:rPr>
        <w:t>reduction of corruption is necessary</w:t>
      </w:r>
      <w:r w:rsidRPr="00A15CC5">
        <w:rPr>
          <w:rFonts w:ascii="Georgia" w:hAnsi="Georgia"/>
          <w:sz w:val="16"/>
        </w:rPr>
        <w:t>. Former President Hu Jintao is emphatic in this belief, stating</w:t>
      </w:r>
      <w:r w:rsidRPr="00A15CC5">
        <w:rPr>
          <w:rFonts w:ascii="Georgia" w:hAnsi="Georgia"/>
          <w:u w:val="single"/>
        </w:rPr>
        <w:t>, “If we fail to handle this issue well</w:t>
      </w:r>
      <w:r w:rsidRPr="00A15CC5">
        <w:rPr>
          <w:rFonts w:ascii="Georgia" w:hAnsi="Georgia"/>
          <w:highlight w:val="cyan"/>
          <w:u w:val="single"/>
        </w:rPr>
        <w:t>, it could prove fatal to the party, and even cause the collapse of the party and the fall of the state</w:t>
      </w:r>
      <w:r w:rsidRPr="00A15CC5">
        <w:rPr>
          <w:rFonts w:ascii="Georgia" w:hAnsi="Georgia"/>
          <w:sz w:val="16"/>
        </w:rPr>
        <w:t>” (Brown). Current President Xi Jinping has taken action on this issue, and quotes Confucius, saying, “Govern with virtue and keep order through punishments” (</w:t>
      </w:r>
      <w:proofErr w:type="spellStart"/>
      <w:r w:rsidRPr="00A15CC5">
        <w:rPr>
          <w:rFonts w:ascii="Georgia" w:hAnsi="Georgia"/>
          <w:sz w:val="16"/>
        </w:rPr>
        <w:t>Keliher</w:t>
      </w:r>
      <w:proofErr w:type="spellEnd"/>
      <w:r w:rsidRPr="00A15CC5">
        <w:rPr>
          <w:rFonts w:ascii="Georgia" w:hAnsi="Georgia"/>
          <w:sz w:val="16"/>
        </w:rPr>
        <w:t xml:space="preserve"> and Wu). </w:t>
      </w:r>
      <w:r w:rsidRPr="00A15CC5">
        <w:rPr>
          <w:rFonts w:ascii="Georgia" w:hAnsi="Georgia"/>
          <w:u w:val="single"/>
        </w:rPr>
        <w:t>Keeping order through punishments has indeed become the theme of the Xi presidency</w:t>
      </w:r>
      <w:r w:rsidRPr="00A15CC5">
        <w:rPr>
          <w:rFonts w:ascii="Georgia" w:hAnsi="Georgia"/>
          <w:sz w:val="16"/>
        </w:rPr>
        <w:t>. In 2012 alone, 414 thousand party officials were disciplined, including over 201 thousand prosecuted in court (</w:t>
      </w:r>
      <w:proofErr w:type="spellStart"/>
      <w:r w:rsidRPr="00A15CC5">
        <w:rPr>
          <w:rFonts w:ascii="Georgia" w:hAnsi="Georgia"/>
          <w:sz w:val="16"/>
        </w:rPr>
        <w:t>Keliher</w:t>
      </w:r>
      <w:proofErr w:type="spellEnd"/>
      <w:r w:rsidRPr="00A15CC5">
        <w:rPr>
          <w:rFonts w:ascii="Georgia" w:hAnsi="Georgia"/>
          <w:sz w:val="16"/>
        </w:rPr>
        <w:t xml:space="preserve"> and Wu). </w:t>
      </w:r>
      <w:r w:rsidRPr="00A15CC5">
        <w:rPr>
          <w:rFonts w:ascii="Georgia" w:hAnsi="Georgia"/>
          <w:u w:val="single"/>
        </w:rPr>
        <w:t>The Xi administration has termed its crackdown on corruption “Killing Tigers and Swatting Flies”</w:t>
      </w:r>
      <w:r w:rsidRPr="00A15CC5">
        <w:rPr>
          <w:rFonts w:ascii="Georgia" w:hAnsi="Georgia"/>
          <w:sz w:val="16"/>
        </w:rPr>
        <w:t xml:space="preserve"> (</w:t>
      </w:r>
      <w:proofErr w:type="spellStart"/>
      <w:r w:rsidRPr="00A15CC5">
        <w:rPr>
          <w:rFonts w:ascii="Georgia" w:hAnsi="Georgia"/>
          <w:sz w:val="16"/>
        </w:rPr>
        <w:t>Keliher</w:t>
      </w:r>
      <w:proofErr w:type="spellEnd"/>
      <w:r w:rsidRPr="00A15CC5">
        <w:rPr>
          <w:rFonts w:ascii="Georgia" w:hAnsi="Georgia"/>
          <w:sz w:val="16"/>
        </w:rPr>
        <w:t xml:space="preserve"> and Wu). </w:t>
      </w:r>
      <w:r w:rsidRPr="00A15CC5">
        <w:rPr>
          <w:rFonts w:ascii="Georgia" w:hAnsi="Georgia"/>
          <w:u w:val="single"/>
        </w:rPr>
        <w:t xml:space="preserve">“Tigers” refer to corrupt upper-level party officials, while “flies” refer to corrupt lower-level regional officials and government workers. </w:t>
      </w:r>
      <w:r w:rsidRPr="00A15CC5">
        <w:rPr>
          <w:rFonts w:ascii="Georgia" w:hAnsi="Georgia"/>
          <w:sz w:val="16"/>
        </w:rPr>
        <w:t xml:space="preserve">The Xi administration emphasizes the importance of handling the “flies,” whose negative impact on society can be the most damaging. Still, this notion has not distracted the Xi administration from taking down “tigers.” </w:t>
      </w:r>
      <w:r w:rsidRPr="00A15CC5">
        <w:rPr>
          <w:rFonts w:ascii="Georgia" w:hAnsi="Georgia"/>
          <w:highlight w:val="cyan"/>
          <w:u w:val="single"/>
        </w:rPr>
        <w:t>Multiple upper-level officials have fallen from power due to corruption related offenses.</w:t>
      </w:r>
      <w:r w:rsidRPr="00A15CC5">
        <w:rPr>
          <w:rFonts w:ascii="Georgia" w:hAnsi="Georgia"/>
          <w:u w:val="single"/>
        </w:rPr>
        <w:t xml:space="preserve"> </w:t>
      </w:r>
      <w:r w:rsidRPr="00A15CC5">
        <w:rPr>
          <w:rFonts w:ascii="Georgia" w:hAnsi="Georgia"/>
          <w:sz w:val="16"/>
        </w:rPr>
        <w:t xml:space="preserve">These names include Xu </w:t>
      </w:r>
      <w:proofErr w:type="spellStart"/>
      <w:r w:rsidRPr="00A15CC5">
        <w:rPr>
          <w:rFonts w:ascii="Georgia" w:hAnsi="Georgia"/>
          <w:sz w:val="16"/>
        </w:rPr>
        <w:t>Caihou</w:t>
      </w:r>
      <w:proofErr w:type="spellEnd"/>
      <w:r w:rsidRPr="00A15CC5">
        <w:rPr>
          <w:rFonts w:ascii="Georgia" w:hAnsi="Georgia"/>
          <w:sz w:val="16"/>
        </w:rPr>
        <w:t xml:space="preserve">, the retired vice chairman of the central military commission who is the highest military official to face prosecution, Zhou </w:t>
      </w:r>
      <w:proofErr w:type="spellStart"/>
      <w:r w:rsidRPr="00A15CC5">
        <w:rPr>
          <w:rFonts w:ascii="Georgia" w:hAnsi="Georgia"/>
          <w:sz w:val="16"/>
        </w:rPr>
        <w:t>Yongkang</w:t>
      </w:r>
      <w:proofErr w:type="spellEnd"/>
      <w:r w:rsidRPr="00A15CC5">
        <w:rPr>
          <w:rFonts w:ascii="Georgia" w:hAnsi="Georgia"/>
          <w:sz w:val="16"/>
        </w:rPr>
        <w:t xml:space="preserve">, former security chief and member of the politburo standing committee, Ling </w:t>
      </w:r>
      <w:proofErr w:type="spellStart"/>
      <w:r w:rsidRPr="00A15CC5">
        <w:rPr>
          <w:rFonts w:ascii="Georgia" w:hAnsi="Georgia"/>
          <w:sz w:val="16"/>
        </w:rPr>
        <w:t>Jihua</w:t>
      </w:r>
      <w:proofErr w:type="spellEnd"/>
      <w:r w:rsidRPr="00A15CC5">
        <w:rPr>
          <w:rFonts w:ascii="Georgia" w:hAnsi="Georgia"/>
          <w:sz w:val="16"/>
        </w:rPr>
        <w:t xml:space="preserve">, former vice-chairman of the Chinese people’s political consultative conference committee, Jiang </w:t>
      </w:r>
      <w:proofErr w:type="spellStart"/>
      <w:r w:rsidRPr="00A15CC5">
        <w:rPr>
          <w:rFonts w:ascii="Georgia" w:hAnsi="Georgia"/>
          <w:sz w:val="16"/>
        </w:rPr>
        <w:t>Jiemin</w:t>
      </w:r>
      <w:proofErr w:type="spellEnd"/>
      <w:r w:rsidRPr="00A15CC5">
        <w:rPr>
          <w:rFonts w:ascii="Georgia" w:hAnsi="Georgia"/>
          <w:sz w:val="16"/>
        </w:rPr>
        <w:t xml:space="preserve">, former politburo standing committee member and head of the state-owned asset supervision and administration commission, and Liu </w:t>
      </w:r>
      <w:proofErr w:type="spellStart"/>
      <w:r w:rsidRPr="00A15CC5">
        <w:rPr>
          <w:rFonts w:ascii="Georgia" w:hAnsi="Georgia"/>
          <w:sz w:val="16"/>
        </w:rPr>
        <w:t>Tienan</w:t>
      </w:r>
      <w:proofErr w:type="spellEnd"/>
      <w:r w:rsidRPr="00A15CC5">
        <w:rPr>
          <w:rFonts w:ascii="Georgia" w:hAnsi="Georgia"/>
          <w:sz w:val="16"/>
        </w:rPr>
        <w:t>, director of the top economic planning committee (</w:t>
      </w:r>
      <w:proofErr w:type="spellStart"/>
      <w:r w:rsidRPr="00A15CC5">
        <w:rPr>
          <w:rFonts w:ascii="Georgia" w:hAnsi="Georgia"/>
          <w:sz w:val="16"/>
        </w:rPr>
        <w:t>Branigan</w:t>
      </w:r>
      <w:proofErr w:type="spellEnd"/>
      <w:r w:rsidRPr="00A15CC5">
        <w:rPr>
          <w:rFonts w:ascii="Georgia" w:hAnsi="Georgia"/>
          <w:sz w:val="16"/>
        </w:rPr>
        <w:t xml:space="preserve">). </w:t>
      </w:r>
    </w:p>
    <w:p w14:paraId="63410C3F" w14:textId="77777777" w:rsidR="002D66D2" w:rsidRDefault="002D66D2" w:rsidP="00643746">
      <w:pPr>
        <w:pStyle w:val="Heading4"/>
        <w:rPr>
          <w:rFonts w:ascii="Georgia" w:hAnsi="Georgia"/>
        </w:rPr>
      </w:pPr>
    </w:p>
    <w:p w14:paraId="76A8ED95" w14:textId="77777777" w:rsidR="00643746" w:rsidRPr="00A15CC5" w:rsidRDefault="00643746" w:rsidP="00643746">
      <w:pPr>
        <w:pStyle w:val="Heading4"/>
        <w:rPr>
          <w:rFonts w:ascii="Georgia" w:hAnsi="Georgia"/>
        </w:rPr>
      </w:pPr>
      <w:r w:rsidRPr="00A15CC5">
        <w:rPr>
          <w:rFonts w:ascii="Georgia" w:hAnsi="Georgia"/>
        </w:rPr>
        <w:t xml:space="preserve">China’s economy can </w:t>
      </w:r>
      <w:r w:rsidRPr="00A15CC5">
        <w:rPr>
          <w:rFonts w:ascii="Georgia" w:hAnsi="Georgia"/>
          <w:u w:val="single"/>
        </w:rPr>
        <w:t xml:space="preserve">stabilize </w:t>
      </w:r>
      <w:r w:rsidRPr="00A15CC5">
        <w:rPr>
          <w:rFonts w:ascii="Georgia" w:hAnsi="Georgia"/>
        </w:rPr>
        <w:t>the region</w:t>
      </w:r>
    </w:p>
    <w:p w14:paraId="49AF5D25" w14:textId="77777777" w:rsidR="00643746" w:rsidRPr="00A15CC5" w:rsidRDefault="00643746" w:rsidP="00643746">
      <w:pPr>
        <w:rPr>
          <w:rFonts w:ascii="Georgia" w:hAnsi="Georgia"/>
        </w:rPr>
      </w:pPr>
      <w:proofErr w:type="spellStart"/>
      <w:r w:rsidRPr="00A15CC5">
        <w:rPr>
          <w:rFonts w:ascii="Georgia" w:hAnsi="Georgia"/>
          <w:b/>
          <w:sz w:val="26"/>
          <w:szCs w:val="26"/>
        </w:rPr>
        <w:t>Delage</w:t>
      </w:r>
      <w:proofErr w:type="spellEnd"/>
      <w:r w:rsidRPr="00A15CC5">
        <w:rPr>
          <w:rFonts w:ascii="Georgia" w:hAnsi="Georgia"/>
          <w:b/>
          <w:sz w:val="26"/>
          <w:szCs w:val="26"/>
        </w:rPr>
        <w:t xml:space="preserve"> 15</w:t>
      </w:r>
      <w:r w:rsidRPr="00A15CC5">
        <w:rPr>
          <w:rFonts w:ascii="Georgia" w:hAnsi="Georgia"/>
        </w:rPr>
        <w:t xml:space="preserve"> (Fernando, Doctor in Political Science, Journal of the Spanish Institute for Strategic Studies, “The Asian Strategy of Xi Jinping”, 2015, pg. 5-30)</w:t>
      </w:r>
    </w:p>
    <w:p w14:paraId="6795438F" w14:textId="77777777" w:rsidR="00643746" w:rsidRPr="00A15CC5" w:rsidRDefault="00643746" w:rsidP="00643746">
      <w:pPr>
        <w:rPr>
          <w:rFonts w:ascii="Georgia" w:hAnsi="Georgia"/>
          <w:u w:val="single"/>
        </w:rPr>
      </w:pPr>
      <w:r w:rsidRPr="00A15CC5">
        <w:rPr>
          <w:rFonts w:ascii="Georgia" w:hAnsi="Georgia"/>
          <w:highlight w:val="cyan"/>
          <w:u w:val="single"/>
        </w:rPr>
        <w:t>Chinese interest in assuring peace and stability in the surrounding area is a necessary condition for its economic development and maintaining the C</w:t>
      </w:r>
      <w:r w:rsidRPr="00A15CC5">
        <w:rPr>
          <w:rFonts w:ascii="Georgia" w:hAnsi="Georgia"/>
          <w:u w:val="single"/>
        </w:rPr>
        <w:t xml:space="preserve">ommunist </w:t>
      </w:r>
      <w:r w:rsidRPr="00A15CC5">
        <w:rPr>
          <w:rFonts w:ascii="Georgia" w:hAnsi="Georgia"/>
          <w:highlight w:val="cyan"/>
          <w:u w:val="single"/>
        </w:rPr>
        <w:t>P</w:t>
      </w:r>
      <w:r w:rsidRPr="00A15CC5">
        <w:rPr>
          <w:rFonts w:ascii="Georgia" w:hAnsi="Georgia"/>
          <w:u w:val="single"/>
        </w:rPr>
        <w:t>arty in power</w:t>
      </w:r>
      <w:r w:rsidRPr="00A15CC5">
        <w:rPr>
          <w:rFonts w:ascii="Georgia" w:hAnsi="Georgia"/>
          <w:sz w:val="16"/>
        </w:rPr>
        <w:t xml:space="preserve">. </w:t>
      </w:r>
      <w:r w:rsidRPr="00A15CC5">
        <w:rPr>
          <w:rFonts w:ascii="Georgia" w:hAnsi="Georgia"/>
          <w:u w:val="single"/>
        </w:rPr>
        <w:t xml:space="preserve">We must ask ourselves why Beijing would risk generating distrust in the </w:t>
      </w:r>
      <w:proofErr w:type="spellStart"/>
      <w:r w:rsidRPr="00A15CC5">
        <w:rPr>
          <w:rFonts w:ascii="Georgia" w:hAnsi="Georgia"/>
          <w:u w:val="single"/>
        </w:rPr>
        <w:t>neighbouring</w:t>
      </w:r>
      <w:proofErr w:type="spellEnd"/>
      <w:r w:rsidRPr="00A15CC5">
        <w:rPr>
          <w:rFonts w:ascii="Georgia" w:hAnsi="Georgia"/>
          <w:u w:val="single"/>
        </w:rPr>
        <w:t xml:space="preserve"> States, propitiating the creation of a coalition of “counterbalance”, a situation it attempted to avoid through its Asian strategy formulated from 1997 onwards. </w:t>
      </w:r>
      <w:r w:rsidRPr="00A15CC5">
        <w:rPr>
          <w:rFonts w:ascii="Georgia" w:hAnsi="Georgia"/>
          <w:sz w:val="16"/>
        </w:rPr>
        <w:t xml:space="preserve">8. Concern in Asia at China’s </w:t>
      </w:r>
      <w:proofErr w:type="spellStart"/>
      <w:r w:rsidRPr="00A15CC5">
        <w:rPr>
          <w:rFonts w:ascii="Georgia" w:hAnsi="Georgia"/>
          <w:sz w:val="16"/>
        </w:rPr>
        <w:t>behaviour</w:t>
      </w:r>
      <w:proofErr w:type="spellEnd"/>
      <w:r w:rsidRPr="00A15CC5">
        <w:rPr>
          <w:rFonts w:ascii="Georgia" w:hAnsi="Georgia"/>
          <w:sz w:val="16"/>
        </w:rPr>
        <w:t xml:space="preserve"> was re </w:t>
      </w:r>
      <w:proofErr w:type="spellStart"/>
      <w:r w:rsidRPr="00A15CC5">
        <w:rPr>
          <w:rFonts w:ascii="Georgia" w:hAnsi="Georgia"/>
          <w:sz w:val="16"/>
        </w:rPr>
        <w:t>ected</w:t>
      </w:r>
      <w:proofErr w:type="spellEnd"/>
      <w:r w:rsidRPr="00A15CC5">
        <w:rPr>
          <w:rFonts w:ascii="Georgia" w:hAnsi="Georgia"/>
          <w:sz w:val="16"/>
        </w:rPr>
        <w:t xml:space="preserve"> in a series of movements contrary to the interests of Beijing in the long term: changes in Japanese security policy; the strategic association of Japan with India and Australia (and that of these latter two); </w:t>
      </w:r>
      <w:r w:rsidRPr="00A15CC5">
        <w:rPr>
          <w:rFonts w:ascii="Georgia" w:hAnsi="Georgia"/>
          <w:u w:val="single"/>
        </w:rPr>
        <w:t xml:space="preserve">the growing unity of the ASEAN bloc with regard to the PRC; the proliferation of bilateral security agreements between intermediary powers and the reinforcement of the role of the United States, whose protection is desired by numerous States in the region. In spite of such hedging in the face of its rise, </w:t>
      </w:r>
      <w:r w:rsidRPr="00A15CC5">
        <w:rPr>
          <w:rFonts w:ascii="Georgia" w:hAnsi="Georgia"/>
          <w:highlight w:val="cyan"/>
          <w:u w:val="single"/>
        </w:rPr>
        <w:t>China not only maintains the rhetoric of good relations with its neighbours,</w:t>
      </w:r>
      <w:r w:rsidRPr="00A15CC5">
        <w:rPr>
          <w:rFonts w:ascii="Georgia" w:hAnsi="Georgia"/>
          <w:u w:val="single"/>
        </w:rPr>
        <w:t>9</w:t>
      </w:r>
      <w:r w:rsidRPr="00A15CC5">
        <w:rPr>
          <w:rFonts w:ascii="Georgia" w:hAnsi="Georgia"/>
          <w:highlight w:val="cyan"/>
          <w:u w:val="single"/>
        </w:rPr>
        <w:t xml:space="preserve"> but</w:t>
      </w:r>
      <w:r w:rsidRPr="00A15CC5">
        <w:rPr>
          <w:rFonts w:ascii="Georgia" w:hAnsi="Georgia"/>
          <w:u w:val="single"/>
        </w:rPr>
        <w:t xml:space="preserve"> it has </w:t>
      </w:r>
      <w:r w:rsidRPr="00A15CC5">
        <w:rPr>
          <w:rFonts w:ascii="Georgia" w:hAnsi="Georgia"/>
          <w:highlight w:val="cyan"/>
          <w:u w:val="single"/>
        </w:rPr>
        <w:t xml:space="preserve">set </w:t>
      </w:r>
      <w:r w:rsidRPr="00A15CC5">
        <w:rPr>
          <w:rFonts w:ascii="Georgia" w:hAnsi="Georgia"/>
          <w:u w:val="single"/>
        </w:rPr>
        <w:t xml:space="preserve">in train </w:t>
      </w:r>
      <w:r w:rsidRPr="00A15CC5">
        <w:rPr>
          <w:rFonts w:ascii="Georgia" w:hAnsi="Georgia"/>
          <w:highlight w:val="cyan"/>
          <w:u w:val="single"/>
        </w:rPr>
        <w:t>a diplomatic strategy that includes an ambitious agenda for economic cooperation, the development of</w:t>
      </w:r>
      <w:r w:rsidRPr="00A15CC5">
        <w:rPr>
          <w:rFonts w:ascii="Georgia" w:hAnsi="Georgia"/>
          <w:u w:val="single"/>
        </w:rPr>
        <w:t xml:space="preserve"> connectivity </w:t>
      </w:r>
      <w:r w:rsidRPr="00A15CC5">
        <w:rPr>
          <w:rFonts w:ascii="Georgia" w:hAnsi="Georgia"/>
          <w:highlight w:val="cyan"/>
          <w:u w:val="single"/>
        </w:rPr>
        <w:t>infrastructures</w:t>
      </w:r>
      <w:r w:rsidRPr="00A15CC5">
        <w:rPr>
          <w:rFonts w:ascii="Georgia" w:hAnsi="Georgia"/>
          <w:u w:val="single"/>
        </w:rPr>
        <w:t xml:space="preserve"> </w:t>
      </w:r>
      <w:r w:rsidRPr="00A15CC5">
        <w:rPr>
          <w:rFonts w:ascii="Georgia" w:hAnsi="Georgia"/>
          <w:highlight w:val="cyan"/>
          <w:u w:val="single"/>
        </w:rPr>
        <w:t>and</w:t>
      </w:r>
      <w:r w:rsidRPr="00A15CC5">
        <w:rPr>
          <w:rFonts w:ascii="Georgia" w:hAnsi="Georgia"/>
          <w:u w:val="single"/>
        </w:rPr>
        <w:t xml:space="preserve"> even a </w:t>
      </w:r>
      <w:r w:rsidRPr="00A15CC5">
        <w:rPr>
          <w:rFonts w:ascii="Georgia" w:hAnsi="Georgia"/>
          <w:highlight w:val="cyan"/>
          <w:u w:val="single"/>
        </w:rPr>
        <w:t>regional collective security</w:t>
      </w:r>
      <w:r w:rsidRPr="00A15CC5">
        <w:rPr>
          <w:rFonts w:ascii="Georgia" w:hAnsi="Georgia"/>
          <w:u w:val="single"/>
        </w:rPr>
        <w:t xml:space="preserve"> scheme</w:t>
      </w:r>
      <w:r w:rsidRPr="00A15CC5">
        <w:rPr>
          <w:rFonts w:ascii="Georgia" w:hAnsi="Georgia"/>
          <w:sz w:val="16"/>
        </w:rPr>
        <w:t>. In November 2014, on the occasion of the Asia-</w:t>
      </w:r>
      <w:proofErr w:type="spellStart"/>
      <w:r w:rsidRPr="00A15CC5">
        <w:rPr>
          <w:rFonts w:ascii="Georgia" w:hAnsi="Georgia"/>
          <w:sz w:val="16"/>
        </w:rPr>
        <w:t>Paci</w:t>
      </w:r>
      <w:proofErr w:type="spellEnd"/>
      <w:r w:rsidRPr="00A15CC5">
        <w:rPr>
          <w:rFonts w:ascii="Georgia" w:hAnsi="Georgia"/>
          <w:sz w:val="16"/>
        </w:rPr>
        <w:t xml:space="preserve"> c Economic Cooperation (APEC) summit in Beijing, </w:t>
      </w:r>
      <w:r w:rsidRPr="00A15CC5">
        <w:rPr>
          <w:rFonts w:ascii="Georgia" w:hAnsi="Georgia"/>
          <w:highlight w:val="cyan"/>
          <w:u w:val="single"/>
        </w:rPr>
        <w:t>China</w:t>
      </w:r>
      <w:r w:rsidRPr="00A15CC5">
        <w:rPr>
          <w:rFonts w:ascii="Georgia" w:hAnsi="Georgia"/>
          <w:u w:val="single"/>
        </w:rPr>
        <w:t xml:space="preserve"> hit a more pragmatic note and </w:t>
      </w:r>
      <w:r w:rsidRPr="00A15CC5">
        <w:rPr>
          <w:rFonts w:ascii="Georgia" w:hAnsi="Georgia"/>
          <w:highlight w:val="cyan"/>
          <w:u w:val="single"/>
        </w:rPr>
        <w:t>renewed dialogue with</w:t>
      </w:r>
      <w:r w:rsidRPr="00A15CC5">
        <w:rPr>
          <w:rFonts w:ascii="Georgia" w:hAnsi="Georgia"/>
          <w:u w:val="single"/>
        </w:rPr>
        <w:t xml:space="preserve"> Japan, Vietnam and the Philippines, signing up to various </w:t>
      </w:r>
      <w:r w:rsidRPr="00A15CC5">
        <w:rPr>
          <w:rFonts w:ascii="Georgia" w:hAnsi="Georgia"/>
          <w:highlight w:val="cyan"/>
          <w:u w:val="single"/>
        </w:rPr>
        <w:t>bilateral agreements</w:t>
      </w:r>
      <w:r w:rsidRPr="00A15CC5">
        <w:rPr>
          <w:rFonts w:ascii="Georgia" w:hAnsi="Georgia"/>
          <w:u w:val="single"/>
        </w:rPr>
        <w:t xml:space="preserve"> with the United States</w:t>
      </w:r>
      <w:r w:rsidRPr="00A15CC5">
        <w:rPr>
          <w:rFonts w:ascii="Georgia" w:hAnsi="Georgia"/>
          <w:sz w:val="16"/>
        </w:rPr>
        <w:t xml:space="preserve">.10 the desire to reduce the tension of the two previous years could explain such conciliatory rhetoric, </w:t>
      </w:r>
      <w:proofErr w:type="spellStart"/>
      <w:r w:rsidRPr="00A15CC5">
        <w:rPr>
          <w:rFonts w:ascii="Georgia" w:hAnsi="Georgia"/>
          <w:sz w:val="16"/>
        </w:rPr>
        <w:t>centred</w:t>
      </w:r>
      <w:proofErr w:type="spellEnd"/>
      <w:r w:rsidRPr="00A15CC5">
        <w:rPr>
          <w:rFonts w:ascii="Georgia" w:hAnsi="Georgia"/>
          <w:sz w:val="16"/>
        </w:rPr>
        <w:t xml:space="preserve"> on friendship and shared interests with its neighbours.11 </w:t>
      </w:r>
      <w:r w:rsidRPr="00A15CC5">
        <w:rPr>
          <w:rFonts w:ascii="Georgia" w:hAnsi="Georgia"/>
          <w:u w:val="single"/>
        </w:rPr>
        <w:t xml:space="preserve">Notwithstanding, neither Beijing appears to have abandoned its objectives -to recon </w:t>
      </w:r>
      <w:proofErr w:type="spellStart"/>
      <w:r w:rsidRPr="00A15CC5">
        <w:rPr>
          <w:rFonts w:ascii="Georgia" w:hAnsi="Georgia"/>
          <w:u w:val="single"/>
        </w:rPr>
        <w:t>gure</w:t>
      </w:r>
      <w:proofErr w:type="spellEnd"/>
      <w:r w:rsidRPr="00A15CC5">
        <w:rPr>
          <w:rFonts w:ascii="Georgia" w:hAnsi="Georgia"/>
          <w:u w:val="single"/>
        </w:rPr>
        <w:t xml:space="preserve"> its immediate environment and assure core interests-, nor has regional concern over Chinese capabilities and intentions disappeared. </w:t>
      </w:r>
    </w:p>
    <w:p w14:paraId="517FB5DC" w14:textId="77777777" w:rsidR="002D66D2" w:rsidRDefault="002D66D2" w:rsidP="00643746">
      <w:pPr>
        <w:pStyle w:val="Heading4"/>
        <w:rPr>
          <w:rFonts w:ascii="Georgia" w:hAnsi="Georgia"/>
        </w:rPr>
      </w:pPr>
    </w:p>
    <w:p w14:paraId="644DAD19" w14:textId="77777777" w:rsidR="00643746" w:rsidRPr="00A15CC5" w:rsidRDefault="00643746" w:rsidP="00643746">
      <w:pPr>
        <w:pStyle w:val="Heading4"/>
        <w:rPr>
          <w:rFonts w:ascii="Georgia" w:hAnsi="Georgia"/>
        </w:rPr>
      </w:pPr>
      <w:r w:rsidRPr="00A15CC5">
        <w:rPr>
          <w:rFonts w:ascii="Georgia" w:hAnsi="Georgia"/>
        </w:rPr>
        <w:t xml:space="preserve">China wants international coop with terrorism through CCP – however the CCP needs ‘legitimacy’ first through economic reform. </w:t>
      </w:r>
    </w:p>
    <w:p w14:paraId="12F6845B" w14:textId="77777777" w:rsidR="00643746" w:rsidRPr="00A15CC5" w:rsidRDefault="00643746" w:rsidP="00643746">
      <w:pPr>
        <w:rPr>
          <w:rFonts w:ascii="Georgia" w:hAnsi="Georgia"/>
        </w:rPr>
      </w:pPr>
      <w:r w:rsidRPr="00A15CC5">
        <w:rPr>
          <w:rFonts w:ascii="Georgia" w:hAnsi="Georgia"/>
          <w:b/>
          <w:sz w:val="26"/>
          <w:szCs w:val="26"/>
        </w:rPr>
        <w:t>EASR 15</w:t>
      </w:r>
      <w:r w:rsidRPr="00A15CC5">
        <w:rPr>
          <w:rFonts w:ascii="Georgia" w:hAnsi="Georgia"/>
        </w:rPr>
        <w:t xml:space="preserve"> (EAST ASIAN STRATEGIC REVIEW, “China: Xi Jinping’s Administration— Proactive Policies at Home and Abroad”, 2015, pg. 12-25)</w:t>
      </w:r>
    </w:p>
    <w:p w14:paraId="16405C98" w14:textId="77777777" w:rsidR="00643746" w:rsidRPr="00A15CC5" w:rsidRDefault="00643746" w:rsidP="00643746">
      <w:pPr>
        <w:rPr>
          <w:rFonts w:ascii="Georgia" w:hAnsi="Georgia"/>
          <w:sz w:val="16"/>
        </w:rPr>
      </w:pPr>
      <w:r w:rsidRPr="00A15CC5">
        <w:rPr>
          <w:rFonts w:ascii="Georgia" w:hAnsi="Georgia"/>
          <w:u w:val="single"/>
        </w:rPr>
        <w:t xml:space="preserve">The second approach being applied is raising the level of </w:t>
      </w:r>
      <w:r w:rsidRPr="00A15CC5">
        <w:rPr>
          <w:rFonts w:ascii="Georgia" w:hAnsi="Georgia"/>
          <w:highlight w:val="cyan"/>
          <w:u w:val="single"/>
        </w:rPr>
        <w:t>economic development</w:t>
      </w:r>
      <w:r w:rsidRPr="00A15CC5">
        <w:rPr>
          <w:rFonts w:ascii="Georgia" w:hAnsi="Georgia"/>
          <w:u w:val="single"/>
        </w:rPr>
        <w:t xml:space="preserve"> and living conditions. This </w:t>
      </w:r>
      <w:r w:rsidRPr="00A15CC5">
        <w:rPr>
          <w:rFonts w:ascii="Georgia" w:hAnsi="Georgia"/>
          <w:highlight w:val="cyan"/>
          <w:u w:val="single"/>
        </w:rPr>
        <w:t>has the potential to bring stability to Xinjiang in the long term and is recognized by the CPC as being a necessary step</w:t>
      </w:r>
      <w:r w:rsidRPr="00A15CC5">
        <w:rPr>
          <w:rFonts w:ascii="Georgia" w:hAnsi="Georgia"/>
          <w:sz w:val="16"/>
        </w:rPr>
        <w:t xml:space="preserve">. The Central Committee Politburo meeting of May 26 emphasized </w:t>
      </w:r>
      <w:r w:rsidRPr="00A15CC5">
        <w:rPr>
          <w:rFonts w:ascii="Georgia" w:hAnsi="Georgia"/>
          <w:u w:val="single"/>
        </w:rPr>
        <w:t>the importance of spreading the results of economic development broadly throughout Xinjiang to the minorities there, with employment as the first priority and with education being stressed as well</w:t>
      </w:r>
      <w:r w:rsidRPr="00A15CC5">
        <w:rPr>
          <w:rFonts w:ascii="Georgia" w:hAnsi="Georgia"/>
          <w:sz w:val="16"/>
        </w:rPr>
        <w:t xml:space="preserve">.21) At the CPC second central work conference on the Xinjiang Uygur Autonomous Region held at the end of May, President Xi made an appeal for strengthening governance in Xinjiang and emphasized building on a foundation of improving economic development and the standard of living to promote unity among the ethnic groups and repression of religious extremism.22) </w:t>
      </w:r>
      <w:r w:rsidRPr="00A15CC5">
        <w:rPr>
          <w:rFonts w:ascii="Georgia" w:hAnsi="Georgia"/>
          <w:u w:val="single"/>
        </w:rPr>
        <w:t xml:space="preserve">He also pictured Xinjiang as having a central role in a new Silk Road Economic Belt (discussed further below); </w:t>
      </w:r>
      <w:r w:rsidRPr="00A15CC5">
        <w:rPr>
          <w:rFonts w:ascii="Georgia" w:hAnsi="Georgia"/>
          <w:highlight w:val="cyan"/>
          <w:u w:val="single"/>
        </w:rPr>
        <w:t>strengthening Xinjiang’s economic ties to its neighboring countries would promote its own economic development, and the transport infrastructure was being built up for that purpose</w:t>
      </w:r>
      <w:r w:rsidRPr="00A15CC5">
        <w:rPr>
          <w:rFonts w:ascii="Georgia" w:hAnsi="Georgia"/>
          <w:sz w:val="16"/>
        </w:rPr>
        <w:t xml:space="preserve">. The Urumqi-Lanzhou high-speed rail system was inaugurated on December 26, 2014, covering 1,700 kilometers in nine hours. Proposals have been coated for extending this line further beyond Urumqi to the countries of Central Asia. Such transport infrastructure is expected not only to advance Xinjiang’s economic development but also to promote its unity with China proper.23) </w:t>
      </w:r>
      <w:r w:rsidRPr="00A15CC5">
        <w:rPr>
          <w:rFonts w:ascii="Georgia" w:hAnsi="Georgia"/>
          <w:u w:val="single"/>
        </w:rPr>
        <w:t>Third is promotion of international cooperation. There is an awareness that the series of bombings in China is tied to the burgeoning of global terrorism as seen in the Middle East and Central Asia. China is particularly nervous about the spread of messages and images via the Internet and the transport of goods, and it has given notice of its efforts to regulate such trends</w:t>
      </w:r>
      <w:r w:rsidRPr="00A15CC5">
        <w:rPr>
          <w:rFonts w:ascii="Georgia" w:hAnsi="Georgia"/>
          <w:sz w:val="16"/>
        </w:rPr>
        <w:t xml:space="preserve">.24) In addition, there have also been indications that some of the separatist and independence groups in Xinjiang have taken part in activities of such groups as the Turkestan Islamic Party, the Islamic Movement of Uzbekistan, and even the Islamic State of Iraq and the Levant (ISIL), receiving training from them.25) </w:t>
      </w:r>
      <w:r w:rsidRPr="00A15CC5">
        <w:rPr>
          <w:rFonts w:ascii="Georgia" w:hAnsi="Georgia"/>
          <w:highlight w:val="cyan"/>
          <w:u w:val="single"/>
        </w:rPr>
        <w:t>International cooperation is essential</w:t>
      </w:r>
      <w:r w:rsidRPr="00A15CC5">
        <w:rPr>
          <w:rFonts w:ascii="Georgia" w:hAnsi="Georgia"/>
          <w:u w:val="single"/>
        </w:rPr>
        <w:t xml:space="preserve"> in overcoming such a multinational arrangement. </w:t>
      </w:r>
      <w:r w:rsidRPr="00A15CC5">
        <w:rPr>
          <w:rFonts w:ascii="Georgia" w:hAnsi="Georgia"/>
          <w:highlight w:val="cyan"/>
          <w:u w:val="single"/>
        </w:rPr>
        <w:t>The leadership of the CPC</w:t>
      </w:r>
      <w:r w:rsidRPr="00A15CC5">
        <w:rPr>
          <w:rFonts w:ascii="Georgia" w:hAnsi="Georgia"/>
          <w:u w:val="single"/>
        </w:rPr>
        <w:t xml:space="preserve"> is no doubt aware that the problems in Xinjiang are linked to a </w:t>
      </w:r>
      <w:proofErr w:type="spellStart"/>
      <w:r w:rsidRPr="00A15CC5">
        <w:rPr>
          <w:rFonts w:ascii="Georgia" w:hAnsi="Georgia"/>
          <w:u w:val="single"/>
        </w:rPr>
        <w:t>trans border</w:t>
      </w:r>
      <w:proofErr w:type="spellEnd"/>
      <w:r w:rsidRPr="00A15CC5">
        <w:rPr>
          <w:rFonts w:ascii="Georgia" w:hAnsi="Georgia"/>
          <w:u w:val="single"/>
        </w:rPr>
        <w:t xml:space="preserve"> movement, </w:t>
      </w:r>
      <w:r w:rsidRPr="00A15CC5">
        <w:rPr>
          <w:rFonts w:ascii="Georgia" w:hAnsi="Georgia"/>
          <w:highlight w:val="cyan"/>
          <w:u w:val="single"/>
        </w:rPr>
        <w:t>and this awareness likely underlies China’s efforts to work together with the countries of Central Asia to fight terrorism.</w:t>
      </w:r>
      <w:r w:rsidRPr="00A15CC5">
        <w:rPr>
          <w:rFonts w:ascii="Georgia" w:hAnsi="Georgia"/>
          <w:u w:val="single"/>
        </w:rPr>
        <w:t xml:space="preserve"> </w:t>
      </w:r>
    </w:p>
    <w:p w14:paraId="2B70A51F" w14:textId="77777777" w:rsidR="002D66D2" w:rsidRDefault="002D66D2" w:rsidP="00643746">
      <w:pPr>
        <w:pStyle w:val="Heading4"/>
        <w:rPr>
          <w:rFonts w:ascii="Georgia" w:hAnsi="Georgia"/>
        </w:rPr>
      </w:pPr>
    </w:p>
    <w:p w14:paraId="3E2CFC46" w14:textId="77777777" w:rsidR="00643746" w:rsidRPr="00A15CC5" w:rsidRDefault="00643746" w:rsidP="00643746">
      <w:pPr>
        <w:pStyle w:val="Heading4"/>
        <w:rPr>
          <w:rFonts w:ascii="Georgia" w:hAnsi="Georgia"/>
        </w:rPr>
      </w:pPr>
      <w:r w:rsidRPr="00A15CC5">
        <w:rPr>
          <w:rFonts w:ascii="Georgia" w:hAnsi="Georgia"/>
        </w:rPr>
        <w:t>People i/l</w:t>
      </w:r>
    </w:p>
    <w:p w14:paraId="5ED6E717" w14:textId="77777777" w:rsidR="00643746" w:rsidRPr="00A15CC5" w:rsidRDefault="00643746" w:rsidP="00643746">
      <w:pPr>
        <w:widowControl w:val="0"/>
        <w:autoSpaceDE w:val="0"/>
        <w:autoSpaceDN w:val="0"/>
        <w:adjustRightInd w:val="0"/>
        <w:spacing w:after="240" w:line="300" w:lineRule="atLeast"/>
        <w:rPr>
          <w:rFonts w:ascii="Georgia" w:hAnsi="Georgia" w:cs="Times"/>
          <w:sz w:val="24"/>
        </w:rPr>
      </w:pPr>
      <w:proofErr w:type="spellStart"/>
      <w:r w:rsidRPr="00A15CC5">
        <w:rPr>
          <w:rFonts w:ascii="Georgia" w:hAnsi="Georgia" w:cs="Times"/>
          <w:b/>
          <w:sz w:val="30"/>
          <w:szCs w:val="30"/>
        </w:rPr>
        <w:t>Breslin</w:t>
      </w:r>
      <w:proofErr w:type="spellEnd"/>
      <w:r w:rsidRPr="00A15CC5">
        <w:rPr>
          <w:rFonts w:ascii="Georgia" w:hAnsi="Georgia" w:cs="Times"/>
          <w:b/>
          <w:sz w:val="30"/>
          <w:szCs w:val="30"/>
        </w:rPr>
        <w:t xml:space="preserve"> 13</w:t>
      </w:r>
      <w:r w:rsidRPr="00A15CC5">
        <w:rPr>
          <w:rFonts w:ascii="Georgia" w:hAnsi="Georgia" w:cs="Times"/>
          <w:sz w:val="30"/>
          <w:szCs w:val="30"/>
        </w:rPr>
        <w:t xml:space="preserve"> </w:t>
      </w:r>
      <w:r w:rsidRPr="00A15CC5">
        <w:rPr>
          <w:rFonts w:ascii="Georgia" w:hAnsi="Georgia"/>
        </w:rPr>
        <w:t xml:space="preserve">(Shaun, Director of the Centre for the Study of </w:t>
      </w:r>
      <w:proofErr w:type="spellStart"/>
      <w:r w:rsidRPr="00A15CC5">
        <w:rPr>
          <w:rFonts w:ascii="Georgia" w:hAnsi="Georgia"/>
        </w:rPr>
        <w:t>Globalisation</w:t>
      </w:r>
      <w:proofErr w:type="spellEnd"/>
      <w:r w:rsidRPr="00A15CC5">
        <w:rPr>
          <w:rFonts w:ascii="Georgia" w:hAnsi="Georgia"/>
        </w:rPr>
        <w:t xml:space="preserve"> and </w:t>
      </w:r>
      <w:proofErr w:type="spellStart"/>
      <w:r w:rsidRPr="00A15CC5">
        <w:rPr>
          <w:rFonts w:ascii="Georgia" w:hAnsi="Georgia"/>
        </w:rPr>
        <w:t>Regionalisation</w:t>
      </w:r>
      <w:proofErr w:type="spellEnd"/>
      <w:r w:rsidRPr="00A15CC5">
        <w:rPr>
          <w:rFonts w:ascii="Georgia" w:hAnsi="Georgia"/>
        </w:rPr>
        <w:t xml:space="preserve"> at The University of Warwick, where he runs a large EU funded project on the EU in a multipolar world., “XI</w:t>
      </w:r>
      <w:r w:rsidRPr="00A15CC5">
        <w:rPr>
          <w:rFonts w:ascii="Cambria Math" w:hAnsi="Cambria Math" w:cs="Cambria Math"/>
        </w:rPr>
        <w:t>‐</w:t>
      </w:r>
      <w:r w:rsidRPr="00A15CC5">
        <w:rPr>
          <w:rFonts w:ascii="Georgia" w:hAnsi="Georgia"/>
        </w:rPr>
        <w:t>ING IS BELIEVING</w:t>
      </w:r>
      <w:r w:rsidRPr="00A15CC5">
        <w:rPr>
          <w:rFonts w:ascii="Cambria Math" w:hAnsi="Cambria Math" w:cs="Cambria Math"/>
        </w:rPr>
        <w:t>‐</w:t>
      </w:r>
      <w:r w:rsidRPr="00A15CC5">
        <w:rPr>
          <w:rFonts w:ascii="Georgia" w:hAnsi="Georgia"/>
        </w:rPr>
        <w:t>POLITICAL AND ECONOMIC REFORMS UNDER CHINA</w:t>
      </w:r>
      <w:r w:rsidRPr="00A15CC5">
        <w:rPr>
          <w:rFonts w:ascii="Georgia" w:hAnsi="Georgia" w:cs="Georgia"/>
        </w:rPr>
        <w:t>’</w:t>
      </w:r>
      <w:r w:rsidRPr="00A15CC5">
        <w:rPr>
          <w:rFonts w:ascii="Georgia" w:hAnsi="Georgia"/>
        </w:rPr>
        <w:t>S NEW LEADERSHIP</w:t>
      </w:r>
      <w:r w:rsidRPr="00A15CC5">
        <w:rPr>
          <w:rFonts w:ascii="Georgia" w:hAnsi="Georgia" w:cs="Georgia"/>
        </w:rPr>
        <w:t>”</w:t>
      </w:r>
      <w:r w:rsidRPr="00A15CC5">
        <w:rPr>
          <w:rFonts w:ascii="Georgia" w:hAnsi="Georgia"/>
        </w:rPr>
        <w:t>, 2013)</w:t>
      </w:r>
    </w:p>
    <w:p w14:paraId="756C3924" w14:textId="77777777" w:rsidR="00643746" w:rsidRPr="00A15CC5" w:rsidRDefault="00643746" w:rsidP="00643746">
      <w:pPr>
        <w:rPr>
          <w:rFonts w:ascii="Georgia" w:hAnsi="Georgia"/>
          <w:sz w:val="16"/>
        </w:rPr>
      </w:pPr>
      <w:r w:rsidRPr="00A15CC5">
        <w:rPr>
          <w:rFonts w:ascii="Georgia" w:hAnsi="Georgia"/>
          <w:sz w:val="16"/>
        </w:rPr>
        <w:t xml:space="preserve">Reconnecting with the People Which brings us to the second key challenge. In developing a functional theory of revolution, Chalmers Johnson pointed to the </w:t>
      </w:r>
      <w:r w:rsidRPr="00A15CC5">
        <w:rPr>
          <w:rFonts w:ascii="Georgia" w:hAnsi="Georgia"/>
          <w:highlight w:val="cyan"/>
          <w:u w:val="single"/>
        </w:rPr>
        <w:t>dangers that arise for a government when the “social environment of production</w:t>
      </w:r>
      <w:r w:rsidRPr="00A15CC5">
        <w:rPr>
          <w:rFonts w:ascii="Georgia" w:hAnsi="Georgia"/>
          <w:sz w:val="16"/>
        </w:rPr>
        <w:t>” (the material basis of economic activity)</w:t>
      </w:r>
      <w:r w:rsidRPr="00A15CC5">
        <w:rPr>
          <w:rFonts w:ascii="Georgia" w:hAnsi="Georgia"/>
          <w:u w:val="single"/>
        </w:rPr>
        <w:t xml:space="preserve"> </w:t>
      </w:r>
      <w:r w:rsidRPr="00A15CC5">
        <w:rPr>
          <w:rFonts w:ascii="Georgia" w:hAnsi="Georgia"/>
          <w:highlight w:val="cyan"/>
          <w:u w:val="single"/>
        </w:rPr>
        <w:t>diverges from the values and belief systems of society.</w:t>
      </w:r>
      <w:r w:rsidRPr="00A15CC5">
        <w:rPr>
          <w:rFonts w:ascii="Georgia" w:hAnsi="Georgia"/>
          <w:u w:val="single"/>
        </w:rPr>
        <w:t xml:space="preserve"> If ideas on the one hand and practices on the other are not in equilibrium, it is the government’s task to do something about it</w:t>
      </w:r>
      <w:r w:rsidRPr="00A15CC5">
        <w:rPr>
          <w:rFonts w:ascii="Georgia" w:hAnsi="Georgia"/>
          <w:sz w:val="16"/>
        </w:rPr>
        <w:t>. And if they don’t</w:t>
      </w:r>
      <w:r w:rsidRPr="00A15CC5">
        <w:rPr>
          <w:rFonts w:ascii="Georgia" w:hAnsi="Georgia"/>
          <w:u w:val="single"/>
        </w:rPr>
        <w:t>, then ‘power deflation’ sets in as the people lose faith in the government’s ability to be effective, and the potential for revolution increases</w:t>
      </w:r>
      <w:r w:rsidRPr="00A15CC5">
        <w:rPr>
          <w:rFonts w:ascii="Georgia" w:hAnsi="Georgia"/>
          <w:sz w:val="16"/>
        </w:rPr>
        <w:t xml:space="preserve">.8 Xi might not see it exactly this way and there is probably a good chance that he has never read Johnson, but </w:t>
      </w:r>
      <w:r w:rsidRPr="00A15CC5">
        <w:rPr>
          <w:rFonts w:ascii="Georgia" w:hAnsi="Georgia"/>
          <w:u w:val="single"/>
        </w:rPr>
        <w:t>the idea of a potentially dangerous (for the regime) gap between society and economy does seem to inform the leadership’s thinking.</w:t>
      </w:r>
      <w:r w:rsidRPr="00A15CC5">
        <w:rPr>
          <w:rFonts w:ascii="Georgia" w:hAnsi="Georgia"/>
          <w:sz w:val="16"/>
        </w:rPr>
        <w:t xml:space="preserve"> Part of the solution appears to lie in establishing a new set of societal values that legitimates the status quo. This includes a renewed emphasis on promoting morality, social ethics and traditional virtues in individual behavior. The revolutionary hero, Lei Feng, who famously devoted his life to doing small deeds of kindness to help others (and the revolution) with no thought for himself has reappeared (not for the first time) as a model for others to try and emulate. </w:t>
      </w:r>
      <w:r w:rsidRPr="00A15CC5">
        <w:rPr>
          <w:rFonts w:ascii="Georgia" w:hAnsi="Georgia"/>
          <w:u w:val="single"/>
        </w:rPr>
        <w:t>More modern living moral models were gathered together in Beijing in September to receive awards and to act as examples of others to follow to fill a moral void and build a better China9. But it’s not just the people that need to change</w:t>
      </w:r>
      <w:r w:rsidRPr="00A15CC5">
        <w:rPr>
          <w:rFonts w:ascii="Georgia" w:hAnsi="Georgia"/>
          <w:sz w:val="16"/>
        </w:rPr>
        <w:t xml:space="preserve">. Indeed, the main emphasis has been on the party’s own failings and the increasing distance that seems to separate the party from the people. </w:t>
      </w:r>
      <w:r w:rsidRPr="00A15CC5">
        <w:rPr>
          <w:rFonts w:ascii="Georgia" w:hAnsi="Georgia"/>
          <w:u w:val="single"/>
        </w:rPr>
        <w:t>In Xi’s words, “winning or losing public support is an issue that concerns the CPC's survival or extinction”</w:t>
      </w:r>
      <w:r w:rsidRPr="00A15CC5">
        <w:rPr>
          <w:rFonts w:ascii="Georgia" w:hAnsi="Georgia"/>
          <w:sz w:val="16"/>
        </w:rPr>
        <w:t>10. Fighting corruption is part of the attempt to narrow this distance. Xi has placed a high public profile on his commitment to constrain power in “a cage of regulations” and to “fight every corrupt phenomenon, [and] punish every corrupt official”11. But it is not just outright illegal action that serves to undermine popular support for the party</w:t>
      </w:r>
      <w:r w:rsidRPr="00A15CC5">
        <w:rPr>
          <w:rFonts w:ascii="Georgia" w:hAnsi="Georgia"/>
          <w:u w:val="single"/>
        </w:rPr>
        <w:t>. Xi has told the party to “look into a mirror, neaten their dress, take a bath and have the illnesses treated”</w:t>
      </w:r>
      <w:r w:rsidRPr="00A15CC5">
        <w:rPr>
          <w:rFonts w:ascii="Georgia" w:hAnsi="Georgia"/>
          <w:sz w:val="16"/>
        </w:rPr>
        <w:t xml:space="preserve">12. </w:t>
      </w:r>
      <w:r w:rsidRPr="00A15CC5">
        <w:rPr>
          <w:rFonts w:ascii="Georgia" w:hAnsi="Georgia"/>
          <w:u w:val="single"/>
        </w:rPr>
        <w:t>Extravagance, conspicuous spending, arrogance and snobbery all also reinforce the idea that the party is ruling to benefit itself rather than on behalf of the people, with the generational transmission of privilege often all too evident in the behavior of the sons and daughters of elites. In proposing solutions, Xi has once more explicitly looked back to more revolutionary times and invoked the importance of “the mass line” (</w:t>
      </w:r>
      <w:proofErr w:type="spellStart"/>
      <w:r w:rsidRPr="00A15CC5">
        <w:rPr>
          <w:rFonts w:ascii="Georgia" w:eastAsia="MS Gothic" w:hAnsi="Georgia" w:cs="MS Gothic"/>
          <w:u w:val="single"/>
        </w:rPr>
        <w:t>群众路</w:t>
      </w:r>
      <w:proofErr w:type="spellEnd"/>
      <w:r w:rsidRPr="00A15CC5">
        <w:rPr>
          <w:rFonts w:ascii="Georgia" w:hAnsi="Georgia"/>
          <w:u w:val="single"/>
        </w:rPr>
        <w:t xml:space="preserve"> </w:t>
      </w:r>
      <w:r w:rsidRPr="00A15CC5">
        <w:rPr>
          <w:rFonts w:ascii="Georgia" w:eastAsia="SimSun" w:hAnsi="Georgia" w:cs="SimSun"/>
          <w:u w:val="single"/>
        </w:rPr>
        <w:t>线</w:t>
      </w:r>
      <w:r w:rsidRPr="00A15CC5">
        <w:rPr>
          <w:rFonts w:ascii="Georgia" w:hAnsi="Georgia"/>
          <w:u w:val="single"/>
        </w:rPr>
        <w:t xml:space="preserve"> </w:t>
      </w:r>
      <w:proofErr w:type="spellStart"/>
      <w:r w:rsidRPr="00A15CC5">
        <w:rPr>
          <w:rFonts w:ascii="Georgia" w:hAnsi="Georgia"/>
          <w:u w:val="single"/>
        </w:rPr>
        <w:t>qunzhong</w:t>
      </w:r>
      <w:proofErr w:type="spellEnd"/>
      <w:r w:rsidRPr="00A15CC5">
        <w:rPr>
          <w:rFonts w:ascii="Georgia" w:hAnsi="Georgia"/>
          <w:u w:val="single"/>
        </w:rPr>
        <w:t xml:space="preserve"> </w:t>
      </w:r>
      <w:proofErr w:type="spellStart"/>
      <w:r w:rsidRPr="00A15CC5">
        <w:rPr>
          <w:rFonts w:ascii="Georgia" w:hAnsi="Georgia"/>
          <w:u w:val="single"/>
        </w:rPr>
        <w:t>luxian</w:t>
      </w:r>
      <w:proofErr w:type="spellEnd"/>
      <w:r w:rsidRPr="00A15CC5">
        <w:rPr>
          <w:rFonts w:ascii="Georgia" w:hAnsi="Georgia"/>
          <w:u w:val="single"/>
        </w:rPr>
        <w:t>) – the idea that all policy should be “from the masses, to the masses”.</w:t>
      </w:r>
      <w:r w:rsidRPr="00A15CC5">
        <w:rPr>
          <w:rFonts w:ascii="Georgia" w:hAnsi="Georgia"/>
          <w:sz w:val="16"/>
        </w:rPr>
        <w:t xml:space="preserve"> Whilst this might send shivers down the spine of those who lived through the Cultural Revolution, the call to ensure that party members acquaint themselves thoroughly with the issues and concerns of the common people (and develop policies to respond to them) is perhaps more pragmatic than revolutionary. </w:t>
      </w:r>
    </w:p>
    <w:p w14:paraId="53D90779" w14:textId="77777777" w:rsidR="00F64903" w:rsidRPr="00A15CC5" w:rsidRDefault="00F64903" w:rsidP="00F64903">
      <w:pPr>
        <w:pStyle w:val="Heading3"/>
        <w:rPr>
          <w:rFonts w:ascii="Georgia" w:hAnsi="Georgia"/>
        </w:rPr>
      </w:pPr>
      <w:r w:rsidRPr="00A15CC5">
        <w:rPr>
          <w:rFonts w:ascii="Georgia" w:hAnsi="Georgia"/>
        </w:rPr>
        <w:t xml:space="preserve">Reforms Key </w:t>
      </w:r>
      <w:proofErr w:type="gramStart"/>
      <w:r w:rsidRPr="00A15CC5">
        <w:rPr>
          <w:rFonts w:ascii="Georgia" w:hAnsi="Georgia"/>
        </w:rPr>
        <w:t>To</w:t>
      </w:r>
      <w:proofErr w:type="gramEnd"/>
      <w:r w:rsidRPr="00A15CC5">
        <w:rPr>
          <w:rFonts w:ascii="Georgia" w:hAnsi="Georgia"/>
        </w:rPr>
        <w:t xml:space="preserve"> Economy </w:t>
      </w:r>
    </w:p>
    <w:p w14:paraId="48008E4A" w14:textId="77777777" w:rsidR="00643746" w:rsidRPr="00A15CC5" w:rsidRDefault="00643746" w:rsidP="00643746">
      <w:pPr>
        <w:pStyle w:val="Heading4"/>
        <w:rPr>
          <w:rFonts w:ascii="Georgia" w:hAnsi="Georgia"/>
        </w:rPr>
      </w:pPr>
      <w:r w:rsidRPr="00A15CC5">
        <w:rPr>
          <w:rFonts w:ascii="Georgia" w:hAnsi="Georgia"/>
        </w:rPr>
        <w:t>Zombie enterprises saturates the market and leads to a debt bubble</w:t>
      </w:r>
    </w:p>
    <w:p w14:paraId="585F84D9" w14:textId="587E43FD" w:rsidR="00643746" w:rsidRPr="00A15CC5" w:rsidRDefault="00643746" w:rsidP="00643746">
      <w:pPr>
        <w:rPr>
          <w:rFonts w:ascii="Georgia" w:hAnsi="Georgia"/>
        </w:rPr>
      </w:pPr>
      <w:r w:rsidRPr="00A15CC5">
        <w:rPr>
          <w:rFonts w:ascii="Georgia" w:hAnsi="Georgia"/>
          <w:b/>
          <w:sz w:val="24"/>
        </w:rPr>
        <w:t>Modi 6/26</w:t>
      </w:r>
      <w:r w:rsidRPr="00A15CC5">
        <w:rPr>
          <w:rFonts w:ascii="Georgia" w:hAnsi="Georgia"/>
        </w:rPr>
        <w:t xml:space="preserve"> (Li, </w:t>
      </w:r>
      <w:proofErr w:type="spellStart"/>
      <w:r w:rsidRPr="00A15CC5">
        <w:rPr>
          <w:rFonts w:ascii="Georgia" w:hAnsi="Georgia"/>
        </w:rPr>
        <w:t>Anlayist</w:t>
      </w:r>
      <w:proofErr w:type="spellEnd"/>
      <w:r w:rsidRPr="00A15CC5">
        <w:rPr>
          <w:rFonts w:ascii="Georgia" w:hAnsi="Georgia"/>
        </w:rPr>
        <w:t xml:space="preserve">, Epoch Times, “The Immense Challenges to Xi Jinping’s Supply-Side Economic Reform in China”, June 26, 2016, </w:t>
      </w:r>
      <w:hyperlink r:id="rId21" w:history="1">
        <w:r w:rsidRPr="00A15CC5">
          <w:rPr>
            <w:rStyle w:val="Hyperlink"/>
            <w:rFonts w:ascii="Georgia" w:hAnsi="Georgia"/>
          </w:rPr>
          <w:t>http://www.theepochtimes.com/n3/2100969-the-immense-challenges-to-xi-jinpings-supply-side-economic-reform-in-china/)</w:t>
        </w:r>
      </w:hyperlink>
      <w:r w:rsidRPr="00A15CC5">
        <w:rPr>
          <w:rFonts w:ascii="Georgia" w:hAnsi="Georgia"/>
        </w:rPr>
        <w:t xml:space="preserve"> </w:t>
      </w:r>
    </w:p>
    <w:p w14:paraId="63785C1C" w14:textId="77777777" w:rsidR="00643746" w:rsidRPr="00A15CC5" w:rsidRDefault="00643746" w:rsidP="00643746">
      <w:pPr>
        <w:pStyle w:val="NormalWeb"/>
        <w:shd w:val="clear" w:color="auto" w:fill="FFFFFF"/>
        <w:spacing w:before="0" w:beforeAutospacing="0" w:after="375" w:afterAutospacing="0" w:line="450" w:lineRule="atLeast"/>
        <w:textAlignment w:val="baseline"/>
        <w:rPr>
          <w:rFonts w:ascii="Georgia" w:hAnsi="Georgia" w:cs="Arial"/>
          <w:color w:val="111111"/>
          <w:sz w:val="14"/>
          <w:szCs w:val="27"/>
        </w:rPr>
      </w:pPr>
      <w:r w:rsidRPr="00A15CC5">
        <w:rPr>
          <w:rFonts w:ascii="Georgia" w:hAnsi="Georgia" w:cs="Arial"/>
          <w:color w:val="111111"/>
          <w:sz w:val="27"/>
          <w:szCs w:val="27"/>
          <w:u w:val="single"/>
        </w:rPr>
        <w:t>China’s overcapacity has led to many “zombie enterprises</w:t>
      </w:r>
      <w:r w:rsidRPr="00A15CC5">
        <w:rPr>
          <w:rFonts w:ascii="Georgia" w:hAnsi="Georgia" w:cs="Arial"/>
          <w:color w:val="111111"/>
          <w:sz w:val="14"/>
          <w:szCs w:val="27"/>
        </w:rPr>
        <w:t>,” in the steel, cement, coal, and other resource industries as well as in the textile and garment industry. They are generally state-owned enterprises (</w:t>
      </w:r>
      <w:r w:rsidRPr="00A15CC5">
        <w:rPr>
          <w:rFonts w:ascii="Georgia" w:hAnsi="Georgia" w:cs="Arial"/>
          <w:color w:val="111111"/>
          <w:sz w:val="27"/>
          <w:szCs w:val="27"/>
          <w:u w:val="single"/>
        </w:rPr>
        <w:t>SOEs</w:t>
      </w:r>
      <w:r w:rsidRPr="00A15CC5">
        <w:rPr>
          <w:rFonts w:ascii="Georgia" w:hAnsi="Georgia" w:cs="Arial"/>
          <w:color w:val="111111"/>
          <w:sz w:val="14"/>
          <w:szCs w:val="27"/>
        </w:rPr>
        <w:t xml:space="preserve">) that </w:t>
      </w:r>
      <w:r w:rsidRPr="00A15CC5">
        <w:rPr>
          <w:rFonts w:ascii="Georgia" w:hAnsi="Georgia" w:cs="Arial"/>
          <w:color w:val="111111"/>
          <w:sz w:val="27"/>
          <w:szCs w:val="27"/>
          <w:u w:val="single"/>
        </w:rPr>
        <w:t>consume public funds but don’t produce equivalent returns</w:t>
      </w:r>
      <w:r w:rsidRPr="00A15CC5">
        <w:rPr>
          <w:rFonts w:ascii="Georgia" w:hAnsi="Georgia" w:cs="Arial"/>
          <w:color w:val="111111"/>
          <w:sz w:val="14"/>
          <w:szCs w:val="27"/>
        </w:rPr>
        <w:t xml:space="preserve">. Zombie enterprises are </w:t>
      </w:r>
      <w:r w:rsidRPr="00A15CC5">
        <w:rPr>
          <w:rFonts w:ascii="Georgia" w:hAnsi="Georgia" w:cs="Arial"/>
          <w:color w:val="111111"/>
          <w:sz w:val="27"/>
          <w:szCs w:val="27"/>
          <w:u w:val="single"/>
        </w:rPr>
        <w:t xml:space="preserve">on the verge of bankruptcy, but they just don’t close down. A main reason is that local governments won’t relinquish their personal interests and benefits in connection with these enterprises. Thus, the process of reducing overcapacity has created intense conflicts between the central and local governments. While central authorities are demanding the reduction of overcapacity, local governments have their own interests. Reducing capacity has a very big impact on the local economy, finance, and employment, not even counting the benefits officials get from these enterprises. As such, chaos frequently ensues in local areas. </w:t>
      </w:r>
      <w:r w:rsidRPr="00A15CC5">
        <w:rPr>
          <w:rFonts w:ascii="Georgia" w:hAnsi="Georgia" w:cs="Arial"/>
          <w:color w:val="111111"/>
          <w:sz w:val="14"/>
          <w:szCs w:val="27"/>
        </w:rPr>
        <w:t xml:space="preserve">Zhao </w:t>
      </w:r>
      <w:proofErr w:type="spellStart"/>
      <w:r w:rsidRPr="00A15CC5">
        <w:rPr>
          <w:rFonts w:ascii="Georgia" w:hAnsi="Georgia" w:cs="Arial"/>
          <w:color w:val="111111"/>
          <w:sz w:val="14"/>
          <w:szCs w:val="27"/>
        </w:rPr>
        <w:t>Xizi</w:t>
      </w:r>
      <w:proofErr w:type="spellEnd"/>
      <w:r w:rsidRPr="00A15CC5">
        <w:rPr>
          <w:rFonts w:ascii="Georgia" w:hAnsi="Georgia" w:cs="Arial"/>
          <w:color w:val="111111"/>
          <w:sz w:val="14"/>
          <w:szCs w:val="27"/>
        </w:rPr>
        <w:t xml:space="preserve">, a former honorary chairman of China National Association of Metal Material Trade, gave the following example of how officials keep zombie enterprises looking good on paper. He said a steel company’s statements showed profits of 2 billion yuan ($305 million). But an </w:t>
      </w:r>
      <w:r w:rsidRPr="00A15CC5">
        <w:rPr>
          <w:rFonts w:ascii="Georgia" w:hAnsi="Georgia" w:cs="Arial"/>
          <w:color w:val="111111"/>
          <w:sz w:val="27"/>
          <w:szCs w:val="27"/>
          <w:u w:val="single"/>
        </w:rPr>
        <w:t xml:space="preserve">investigation revealed that the money was obtained from selling assets, which the company then declared as profits. </w:t>
      </w:r>
      <w:r w:rsidRPr="00A15CC5">
        <w:rPr>
          <w:rFonts w:ascii="Georgia" w:hAnsi="Georgia" w:cs="Arial"/>
          <w:color w:val="111111"/>
          <w:sz w:val="14"/>
          <w:szCs w:val="27"/>
        </w:rPr>
        <w:t xml:space="preserve">In another case, an unnamed leader of a large coal company stated that the company’s statements showed a profit of 50 million yuan ($7.6 million). </w:t>
      </w:r>
      <w:r w:rsidRPr="00A15CC5">
        <w:rPr>
          <w:rFonts w:ascii="Georgia" w:hAnsi="Georgia" w:cs="Arial"/>
          <w:color w:val="111111"/>
          <w:sz w:val="27"/>
          <w:szCs w:val="27"/>
          <w:u w:val="single"/>
        </w:rPr>
        <w:t xml:space="preserve">But this was actually false. The company in fact had a loss of 1 billion yuan ($152 million). </w:t>
      </w:r>
      <w:r w:rsidRPr="00A15CC5">
        <w:rPr>
          <w:rFonts w:ascii="Georgia" w:hAnsi="Georgia" w:cs="Arial"/>
          <w:color w:val="111111"/>
          <w:sz w:val="14"/>
          <w:szCs w:val="27"/>
        </w:rPr>
        <w:t xml:space="preserve">For some local governments, </w:t>
      </w:r>
      <w:r w:rsidRPr="00A15CC5">
        <w:rPr>
          <w:rFonts w:ascii="Georgia" w:hAnsi="Georgia" w:cs="Arial"/>
          <w:color w:val="111111"/>
          <w:sz w:val="27"/>
          <w:szCs w:val="27"/>
          <w:u w:val="single"/>
        </w:rPr>
        <w:t>they won’t even allow bankruptcies of SOEs to take place</w:t>
      </w:r>
      <w:r w:rsidRPr="00A15CC5">
        <w:rPr>
          <w:rFonts w:ascii="Georgia" w:hAnsi="Georgia" w:cs="Arial"/>
          <w:color w:val="111111"/>
          <w:sz w:val="14"/>
          <w:szCs w:val="27"/>
        </w:rPr>
        <w:t xml:space="preserve">. According to Chinese media, the chairman of the board of an SOE told the following story during a panel meeting of this year’s Chinese People’s Political Consultative Conference: An SOE subsidiary in China’s Southwestern region was prevented from filing bankruptcy after its business reorganization failed. Two years ago this company qualified for bankruptcy, but company representatives were blocked at the entrance of the courthouse with the explanation that the local government did not support the bankruptcy hence the court could not accept the case. Only after intervention by provincial-level authorities did the court eventually accept the bankruptcy case. An insider in the banking system indicated that a part of the bank loans has gone to SOEs and their subsidiaries, and many of them are zombie enterprises. </w:t>
      </w:r>
      <w:r w:rsidRPr="00A15CC5">
        <w:rPr>
          <w:rFonts w:ascii="Georgia" w:hAnsi="Georgia" w:cs="Arial"/>
          <w:color w:val="111111"/>
          <w:sz w:val="27"/>
          <w:szCs w:val="27"/>
          <w:u w:val="single"/>
        </w:rPr>
        <w:t>Such companies readily get new loans to pay off old debts, and this accounts for a good portion of total bank loans.</w:t>
      </w:r>
      <w:r w:rsidRPr="00A15CC5">
        <w:rPr>
          <w:rFonts w:ascii="Georgia" w:hAnsi="Georgia" w:cs="Arial"/>
          <w:color w:val="111111"/>
          <w:sz w:val="14"/>
          <w:szCs w:val="27"/>
        </w:rPr>
        <w:t xml:space="preserve"> Henan Daily recently published a report saying a number of financial measures were available to help the coal, steel, and other traditional industries in Henan Province. However, to obtain bank loans, enterprises that are having difficulties need to reportedly change their “main business type.” This indicates that they pretend to shift business into industries other than coal, steel or any that has been in deep mire—a policy that is equivalent to encouraging enterprises to lie. If other provinces follow the Henan example, the efforts of reducing overcapacity may end up a failure. </w:t>
      </w:r>
      <w:r w:rsidRPr="00A15CC5">
        <w:rPr>
          <w:rFonts w:ascii="Georgia" w:hAnsi="Georgia" w:cs="Arial"/>
          <w:color w:val="111111"/>
          <w:sz w:val="27"/>
          <w:szCs w:val="27"/>
          <w:u w:val="single"/>
        </w:rPr>
        <w:t>In any case, a sense of chaos has followed orders to reduce overcapacity, with a huge amount of money moving about. Part of it has gone into the commodity futures market since April 11.</w:t>
      </w:r>
      <w:r w:rsidRPr="00A15CC5">
        <w:rPr>
          <w:rFonts w:ascii="Georgia" w:hAnsi="Georgia" w:cs="Arial"/>
          <w:color w:val="111111"/>
          <w:sz w:val="14"/>
          <w:szCs w:val="27"/>
        </w:rPr>
        <w:t xml:space="preserve"> Commodities from rebar steel, coking coal, to eggs, soybean, corn, and other agricultural products became popular, lead to an abrupt rise in China’s futures market. </w:t>
      </w:r>
      <w:r w:rsidRPr="00A15CC5">
        <w:rPr>
          <w:rFonts w:ascii="Georgia" w:hAnsi="Georgia" w:cs="Arial"/>
          <w:color w:val="111111"/>
          <w:sz w:val="27"/>
          <w:szCs w:val="27"/>
          <w:u w:val="single"/>
        </w:rPr>
        <w:t xml:space="preserve">At the same time, authorities injected large amounts of credit into the overall economy this year, to the tune of over 1 trillion yuan (around $150 billion) each month since the start of the year. </w:t>
      </w:r>
      <w:r w:rsidRPr="00A15CC5">
        <w:rPr>
          <w:rFonts w:ascii="Georgia" w:hAnsi="Georgia" w:cs="Arial"/>
          <w:color w:val="111111"/>
          <w:sz w:val="14"/>
          <w:szCs w:val="27"/>
        </w:rPr>
        <w:t xml:space="preserve">Rising steel prices saved some dying steel mills such as </w:t>
      </w:r>
      <w:proofErr w:type="spellStart"/>
      <w:r w:rsidRPr="00A15CC5">
        <w:rPr>
          <w:rFonts w:ascii="Georgia" w:hAnsi="Georgia" w:cs="Arial"/>
          <w:color w:val="111111"/>
          <w:sz w:val="14"/>
          <w:szCs w:val="27"/>
        </w:rPr>
        <w:t>Wenshui</w:t>
      </w:r>
      <w:proofErr w:type="spellEnd"/>
      <w:r w:rsidRPr="00A15CC5">
        <w:rPr>
          <w:rFonts w:ascii="Georgia" w:hAnsi="Georgia" w:cs="Arial"/>
          <w:color w:val="111111"/>
          <w:sz w:val="14"/>
          <w:szCs w:val="27"/>
        </w:rPr>
        <w:t xml:space="preserve"> </w:t>
      </w:r>
      <w:proofErr w:type="spellStart"/>
      <w:r w:rsidRPr="00A15CC5">
        <w:rPr>
          <w:rFonts w:ascii="Georgia" w:hAnsi="Georgia" w:cs="Arial"/>
          <w:color w:val="111111"/>
          <w:sz w:val="14"/>
          <w:szCs w:val="27"/>
        </w:rPr>
        <w:t>Haiwei</w:t>
      </w:r>
      <w:proofErr w:type="spellEnd"/>
      <w:r w:rsidRPr="00A15CC5">
        <w:rPr>
          <w:rFonts w:ascii="Georgia" w:hAnsi="Georgia" w:cs="Arial"/>
          <w:color w:val="111111"/>
          <w:sz w:val="14"/>
          <w:szCs w:val="27"/>
        </w:rPr>
        <w:t xml:space="preserve"> Steel in Shanxi Province. The company’s annual production capacity was about 300 million tons. It suspended production almost entirely in August 2015. According to a management staff member, the company now plans to resume production. </w:t>
      </w:r>
      <w:proofErr w:type="spellStart"/>
      <w:r w:rsidRPr="00A15CC5">
        <w:rPr>
          <w:rFonts w:ascii="Georgia" w:hAnsi="Georgia" w:cs="Arial"/>
          <w:color w:val="111111"/>
          <w:sz w:val="14"/>
          <w:szCs w:val="27"/>
        </w:rPr>
        <w:t>Shente</w:t>
      </w:r>
      <w:proofErr w:type="spellEnd"/>
      <w:r w:rsidRPr="00A15CC5">
        <w:rPr>
          <w:rFonts w:ascii="Georgia" w:hAnsi="Georgia" w:cs="Arial"/>
          <w:color w:val="111111"/>
          <w:sz w:val="14"/>
          <w:szCs w:val="27"/>
        </w:rPr>
        <w:t xml:space="preserve"> Steel in Jiangsu Province is another company of similar size. The company shut down in December 2015, but with the surge in steel prices, it resumed production in March 2016. According to Macquarie analyst Ian Roper, among China’s 50 million tons to 60 million tons of capacity closed in 2015, more than 40 million tons of capacity has now resumed. “Given the rebound in prices and profit margins, reducing overcapacity is left behind.” Oriental Daily Online commented that steel enterprises were large taxpayers. With tax revenue being the main pursuit of local governments, it has been every local government’s wish that steel companies elsewhere would fail except in their own local areas. This marks the difference of interest pursuit between local governments and the central government.</w:t>
      </w:r>
    </w:p>
    <w:p w14:paraId="1B70B283" w14:textId="57B33574" w:rsidR="00643746" w:rsidRPr="00A15CC5" w:rsidRDefault="00AF54A7" w:rsidP="00643746">
      <w:pPr>
        <w:rPr>
          <w:rFonts w:ascii="Georgia" w:hAnsi="Georgia"/>
          <w:u w:val="single"/>
        </w:rPr>
      </w:pPr>
      <w:r w:rsidRPr="00A15CC5">
        <w:rPr>
          <w:rFonts w:ascii="Georgia" w:hAnsi="Georgia"/>
          <w:u w:val="single"/>
        </w:rPr>
        <w:fldChar w:fldCharType="begin"/>
      </w:r>
      <w:r w:rsidRPr="00A15CC5">
        <w:rPr>
          <w:rFonts w:ascii="Georgia" w:hAnsi="Georgia"/>
          <w:u w:val="single"/>
        </w:rPr>
        <w:instrText xml:space="preserve"> </w:instrText>
      </w:r>
      <w:r w:rsidR="00643746" w:rsidRPr="00A15CC5">
        <w:rPr>
          <w:rFonts w:ascii="Georgia" w:hAnsi="Georgia"/>
          <w:u w:val="single"/>
        </w:rPr>
        <w:instrText>Large-scale reforms began in the late 1990s after bad loans to state-owned companies pushed China’s banking system to the brink of collapse</w:instrText>
      </w:r>
      <w:r w:rsidR="00643746" w:rsidRPr="00A15CC5">
        <w:rPr>
          <w:rFonts w:ascii="Georgia" w:hAnsi="Georgia"/>
          <w:sz w:val="16"/>
        </w:rPr>
        <w:instrText xml:space="preserve">. An aggressive round of reform saw employment in state-owned companies almost halve from 70m in 1997 to 37m in 2005. With the worst-performing SOEs shut or privatised, </w:instrText>
      </w:r>
      <w:r w:rsidR="00643746" w:rsidRPr="00A15CC5">
        <w:rPr>
          <w:rFonts w:ascii="Georgia" w:hAnsi="Georgia"/>
          <w:u w:val="single"/>
        </w:rPr>
        <w:instrText>profitability improved</w:instrText>
      </w:r>
      <w:r w:rsidR="00643746" w:rsidRPr="00A15CC5">
        <w:rPr>
          <w:rFonts w:ascii="Georgia" w:hAnsi="Georgia"/>
          <w:sz w:val="16"/>
        </w:rPr>
        <w:instrText xml:space="preserve">. The return on assets at SOEs has always lagged behind that of private firms but the gap narrowed markedly in the early 2000s. That changed with the 2008 global financial crisis. </w:instrText>
      </w:r>
      <w:r w:rsidR="00643746" w:rsidRPr="00A15CC5">
        <w:rPr>
          <w:rFonts w:ascii="Georgia" w:hAnsi="Georgia"/>
          <w:u w:val="single"/>
        </w:rPr>
        <w:instrText>The huge stimulus that China rolled out to offset the slowdown relied on state-owned companies acting in the national interest.</w:instrText>
      </w:r>
      <w:r w:rsidR="00643746" w:rsidRPr="00A15CC5">
        <w:rPr>
          <w:rFonts w:ascii="Georgia" w:hAnsi="Georgia"/>
          <w:sz w:val="16"/>
        </w:rPr>
        <w:instrText xml:space="preserve"> </w:instrText>
      </w:r>
      <w:r w:rsidR="00643746" w:rsidRPr="00A15CC5">
        <w:rPr>
          <w:rFonts w:ascii="Georgia" w:hAnsi="Georgia"/>
          <w:u w:val="single"/>
        </w:rPr>
        <w:instrText>Banks were ordered to increase lending to SOEs, which dutifully splurged on new factories and equipment regardless of commercial need. The downsizing of the state sector came to a halt. The country’s huge, inefficient and indebted state-owned companies are crying out for reform as growth slows.</w:instrText>
      </w:r>
      <w:r w:rsidR="00643746" w:rsidRPr="00A15CC5">
        <w:rPr>
          <w:rFonts w:ascii="Georgia" w:hAnsi="Georgia"/>
          <w:sz w:val="16"/>
        </w:rPr>
        <w:instrText xml:space="preserve"> But few believe that Beijing’s approach of merging them to create even bigger giants will solve the problem, says Gabriel Wildau The stimulus fuelled a construction boom for factories, housing and infrastructure. </w:instrText>
      </w:r>
      <w:r w:rsidR="00643746" w:rsidRPr="00A15CC5">
        <w:rPr>
          <w:rFonts w:ascii="Georgia" w:hAnsi="Georgia"/>
          <w:u w:val="single"/>
        </w:rPr>
        <w:instrText>Demand for output from state factories soared temporarily and SOE profits grew</w:instrText>
      </w:r>
      <w:r w:rsidR="00643746" w:rsidRPr="00A15CC5">
        <w:rPr>
          <w:rFonts w:ascii="Georgia" w:hAnsi="Georgia"/>
          <w:sz w:val="16"/>
        </w:rPr>
        <w:instrText>. But the sector overindulged and the comedown was hard. Banks and regulators tightened lending amid worries about the rise in company borrowing and increasing local government debt; the housing market cooled and infrastructure spending slowed. Companies stopped investing because of rising debt burdens and slack demand for output from newly built factories. At state-owned Aluminium Corp of China, where total assets surged from Rmb82bn in 2006 to Rmb175bn six years later, net losses hit Rmb17bn in 2014, the most of any listed SOE. It is not alone. Some 42 per cent of all SOEs lost money in 2013, according to official data. Total profits for such groups fell in absolute terms last year for the first time since 2001. The gap in return on assets between SOEs and private firms is now the largest in two decades. Policymakers have made “</w:instrText>
      </w:r>
      <w:hyperlink r:id="rId22" w:history="1">
        <w:r w:rsidR="00643746" w:rsidRPr="00A15CC5">
          <w:rPr>
            <w:rFonts w:ascii="Georgia" w:hAnsi="Georgia"/>
            <w:sz w:val="16"/>
          </w:rPr>
          <w:instrText>supply-side reform</w:instrText>
        </w:r>
      </w:hyperlink>
      <w:r w:rsidR="00643746" w:rsidRPr="00A15CC5">
        <w:rPr>
          <w:rFonts w:ascii="Georgia" w:hAnsi="Georgia"/>
          <w:sz w:val="16"/>
        </w:rPr>
        <w:instrText>” the major theme of economic policy for 2016 but many analysts doubt that merging big companies into even larger ones can address the cause of overcapacity and weak profitability. Sooner or later, companies are likely to have to swallow the pill of factory closures and employee lay-offs. “</w:instrText>
      </w:r>
      <w:r w:rsidR="00643746" w:rsidRPr="00A15CC5">
        <w:rPr>
          <w:rFonts w:ascii="Georgia" w:hAnsi="Georgia"/>
          <w:u w:val="single"/>
        </w:rPr>
        <w:instrText>Creating even larger SOEs is likely to exacerbate their already daunting financial and organisational ills,</w:instrText>
      </w:r>
      <w:r w:rsidR="00643746" w:rsidRPr="00A15CC5">
        <w:rPr>
          <w:rFonts w:ascii="Georgia" w:hAnsi="Georgia"/>
          <w:sz w:val="16"/>
        </w:rPr>
        <w:instrText xml:space="preserve">” </w:instrText>
      </w:r>
      <w:hyperlink r:id="rId23" w:tgtFrame="_blank" w:history="1">
        <w:r w:rsidR="00643746" w:rsidRPr="00A15CC5">
          <w:rPr>
            <w:rFonts w:ascii="Georgia" w:hAnsi="Georgia"/>
            <w:sz w:val="16"/>
          </w:rPr>
          <w:instrText>wrote</w:instrText>
        </w:r>
      </w:hyperlink>
      <w:r w:rsidR="00643746" w:rsidRPr="00A15CC5">
        <w:rPr>
          <w:rFonts w:ascii="Georgia" w:hAnsi="Georgia"/>
          <w:sz w:val="16"/>
        </w:rPr>
        <w:instrText xml:space="preserve"> Wendy Leutert, a visiting researcher at the Brookings Institution’s China Centre. “</w:instrText>
      </w:r>
      <w:r w:rsidR="00643746" w:rsidRPr="00A15CC5">
        <w:rPr>
          <w:rFonts w:ascii="Georgia" w:hAnsi="Georgia"/>
          <w:u w:val="single"/>
        </w:rPr>
        <w:instrText>Merging centrally owned firms will increase their market share at the risk of long-term competitiveness and efficiency gains</w:instrText>
      </w:r>
      <w:r w:rsidR="00643746" w:rsidRPr="00A15CC5">
        <w:rPr>
          <w:rFonts w:ascii="Georgia" w:hAnsi="Georgia"/>
          <w:sz w:val="16"/>
        </w:rPr>
        <w:instrText xml:space="preserve">.” For many western economists, the answer is clear: raise efficiency through privatisation. Yet China’s top leaders have resisted this approach. </w:instrText>
      </w:r>
      <w:r w:rsidR="00643746" w:rsidRPr="00A15CC5">
        <w:rPr>
          <w:rFonts w:ascii="Georgia" w:hAnsi="Georgia"/>
          <w:u w:val="single"/>
        </w:rPr>
        <w:instrText>Sasac has cautiously experimented with “</w:instrText>
      </w:r>
      <w:hyperlink r:id="rId24" w:history="1">
        <w:r w:rsidR="00643746" w:rsidRPr="00A15CC5">
          <w:rPr>
            <w:rFonts w:ascii="Georgia" w:hAnsi="Georgia"/>
            <w:u w:val="single"/>
          </w:rPr>
          <w:instrText>mixed ownership</w:instrText>
        </w:r>
      </w:hyperlink>
      <w:r w:rsidR="00643746" w:rsidRPr="00A15CC5">
        <w:rPr>
          <w:rFonts w:ascii="Georgia" w:hAnsi="Georgia"/>
          <w:u w:val="single"/>
        </w:rPr>
        <w:instrText xml:space="preserve">,” a euphemism for selling minority stakes. Far from shrinking its role in the economy, however, the leadership believes the answer lies in strengthening the </w:instrText>
      </w:r>
      <w:hyperlink r:id="rId25" w:history="1">
        <w:r w:rsidR="00643746" w:rsidRPr="00A15CC5">
          <w:rPr>
            <w:rFonts w:ascii="Georgia" w:hAnsi="Georgia"/>
            <w:u w:val="single"/>
          </w:rPr>
          <w:instrText>ruling party’s grip</w:instrText>
        </w:r>
      </w:hyperlink>
      <w:r w:rsidR="00643746" w:rsidRPr="00A15CC5">
        <w:rPr>
          <w:rFonts w:ascii="Georgia" w:hAnsi="Georgia"/>
          <w:u w:val="single"/>
        </w:rPr>
        <w:instrText xml:space="preserve"> on state assets, while making SOEs more competitive. At a politburo meeting on November 23, party leaders decided that the focus of the reform effort should be to “strengthen, optimise, and enlarge” state firms, while rejecting “privatisation”, according to a detailed account of the meeting circulated on social media</w:instrText>
      </w:r>
      <w:r w:rsidR="00643746" w:rsidRPr="00A15CC5">
        <w:rPr>
          <w:rFonts w:ascii="Georgia" w:hAnsi="Georgia"/>
          <w:sz w:val="16"/>
        </w:rPr>
        <w:instrText>. Mega mergers are also seen as a way to eliminate “malicious competition” between rival state groups. The country’s two biggest manufacturers of railway equipment</w:instrText>
      </w:r>
      <w:hyperlink r:id="rId26" w:history="1">
        <w:r w:rsidR="00643746" w:rsidRPr="00A15CC5">
          <w:rPr>
            <w:rFonts w:ascii="Georgia" w:hAnsi="Georgia"/>
            <w:sz w:val="16"/>
          </w:rPr>
          <w:instrText>agreed to combine</w:instrText>
        </w:r>
      </w:hyperlink>
      <w:r w:rsidR="00643746" w:rsidRPr="00A15CC5">
        <w:rPr>
          <w:rFonts w:ascii="Georgia" w:hAnsi="Georgia"/>
          <w:sz w:val="16"/>
        </w:rPr>
        <w:instrText xml:space="preserve"> at the end of 2014. The new group will be expected to bid for the rail projects that are central to Mr Xi’s ambitious </w:instrText>
      </w:r>
      <w:hyperlink r:id="rId27" w:history="1">
        <w:r w:rsidR="00643746" w:rsidRPr="00A15CC5">
          <w:rPr>
            <w:rFonts w:ascii="Georgia" w:hAnsi="Georgia"/>
            <w:sz w:val="16"/>
          </w:rPr>
          <w:instrText>New Silk Road</w:instrText>
        </w:r>
      </w:hyperlink>
      <w:r w:rsidR="00643746" w:rsidRPr="00A15CC5">
        <w:rPr>
          <w:rFonts w:ascii="Georgia" w:hAnsi="Georgia"/>
          <w:sz w:val="16"/>
        </w:rPr>
        <w:instrText xml:space="preserve"> initiative, aimed at helping Chinese companies sell infrastructure in Asia and the Middle East. </w:instrText>
      </w:r>
      <w:r w:rsidR="00643746" w:rsidRPr="00A15CC5">
        <w:rPr>
          <w:rFonts w:ascii="Georgia" w:hAnsi="Georgia"/>
          <w:u w:val="single"/>
        </w:rPr>
        <w:instrText xml:space="preserve">The greatest obstacle to shutting lossmaking SOEs is the prospect of mass lay-offs, which Beijing fears could lead to social unrest. </w:instrText>
      </w:r>
      <w:r w:rsidR="00643746" w:rsidRPr="00A15CC5">
        <w:rPr>
          <w:rFonts w:ascii="Georgia" w:hAnsi="Georgia"/>
          <w:sz w:val="16"/>
        </w:rPr>
        <w:instrText xml:space="preserve">Merging weaker SOEs into stronger ones is seen as a less disruptive way to deal with excess capacity than forcing lossmaking state firms into bankruptcy, leaving millions jobless. “If a stronger enterprise can restructure a weaker one, they can find ways to redeploy workers. </w:instrText>
      </w:r>
      <w:r w:rsidR="00643746" w:rsidRPr="00A15CC5">
        <w:rPr>
          <w:rFonts w:ascii="Georgia" w:hAnsi="Georgia"/>
          <w:u w:val="single"/>
        </w:rPr>
        <w:instrText>They’re not just going to fire everyone immediately</w:instrText>
      </w:r>
      <w:r w:rsidR="00643746" w:rsidRPr="00A15CC5">
        <w:rPr>
          <w:rFonts w:ascii="Georgia" w:hAnsi="Georgia"/>
          <w:sz w:val="16"/>
        </w:rPr>
        <w:instrText>,” says Ju Jinwen, an economist who researches SOEs at the Chinese Academy of Social Sciences, a think-tank that advises the government. “</w:instrText>
      </w:r>
      <w:r w:rsidR="00643746" w:rsidRPr="00A15CC5">
        <w:rPr>
          <w:rFonts w:ascii="Georgia" w:hAnsi="Georgia"/>
          <w:u w:val="single"/>
        </w:rPr>
        <w:instrText>Dealing with overcapacity creates unemployment pressure. This has to be considered.” Longmay Group, the biggest SOE in the rust-belt north-eastern province of Heilongjiang, made headlines when it announced plans in September to lay off 100,000 workers. The company’s statement, however, shows that many of the workers will be diverted to associated companies, a sign of the political pressure on SOEs to maintain jobs. At the Waigaoqiao shipyard, a solderer named Li is happy to work at a company where lay-offs are rare, even in tough times. “After the financial crisis, a lot of guys left for smaller (privately owned) yards where pay was better,” he says. “Now they’re closing down. These days they regret it but it’s not easy to get back in.”</w:instrText>
      </w:r>
    </w:p>
    <w:p w14:paraId="4D7D019D" w14:textId="2D031C9B" w:rsidR="00643746" w:rsidRPr="00A15CC5" w:rsidRDefault="00AF54A7" w:rsidP="00643746">
      <w:pPr>
        <w:pStyle w:val="Heading4"/>
        <w:rPr>
          <w:rFonts w:ascii="Georgia" w:hAnsi="Georgia"/>
        </w:rPr>
      </w:pPr>
      <w:r w:rsidRPr="00A15CC5">
        <w:rPr>
          <w:rFonts w:ascii="Georgia" w:eastAsiaTheme="minorHAnsi" w:hAnsi="Georgia" w:cstheme="minorBidi"/>
          <w:b w:val="0"/>
          <w:iCs w:val="0"/>
          <w:sz w:val="22"/>
          <w:u w:val="single"/>
        </w:rPr>
        <w:instrText xml:space="preserve"> </w:instrText>
      </w:r>
      <w:r w:rsidRPr="00A15CC5">
        <w:rPr>
          <w:rFonts w:ascii="Georgia" w:eastAsiaTheme="minorHAnsi" w:hAnsi="Georgia" w:cstheme="minorBidi"/>
          <w:b w:val="0"/>
          <w:iCs w:val="0"/>
          <w:sz w:val="22"/>
          <w:u w:val="single"/>
        </w:rPr>
        <w:fldChar w:fldCharType="end"/>
      </w:r>
      <w:r w:rsidR="00643746" w:rsidRPr="00A15CC5">
        <w:rPr>
          <w:rFonts w:ascii="Georgia" w:hAnsi="Georgia"/>
        </w:rPr>
        <w:t>China’s economy is slowing down and taking other ASEAN countries with it</w:t>
      </w:r>
    </w:p>
    <w:p w14:paraId="4FB3BC73" w14:textId="77777777" w:rsidR="00643746" w:rsidRPr="00A15CC5" w:rsidRDefault="00643746" w:rsidP="00643746">
      <w:pPr>
        <w:rPr>
          <w:rFonts w:ascii="Georgia" w:hAnsi="Georgia"/>
        </w:rPr>
      </w:pPr>
      <w:proofErr w:type="spellStart"/>
      <w:r w:rsidRPr="00A15CC5">
        <w:rPr>
          <w:rFonts w:ascii="Georgia" w:hAnsi="Georgia"/>
          <w:b/>
          <w:sz w:val="26"/>
          <w:szCs w:val="26"/>
        </w:rPr>
        <w:t>Sant</w:t>
      </w:r>
      <w:proofErr w:type="spellEnd"/>
      <w:r w:rsidRPr="00A15CC5">
        <w:rPr>
          <w:rFonts w:ascii="Georgia" w:hAnsi="Georgia"/>
          <w:b/>
          <w:sz w:val="26"/>
          <w:szCs w:val="26"/>
        </w:rPr>
        <w:t xml:space="preserve"> 6/28</w:t>
      </w:r>
      <w:r w:rsidRPr="00A15CC5">
        <w:rPr>
          <w:rFonts w:ascii="Georgia" w:hAnsi="Georgia"/>
        </w:rPr>
        <w:t xml:space="preserve"> (Shannon Van, VAO, “China’s Economic Slowdown Could Have Big Effect on Southeast Asia”, June 28, 2016, </w:t>
      </w:r>
      <w:hyperlink r:id="rId28" w:history="1">
        <w:r w:rsidRPr="00A15CC5">
          <w:rPr>
            <w:rFonts w:ascii="Georgia" w:hAnsi="Georgia"/>
          </w:rPr>
          <w:t>http://learningenglish.voanews.com/a/chinas-economic-slowdown-could-have-a-big-effect-on-southeast-asia/3395892.html)</w:t>
        </w:r>
      </w:hyperlink>
      <w:r w:rsidRPr="00A15CC5">
        <w:rPr>
          <w:rFonts w:ascii="Georgia" w:hAnsi="Georgia"/>
        </w:rPr>
        <w:t xml:space="preserve"> </w:t>
      </w:r>
    </w:p>
    <w:p w14:paraId="3D516E81" w14:textId="77777777" w:rsidR="00643746" w:rsidRPr="00A15CC5" w:rsidRDefault="00643746" w:rsidP="00643746">
      <w:pPr>
        <w:rPr>
          <w:rFonts w:ascii="Georgia" w:hAnsi="Georgia"/>
          <w:sz w:val="16"/>
        </w:rPr>
      </w:pPr>
      <w:r w:rsidRPr="00A15CC5">
        <w:rPr>
          <w:rFonts w:ascii="Georgia" w:hAnsi="Georgia"/>
          <w:u w:val="single"/>
        </w:rPr>
        <w:t xml:space="preserve">For Southeast Asia, the slowdown of China’s economy may have a bigger </w:t>
      </w:r>
      <w:proofErr w:type="spellStart"/>
      <w:r w:rsidRPr="00A15CC5">
        <w:rPr>
          <w:rFonts w:ascii="Georgia" w:hAnsi="Georgia"/>
          <w:u w:val="single"/>
        </w:rPr>
        <w:t>economicimpact</w:t>
      </w:r>
      <w:proofErr w:type="spellEnd"/>
      <w:r w:rsidRPr="00A15CC5">
        <w:rPr>
          <w:rFonts w:ascii="Georgia" w:hAnsi="Georgia"/>
          <w:u w:val="single"/>
        </w:rPr>
        <w:t xml:space="preserve"> than the British vote to leave the European Union</w:t>
      </w:r>
      <w:r w:rsidRPr="00A15CC5">
        <w:rPr>
          <w:rFonts w:ascii="Georgia" w:hAnsi="Georgia"/>
          <w:sz w:val="16"/>
        </w:rPr>
        <w:t xml:space="preserve">. China’s government reported the country’s economy expanded at 6.7 percent in the first three months of this year. That is high compared to many countries. However, it is the lowest increase of its Gross Domestic Product, or GDP, since early 2009. GDP is a measure of the monetary value of all goods and services produced in a country. Joseph </w:t>
      </w:r>
      <w:proofErr w:type="spellStart"/>
      <w:r w:rsidRPr="00A15CC5">
        <w:rPr>
          <w:rFonts w:ascii="Georgia" w:hAnsi="Georgia"/>
          <w:sz w:val="16"/>
        </w:rPr>
        <w:t>Incalcaterra</w:t>
      </w:r>
      <w:proofErr w:type="spellEnd"/>
      <w:r w:rsidRPr="00A15CC5">
        <w:rPr>
          <w:rFonts w:ascii="Georgia" w:hAnsi="Georgia"/>
          <w:sz w:val="16"/>
        </w:rPr>
        <w:t xml:space="preserve"> is an economist with the British bank HSBC. He has studied economic growth in Asia from 2000 to 2014. He says </w:t>
      </w:r>
      <w:r w:rsidRPr="00A15CC5">
        <w:rPr>
          <w:rFonts w:ascii="Georgia" w:hAnsi="Georgia"/>
          <w:u w:val="single"/>
        </w:rPr>
        <w:t>Chinese trade became more and more important in the area during those years. Yet, he notes that China’s slowing economy is, in his words, “weighing down exports in the rest of the region.”</w:t>
      </w:r>
      <w:r w:rsidRPr="00A15CC5">
        <w:rPr>
          <w:rFonts w:ascii="Georgia" w:hAnsi="Georgia"/>
          <w:sz w:val="16"/>
        </w:rPr>
        <w:t xml:space="preserve"> Estimates place the value of Southeast Asia’s economies at $2.6 trillion dollars. However, growth has slowed in seven of the 10 members of the Association of Southeast Asian Nations (ASEAN). Indonesia has been most affected, at least partly because it exports commodities such as raw materials to China.</w:t>
      </w:r>
    </w:p>
    <w:p w14:paraId="1B7B54D4" w14:textId="77777777" w:rsidR="002D66D2" w:rsidRDefault="002D66D2" w:rsidP="00643746">
      <w:pPr>
        <w:pStyle w:val="Heading4"/>
        <w:rPr>
          <w:rFonts w:ascii="Georgia" w:hAnsi="Georgia"/>
        </w:rPr>
      </w:pPr>
    </w:p>
    <w:p w14:paraId="780925D3" w14:textId="77777777" w:rsidR="00643746" w:rsidRPr="00A15CC5" w:rsidRDefault="00643746" w:rsidP="00643746">
      <w:pPr>
        <w:pStyle w:val="Heading4"/>
        <w:rPr>
          <w:rFonts w:ascii="Georgia" w:hAnsi="Georgia"/>
        </w:rPr>
      </w:pPr>
      <w:r w:rsidRPr="00A15CC5">
        <w:rPr>
          <w:rFonts w:ascii="Georgia" w:hAnsi="Georgia"/>
        </w:rPr>
        <w:t xml:space="preserve">5 year plan provides numerous ways to revitalize the economy </w:t>
      </w:r>
    </w:p>
    <w:p w14:paraId="11FCFD20" w14:textId="77777777" w:rsidR="00643746" w:rsidRPr="00A15CC5" w:rsidRDefault="00643746" w:rsidP="00643746">
      <w:pPr>
        <w:widowControl w:val="0"/>
        <w:autoSpaceDE w:val="0"/>
        <w:autoSpaceDN w:val="0"/>
        <w:adjustRightInd w:val="0"/>
        <w:spacing w:after="240" w:line="360" w:lineRule="atLeast"/>
        <w:rPr>
          <w:rFonts w:ascii="Georgia" w:hAnsi="Georgia" w:cs="Times"/>
          <w:sz w:val="24"/>
        </w:rPr>
      </w:pPr>
      <w:r w:rsidRPr="00A15CC5">
        <w:rPr>
          <w:rFonts w:ascii="Georgia" w:hAnsi="Georgia"/>
          <w:b/>
          <w:sz w:val="26"/>
          <w:szCs w:val="26"/>
        </w:rPr>
        <w:t xml:space="preserve">APCO 16 </w:t>
      </w:r>
      <w:r w:rsidRPr="00A15CC5">
        <w:rPr>
          <w:rFonts w:ascii="Georgia" w:hAnsi="Georgia"/>
        </w:rPr>
        <w:t>(Founded in 1984, APCO Worldwide is an independent global communication, stakeholder engagement and business strategy firm with offices in more than 30 major cities throughout the world, including in Beijing, Shanghai, and Hong Kong, “The 13th Five-Year Plan: Xi Jinping Reiterates his Vision for China”, 2016, PDF, page 2)</w:t>
      </w:r>
    </w:p>
    <w:p w14:paraId="318776A3" w14:textId="77777777" w:rsidR="00643746" w:rsidRPr="00A15CC5" w:rsidRDefault="00643746" w:rsidP="00643746">
      <w:pPr>
        <w:rPr>
          <w:rFonts w:ascii="Georgia" w:eastAsia="MS Mincho" w:hAnsi="Georgia" w:cs="MS Mincho"/>
          <w:u w:val="single"/>
        </w:rPr>
      </w:pPr>
      <w:r w:rsidRPr="00A15CC5">
        <w:rPr>
          <w:rFonts w:ascii="Georgia" w:hAnsi="Georgia"/>
          <w:u w:val="single"/>
        </w:rPr>
        <w:t xml:space="preserve">Economic Growth–“medium-high” GDP target of 6.5 percent; double GDP and per capita income by 2020 from 2010 base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Foreign Investment–negative list approach to market access; increased transparency in rules for foreign investors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Domestic Industrial Upgrading–Made in China 2025, Internet Plus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Financial Targets–yuan convertibility by 2020; yuan to join IMF’s basket of reserve currencies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Social Policy–one-child limit expanded to two children per couple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Social Welfare–extend coverage of urban welfare services to all residents; universal enrollment in retirement and critical illness healthcare plans; lift 70 million people out of poverty by 2020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Urbanization –reach an urbanization rate of 60 percent by 2020, up from the current 55 percent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Green development–reduce emissions per unit of GDP by 40 percent to 45 percent by 2020 compared to 2005 levels; increase the share of non-fossil fuel energy to 15 percent by 2020; ban commercial logging in natural forests </w:t>
      </w:r>
      <w:r w:rsidRPr="00A15CC5">
        <w:rPr>
          <w:rFonts w:ascii="MS Gothic" w:eastAsia="MS Gothic" w:hAnsi="MS Gothic" w:cs="MS Gothic" w:hint="eastAsia"/>
          <w:u w:val="single"/>
        </w:rPr>
        <w:t> </w:t>
      </w:r>
      <w:r w:rsidRPr="00A15CC5">
        <w:rPr>
          <w:rFonts w:ascii="Georgia" w:hAnsi="Georgia"/>
          <w:u w:val="single"/>
        </w:rPr>
        <w:t xml:space="preserve">   </w:t>
      </w:r>
      <w:r w:rsidRPr="00A15CC5">
        <w:rPr>
          <w:rFonts w:ascii="Georgia" w:hAnsi="Georgia"/>
          <w:u w:val="single"/>
        </w:rPr>
        <w:t xml:space="preserve">  Anti-corruption–Ling </w:t>
      </w:r>
      <w:proofErr w:type="spellStart"/>
      <w:r w:rsidRPr="00A15CC5">
        <w:rPr>
          <w:rFonts w:ascii="Georgia" w:hAnsi="Georgia"/>
          <w:u w:val="single"/>
        </w:rPr>
        <w:t>Jihua</w:t>
      </w:r>
      <w:proofErr w:type="spellEnd"/>
      <w:r w:rsidRPr="00A15CC5">
        <w:rPr>
          <w:rFonts w:ascii="Georgia" w:hAnsi="Georgia"/>
          <w:u w:val="single"/>
        </w:rPr>
        <w:t xml:space="preserve">, Zhou </w:t>
      </w:r>
      <w:proofErr w:type="spellStart"/>
      <w:r w:rsidRPr="00A15CC5">
        <w:rPr>
          <w:rFonts w:ascii="Georgia" w:hAnsi="Georgia"/>
          <w:u w:val="single"/>
        </w:rPr>
        <w:t>Benshun</w:t>
      </w:r>
      <w:proofErr w:type="spellEnd"/>
      <w:r w:rsidRPr="00A15CC5">
        <w:rPr>
          <w:rFonts w:ascii="Georgia" w:hAnsi="Georgia"/>
          <w:u w:val="single"/>
        </w:rPr>
        <w:t xml:space="preserve"> and Yang </w:t>
      </w:r>
      <w:proofErr w:type="spellStart"/>
      <w:r w:rsidRPr="00A15CC5">
        <w:rPr>
          <w:rFonts w:ascii="Georgia" w:hAnsi="Georgia"/>
          <w:u w:val="single"/>
        </w:rPr>
        <w:t>Dongliang</w:t>
      </w:r>
      <w:proofErr w:type="spellEnd"/>
      <w:r w:rsidRPr="00A15CC5">
        <w:rPr>
          <w:rFonts w:ascii="Georgia" w:hAnsi="Georgia"/>
          <w:u w:val="single"/>
        </w:rPr>
        <w:t xml:space="preserve"> expelled from the Party for serious discipline violations </w:t>
      </w:r>
      <w:r w:rsidRPr="00A15CC5">
        <w:rPr>
          <w:rFonts w:ascii="MS Gothic" w:eastAsia="MS Gothic" w:hAnsi="MS Gothic" w:cs="MS Gothic" w:hint="eastAsia"/>
          <w:u w:val="single"/>
        </w:rPr>
        <w:t> </w:t>
      </w:r>
    </w:p>
    <w:p w14:paraId="65721631" w14:textId="77777777" w:rsidR="002D66D2" w:rsidRDefault="002D66D2" w:rsidP="00643746">
      <w:pPr>
        <w:pStyle w:val="Heading4"/>
        <w:rPr>
          <w:rFonts w:ascii="Georgia" w:hAnsi="Georgia"/>
        </w:rPr>
      </w:pPr>
    </w:p>
    <w:p w14:paraId="10E5F7AA" w14:textId="77777777" w:rsidR="00643746" w:rsidRPr="00A15CC5" w:rsidRDefault="00643746" w:rsidP="00643746">
      <w:pPr>
        <w:pStyle w:val="Heading4"/>
        <w:rPr>
          <w:rFonts w:ascii="Georgia" w:hAnsi="Georgia"/>
        </w:rPr>
      </w:pPr>
      <w:r w:rsidRPr="00A15CC5">
        <w:rPr>
          <w:rFonts w:ascii="Georgia" w:hAnsi="Georgia"/>
        </w:rPr>
        <w:t xml:space="preserve">China’s economy is unsustainable – Xi reforms key to liberalize the failing Chinese economy </w:t>
      </w:r>
    </w:p>
    <w:p w14:paraId="615AE0AA" w14:textId="77777777" w:rsidR="00643746" w:rsidRPr="00A15CC5" w:rsidRDefault="00643746" w:rsidP="00643746">
      <w:pPr>
        <w:rPr>
          <w:rFonts w:ascii="Georgia" w:hAnsi="Georgia"/>
        </w:rPr>
      </w:pPr>
      <w:r w:rsidRPr="00A15CC5">
        <w:rPr>
          <w:rFonts w:ascii="Georgia" w:hAnsi="Georgia"/>
        </w:rPr>
        <w:t>Guy de</w:t>
      </w:r>
      <w:r w:rsidRPr="00A15CC5">
        <w:rPr>
          <w:rStyle w:val="Style13ptBold"/>
          <w:rFonts w:ascii="Georgia" w:hAnsi="Georgia"/>
        </w:rPr>
        <w:t xml:space="preserve"> </w:t>
      </w:r>
      <w:proofErr w:type="spellStart"/>
      <w:r w:rsidRPr="00A15CC5">
        <w:rPr>
          <w:rStyle w:val="Style13ptBold"/>
          <w:rFonts w:ascii="Georgia" w:hAnsi="Georgia"/>
        </w:rPr>
        <w:t>Jonquières</w:t>
      </w:r>
      <w:proofErr w:type="spellEnd"/>
      <w:r w:rsidRPr="00A15CC5">
        <w:rPr>
          <w:rStyle w:val="Style13ptBold"/>
          <w:rFonts w:ascii="Georgia" w:hAnsi="Georgia"/>
        </w:rPr>
        <w:t xml:space="preserve"> 14</w:t>
      </w:r>
      <w:r w:rsidRPr="00A15CC5">
        <w:rPr>
          <w:rFonts w:ascii="Georgia" w:hAnsi="Georgia"/>
        </w:rPr>
        <w:t xml:space="preserve">, Senior Fellow at ECIPE. His current interests and research focus particularly on international economic policy and </w:t>
      </w:r>
      <w:proofErr w:type="spellStart"/>
      <w:r w:rsidRPr="00A15CC5">
        <w:rPr>
          <w:rFonts w:ascii="Georgia" w:hAnsi="Georgia"/>
        </w:rPr>
        <w:t>Asias</w:t>
      </w:r>
      <w:proofErr w:type="spellEnd"/>
      <w:r w:rsidRPr="00A15CC5">
        <w:rPr>
          <w:rFonts w:ascii="Georgia" w:hAnsi="Georgia"/>
        </w:rPr>
        <w:t xml:space="preserve"> political economy, June 2014, “The Problematic Politics of China’s Economic Reform Plans,” ECIPE, </w:t>
      </w:r>
      <w:hyperlink r:id="rId29" w:history="1">
        <w:r w:rsidRPr="00A15CC5">
          <w:rPr>
            <w:rStyle w:val="Hyperlink"/>
            <w:rFonts w:ascii="Georgia" w:hAnsi="Georgia"/>
          </w:rPr>
          <w:t>http://ecipe.org/publications/problematic-politics-chinas-economic-reform-plans/</w:t>
        </w:r>
      </w:hyperlink>
      <w:r w:rsidRPr="00A15CC5">
        <w:rPr>
          <w:rFonts w:ascii="Georgia" w:hAnsi="Georgia"/>
        </w:rPr>
        <w:t>, RMenon</w:t>
      </w:r>
    </w:p>
    <w:p w14:paraId="7669C487" w14:textId="77777777" w:rsidR="00643746" w:rsidRPr="00A15CC5" w:rsidRDefault="00643746" w:rsidP="00643746">
      <w:pPr>
        <w:rPr>
          <w:rFonts w:ascii="Georgia" w:hAnsi="Georgia"/>
          <w:sz w:val="16"/>
        </w:rPr>
      </w:pPr>
      <w:r w:rsidRPr="00A15CC5">
        <w:rPr>
          <w:rStyle w:val="StyleUnderline"/>
          <w:rFonts w:ascii="Georgia" w:hAnsi="Georgia"/>
        </w:rPr>
        <w:t>China is in a race against time to re- engineer its faltering economic model</w:t>
      </w:r>
      <w:r w:rsidRPr="00A15CC5">
        <w:rPr>
          <w:rFonts w:ascii="Georgia" w:hAnsi="Georgia"/>
          <w:sz w:val="16"/>
        </w:rPr>
        <w:t xml:space="preserve">, famously described by Wen </w:t>
      </w:r>
      <w:proofErr w:type="spellStart"/>
      <w:r w:rsidRPr="00A15CC5">
        <w:rPr>
          <w:rFonts w:ascii="Georgia" w:hAnsi="Georgia"/>
          <w:sz w:val="16"/>
        </w:rPr>
        <w:t>Jiabao</w:t>
      </w:r>
      <w:proofErr w:type="spellEnd"/>
      <w:r w:rsidRPr="00A15CC5">
        <w:rPr>
          <w:rFonts w:ascii="Georgia" w:hAnsi="Georgia"/>
          <w:sz w:val="16"/>
        </w:rPr>
        <w:t xml:space="preserve">, its last prime minister, </w:t>
      </w:r>
      <w:r w:rsidRPr="00A15CC5">
        <w:rPr>
          <w:rStyle w:val="StyleUnderline"/>
          <w:rFonts w:ascii="Georgia" w:hAnsi="Georgia"/>
        </w:rPr>
        <w:t>as “unsustainable</w:t>
      </w:r>
      <w:r w:rsidRPr="00A15CC5">
        <w:rPr>
          <w:rFonts w:ascii="Georgia" w:hAnsi="Georgia"/>
          <w:sz w:val="16"/>
        </w:rPr>
        <w:t xml:space="preserve">, uncoordinated, unbalanced, and </w:t>
      </w:r>
      <w:proofErr w:type="spellStart"/>
      <w:r w:rsidRPr="00A15CC5">
        <w:rPr>
          <w:rFonts w:ascii="Georgia" w:hAnsi="Georgia"/>
          <w:sz w:val="16"/>
        </w:rPr>
        <w:t>unsta</w:t>
      </w:r>
      <w:proofErr w:type="spellEnd"/>
      <w:r w:rsidRPr="00A15CC5">
        <w:rPr>
          <w:rFonts w:ascii="Georgia" w:hAnsi="Georgia"/>
          <w:sz w:val="16"/>
        </w:rPr>
        <w:t xml:space="preserve">- </w:t>
      </w:r>
      <w:proofErr w:type="spellStart"/>
      <w:r w:rsidRPr="00A15CC5">
        <w:rPr>
          <w:rFonts w:ascii="Georgia" w:hAnsi="Georgia"/>
          <w:sz w:val="16"/>
        </w:rPr>
        <w:t>ble</w:t>
      </w:r>
      <w:proofErr w:type="spellEnd"/>
      <w:r w:rsidRPr="00A15CC5">
        <w:rPr>
          <w:rFonts w:ascii="Georgia" w:hAnsi="Georgia"/>
          <w:sz w:val="16"/>
        </w:rPr>
        <w:t xml:space="preserve">”. Against a background of soaring debt levels, proliferating asset bubbles and chronic excess capacity in many sectors, </w:t>
      </w:r>
      <w:r w:rsidRPr="00A15CC5">
        <w:rPr>
          <w:rStyle w:val="StyleUnderline"/>
          <w:rFonts w:ascii="Georgia" w:hAnsi="Georgia"/>
        </w:rPr>
        <w:t>Xi Jinping</w:t>
      </w:r>
      <w:r w:rsidRPr="00A15CC5">
        <w:rPr>
          <w:rFonts w:ascii="Georgia" w:hAnsi="Georgia"/>
          <w:sz w:val="16"/>
        </w:rPr>
        <w:t xml:space="preserve">, </w:t>
      </w:r>
      <w:r w:rsidRPr="00A15CC5">
        <w:rPr>
          <w:rStyle w:val="StyleUnderline"/>
          <w:rFonts w:ascii="Georgia" w:hAnsi="Georgia"/>
        </w:rPr>
        <w:t>China’s President</w:t>
      </w:r>
      <w:r w:rsidRPr="00A15CC5">
        <w:rPr>
          <w:rFonts w:ascii="Georgia" w:hAnsi="Georgia"/>
          <w:sz w:val="16"/>
        </w:rPr>
        <w:t xml:space="preserve">, has announced a </w:t>
      </w:r>
      <w:proofErr w:type="spellStart"/>
      <w:r w:rsidRPr="00A15CC5">
        <w:rPr>
          <w:rFonts w:ascii="Georgia" w:hAnsi="Georgia"/>
          <w:sz w:val="16"/>
        </w:rPr>
        <w:t>programme</w:t>
      </w:r>
      <w:proofErr w:type="spellEnd"/>
      <w:r w:rsidRPr="00A15CC5">
        <w:rPr>
          <w:rFonts w:ascii="Georgia" w:hAnsi="Georgia"/>
          <w:sz w:val="16"/>
        </w:rPr>
        <w:t xml:space="preserve"> of sweep- </w:t>
      </w:r>
      <w:proofErr w:type="spellStart"/>
      <w:r w:rsidRPr="00A15CC5">
        <w:rPr>
          <w:rFonts w:ascii="Georgia" w:hAnsi="Georgia"/>
          <w:sz w:val="16"/>
        </w:rPr>
        <w:t>ing</w:t>
      </w:r>
      <w:proofErr w:type="spellEnd"/>
      <w:r w:rsidRPr="00A15CC5">
        <w:rPr>
          <w:rFonts w:ascii="Georgia" w:hAnsi="Georgia"/>
          <w:sz w:val="16"/>
        </w:rPr>
        <w:t xml:space="preserve">, </w:t>
      </w:r>
      <w:r w:rsidRPr="00A15CC5">
        <w:rPr>
          <w:rStyle w:val="StyleUnderline"/>
          <w:rFonts w:ascii="Georgia" w:hAnsi="Georgia"/>
        </w:rPr>
        <w:t>market-oriented</w:t>
      </w:r>
      <w:r w:rsidRPr="00A15CC5">
        <w:rPr>
          <w:rFonts w:ascii="Georgia" w:hAnsi="Georgia"/>
          <w:sz w:val="16"/>
        </w:rPr>
        <w:t xml:space="preserve">, </w:t>
      </w:r>
      <w:r w:rsidRPr="00A15CC5">
        <w:rPr>
          <w:rStyle w:val="StyleUnderline"/>
          <w:rFonts w:ascii="Georgia" w:hAnsi="Georgia"/>
        </w:rPr>
        <w:t>structural reforms intended to “re-balance” its economy and lay the foundations for the country’s future growth</w:t>
      </w:r>
      <w:r w:rsidRPr="00A15CC5">
        <w:rPr>
          <w:rFonts w:ascii="Georgia" w:hAnsi="Georgia"/>
          <w:sz w:val="16"/>
        </w:rPr>
        <w:t xml:space="preserve">. Since taking office in 2012, </w:t>
      </w:r>
      <w:proofErr w:type="spellStart"/>
      <w:r w:rsidRPr="00A15CC5">
        <w:rPr>
          <w:rStyle w:val="StyleUnderline"/>
          <w:rFonts w:ascii="Georgia" w:hAnsi="Georgia"/>
        </w:rPr>
        <w:t>Mr</w:t>
      </w:r>
      <w:proofErr w:type="spellEnd"/>
      <w:r w:rsidRPr="00A15CC5">
        <w:rPr>
          <w:rStyle w:val="StyleUnderline"/>
          <w:rFonts w:ascii="Georgia" w:hAnsi="Georgia"/>
        </w:rPr>
        <w:t xml:space="preserve"> Xi has rapidly accumulated massive personal power and tightened his grip on the </w:t>
      </w:r>
      <w:proofErr w:type="spellStart"/>
      <w:r w:rsidRPr="00A15CC5">
        <w:rPr>
          <w:rStyle w:val="StyleUnderline"/>
          <w:rFonts w:ascii="Georgia" w:hAnsi="Georgia"/>
        </w:rPr>
        <w:t>rul</w:t>
      </w:r>
      <w:proofErr w:type="spellEnd"/>
      <w:r w:rsidRPr="00A15CC5">
        <w:rPr>
          <w:rStyle w:val="StyleUnderline"/>
          <w:rFonts w:ascii="Georgia" w:hAnsi="Georgia"/>
        </w:rPr>
        <w:t xml:space="preserve">- </w:t>
      </w:r>
      <w:proofErr w:type="spellStart"/>
      <w:r w:rsidRPr="00A15CC5">
        <w:rPr>
          <w:rStyle w:val="StyleUnderline"/>
          <w:rFonts w:ascii="Georgia" w:hAnsi="Georgia"/>
        </w:rPr>
        <w:t>ing</w:t>
      </w:r>
      <w:proofErr w:type="spellEnd"/>
      <w:r w:rsidRPr="00A15CC5">
        <w:rPr>
          <w:rStyle w:val="StyleUnderline"/>
          <w:rFonts w:ascii="Georgia" w:hAnsi="Georgia"/>
        </w:rPr>
        <w:t xml:space="preserve"> Communist Party</w:t>
      </w:r>
      <w:r w:rsidRPr="00A15CC5">
        <w:rPr>
          <w:rFonts w:ascii="Georgia" w:hAnsi="Georgia"/>
          <w:sz w:val="16"/>
        </w:rPr>
        <w:t xml:space="preserve">, </w:t>
      </w:r>
      <w:r w:rsidRPr="00A15CC5">
        <w:rPr>
          <w:rStyle w:val="StyleUnderline"/>
          <w:rFonts w:ascii="Georgia" w:hAnsi="Georgia"/>
        </w:rPr>
        <w:t>while instituting one of the most ferocious crackdowns on corruption in China’s history</w:t>
      </w:r>
      <w:r w:rsidRPr="00A15CC5">
        <w:rPr>
          <w:rFonts w:ascii="Georgia" w:hAnsi="Georgia"/>
          <w:sz w:val="16"/>
        </w:rPr>
        <w:t xml:space="preserve">. By </w:t>
      </w:r>
      <w:proofErr w:type="spellStart"/>
      <w:r w:rsidRPr="00A15CC5">
        <w:rPr>
          <w:rFonts w:ascii="Georgia" w:hAnsi="Georgia"/>
          <w:sz w:val="16"/>
        </w:rPr>
        <w:t>es</w:t>
      </w:r>
      <w:proofErr w:type="spellEnd"/>
      <w:r w:rsidRPr="00A15CC5">
        <w:rPr>
          <w:rFonts w:ascii="Georgia" w:hAnsi="Georgia"/>
          <w:sz w:val="16"/>
        </w:rPr>
        <w:t xml:space="preserve">- </w:t>
      </w:r>
      <w:proofErr w:type="spellStart"/>
      <w:r w:rsidRPr="00A15CC5">
        <w:rPr>
          <w:rFonts w:ascii="Georgia" w:hAnsi="Georgia"/>
          <w:sz w:val="16"/>
        </w:rPr>
        <w:t>tablishing</w:t>
      </w:r>
      <w:proofErr w:type="spellEnd"/>
      <w:r w:rsidRPr="00A15CC5">
        <w:rPr>
          <w:rFonts w:ascii="Georgia" w:hAnsi="Georgia"/>
          <w:sz w:val="16"/>
        </w:rPr>
        <w:t xml:space="preserve"> an unchallenged hold over the Party’s machinery and national decision- making, </w:t>
      </w:r>
      <w:r w:rsidRPr="00A15CC5">
        <w:rPr>
          <w:rStyle w:val="StyleUnderline"/>
          <w:rFonts w:ascii="Georgia" w:hAnsi="Georgia"/>
        </w:rPr>
        <w:t xml:space="preserve">he has put himself in an </w:t>
      </w:r>
      <w:proofErr w:type="spellStart"/>
      <w:r w:rsidRPr="00A15CC5">
        <w:rPr>
          <w:rStyle w:val="StyleUnderline"/>
          <w:rFonts w:ascii="Georgia" w:hAnsi="Georgia"/>
        </w:rPr>
        <w:t>excep</w:t>
      </w:r>
      <w:proofErr w:type="spellEnd"/>
      <w:r w:rsidRPr="00A15CC5">
        <w:rPr>
          <w:rStyle w:val="StyleUnderline"/>
          <w:rFonts w:ascii="Georgia" w:hAnsi="Georgia"/>
        </w:rPr>
        <w:t xml:space="preserve">- </w:t>
      </w:r>
      <w:proofErr w:type="spellStart"/>
      <w:r w:rsidRPr="00A15CC5">
        <w:rPr>
          <w:rStyle w:val="StyleUnderline"/>
          <w:rFonts w:ascii="Georgia" w:hAnsi="Georgia"/>
        </w:rPr>
        <w:t>tionally</w:t>
      </w:r>
      <w:proofErr w:type="spellEnd"/>
      <w:r w:rsidRPr="00A15CC5">
        <w:rPr>
          <w:rStyle w:val="StyleUnderline"/>
          <w:rFonts w:ascii="Georgia" w:hAnsi="Georgia"/>
        </w:rPr>
        <w:t xml:space="preserve"> strong position to ram through much-needed changes in policy and bull- doze obstacles to the planned reforms</w:t>
      </w:r>
      <w:r w:rsidRPr="00A15CC5">
        <w:rPr>
          <w:rFonts w:ascii="Georgia" w:hAnsi="Georgia"/>
          <w:sz w:val="16"/>
        </w:rPr>
        <w:t xml:space="preserve">. However, as Guy de </w:t>
      </w:r>
      <w:proofErr w:type="spellStart"/>
      <w:r w:rsidRPr="00A15CC5">
        <w:rPr>
          <w:rFonts w:ascii="Georgia" w:hAnsi="Georgia"/>
          <w:sz w:val="16"/>
        </w:rPr>
        <w:t>Jonquières</w:t>
      </w:r>
      <w:proofErr w:type="spellEnd"/>
      <w:r w:rsidRPr="00A15CC5">
        <w:rPr>
          <w:rFonts w:ascii="Georgia" w:hAnsi="Georgia"/>
          <w:sz w:val="16"/>
        </w:rPr>
        <w:t xml:space="preserve"> </w:t>
      </w:r>
      <w:proofErr w:type="spellStart"/>
      <w:r w:rsidRPr="00A15CC5">
        <w:rPr>
          <w:rFonts w:ascii="Georgia" w:hAnsi="Georgia"/>
          <w:sz w:val="16"/>
        </w:rPr>
        <w:t>ar</w:t>
      </w:r>
      <w:proofErr w:type="spellEnd"/>
      <w:r w:rsidRPr="00A15CC5">
        <w:rPr>
          <w:rFonts w:ascii="Georgia" w:hAnsi="Georgia"/>
          <w:sz w:val="16"/>
        </w:rPr>
        <w:t xml:space="preserve">- </w:t>
      </w:r>
      <w:proofErr w:type="spellStart"/>
      <w:r w:rsidRPr="00A15CC5">
        <w:rPr>
          <w:rFonts w:ascii="Georgia" w:hAnsi="Georgia"/>
          <w:sz w:val="16"/>
        </w:rPr>
        <w:t>gues</w:t>
      </w:r>
      <w:proofErr w:type="spellEnd"/>
      <w:r w:rsidRPr="00A15CC5">
        <w:rPr>
          <w:rFonts w:ascii="Georgia" w:hAnsi="Georgia"/>
          <w:sz w:val="16"/>
        </w:rPr>
        <w:t xml:space="preserve"> in this policy brief, </w:t>
      </w:r>
      <w:r w:rsidRPr="00A15CC5">
        <w:rPr>
          <w:rStyle w:val="StyleUnderline"/>
          <w:rFonts w:ascii="Georgia" w:hAnsi="Georgia"/>
        </w:rPr>
        <w:t xml:space="preserve">tightening </w:t>
      </w:r>
      <w:proofErr w:type="spellStart"/>
      <w:r w:rsidRPr="00A15CC5">
        <w:rPr>
          <w:rStyle w:val="StyleUnderline"/>
          <w:rFonts w:ascii="Georgia" w:hAnsi="Georgia"/>
        </w:rPr>
        <w:t>politi</w:t>
      </w:r>
      <w:proofErr w:type="spellEnd"/>
      <w:r w:rsidRPr="00A15CC5">
        <w:rPr>
          <w:rStyle w:val="StyleUnderline"/>
          <w:rFonts w:ascii="Georgia" w:hAnsi="Georgia"/>
        </w:rPr>
        <w:t xml:space="preserve">- </w:t>
      </w:r>
      <w:proofErr w:type="spellStart"/>
      <w:r w:rsidRPr="00A15CC5">
        <w:rPr>
          <w:rStyle w:val="StyleUnderline"/>
          <w:rFonts w:ascii="Georgia" w:hAnsi="Georgia"/>
        </w:rPr>
        <w:t>cal</w:t>
      </w:r>
      <w:proofErr w:type="spellEnd"/>
      <w:r w:rsidRPr="00A15CC5">
        <w:rPr>
          <w:rStyle w:val="StyleUnderline"/>
          <w:rFonts w:ascii="Georgia" w:hAnsi="Georgia"/>
        </w:rPr>
        <w:t xml:space="preserve"> control while seeking simultaneously to free up the economy by expanding the role of markets has created a </w:t>
      </w:r>
      <w:proofErr w:type="spellStart"/>
      <w:r w:rsidRPr="00A15CC5">
        <w:rPr>
          <w:rStyle w:val="StyleUnderline"/>
          <w:rFonts w:ascii="Georgia" w:hAnsi="Georgia"/>
        </w:rPr>
        <w:t>funda</w:t>
      </w:r>
      <w:proofErr w:type="spellEnd"/>
      <w:r w:rsidRPr="00A15CC5">
        <w:rPr>
          <w:rStyle w:val="StyleUnderline"/>
          <w:rFonts w:ascii="Georgia" w:hAnsi="Georgia"/>
        </w:rPr>
        <w:t>- mental paradox</w:t>
      </w:r>
      <w:r w:rsidRPr="00A15CC5">
        <w:rPr>
          <w:rFonts w:ascii="Georgia" w:hAnsi="Georgia"/>
          <w:sz w:val="16"/>
        </w:rPr>
        <w:t xml:space="preserve">. </w:t>
      </w:r>
      <w:r w:rsidRPr="00A15CC5">
        <w:rPr>
          <w:rStyle w:val="StyleUnderline"/>
          <w:rFonts w:ascii="Georgia" w:hAnsi="Georgia"/>
        </w:rPr>
        <w:t>To be effective</w:t>
      </w:r>
      <w:r w:rsidRPr="00A15CC5">
        <w:rPr>
          <w:rFonts w:ascii="Georgia" w:hAnsi="Georgia"/>
          <w:sz w:val="16"/>
        </w:rPr>
        <w:t xml:space="preserve">, </w:t>
      </w:r>
      <w:r w:rsidRPr="00A15CC5">
        <w:rPr>
          <w:rStyle w:val="StyleUnderline"/>
          <w:rFonts w:ascii="Georgia" w:hAnsi="Georgia"/>
        </w:rPr>
        <w:t xml:space="preserve">many of China’s reform proposals will entail less – not more – state intervention and re- </w:t>
      </w:r>
      <w:proofErr w:type="spellStart"/>
      <w:r w:rsidRPr="00A15CC5">
        <w:rPr>
          <w:rStyle w:val="StyleUnderline"/>
          <w:rFonts w:ascii="Georgia" w:hAnsi="Georgia"/>
        </w:rPr>
        <w:t>duced</w:t>
      </w:r>
      <w:proofErr w:type="spellEnd"/>
      <w:r w:rsidRPr="00A15CC5">
        <w:rPr>
          <w:rStyle w:val="StyleUnderline"/>
          <w:rFonts w:ascii="Georgia" w:hAnsi="Georgia"/>
        </w:rPr>
        <w:t xml:space="preserve"> </w:t>
      </w:r>
      <w:proofErr w:type="spellStart"/>
      <w:r w:rsidRPr="00A15CC5">
        <w:rPr>
          <w:rStyle w:val="StyleUnderline"/>
          <w:rFonts w:ascii="Georgia" w:hAnsi="Georgia"/>
        </w:rPr>
        <w:t>politicisation</w:t>
      </w:r>
      <w:proofErr w:type="spellEnd"/>
      <w:r w:rsidRPr="00A15CC5">
        <w:rPr>
          <w:rStyle w:val="StyleUnderline"/>
          <w:rFonts w:ascii="Georgia" w:hAnsi="Georgia"/>
        </w:rPr>
        <w:t xml:space="preserve"> of the legal system and other economically important </w:t>
      </w:r>
      <w:proofErr w:type="spellStart"/>
      <w:r w:rsidRPr="00A15CC5">
        <w:rPr>
          <w:rStyle w:val="StyleUnderline"/>
          <w:rFonts w:ascii="Georgia" w:hAnsi="Georgia"/>
        </w:rPr>
        <w:t>institu</w:t>
      </w:r>
      <w:proofErr w:type="spellEnd"/>
      <w:r w:rsidRPr="00A15CC5">
        <w:rPr>
          <w:rStyle w:val="StyleUnderline"/>
          <w:rFonts w:ascii="Georgia" w:hAnsi="Georgia"/>
        </w:rPr>
        <w:t xml:space="preserve">- </w:t>
      </w:r>
      <w:proofErr w:type="spellStart"/>
      <w:r w:rsidRPr="00A15CC5">
        <w:rPr>
          <w:rStyle w:val="StyleUnderline"/>
          <w:rFonts w:ascii="Georgia" w:hAnsi="Georgia"/>
        </w:rPr>
        <w:t>tions</w:t>
      </w:r>
      <w:proofErr w:type="spellEnd"/>
      <w:r w:rsidRPr="00A15CC5">
        <w:rPr>
          <w:rFonts w:ascii="Georgia" w:hAnsi="Georgia"/>
          <w:sz w:val="16"/>
        </w:rPr>
        <w:t xml:space="preserve">. </w:t>
      </w:r>
      <w:r w:rsidRPr="00A15CC5">
        <w:rPr>
          <w:rStyle w:val="StyleUnderline"/>
          <w:rFonts w:ascii="Georgia" w:hAnsi="Georgia"/>
        </w:rPr>
        <w:t>Yet the core purpose</w:t>
      </w:r>
      <w:r w:rsidRPr="00A15CC5">
        <w:rPr>
          <w:rFonts w:ascii="Georgia" w:hAnsi="Georgia"/>
          <w:sz w:val="16"/>
        </w:rPr>
        <w:t xml:space="preserve">, indeed, </w:t>
      </w:r>
      <w:r w:rsidRPr="00A15CC5">
        <w:rPr>
          <w:rStyle w:val="StyleUnderline"/>
          <w:rFonts w:ascii="Georgia" w:hAnsi="Georgia"/>
        </w:rPr>
        <w:t>the raison d’être</w:t>
      </w:r>
      <w:r w:rsidRPr="00A15CC5">
        <w:rPr>
          <w:rFonts w:ascii="Georgia" w:hAnsi="Georgia"/>
          <w:sz w:val="16"/>
        </w:rPr>
        <w:t xml:space="preserve">, </w:t>
      </w:r>
      <w:r w:rsidRPr="00A15CC5">
        <w:rPr>
          <w:rStyle w:val="StyleUnderline"/>
          <w:rFonts w:ascii="Georgia" w:hAnsi="Georgia"/>
        </w:rPr>
        <w:t xml:space="preserve">of the Communist Party is the right to exercise unfettered power over every aspect of Chinese society – and that right is unlikely to be </w:t>
      </w:r>
      <w:proofErr w:type="spellStart"/>
      <w:r w:rsidRPr="00A15CC5">
        <w:rPr>
          <w:rStyle w:val="StyleUnderline"/>
          <w:rFonts w:ascii="Georgia" w:hAnsi="Georgia"/>
        </w:rPr>
        <w:t>surren</w:t>
      </w:r>
      <w:proofErr w:type="spellEnd"/>
      <w:r w:rsidRPr="00A15CC5">
        <w:rPr>
          <w:rStyle w:val="StyleUnderline"/>
          <w:rFonts w:ascii="Georgia" w:hAnsi="Georgia"/>
        </w:rPr>
        <w:t xml:space="preserve">- </w:t>
      </w:r>
      <w:proofErr w:type="spellStart"/>
      <w:r w:rsidRPr="00A15CC5">
        <w:rPr>
          <w:rStyle w:val="StyleUnderline"/>
          <w:rFonts w:ascii="Georgia" w:hAnsi="Georgia"/>
        </w:rPr>
        <w:t>dered</w:t>
      </w:r>
      <w:proofErr w:type="spellEnd"/>
      <w:r w:rsidRPr="00A15CC5">
        <w:rPr>
          <w:rStyle w:val="StyleUnderline"/>
          <w:rFonts w:ascii="Georgia" w:hAnsi="Georgia"/>
        </w:rPr>
        <w:t xml:space="preserve"> willingly</w:t>
      </w:r>
      <w:r w:rsidRPr="00A15CC5">
        <w:rPr>
          <w:rFonts w:ascii="Georgia" w:hAnsi="Georgia"/>
          <w:sz w:val="16"/>
        </w:rPr>
        <w:t xml:space="preserve">. </w:t>
      </w:r>
      <w:r w:rsidRPr="00A15CC5">
        <w:rPr>
          <w:rStyle w:val="StyleUnderline"/>
          <w:rFonts w:ascii="Georgia" w:hAnsi="Georgia"/>
        </w:rPr>
        <w:t>How the paradox will be resolved is still far from clear</w:t>
      </w:r>
      <w:r w:rsidRPr="00A15CC5">
        <w:rPr>
          <w:rFonts w:ascii="Georgia" w:hAnsi="Georgia"/>
          <w:sz w:val="16"/>
        </w:rPr>
        <w:t>.</w:t>
      </w:r>
    </w:p>
    <w:p w14:paraId="52A56907" w14:textId="77777777" w:rsidR="00643746" w:rsidRPr="00A15CC5" w:rsidRDefault="00643746" w:rsidP="00643746">
      <w:pPr>
        <w:rPr>
          <w:rFonts w:ascii="Georgia" w:hAnsi="Georgia"/>
        </w:rPr>
      </w:pPr>
    </w:p>
    <w:p w14:paraId="2EBB004B" w14:textId="77777777" w:rsidR="00643746" w:rsidRPr="00A15CC5" w:rsidRDefault="00643746" w:rsidP="00643746">
      <w:pPr>
        <w:pStyle w:val="Heading4"/>
        <w:rPr>
          <w:rFonts w:ascii="Georgia" w:hAnsi="Georgia"/>
        </w:rPr>
      </w:pPr>
      <w:r w:rsidRPr="00A15CC5">
        <w:rPr>
          <w:rFonts w:ascii="Georgia" w:hAnsi="Georgia"/>
        </w:rPr>
        <w:t xml:space="preserve">Anti-corruption is a key way to boost the economy </w:t>
      </w:r>
    </w:p>
    <w:p w14:paraId="5707136A" w14:textId="77777777" w:rsidR="00643746" w:rsidRPr="00A15CC5" w:rsidRDefault="00643746" w:rsidP="00643746">
      <w:pPr>
        <w:rPr>
          <w:rFonts w:ascii="Georgia" w:hAnsi="Georgia"/>
        </w:rPr>
      </w:pPr>
      <w:r w:rsidRPr="00A15CC5">
        <w:rPr>
          <w:rFonts w:ascii="Georgia" w:hAnsi="Georgia"/>
          <w:b/>
          <w:sz w:val="26"/>
          <w:szCs w:val="26"/>
        </w:rPr>
        <w:t>D’Amico 15</w:t>
      </w:r>
      <w:r w:rsidRPr="00A15CC5">
        <w:rPr>
          <w:rFonts w:ascii="Georgia" w:hAnsi="Georgia"/>
        </w:rPr>
        <w:t xml:space="preserve"> (Nicholas, John Carroll University, Carroll Collected, Senior Honors Projects Essays, “Corruption and Economic Growth in China: An </w:t>
      </w:r>
      <w:proofErr w:type="spellStart"/>
      <w:r w:rsidRPr="00A15CC5">
        <w:rPr>
          <w:rFonts w:ascii="Georgia" w:hAnsi="Georgia"/>
        </w:rPr>
        <w:t>Emirical</w:t>
      </w:r>
      <w:proofErr w:type="spellEnd"/>
      <w:r w:rsidRPr="00A15CC5">
        <w:rPr>
          <w:rFonts w:ascii="Georgia" w:hAnsi="Georgia"/>
        </w:rPr>
        <w:t xml:space="preserve"> Analysis”, Spring 2015, pg. 2-24)</w:t>
      </w:r>
    </w:p>
    <w:p w14:paraId="45809F00" w14:textId="77777777" w:rsidR="00643746" w:rsidRPr="00A15CC5" w:rsidRDefault="00643746" w:rsidP="00643746">
      <w:pPr>
        <w:rPr>
          <w:rFonts w:ascii="Georgia" w:hAnsi="Georgia"/>
          <w:u w:val="single"/>
        </w:rPr>
      </w:pPr>
      <w:r w:rsidRPr="00A15CC5">
        <w:rPr>
          <w:rFonts w:ascii="Georgia" w:hAnsi="Georgia"/>
          <w:sz w:val="16"/>
        </w:rPr>
        <w:t xml:space="preserve">Through empirical research, this paper has investigated </w:t>
      </w:r>
      <w:r w:rsidRPr="00A15CC5">
        <w:rPr>
          <w:rFonts w:ascii="Georgia" w:hAnsi="Georgia"/>
          <w:u w:val="single"/>
        </w:rPr>
        <w:t>the impact corruption may have on economic growth</w:t>
      </w:r>
      <w:r w:rsidRPr="00A15CC5">
        <w:rPr>
          <w:rFonts w:ascii="Georgia" w:hAnsi="Georgia"/>
          <w:sz w:val="16"/>
        </w:rPr>
        <w:t xml:space="preserve"> </w:t>
      </w:r>
      <w:r w:rsidRPr="00A15CC5">
        <w:rPr>
          <w:rFonts w:ascii="Georgia" w:hAnsi="Georgia"/>
          <w:u w:val="single"/>
        </w:rPr>
        <w:t>in China</w:t>
      </w:r>
      <w:r w:rsidRPr="00A15CC5">
        <w:rPr>
          <w:rFonts w:ascii="Georgia" w:hAnsi="Georgia"/>
          <w:sz w:val="16"/>
        </w:rPr>
        <w:t xml:space="preserve"> at the provincial level. Robert </w:t>
      </w:r>
      <w:proofErr w:type="spellStart"/>
      <w:r w:rsidRPr="00A15CC5">
        <w:rPr>
          <w:rFonts w:ascii="Georgia" w:hAnsi="Georgia"/>
          <w:sz w:val="16"/>
        </w:rPr>
        <w:t>Barro’s</w:t>
      </w:r>
      <w:proofErr w:type="spellEnd"/>
      <w:r w:rsidRPr="00A15CC5">
        <w:rPr>
          <w:rFonts w:ascii="Georgia" w:hAnsi="Georgia"/>
          <w:sz w:val="16"/>
        </w:rPr>
        <w:t xml:space="preserve"> research on the determinants of economic growth was used as a framework to construct a model that controls for these determinants in order to isolate the effect of corruption. This model suggests that </w:t>
      </w:r>
      <w:r w:rsidRPr="00A15CC5">
        <w:rPr>
          <w:rFonts w:ascii="Georgia" w:hAnsi="Georgia"/>
          <w:highlight w:val="cyan"/>
          <w:u w:val="single"/>
        </w:rPr>
        <w:t>corruption has a strong impact on economic growth, and provinces can benefit from cracking down on corruption</w:t>
      </w:r>
      <w:r w:rsidRPr="00A15CC5">
        <w:rPr>
          <w:rFonts w:ascii="Georgia" w:hAnsi="Georgia"/>
          <w:u w:val="single"/>
        </w:rPr>
        <w:t xml:space="preserve">. Policy implications suggest that </w:t>
      </w:r>
      <w:r w:rsidRPr="00A15CC5">
        <w:rPr>
          <w:rFonts w:ascii="Georgia" w:hAnsi="Georgia"/>
          <w:highlight w:val="cyan"/>
          <w:u w:val="single"/>
        </w:rPr>
        <w:t>provincial governments can increase the income levels of their province by cracking down on corrupt officials</w:t>
      </w:r>
      <w:r w:rsidRPr="00A15CC5">
        <w:rPr>
          <w:rFonts w:ascii="Georgia" w:hAnsi="Georgia"/>
          <w:u w:val="single"/>
        </w:rPr>
        <w:t xml:space="preserve">. </w:t>
      </w:r>
      <w:r w:rsidRPr="00A15CC5">
        <w:rPr>
          <w:rFonts w:ascii="Georgia" w:hAnsi="Georgia"/>
          <w:sz w:val="16"/>
        </w:rPr>
        <w:t xml:space="preserve">Based on the coefficients of this model, </w:t>
      </w:r>
      <w:r w:rsidRPr="00A15CC5">
        <w:rPr>
          <w:rFonts w:ascii="Georgia" w:hAnsi="Georgia"/>
          <w:u w:val="single"/>
        </w:rPr>
        <w:t>a 1% increase in corruption prevention effort in the nation as a whole will contribute to a .002%</w:t>
      </w:r>
      <w:r w:rsidRPr="00A15CC5">
        <w:rPr>
          <w:rFonts w:ascii="MS Gothic" w:eastAsia="MS Gothic" w:hAnsi="MS Gothic" w:cs="MS Gothic" w:hint="eastAsia"/>
          <w:u w:val="single"/>
        </w:rPr>
        <w:t> </w:t>
      </w:r>
      <w:r w:rsidRPr="00A15CC5">
        <w:rPr>
          <w:rFonts w:ascii="Georgia" w:hAnsi="Georgia"/>
          <w:u w:val="single"/>
        </w:rPr>
        <w:t>increase in national income</w:t>
      </w:r>
      <w:r w:rsidRPr="00A15CC5">
        <w:rPr>
          <w:rFonts w:ascii="Georgia" w:hAnsi="Georgia"/>
          <w:sz w:val="16"/>
        </w:rPr>
        <w:t xml:space="preserve">. </w:t>
      </w:r>
      <w:r w:rsidRPr="00A15CC5">
        <w:rPr>
          <w:rFonts w:ascii="Georgia" w:hAnsi="Georgia"/>
          <w:u w:val="single"/>
        </w:rPr>
        <w:t xml:space="preserve">Put in different terms, </w:t>
      </w:r>
      <w:r w:rsidRPr="00A15CC5">
        <w:rPr>
          <w:rFonts w:ascii="Georgia" w:hAnsi="Georgia"/>
          <w:highlight w:val="cyan"/>
          <w:u w:val="single"/>
        </w:rPr>
        <w:t>approximately 390 additional convictions of corrupt officials would increase national income by</w:t>
      </w:r>
      <w:r w:rsidRPr="00A15CC5">
        <w:rPr>
          <w:rFonts w:ascii="Georgia" w:hAnsi="Georgia"/>
          <w:u w:val="single"/>
        </w:rPr>
        <w:t xml:space="preserve"> about 25 RMB billion, or </w:t>
      </w:r>
      <w:r w:rsidRPr="00A15CC5">
        <w:rPr>
          <w:rFonts w:ascii="Georgia" w:hAnsi="Georgia"/>
          <w:highlight w:val="cyan"/>
          <w:u w:val="single"/>
        </w:rPr>
        <w:t>$4.2 billion</w:t>
      </w:r>
      <w:r w:rsidRPr="00A15CC5">
        <w:rPr>
          <w:rFonts w:ascii="Georgia" w:hAnsi="Georgia"/>
          <w:u w:val="single"/>
        </w:rPr>
        <w:t>.</w:t>
      </w:r>
      <w:r w:rsidRPr="00A15CC5">
        <w:rPr>
          <w:rFonts w:ascii="Georgia" w:hAnsi="Georgia"/>
          <w:sz w:val="16"/>
        </w:rPr>
        <w:t xml:space="preserve"> To apply this to a province, take Guangdong, for example. Guangdong, a Special Economic Zone with a population of about 90 million in 2003, has one of the highest total provincial incomes in China. A 1% increase in the corruption prevention effort in Guangdong would result in about 18 more convictions of corrupt officials. The model suggests that this would result in about a 1.2 RMB billion increase in income. </w:t>
      </w:r>
      <w:r w:rsidRPr="00A15CC5">
        <w:rPr>
          <w:rFonts w:ascii="Georgia" w:hAnsi="Georgia"/>
          <w:u w:val="single"/>
        </w:rPr>
        <w:t xml:space="preserve">Put this in 2015 terms to account for China’s increase in output, and the opportunity cost of corruption is even higher. Though simply a reduced model, </w:t>
      </w:r>
      <w:r w:rsidRPr="00A15CC5">
        <w:rPr>
          <w:rFonts w:ascii="Georgia" w:hAnsi="Georgia"/>
          <w:highlight w:val="cyan"/>
          <w:u w:val="single"/>
        </w:rPr>
        <w:t>the real- world implications of fighting corruption cannot be ignored</w:t>
      </w:r>
      <w:r w:rsidRPr="00A15CC5">
        <w:rPr>
          <w:rFonts w:ascii="Georgia" w:hAnsi="Georgia"/>
          <w:u w:val="single"/>
        </w:rPr>
        <w:t xml:space="preserve">. Of late, </w:t>
      </w:r>
      <w:r w:rsidRPr="00A15CC5">
        <w:rPr>
          <w:rFonts w:ascii="Georgia" w:hAnsi="Georgia"/>
          <w:highlight w:val="cyan"/>
          <w:u w:val="single"/>
        </w:rPr>
        <w:t>Chinese leadership has taken a strong stance against in a fight against corruption</w:t>
      </w:r>
      <w:r w:rsidRPr="00A15CC5">
        <w:rPr>
          <w:rFonts w:ascii="Georgia" w:hAnsi="Georgia"/>
          <w:sz w:val="16"/>
        </w:rPr>
        <w:t xml:space="preserve">. Former Chinese president Hu Jintao declared corruption “a major political task the Party must attend to at all times” (Bergsten 91). The current Jinping administration has already made a name for itself by cracking down on some of the highest-ranking officials in China. The Chinese Government in Beijing is making what appears to be an effort to eliminate corruption. However, much of the literature on this topic finds the one-party system to be inherently corrupt. After all, the Communist Party of China cracking down on the Communist Party of China seems circular. Some call for democracy, but not everyone finds the multi-party system to be a panacea, as Bergsten notes. The “New Left” of China calls for the state to have an even larger role in corruption. Others believe the state to be the root of corruption (98). While corruption is a huge issue in China as it transitions economically, China is in a great position from an historical standpoint. Ramirez provides a “life-cycle” of corruption to give context to the corruption discussion. China’s level of corruption in the 1990s is much less that of the United States in the 1870s, and is on par with the level of the United States in the 1920s, which had a comparable per capita income to China in 2009 (90). </w:t>
      </w:r>
      <w:r w:rsidRPr="00A15CC5">
        <w:rPr>
          <w:rFonts w:ascii="Georgia" w:hAnsi="Georgia"/>
          <w:u w:val="single"/>
        </w:rPr>
        <w:t>Transparency International finds that China’s corruption level has fallen drastically since the 1980s and 90s, though it has recently plateaued</w:t>
      </w:r>
      <w:r w:rsidRPr="00A15CC5">
        <w:rPr>
          <w:rFonts w:ascii="Georgia" w:hAnsi="Georgia"/>
          <w:sz w:val="16"/>
        </w:rPr>
        <w:t xml:space="preserve">. Ramirez believes that as China modernizes and develops, it may “be in a better position to implement corruption-control reforms” (90). </w:t>
      </w:r>
      <w:r w:rsidRPr="00A15CC5">
        <w:rPr>
          <w:rFonts w:ascii="Georgia" w:hAnsi="Georgia"/>
          <w:u w:val="single"/>
        </w:rPr>
        <w:t xml:space="preserve">China’s social, political, and economic development will allow it to continue to minimize corruption, which, as this paper shows empirically, might contribute to still greater economic growth. </w:t>
      </w:r>
    </w:p>
    <w:p w14:paraId="7260A681" w14:textId="77777777" w:rsidR="00F64903" w:rsidRPr="00A15CC5" w:rsidRDefault="00F64903" w:rsidP="00F64903">
      <w:pPr>
        <w:pStyle w:val="Heading3"/>
        <w:rPr>
          <w:rFonts w:ascii="Georgia" w:hAnsi="Georgia"/>
        </w:rPr>
      </w:pPr>
      <w:r w:rsidRPr="00A15CC5">
        <w:rPr>
          <w:rFonts w:ascii="Georgia" w:hAnsi="Georgia"/>
        </w:rPr>
        <w:t>Reforms Solve Relations/Coop</w:t>
      </w:r>
    </w:p>
    <w:p w14:paraId="4DC30F9C" w14:textId="77777777" w:rsidR="002D66D2" w:rsidRDefault="002D66D2" w:rsidP="00643746">
      <w:pPr>
        <w:pStyle w:val="Heading4"/>
        <w:rPr>
          <w:rFonts w:ascii="Georgia" w:hAnsi="Georgia"/>
        </w:rPr>
      </w:pPr>
    </w:p>
    <w:p w14:paraId="00E08519" w14:textId="77777777" w:rsidR="00643746" w:rsidRPr="00A15CC5" w:rsidRDefault="00643746" w:rsidP="00643746">
      <w:pPr>
        <w:pStyle w:val="Heading4"/>
        <w:rPr>
          <w:rFonts w:ascii="Georgia" w:hAnsi="Georgia"/>
        </w:rPr>
      </w:pPr>
      <w:r w:rsidRPr="00A15CC5">
        <w:rPr>
          <w:rFonts w:ascii="Georgia" w:hAnsi="Georgia"/>
        </w:rPr>
        <w:t xml:space="preserve">China will cooperate if economy stays good </w:t>
      </w:r>
    </w:p>
    <w:p w14:paraId="405EC8A7" w14:textId="77777777" w:rsidR="00643746" w:rsidRPr="00A15CC5" w:rsidRDefault="00643746" w:rsidP="00643746">
      <w:pPr>
        <w:rPr>
          <w:rFonts w:ascii="Georgia" w:hAnsi="Georgia"/>
        </w:rPr>
      </w:pPr>
      <w:proofErr w:type="spellStart"/>
      <w:r w:rsidRPr="00A15CC5">
        <w:rPr>
          <w:rFonts w:ascii="Georgia" w:hAnsi="Georgia"/>
          <w:b/>
          <w:sz w:val="26"/>
          <w:szCs w:val="26"/>
        </w:rPr>
        <w:t>Delage</w:t>
      </w:r>
      <w:proofErr w:type="spellEnd"/>
      <w:r w:rsidRPr="00A15CC5">
        <w:rPr>
          <w:rFonts w:ascii="Georgia" w:hAnsi="Georgia"/>
          <w:b/>
          <w:sz w:val="26"/>
          <w:szCs w:val="26"/>
        </w:rPr>
        <w:t xml:space="preserve"> 15</w:t>
      </w:r>
      <w:r w:rsidRPr="00A15CC5">
        <w:rPr>
          <w:rFonts w:ascii="Georgia" w:hAnsi="Georgia"/>
        </w:rPr>
        <w:t xml:space="preserve"> (Fernando, Doctor in Political Science, Journal of the Spanish Institute for Strategic Studies, “The Asian Strategy of Xi Jinping”, 2015, pg. 5-30)</w:t>
      </w:r>
    </w:p>
    <w:p w14:paraId="0F448DD5" w14:textId="77777777" w:rsidR="00643746" w:rsidRPr="00A15CC5" w:rsidRDefault="00643746" w:rsidP="00643746">
      <w:pPr>
        <w:rPr>
          <w:rFonts w:ascii="Georgia" w:hAnsi="Georgia"/>
          <w:u w:val="single"/>
        </w:rPr>
      </w:pPr>
      <w:r w:rsidRPr="00A15CC5">
        <w:rPr>
          <w:rFonts w:ascii="Georgia" w:hAnsi="Georgia"/>
          <w:highlight w:val="cyan"/>
          <w:u w:val="single"/>
        </w:rPr>
        <w:t>Beijing insists that both countries can work together for regional stability</w:t>
      </w:r>
      <w:r w:rsidRPr="00A15CC5">
        <w:rPr>
          <w:rFonts w:ascii="Georgia" w:hAnsi="Georgia"/>
          <w:sz w:val="16"/>
        </w:rPr>
        <w:t xml:space="preserve">. </w:t>
      </w:r>
      <w:r w:rsidRPr="00A15CC5">
        <w:rPr>
          <w:rFonts w:ascii="Georgia" w:hAnsi="Georgia"/>
          <w:u w:val="single"/>
        </w:rPr>
        <w:t xml:space="preserve">Despite an intense economic interdependence and diversified bilateral cooperation, </w:t>
      </w:r>
      <w:r w:rsidRPr="00A15CC5">
        <w:rPr>
          <w:rFonts w:ascii="Georgia" w:hAnsi="Georgia"/>
          <w:highlight w:val="cyan"/>
          <w:u w:val="single"/>
        </w:rPr>
        <w:t>the competitive factor is increasingly</w:t>
      </w:r>
      <w:r w:rsidRPr="00A15CC5">
        <w:rPr>
          <w:rFonts w:ascii="Georgia" w:hAnsi="Georgia"/>
          <w:u w:val="single"/>
        </w:rPr>
        <w:t xml:space="preserve"> </w:t>
      </w:r>
      <w:r w:rsidRPr="00A15CC5">
        <w:rPr>
          <w:rFonts w:ascii="Georgia" w:hAnsi="Georgia"/>
          <w:highlight w:val="cyan"/>
          <w:u w:val="single"/>
        </w:rPr>
        <w:t>evident</w:t>
      </w:r>
      <w:r w:rsidRPr="00A15CC5">
        <w:rPr>
          <w:rFonts w:ascii="Georgia" w:hAnsi="Georgia"/>
          <w:u w:val="single"/>
        </w:rPr>
        <w:t xml:space="preserve">, </w:t>
      </w:r>
      <w:r w:rsidRPr="00A15CC5">
        <w:rPr>
          <w:rFonts w:ascii="Georgia" w:hAnsi="Georgia"/>
          <w:highlight w:val="cyan"/>
          <w:u w:val="single"/>
        </w:rPr>
        <w:t>aggravating mutual distrust</w:t>
      </w:r>
      <w:r w:rsidRPr="00A15CC5">
        <w:rPr>
          <w:rFonts w:ascii="Georgia" w:hAnsi="Georgia"/>
          <w:sz w:val="16"/>
        </w:rPr>
        <w:t xml:space="preserve">.21 </w:t>
      </w:r>
      <w:r w:rsidRPr="00A15CC5">
        <w:rPr>
          <w:rFonts w:ascii="Georgia" w:hAnsi="Georgia"/>
          <w:u w:val="single"/>
        </w:rPr>
        <w:t>China faces the challenge of readjusting its strategy towards the United States -the only country that can obstruct its progress- by attempting to weaken its position in Asia, but avoiding direct confrontation</w:t>
      </w:r>
      <w:r w:rsidRPr="00A15CC5">
        <w:rPr>
          <w:rFonts w:ascii="Georgia" w:hAnsi="Georgia"/>
          <w:sz w:val="16"/>
        </w:rPr>
        <w:t xml:space="preserve">. Maritime disputes represent another concern for Beijing. According to the White </w:t>
      </w:r>
      <w:proofErr w:type="spellStart"/>
      <w:r w:rsidRPr="00A15CC5">
        <w:rPr>
          <w:rFonts w:ascii="Georgia" w:hAnsi="Georgia"/>
          <w:sz w:val="16"/>
        </w:rPr>
        <w:t>Defence</w:t>
      </w:r>
      <w:proofErr w:type="spellEnd"/>
      <w:r w:rsidRPr="00A15CC5">
        <w:rPr>
          <w:rFonts w:ascii="Georgia" w:hAnsi="Georgia"/>
          <w:sz w:val="16"/>
        </w:rPr>
        <w:t xml:space="preserve"> Paper, “some </w:t>
      </w:r>
      <w:proofErr w:type="spellStart"/>
      <w:r w:rsidRPr="00A15CC5">
        <w:rPr>
          <w:rFonts w:ascii="Georgia" w:hAnsi="Georgia"/>
          <w:sz w:val="16"/>
        </w:rPr>
        <w:t>neighbouring</w:t>
      </w:r>
      <w:proofErr w:type="spellEnd"/>
      <w:r w:rsidRPr="00A15CC5">
        <w:rPr>
          <w:rFonts w:ascii="Georgia" w:hAnsi="Georgia"/>
          <w:sz w:val="16"/>
        </w:rPr>
        <w:t xml:space="preserve"> countries are taking actions that complicate the situation (...), and Japan is making trouble over the issue of the </w:t>
      </w:r>
      <w:proofErr w:type="spellStart"/>
      <w:r w:rsidRPr="00A15CC5">
        <w:rPr>
          <w:rFonts w:ascii="Georgia" w:hAnsi="Georgia"/>
          <w:sz w:val="16"/>
        </w:rPr>
        <w:t>Diaoyu</w:t>
      </w:r>
      <w:proofErr w:type="spellEnd"/>
      <w:r w:rsidRPr="00A15CC5">
        <w:rPr>
          <w:rFonts w:ascii="Georgia" w:hAnsi="Georgia"/>
          <w:sz w:val="16"/>
        </w:rPr>
        <w:t xml:space="preserve"> Islands”.22 </w:t>
      </w:r>
      <w:r w:rsidRPr="00A15CC5">
        <w:rPr>
          <w:rFonts w:ascii="Georgia" w:hAnsi="Georgia"/>
          <w:u w:val="single"/>
        </w:rPr>
        <w:t xml:space="preserve">All in all, it is </w:t>
      </w:r>
      <w:proofErr w:type="spellStart"/>
      <w:r w:rsidRPr="00A15CC5">
        <w:rPr>
          <w:rFonts w:ascii="Georgia" w:hAnsi="Georgia"/>
          <w:u w:val="single"/>
        </w:rPr>
        <w:t>recognised</w:t>
      </w:r>
      <w:proofErr w:type="spellEnd"/>
      <w:r w:rsidRPr="00A15CC5">
        <w:rPr>
          <w:rFonts w:ascii="Georgia" w:hAnsi="Georgia"/>
          <w:u w:val="single"/>
        </w:rPr>
        <w:t xml:space="preserve"> that these controversies have deteriorated relations at regional level, necessitating a </w:t>
      </w:r>
      <w:proofErr w:type="spellStart"/>
      <w:r w:rsidRPr="00A15CC5">
        <w:rPr>
          <w:rFonts w:ascii="Georgia" w:hAnsi="Georgia"/>
          <w:u w:val="single"/>
        </w:rPr>
        <w:t>rede</w:t>
      </w:r>
      <w:proofErr w:type="spellEnd"/>
      <w:r w:rsidRPr="00A15CC5">
        <w:rPr>
          <w:rFonts w:ascii="Georgia" w:hAnsi="Georgia"/>
          <w:u w:val="single"/>
        </w:rPr>
        <w:t xml:space="preserve"> </w:t>
      </w:r>
      <w:proofErr w:type="spellStart"/>
      <w:r w:rsidRPr="00A15CC5">
        <w:rPr>
          <w:rFonts w:ascii="Georgia" w:hAnsi="Georgia"/>
          <w:u w:val="single"/>
        </w:rPr>
        <w:t>nition</w:t>
      </w:r>
      <w:proofErr w:type="spellEnd"/>
      <w:r w:rsidRPr="00A15CC5">
        <w:rPr>
          <w:rFonts w:ascii="Georgia" w:hAnsi="Georgia"/>
          <w:u w:val="single"/>
        </w:rPr>
        <w:t xml:space="preserve"> of periphery policy. </w:t>
      </w:r>
    </w:p>
    <w:p w14:paraId="5401D72E" w14:textId="77777777" w:rsidR="00F64903" w:rsidRPr="00A15CC5" w:rsidRDefault="00F64903" w:rsidP="00F64903">
      <w:pPr>
        <w:pStyle w:val="Heading3"/>
        <w:rPr>
          <w:rFonts w:ascii="Georgia" w:hAnsi="Georgia"/>
        </w:rPr>
      </w:pPr>
      <w:r w:rsidRPr="00A15CC5">
        <w:rPr>
          <w:rFonts w:ascii="Georgia" w:hAnsi="Georgia"/>
        </w:rPr>
        <w:t>Terminal Impact – Chinese Economy</w:t>
      </w:r>
    </w:p>
    <w:p w14:paraId="3C16B24D" w14:textId="77777777" w:rsidR="002D66D2" w:rsidRDefault="002D66D2" w:rsidP="00643746">
      <w:pPr>
        <w:pStyle w:val="Heading4"/>
        <w:rPr>
          <w:rFonts w:ascii="Georgia" w:hAnsi="Georgia"/>
        </w:rPr>
      </w:pPr>
    </w:p>
    <w:p w14:paraId="65A8DF64" w14:textId="64CA3316" w:rsidR="00643746" w:rsidRPr="00A15CC5" w:rsidRDefault="00643746" w:rsidP="00643746">
      <w:pPr>
        <w:pStyle w:val="Heading4"/>
        <w:rPr>
          <w:rFonts w:ascii="Georgia" w:hAnsi="Georgia"/>
        </w:rPr>
      </w:pPr>
      <w:r w:rsidRPr="00A15CC5">
        <w:rPr>
          <w:rFonts w:ascii="Georgia" w:hAnsi="Georgia"/>
        </w:rPr>
        <w:t>Chinese economic collapse would lead to WW3!</w:t>
      </w:r>
    </w:p>
    <w:p w14:paraId="1A8EFDCF" w14:textId="77777777" w:rsidR="00643746" w:rsidRPr="00A15CC5" w:rsidRDefault="00643746" w:rsidP="00643746">
      <w:pPr>
        <w:rPr>
          <w:rFonts w:ascii="Georgia" w:hAnsi="Georgia"/>
        </w:rPr>
      </w:pPr>
      <w:r w:rsidRPr="00A15CC5">
        <w:rPr>
          <w:rStyle w:val="Style13ptBold"/>
          <w:rFonts w:ascii="Georgia" w:hAnsi="Georgia"/>
        </w:rPr>
        <w:t xml:space="preserve">Carpenter 15 (Ted Galen, </w:t>
      </w:r>
      <w:r w:rsidRPr="00A15CC5">
        <w:rPr>
          <w:rFonts w:ascii="Georgia" w:eastAsia="Times New Roman" w:hAnsi="Georgia"/>
          <w:color w:val="000000"/>
          <w:sz w:val="21"/>
          <w:szCs w:val="21"/>
          <w:shd w:val="clear" w:color="auto" w:fill="FFFFFF"/>
        </w:rPr>
        <w:t>Ted Galen Carpenter, a senior fellow at the Cato Institute and a contributing editor to</w:t>
      </w:r>
      <w:r w:rsidRPr="00A15CC5">
        <w:rPr>
          <w:rStyle w:val="apple-converted-space"/>
          <w:rFonts w:ascii="Georgia" w:eastAsia="Times New Roman" w:hAnsi="Georgia"/>
          <w:color w:val="000000"/>
          <w:sz w:val="21"/>
          <w:szCs w:val="21"/>
          <w:shd w:val="clear" w:color="auto" w:fill="FFFFFF"/>
        </w:rPr>
        <w:t> </w:t>
      </w:r>
      <w:r w:rsidRPr="00A15CC5">
        <w:rPr>
          <w:rStyle w:val="Emphasis"/>
          <w:rFonts w:ascii="Georgia" w:eastAsia="Times New Roman" w:hAnsi="Georgia"/>
          <w:color w:val="000000"/>
          <w:sz w:val="21"/>
          <w:szCs w:val="21"/>
          <w:shd w:val="clear" w:color="auto" w:fill="FFFFFF"/>
        </w:rPr>
        <w:t>The National Interest</w:t>
      </w:r>
      <w:r w:rsidRPr="00A15CC5">
        <w:rPr>
          <w:rFonts w:ascii="Georgia" w:eastAsia="Times New Roman" w:hAnsi="Georgia"/>
          <w:color w:val="000000"/>
          <w:sz w:val="21"/>
          <w:szCs w:val="21"/>
          <w:shd w:val="clear" w:color="auto" w:fill="FFFFFF"/>
        </w:rPr>
        <w:t xml:space="preserve">, is the author of nine books and more than 500 articles and policy studies. His latest book </w:t>
      </w:r>
      <w:proofErr w:type="spellStart"/>
      <w:r w:rsidRPr="00A15CC5">
        <w:rPr>
          <w:rFonts w:ascii="Georgia" w:eastAsia="Times New Roman" w:hAnsi="Georgia"/>
          <w:color w:val="000000"/>
          <w:sz w:val="21"/>
          <w:szCs w:val="21"/>
          <w:shd w:val="clear" w:color="auto" w:fill="FFFFFF"/>
        </w:rPr>
        <w:t>is</w:t>
      </w:r>
      <w:hyperlink r:id="rId30" w:history="1">
        <w:r w:rsidRPr="00A15CC5">
          <w:rPr>
            <w:rStyle w:val="Hyperlink"/>
            <w:rFonts w:ascii="Georgia" w:eastAsia="Times New Roman" w:hAnsi="Georgia"/>
            <w:i/>
            <w:iCs/>
            <w:color w:val="000000"/>
            <w:sz w:val="21"/>
            <w:szCs w:val="21"/>
          </w:rPr>
          <w:t>The</w:t>
        </w:r>
        <w:proofErr w:type="spellEnd"/>
        <w:r w:rsidRPr="00A15CC5">
          <w:rPr>
            <w:rStyle w:val="Hyperlink"/>
            <w:rFonts w:ascii="Georgia" w:eastAsia="Times New Roman" w:hAnsi="Georgia"/>
            <w:i/>
            <w:iCs/>
            <w:color w:val="000000"/>
            <w:sz w:val="21"/>
            <w:szCs w:val="21"/>
          </w:rPr>
          <w:t xml:space="preserve"> Fire Next Door: Mexico’s Drug Violence and the Danger to America</w:t>
        </w:r>
      </w:hyperlink>
      <w:r w:rsidRPr="00A15CC5">
        <w:rPr>
          <w:rFonts w:ascii="Georgia" w:eastAsia="Times New Roman" w:hAnsi="Georgia"/>
          <w:color w:val="000000"/>
          <w:sz w:val="21"/>
          <w:szCs w:val="21"/>
          <w:shd w:val="clear" w:color="auto" w:fill="FFFFFF"/>
        </w:rPr>
        <w:t xml:space="preserve">., The National Interest, </w:t>
      </w:r>
      <w:r w:rsidRPr="00A15CC5">
        <w:rPr>
          <w:rFonts w:ascii="Georgia" w:hAnsi="Georgia"/>
        </w:rPr>
        <w:t xml:space="preserve">“Could China's Economic Troubles Spark a War?”, September 6, 2015, </w:t>
      </w:r>
      <w:hyperlink r:id="rId31" w:history="1">
        <w:r w:rsidRPr="00A15CC5">
          <w:rPr>
            <w:rStyle w:val="Hyperlink"/>
            <w:rFonts w:ascii="Georgia" w:hAnsi="Georgia"/>
          </w:rPr>
          <w:t>http://nationalinterest.org/feature/could-chinas-economic-troubles-spark-war-13784?page=2</w:t>
        </w:r>
      </w:hyperlink>
      <w:r w:rsidRPr="00A15CC5">
        <w:rPr>
          <w:rFonts w:ascii="Georgia" w:hAnsi="Georgia"/>
        </w:rPr>
        <w:t xml:space="preserve">) </w:t>
      </w:r>
    </w:p>
    <w:p w14:paraId="7AABB90D" w14:textId="77777777" w:rsidR="00643746" w:rsidRPr="00A15CC5" w:rsidRDefault="00643746" w:rsidP="00643746">
      <w:pPr>
        <w:rPr>
          <w:rFonts w:ascii="Georgia" w:hAnsi="Georgia"/>
          <w:sz w:val="16"/>
        </w:rPr>
      </w:pPr>
      <w:r w:rsidRPr="00A15CC5">
        <w:rPr>
          <w:rFonts w:ascii="Georgia" w:hAnsi="Georgia"/>
          <w:u w:val="single"/>
        </w:rPr>
        <w:t xml:space="preserve">Global attention has focused on </w:t>
      </w:r>
      <w:hyperlink r:id="rId32" w:history="1">
        <w:r w:rsidRPr="00A15CC5">
          <w:rPr>
            <w:rFonts w:ascii="Georgia" w:hAnsi="Georgia"/>
            <w:u w:val="single"/>
          </w:rPr>
          <w:t>the plunge in the Shanghai stock market</w:t>
        </w:r>
      </w:hyperlink>
      <w:r w:rsidRPr="00A15CC5">
        <w:rPr>
          <w:rFonts w:ascii="Georgia" w:hAnsi="Georgia"/>
          <w:u w:val="single"/>
        </w:rPr>
        <w:t xml:space="preserve"> and mounting evidence that </w:t>
      </w:r>
      <w:hyperlink r:id="rId33" w:history="1">
        <w:r w:rsidRPr="00A15CC5">
          <w:rPr>
            <w:rFonts w:ascii="Georgia" w:hAnsi="Georgia"/>
            <w:u w:val="single"/>
          </w:rPr>
          <w:t>China’s economic growth is slowing dramatically</w:t>
        </w:r>
      </w:hyperlink>
      <w:r w:rsidRPr="00A15CC5">
        <w:rPr>
          <w:rFonts w:ascii="Georgia" w:hAnsi="Georgia"/>
          <w:u w:val="single"/>
        </w:rPr>
        <w:t>. Moreover, the contagion appears to be spreading, characterized by extreme volatility and alarming declines in America’s own equity markets</w:t>
      </w:r>
      <w:r w:rsidRPr="00A15CC5">
        <w:rPr>
          <w:rFonts w:ascii="Georgia" w:hAnsi="Georgia"/>
          <w:sz w:val="16"/>
        </w:rPr>
        <w:t xml:space="preserve">. Those worries are compounded because there always have been doubts about </w:t>
      </w:r>
      <w:hyperlink r:id="rId34" w:history="1">
        <w:r w:rsidRPr="00A15CC5">
          <w:rPr>
            <w:rFonts w:ascii="Georgia" w:hAnsi="Georgia"/>
            <w:sz w:val="16"/>
          </w:rPr>
          <w:t>the accuracy of Beijing’s official economic statistics</w:t>
        </w:r>
      </w:hyperlink>
      <w:r w:rsidRPr="00A15CC5">
        <w:rPr>
          <w:rFonts w:ascii="Georgia" w:hAnsi="Georgia"/>
          <w:sz w:val="16"/>
        </w:rPr>
        <w:t xml:space="preserve">. Even before the current downturn, </w:t>
      </w:r>
      <w:r w:rsidRPr="00A15CC5">
        <w:rPr>
          <w:rFonts w:ascii="Georgia" w:hAnsi="Georgia"/>
          <w:u w:val="single"/>
        </w:rPr>
        <w:t>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w:t>
      </w:r>
      <w:r w:rsidRPr="00A15CC5">
        <w:rPr>
          <w:rFonts w:ascii="Georgia" w:hAnsi="Georgia"/>
          <w:sz w:val="16"/>
        </w:rPr>
        <w:t xml:space="preserve">. The focus on the possible wider economic consequences of a severe Chinese economic slowdown is understandable, since the ramifications could be extremely unpleasant for the U.S. 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w:t>
      </w:r>
      <w:r w:rsidRPr="00A15CC5">
        <w:rPr>
          <w:rFonts w:ascii="Georgia" w:hAnsi="Georgia"/>
          <w:u w:val="single"/>
        </w:rPr>
        <w:t xml:space="preserve">China’s leaders likely feel increasingly uncomfortable. </w:t>
      </w:r>
      <w:r w:rsidRPr="00A15CC5">
        <w:rPr>
          <w:rFonts w:ascii="Georgia" w:hAnsi="Georgia"/>
          <w:sz w:val="16"/>
        </w:rPr>
        <w:t xml:space="preserve">The implicit bargain that has been in place since the onset of market-oriented reforms in the late 1970s has been that if the public does not challenge the Communist Party’s dominant political position, the Party will deliver an ever-rising standard of living for the people. </w:t>
      </w:r>
      <w:hyperlink r:id="rId35" w:history="1">
        <w:r w:rsidRPr="00A15CC5">
          <w:rPr>
            <w:rFonts w:ascii="Georgia" w:hAnsi="Georgia"/>
            <w:u w:val="single"/>
          </w:rPr>
          <w:t>The bloody Tiananmen Square crackdown in 1989</w:t>
        </w:r>
      </w:hyperlink>
      <w:r w:rsidRPr="00A15CC5">
        <w:rPr>
          <w:rFonts w:ascii="Georgia" w:hAnsi="Georgia"/>
          <w:u w:val="single"/>
        </w:rPr>
        <w:t xml:space="preserve"> was a graphic reminder of what happens if the Party’s position is challenged.</w:t>
      </w:r>
      <w:r w:rsidRPr="00A15CC5">
        <w:rPr>
          <w:rFonts w:ascii="Georgia" w:hAnsi="Georgia"/>
          <w:sz w:val="16"/>
        </w:rPr>
        <w:t xml:space="preserve"> However, until now, </w:t>
      </w:r>
      <w:hyperlink r:id="rId36" w:history="1">
        <w:r w:rsidRPr="00A15CC5">
          <w:rPr>
            <w:rFonts w:ascii="Georgia" w:hAnsi="Georgia"/>
            <w:sz w:val="16"/>
          </w:rPr>
          <w:t>the economic portion of the bargain seemed secure, characterized by breathtaking, often double digit, rates of growth</w:t>
        </w:r>
      </w:hyperlink>
      <w:r w:rsidRPr="00A15CC5">
        <w:rPr>
          <w:rFonts w:ascii="Georgia" w:hAnsi="Georgia"/>
          <w:sz w:val="16"/>
        </w:rPr>
        <w:t xml:space="preserve">. </w:t>
      </w:r>
      <w:r w:rsidRPr="00A15CC5">
        <w:rPr>
          <w:rFonts w:ascii="Georgia" w:hAnsi="Georgia"/>
          <w:u w:val="single"/>
        </w:rPr>
        <w:t>It is uncertain what happens if the Party can no longer maintain its part of the implicit bargain, but it is likely that a dangerous degree of public discontent will surface</w:t>
      </w:r>
      <w:r w:rsidRPr="00A15CC5">
        <w:rPr>
          <w:rFonts w:ascii="Georgia" w:hAnsi="Georgia"/>
          <w:sz w:val="16"/>
        </w:rPr>
        <w:t xml:space="preserve">. Beijing might refrain from deliberately provoking a major foreign policy crisis, since the Chinese economy depends heavily on export markets, and access to those markets would be jeopardized by war. However, </w:t>
      </w:r>
      <w:r w:rsidRPr="00A15CC5">
        <w:rPr>
          <w:rFonts w:ascii="Georgia" w:hAnsi="Georgia"/>
          <w:u w:val="single"/>
        </w:rPr>
        <w:t>the need to preserve and strengthen national unity and distract the public from mounting economic troubles is likely to impel Chinese leaders to adopt very hardline policies in at least three areas</w:t>
      </w:r>
      <w:r w:rsidRPr="00A15CC5">
        <w:rPr>
          <w:rFonts w:ascii="Georgia" w:hAnsi="Georgia"/>
          <w:sz w:val="16"/>
        </w:rPr>
        <w:t xml:space="preserve">. </w:t>
      </w:r>
      <w:r w:rsidRPr="00A15CC5">
        <w:rPr>
          <w:rFonts w:ascii="Georgia" w:hAnsi="Georgia"/>
          <w:u w:val="single"/>
        </w:rPr>
        <w:t xml:space="preserve">And all of those situations entail </w:t>
      </w:r>
      <w:hyperlink r:id="rId37" w:history="1">
        <w:r w:rsidRPr="00A15CC5">
          <w:rPr>
            <w:rFonts w:ascii="Georgia" w:hAnsi="Georgia"/>
            <w:u w:val="single"/>
          </w:rPr>
          <w:t>the danger of miscalculations that could lead to war</w:t>
        </w:r>
      </w:hyperlink>
      <w:r w:rsidRPr="00A15CC5">
        <w:rPr>
          <w:rFonts w:ascii="Georgia" w:hAnsi="Georgia"/>
          <w:u w:val="single"/>
        </w:rPr>
        <w:t>.</w:t>
      </w:r>
      <w:r w:rsidRPr="00A15CC5">
        <w:rPr>
          <w:rFonts w:ascii="Georgia" w:hAnsi="Georgia"/>
          <w:sz w:val="16"/>
        </w:rPr>
        <w:t xml:space="preserve"> </w:t>
      </w:r>
      <w:r w:rsidRPr="00A15CC5">
        <w:rPr>
          <w:rFonts w:ascii="Georgia" w:hAnsi="Georgia"/>
          <w:u w:val="single"/>
        </w:rPr>
        <w:t xml:space="preserve">One issue is </w:t>
      </w:r>
      <w:hyperlink r:id="rId38" w:history="1">
        <w:r w:rsidRPr="00A15CC5">
          <w:rPr>
            <w:rFonts w:ascii="Georgia" w:hAnsi="Georgia"/>
            <w:u w:val="single"/>
          </w:rPr>
          <w:t>the South China Sea</w:t>
        </w:r>
      </w:hyperlink>
      <w:r w:rsidRPr="00A15CC5">
        <w:rPr>
          <w:rFonts w:ascii="Georgia" w:hAnsi="Georgia"/>
          <w:sz w:val="16"/>
        </w:rPr>
        <w:t xml:space="preserve">. Beijing has made extraordinarily broad territorial claims that encompass some 90 percent of that body of water. China is pressing its claims with air and naval patrols and </w:t>
      </w:r>
      <w:hyperlink r:id="rId39" w:history="1">
        <w:r w:rsidRPr="00A15CC5">
          <w:rPr>
            <w:rFonts w:ascii="Georgia" w:hAnsi="Georgia"/>
            <w:sz w:val="16"/>
          </w:rPr>
          <w:t>the building of artificial islands</w:t>
        </w:r>
      </w:hyperlink>
      <w:r w:rsidRPr="00A15CC5">
        <w:rPr>
          <w:rFonts w:ascii="Georgia" w:hAnsi="Georgia"/>
          <w:sz w:val="16"/>
        </w:rPr>
        <w:t xml:space="preserve">. </w:t>
      </w:r>
      <w:r w:rsidRPr="00A15CC5">
        <w:rPr>
          <w:rFonts w:ascii="Georgia" w:hAnsi="Georgia"/>
          <w:u w:val="single"/>
        </w:rPr>
        <w:t xml:space="preserve">Those policies have brought Beijing into acrimonious disputes with neighbors such as Vietnam and </w:t>
      </w:r>
      <w:hyperlink r:id="rId40" w:history="1">
        <w:r w:rsidRPr="00A15CC5">
          <w:rPr>
            <w:rFonts w:ascii="Georgia" w:hAnsi="Georgia"/>
            <w:u w:val="single"/>
          </w:rPr>
          <w:t>the Philippines</w:t>
        </w:r>
      </w:hyperlink>
      <w:r w:rsidRPr="00A15CC5">
        <w:rPr>
          <w:rFonts w:ascii="Georgia" w:hAnsi="Georgia"/>
          <w:u w:val="single"/>
        </w:rPr>
        <w:t>,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A15CC5">
        <w:rPr>
          <w:rFonts w:ascii="Georgia" w:hAnsi="Georgia"/>
          <w:sz w:val="16"/>
        </w:rPr>
        <w:t xml:space="preserve">. Chinese leaders have already stressed the country’s alleged historical claims to the area, and made it clear that it will not tolerate being subjected to humiliation by outside powers. Such arguments are designed to gain domestic support by </w:t>
      </w:r>
      <w:hyperlink r:id="rId41" w:history="1">
        <w:r w:rsidRPr="00A15CC5">
          <w:rPr>
            <w:rFonts w:ascii="Georgia" w:hAnsi="Georgia"/>
            <w:sz w:val="16"/>
          </w:rPr>
          <w:t>reminding the Chinese people of the country’s long period of weakness and humiliation in the 1800s and early 1900s</w:t>
        </w:r>
      </w:hyperlink>
      <w:r w:rsidRPr="00A15CC5">
        <w:rPr>
          <w:rFonts w:ascii="Georgia" w:hAnsi="Georgia"/>
          <w:sz w:val="16"/>
        </w:rPr>
        <w:t xml:space="preserve">. </w:t>
      </w:r>
      <w:r w:rsidRPr="00A15CC5">
        <w:rPr>
          <w:rFonts w:ascii="Georgia" w:hAnsi="Georgia"/>
          <w:u w:val="single"/>
        </w:rPr>
        <w:t>A second issue is Taiwan</w:t>
      </w:r>
      <w:r w:rsidRPr="00A15CC5">
        <w:rPr>
          <w:rFonts w:ascii="Georgia" w:hAnsi="Georgia"/>
          <w:sz w:val="16"/>
        </w:rPr>
        <w:t xml:space="preserve">. Beijing has long 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A15CC5">
        <w:rPr>
          <w:rFonts w:ascii="Georgia" w:hAnsi="Georgia"/>
          <w:u w:val="single"/>
        </w:rPr>
        <w:t>Beijing has also reacted very sharply whenever Taiwanese officials have pushed an agenda of independence</w:t>
      </w:r>
      <w:r w:rsidRPr="00A15CC5">
        <w:rPr>
          <w:rFonts w:ascii="Georgia" w:hAnsi="Georgia"/>
          <w:sz w:val="16"/>
        </w:rPr>
        <w:t xml:space="preserve">, as during the administration of Chen Shui-bian from 2000 to 2008. </w:t>
      </w:r>
      <w:hyperlink r:id="rId42" w:history="1">
        <w:r w:rsidRPr="00A15CC5">
          <w:rPr>
            <w:rFonts w:ascii="Georgia" w:hAnsi="Georgia"/>
            <w:u w:val="single"/>
          </w:rPr>
          <w:t>The danger or renewed confrontation is rising</w:t>
        </w:r>
      </w:hyperlink>
      <w:r w:rsidRPr="00A15CC5">
        <w:rPr>
          <w:rFonts w:ascii="Georgia" w:hAnsi="Georgia"/>
          <w:u w:val="single"/>
        </w:rPr>
        <w:t xml:space="preserve">, since public opinion polls indicate that the nominee of Chen’s old party, the pro-independence Democratic Progressive Party, will be Taiwan’s next leader. </w:t>
      </w:r>
      <w:hyperlink r:id="rId43" w:history="1">
        <w:r w:rsidRPr="00A15CC5">
          <w:rPr>
            <w:rFonts w:ascii="Georgia" w:hAnsi="Georgia"/>
            <w:u w:val="single"/>
          </w:rPr>
          <w:t>A new crisis in the Taiwan Strait would be extremely serious</w:t>
        </w:r>
      </w:hyperlink>
      <w:r w:rsidRPr="00A15CC5">
        <w:rPr>
          <w:rFonts w:ascii="Georgia" w:hAnsi="Georgia"/>
          <w:u w:val="single"/>
        </w:rPr>
        <w:t>, since the United States has obligated itself to consider any Chinese efforts at coercion as a “grave breach of the peace” of East Asia</w:t>
      </w:r>
      <w:r w:rsidRPr="00A15CC5">
        <w:rPr>
          <w:rFonts w:ascii="Georgia" w:hAnsi="Georgia"/>
          <w:sz w:val="16"/>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A15CC5">
        <w:rPr>
          <w:rFonts w:ascii="Georgia" w:hAnsi="Georgia"/>
          <w:u w:val="single"/>
        </w:rPr>
        <w:t>The third possible arena for crisis is the East China Sea</w:t>
      </w:r>
      <w:r w:rsidRPr="00A15CC5">
        <w:rPr>
          <w:rFonts w:ascii="Georgia" w:hAnsi="Georgia"/>
          <w:sz w:val="16"/>
        </w:rPr>
        <w:t xml:space="preserve">. </w:t>
      </w:r>
      <w:hyperlink r:id="rId44" w:history="1">
        <w:r w:rsidRPr="00A15CC5">
          <w:rPr>
            <w:rFonts w:ascii="Georgia" w:hAnsi="Georgia"/>
            <w:sz w:val="16"/>
          </w:rPr>
          <w:t xml:space="preserve">China is increasingly adamant about its claims to the </w:t>
        </w:r>
        <w:proofErr w:type="spellStart"/>
        <w:r w:rsidRPr="00A15CC5">
          <w:rPr>
            <w:rFonts w:ascii="Georgia" w:hAnsi="Georgia"/>
            <w:sz w:val="16"/>
          </w:rPr>
          <w:t>Diaoyu</w:t>
        </w:r>
        <w:proofErr w:type="spellEnd"/>
        <w:r w:rsidRPr="00A15CC5">
          <w:rPr>
            <w:rFonts w:ascii="Georgia" w:hAnsi="Georgia"/>
            <w:sz w:val="16"/>
          </w:rPr>
          <w:t>/</w:t>
        </w:r>
        <w:proofErr w:type="spellStart"/>
        <w:r w:rsidRPr="00A15CC5">
          <w:rPr>
            <w:rFonts w:ascii="Georgia" w:hAnsi="Georgia"/>
            <w:sz w:val="16"/>
          </w:rPr>
          <w:t>Senkaku</w:t>
        </w:r>
        <w:proofErr w:type="spellEnd"/>
        <w:r w:rsidRPr="00A15CC5">
          <w:rPr>
            <w:rFonts w:ascii="Georgia" w:hAnsi="Georgia"/>
            <w:sz w:val="16"/>
          </w:rPr>
          <w:t xml:space="preserve"> islands</w:t>
        </w:r>
      </w:hyperlink>
      <w:r w:rsidRPr="00A15CC5">
        <w:rPr>
          <w:rFonts w:ascii="Georgia" w:hAnsi="Georgia"/>
          <w:sz w:val="16"/>
        </w:rPr>
        <w:t xml:space="preserve">, which are under Japanese control. From China’s perspective, those islands were stolen by Imperial Japan at the same time that Tokyo took possession of Taiwan following the 1895 war. </w:t>
      </w:r>
      <w:r w:rsidRPr="00A15CC5">
        <w:rPr>
          <w:rFonts w:ascii="Georgia" w:hAnsi="Georgia"/>
          <w:u w:val="single"/>
        </w:rPr>
        <w:t>And ginning up public anger against Japan is never difficult.</w:t>
      </w:r>
      <w:r w:rsidRPr="00A15CC5">
        <w:rPr>
          <w:rFonts w:ascii="Georgia" w:hAnsi="Georgia"/>
          <w:sz w:val="16"/>
        </w:rPr>
        <w:t xml:space="preserve"> China just finished celebrating the 70th anniversary of the end of World War II, which is touted in China as “</w:t>
      </w:r>
      <w:hyperlink r:id="rId45" w:history="1">
        <w:r w:rsidRPr="00A15CC5">
          <w:rPr>
            <w:rFonts w:ascii="Georgia" w:hAnsi="Georgia"/>
            <w:sz w:val="16"/>
          </w:rPr>
          <w:t>the Chinese People’s War of Resistance Against Japanese Aggression and the World Anti-Fascist War</w:t>
        </w:r>
      </w:hyperlink>
      <w:r w:rsidRPr="00A15CC5">
        <w:rPr>
          <w:rFonts w:ascii="Georgia" w:hAnsi="Georgia"/>
          <w:sz w:val="16"/>
        </w:rPr>
        <w:t xml:space="preserve">.” </w:t>
      </w:r>
      <w:r w:rsidRPr="00A15CC5">
        <w:rPr>
          <w:rFonts w:ascii="Georgia" w:hAnsi="Georgia"/>
          <w:u w:val="single"/>
        </w:rPr>
        <w:t xml:space="preserve">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There is a powerful incentive for Chinese leaders to take an uncompromising stance on the </w:t>
      </w:r>
      <w:proofErr w:type="spellStart"/>
      <w:r w:rsidRPr="00A15CC5">
        <w:rPr>
          <w:rFonts w:ascii="Georgia" w:hAnsi="Georgia"/>
          <w:u w:val="single"/>
        </w:rPr>
        <w:t>Diaoyu</w:t>
      </w:r>
      <w:proofErr w:type="spellEnd"/>
      <w:r w:rsidRPr="00A15CC5">
        <w:rPr>
          <w:rFonts w:ascii="Georgia" w:hAnsi="Georgia"/>
          <w:u w:val="single"/>
        </w:rPr>
        <w:t>/</w:t>
      </w:r>
      <w:proofErr w:type="spellStart"/>
      <w:r w:rsidRPr="00A15CC5">
        <w:rPr>
          <w:rFonts w:ascii="Georgia" w:hAnsi="Georgia"/>
          <w:u w:val="single"/>
        </w:rPr>
        <w:t>Senkaku</w:t>
      </w:r>
      <w:proofErr w:type="spellEnd"/>
      <w:r w:rsidRPr="00A15CC5">
        <w:rPr>
          <w:rFonts w:ascii="Georgia" w:hAnsi="Georgia"/>
          <w:u w:val="single"/>
        </w:rPr>
        <w:t xml:space="preserve"> feud, confident that the Chinese people will back such a stance</w:t>
      </w:r>
      <w:r w:rsidRPr="00A15CC5">
        <w:rPr>
          <w:rFonts w:ascii="Georgia" w:hAnsi="Georgia"/>
          <w:sz w:val="16"/>
        </w:rPr>
        <w:t>.</w:t>
      </w:r>
    </w:p>
    <w:p w14:paraId="160AC453" w14:textId="77777777" w:rsidR="005E5834" w:rsidRDefault="005E5834" w:rsidP="00643746">
      <w:pPr>
        <w:pStyle w:val="Heading4"/>
        <w:rPr>
          <w:rFonts w:ascii="Georgia" w:hAnsi="Georgia"/>
        </w:rPr>
      </w:pPr>
    </w:p>
    <w:p w14:paraId="28E7132C" w14:textId="2F637F63" w:rsidR="00643746" w:rsidRPr="00A15CC5" w:rsidRDefault="005E5834" w:rsidP="00643746">
      <w:pPr>
        <w:pStyle w:val="Heading4"/>
        <w:rPr>
          <w:rFonts w:ascii="Georgia" w:hAnsi="Georgia"/>
        </w:rPr>
      </w:pPr>
      <w:r>
        <w:rPr>
          <w:rFonts w:ascii="Georgia" w:hAnsi="Georgia"/>
        </w:rPr>
        <w:t>E</w:t>
      </w:r>
      <w:r w:rsidR="00643746" w:rsidRPr="00A15CC5">
        <w:rPr>
          <w:rFonts w:ascii="Georgia" w:hAnsi="Georgia"/>
        </w:rPr>
        <w:t xml:space="preserve">scalates and causes nuclear war – </w:t>
      </w:r>
      <w:proofErr w:type="spellStart"/>
      <w:r w:rsidR="00643746" w:rsidRPr="00A15CC5">
        <w:rPr>
          <w:rFonts w:ascii="Georgia" w:hAnsi="Georgia"/>
        </w:rPr>
        <w:t>err</w:t>
      </w:r>
      <w:proofErr w:type="spellEnd"/>
      <w:r w:rsidR="00643746" w:rsidRPr="00A15CC5">
        <w:rPr>
          <w:rFonts w:ascii="Georgia" w:hAnsi="Georgia"/>
        </w:rPr>
        <w:t xml:space="preserve"> </w:t>
      </w:r>
      <w:proofErr w:type="spellStart"/>
      <w:r w:rsidR="00643746" w:rsidRPr="00A15CC5">
        <w:rPr>
          <w:rFonts w:ascii="Georgia" w:hAnsi="Georgia"/>
        </w:rPr>
        <w:t>neg</w:t>
      </w:r>
      <w:proofErr w:type="spellEnd"/>
      <w:r w:rsidR="00643746" w:rsidRPr="00A15CC5">
        <w:rPr>
          <w:rFonts w:ascii="Georgia" w:hAnsi="Georgia"/>
        </w:rPr>
        <w:t xml:space="preserve"> highest probability of escalation.  </w:t>
      </w:r>
    </w:p>
    <w:p w14:paraId="43D744BE" w14:textId="77777777" w:rsidR="00643746" w:rsidRPr="00A15CC5" w:rsidRDefault="00643746" w:rsidP="00643746">
      <w:pPr>
        <w:rPr>
          <w:rFonts w:ascii="Georgia" w:hAnsi="Georgia"/>
          <w:sz w:val="16"/>
        </w:rPr>
      </w:pPr>
      <w:r w:rsidRPr="00A15CC5">
        <w:rPr>
          <w:rStyle w:val="Style13ptBold"/>
          <w:rFonts w:ascii="Georgia" w:hAnsi="Georgia"/>
        </w:rPr>
        <w:t>Lowther and Littlefield 2015</w:t>
      </w:r>
      <w:r w:rsidRPr="00A15CC5">
        <w:rPr>
          <w:rFonts w:ascii="Georgia" w:hAnsi="Georgia"/>
          <w:sz w:val="16"/>
        </w:rPr>
        <w:t xml:space="preserve"> (Dr. Adam, Alex, Director, School of Advanced Nuclear Deterrence Studies, Air Force Global Strike Command, Littlefield is a professor at Feng Chia University, “The Diplomat, Taiwan and the Prospects for War Between China and America”, August 11, 2015, </w:t>
      </w:r>
      <w:hyperlink r:id="rId46" w:history="1">
        <w:r w:rsidRPr="00A15CC5">
          <w:rPr>
            <w:rFonts w:ascii="Georgia" w:hAnsi="Georgia"/>
            <w:sz w:val="16"/>
          </w:rPr>
          <w:t>http://thediplomat.com/2015/08/taiwan-and-the-prospects-for-war-between-china-and-america/</w:t>
        </w:r>
      </w:hyperlink>
      <w:r w:rsidRPr="00A15CC5">
        <w:rPr>
          <w:rFonts w:ascii="Georgia" w:hAnsi="Georgia"/>
          <w:sz w:val="16"/>
        </w:rPr>
        <w:t xml:space="preserve">) </w:t>
      </w:r>
    </w:p>
    <w:p w14:paraId="34750AFC" w14:textId="77777777" w:rsidR="00643746" w:rsidRPr="00A15CC5" w:rsidRDefault="00643746" w:rsidP="00643746">
      <w:pPr>
        <w:rPr>
          <w:rFonts w:ascii="Georgia" w:hAnsi="Georgia"/>
          <w:u w:val="single"/>
        </w:rPr>
      </w:pPr>
      <w:r w:rsidRPr="00A15CC5">
        <w:rPr>
          <w:rFonts w:ascii="Georgia" w:hAnsi="Georgia"/>
          <w:u w:val="single"/>
        </w:rPr>
        <w:t>While there are several scenarios where conflict between the United States and China is possible, some analysts believe that a conflict over Taiwan remains the most likely place where the PRC and the U.S. would come to blows. Beijing is aware that any coercive action on its part to force Taiwan to accept its political domination could incur the wrath of the United States. 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the Chinese may escalate to the use of a nuclear weapon (against a U.S. carrier in China’s self-declared waters for example) as a means of forcing de-escalation. In the view of China, such a strike would not be a violation of its no-first-use policy because the strike would occur in sovereign Chinese waters, thus making the use of nuclear weapons a defensive act</w:t>
      </w:r>
      <w:r w:rsidRPr="00A15CC5">
        <w:rPr>
          <w:rFonts w:ascii="Georgia" w:hAnsi="Georgia"/>
          <w:sz w:val="16"/>
        </w:rPr>
        <w:t xml:space="preserve">. Since Taiwan is a domestic matter, </w:t>
      </w:r>
      <w:r w:rsidRPr="00A15CC5">
        <w:rPr>
          <w:rFonts w:ascii="Georgia" w:hAnsi="Georgia"/>
          <w:u w:val="single"/>
        </w:rPr>
        <w:t>any U.S. intervention would be viewed as an act of aggression. This, in the minds of the Chinese, makes the United States an outside aggressor</w:t>
      </w:r>
      <w:r w:rsidRPr="00A15CC5">
        <w:rPr>
          <w:rFonts w:ascii="Georgia" w:hAnsi="Georgia"/>
          <w:sz w:val="16"/>
        </w:rPr>
        <w:t xml:space="preserve">, not China. </w:t>
      </w:r>
      <w:r w:rsidRPr="00A15CC5">
        <w:rPr>
          <w:rFonts w:ascii="Georgia" w:hAnsi="Georgia"/>
          <w:u w:val="single"/>
        </w:rPr>
        <w:t>It is also important to remember that nuclear weapons are an asymmetric response to American conventional superiority.</w:t>
      </w:r>
      <w:r w:rsidRPr="00A15CC5">
        <w:rPr>
          <w:rFonts w:ascii="Georgia" w:hAnsi="Georgia"/>
          <w:sz w:val="16"/>
        </w:rPr>
        <w:t xml:space="preserve">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w:t>
      </w:r>
      <w:r w:rsidRPr="00A15CC5">
        <w:rPr>
          <w:rFonts w:ascii="Georgia" w:hAnsi="Georgia"/>
          <w:u w:val="single"/>
        </w:rPr>
        <w:t>the nuclear option provides more bang for the buck</w:t>
      </w:r>
      <w:r w:rsidRPr="00A15CC5">
        <w:rPr>
          <w:rFonts w:ascii="Georgia" w:hAnsi="Georgia"/>
          <w:sz w:val="16"/>
        </w:rPr>
        <w:t xml:space="preserve">, or yuan. Given that mutually assured destruction (MAD) is not part of China’s strategic thinking – in fact it is explicitly rejected – the PRC will see the situation very differently than the United States. </w:t>
      </w:r>
      <w:r w:rsidRPr="00A15CC5">
        <w:rPr>
          <w:rFonts w:ascii="Georgia" w:hAnsi="Georgia"/>
          <w:u w:val="single"/>
        </w:rPr>
        <w:t>China likely has no desire to become a nuclear peer of the United States. It does not need to be in order to achieve its geopolitical objectives. However, China does have specific goals that are a part of its stated core security interests, including reunification with Taiwan</w:t>
      </w:r>
      <w:r w:rsidRPr="00A15CC5">
        <w:rPr>
          <w:rFonts w:ascii="Georgia" w:hAnsi="Georgia"/>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w:t>
      </w:r>
      <w:r w:rsidRPr="00A15CC5">
        <w:rPr>
          <w:rFonts w:ascii="Georgia" w:hAnsi="Georgia"/>
          <w:u w:val="single"/>
        </w:rPr>
        <w:t>China cannot gain military hegemony in its own neighborhood</w:t>
      </w:r>
      <w:r w:rsidRPr="00A15CC5">
        <w:rPr>
          <w:rFonts w:ascii="Georgia" w:hAnsi="Georgia"/>
          <w:sz w:val="16"/>
        </w:rPr>
        <w:t xml:space="preserve">.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t>
      </w:r>
      <w:r w:rsidRPr="00A15CC5">
        <w:rPr>
          <w:rFonts w:ascii="Georgia" w:hAnsi="Georgia"/>
          <w:u w:val="single"/>
        </w:rPr>
        <w:t>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w:t>
      </w:r>
      <w:r w:rsidRPr="00A15CC5">
        <w:rPr>
          <w:rFonts w:ascii="Georgia" w:hAnsi="Georgia"/>
          <w:sz w:val="16"/>
        </w:rPr>
        <w:t xml:space="preserve">. Should China succeed it pushing the United States back, </w:t>
      </w:r>
      <w:r w:rsidRPr="00A15CC5">
        <w:rPr>
          <w:rFonts w:ascii="Georgia" w:hAnsi="Georgia"/>
          <w:u w:val="single"/>
        </w:rPr>
        <w:t>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w:t>
      </w:r>
      <w:r w:rsidRPr="00A15CC5">
        <w:rPr>
          <w:rFonts w:ascii="Georgia" w:hAnsi="Georgia"/>
          <w:sz w:val="16"/>
        </w:rPr>
        <w:t>.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w:t>
      </w:r>
      <w:proofErr w:type="spellStart"/>
      <w:r w:rsidRPr="00A15CC5">
        <w:rPr>
          <w:rFonts w:ascii="Georgia" w:hAnsi="Georgia"/>
          <w:sz w:val="16"/>
        </w:rPr>
        <w:t>jeou</w:t>
      </w:r>
      <w:proofErr w:type="spellEnd"/>
      <w:r w:rsidRPr="00A15CC5">
        <w:rPr>
          <w:rFonts w:ascii="Georgia" w:hAnsi="Georgia"/>
          <w:sz w:val="16"/>
        </w:rPr>
        <w:t xml:space="preserve">, China continues to expand its missile force targeting Taiwan and undertakes annual war games that simulate an attack on Taiwan. </w:t>
      </w:r>
      <w:r w:rsidRPr="00A15CC5">
        <w:rPr>
          <w:rFonts w:ascii="Georgia" w:hAnsi="Georgia"/>
          <w:u w:val="single"/>
        </w:rPr>
        <w:t>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w:t>
      </w:r>
      <w:r w:rsidRPr="00A15CC5">
        <w:rPr>
          <w:rFonts w:ascii="Georgia" w:hAnsi="Georgia"/>
          <w:sz w:val="16"/>
        </w:rPr>
        <w:t xml:space="preserve">. </w:t>
      </w:r>
      <w:r w:rsidRPr="00A15CC5">
        <w:rPr>
          <w:rFonts w:ascii="Georgia" w:hAnsi="Georgia"/>
          <w:u w:val="single"/>
        </w:rPr>
        <w:t>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Unless we give serious thought to possible scenarios where nuclear conflict could occur, the United States may be unprepared for a situation that escalates beyond its ability to prevent a catastrophe.</w:t>
      </w:r>
    </w:p>
    <w:p w14:paraId="171ABEA7" w14:textId="77777777" w:rsidR="005E5834" w:rsidRDefault="005E5834" w:rsidP="00643746">
      <w:pPr>
        <w:pStyle w:val="Heading4"/>
        <w:rPr>
          <w:rFonts w:ascii="Georgia" w:hAnsi="Georgia"/>
        </w:rPr>
      </w:pPr>
    </w:p>
    <w:p w14:paraId="093336D9" w14:textId="77777777" w:rsidR="00643746" w:rsidRPr="00A15CC5" w:rsidRDefault="00643746" w:rsidP="00643746">
      <w:pPr>
        <w:pStyle w:val="Heading4"/>
        <w:rPr>
          <w:rFonts w:ascii="Georgia" w:hAnsi="Georgia"/>
        </w:rPr>
      </w:pPr>
      <w:r w:rsidRPr="00A15CC5">
        <w:rPr>
          <w:rFonts w:ascii="Georgia" w:hAnsi="Georgia"/>
        </w:rPr>
        <w:t xml:space="preserve">Chinese economic decline causes US-China war – Extinction. </w:t>
      </w:r>
    </w:p>
    <w:p w14:paraId="0CCBD962" w14:textId="77777777" w:rsidR="00643746" w:rsidRPr="00A15CC5" w:rsidRDefault="00643746" w:rsidP="00643746">
      <w:pPr>
        <w:rPr>
          <w:rFonts w:ascii="Georgia" w:hAnsi="Georgia"/>
        </w:rPr>
      </w:pPr>
      <w:r w:rsidRPr="00A15CC5">
        <w:rPr>
          <w:rFonts w:ascii="Georgia" w:hAnsi="Georgia"/>
          <w:b/>
          <w:sz w:val="26"/>
          <w:szCs w:val="26"/>
        </w:rPr>
        <w:t>Chang 14</w:t>
      </w:r>
      <w:r w:rsidRPr="00A15CC5">
        <w:rPr>
          <w:rFonts w:ascii="Georgia" w:hAnsi="Georgia"/>
        </w:rPr>
        <w:t xml:space="preserve"> (Gordon G., Distinguished Senior Fellow, </w:t>
      </w:r>
      <w:proofErr w:type="spellStart"/>
      <w:r w:rsidRPr="00A15CC5">
        <w:rPr>
          <w:rFonts w:ascii="Georgia" w:hAnsi="Georgia"/>
        </w:rPr>
        <w:t>Gatestone</w:t>
      </w:r>
      <w:proofErr w:type="spellEnd"/>
      <w:r w:rsidRPr="00A15CC5">
        <w:rPr>
          <w:rFonts w:ascii="Georgia" w:hAnsi="Georgia"/>
        </w:rPr>
        <w:t xml:space="preserve"> Institute, “China on the Edge,” April 16, 2014, http://www.gatestoneinstitute.org/4269/china-on-the-edge)</w:t>
      </w:r>
    </w:p>
    <w:p w14:paraId="035F4113" w14:textId="77777777" w:rsidR="00643746" w:rsidRPr="00A15CC5" w:rsidRDefault="00643746" w:rsidP="00643746">
      <w:pPr>
        <w:rPr>
          <w:rFonts w:ascii="Georgia" w:hAnsi="Georgia"/>
          <w:sz w:val="12"/>
        </w:rPr>
      </w:pPr>
      <w:r w:rsidRPr="00A15CC5">
        <w:rPr>
          <w:rFonts w:ascii="Georgia" w:hAnsi="Georgia"/>
          <w:sz w:val="12"/>
        </w:rPr>
        <w:t xml:space="preserve">The country has entered an especially troubling phase, and </w:t>
      </w:r>
      <w:r w:rsidRPr="00A15CC5">
        <w:rPr>
          <w:rStyle w:val="StyleUnderline"/>
          <w:rFonts w:ascii="Georgia" w:hAnsi="Georgia"/>
        </w:rPr>
        <w:t xml:space="preserve">we have to be concerned that </w:t>
      </w:r>
      <w:r w:rsidRPr="00A15CC5">
        <w:rPr>
          <w:rStyle w:val="StyleUnderline"/>
          <w:rFonts w:ascii="Georgia" w:hAnsi="Georgia"/>
          <w:highlight w:val="cyan"/>
        </w:rPr>
        <w:t>Beijing</w:t>
      </w:r>
      <w:r w:rsidRPr="00A15CC5">
        <w:rPr>
          <w:rStyle w:val="StyleUnderline"/>
          <w:rFonts w:ascii="Georgia" w:hAnsi="Georgia"/>
        </w:rPr>
        <w:t>—</w:t>
      </w:r>
      <w:r w:rsidRPr="00A15CC5">
        <w:rPr>
          <w:rStyle w:val="StyleUnderline"/>
          <w:rFonts w:ascii="Georgia" w:hAnsi="Georgia"/>
          <w:highlight w:val="cyan"/>
        </w:rPr>
        <w:t>out of</w:t>
      </w:r>
      <w:r w:rsidRPr="00A15CC5">
        <w:rPr>
          <w:rStyle w:val="StyleUnderline"/>
          <w:rFonts w:ascii="Georgia" w:hAnsi="Georgia"/>
        </w:rPr>
        <w:t xml:space="preserve"> fundamental </w:t>
      </w:r>
      <w:r w:rsidRPr="00A15CC5">
        <w:rPr>
          <w:rStyle w:val="StyleUnderline"/>
          <w:rFonts w:ascii="Georgia" w:hAnsi="Georgia"/>
          <w:highlight w:val="cyan"/>
        </w:rPr>
        <w:t>weakness</w:t>
      </w:r>
      <w:r w:rsidRPr="00A15CC5">
        <w:rPr>
          <w:rStyle w:val="StyleUnderline"/>
          <w:rFonts w:ascii="Georgia" w:hAnsi="Georgia"/>
        </w:rPr>
        <w:t xml:space="preserve"> and not out of strength—</w:t>
      </w:r>
      <w:r w:rsidRPr="00A15CC5">
        <w:rPr>
          <w:rStyle w:val="StyleUnderline"/>
          <w:rFonts w:ascii="Georgia" w:hAnsi="Georgia"/>
          <w:highlight w:val="cyan"/>
        </w:rPr>
        <w:t>will lash out and shake the world</w:t>
      </w:r>
      <w:r w:rsidRPr="00A15CC5">
        <w:rPr>
          <w:rFonts w:ascii="Georgia" w:hAnsi="Georgia"/>
          <w:sz w:val="12"/>
        </w:rPr>
        <w:t xml:space="preserve">. So what happened in the past decade? To understand China's new belligerent external policies, we need to look inside the country, and we might well start with the motor of its rise: its economy. </w:t>
      </w:r>
      <w:r w:rsidRPr="00A15CC5">
        <w:rPr>
          <w:rStyle w:val="StyleUnderline"/>
          <w:rFonts w:ascii="Georgia" w:hAnsi="Georgia"/>
        </w:rPr>
        <w:t>Everyone knows China's growth is slowing. Yet what is not obvious is that it is slowing so fast that the economy could fail</w:t>
      </w:r>
      <w:r w:rsidRPr="00A15CC5">
        <w:rPr>
          <w:rFonts w:ascii="Georgia" w:hAnsi="Georgia"/>
          <w:sz w:val="12"/>
        </w:rPr>
        <w:t xml:space="preserve">. </w:t>
      </w:r>
      <w:r w:rsidRPr="00A15CC5">
        <w:rPr>
          <w:rStyle w:val="StyleUnderline"/>
          <w:rFonts w:ascii="Georgia" w:hAnsi="Georgia"/>
        </w:rPr>
        <w:t>The Chinese economy almost failed in June. There were extraordinary events that month including two waves of bank defaults</w:t>
      </w:r>
      <w:r w:rsidRPr="00A15CC5">
        <w:rPr>
          <w:rFonts w:ascii="Georgia" w:hAnsi="Georgia"/>
          <w:sz w:val="12"/>
        </w:rPr>
        <w:t xml:space="preserve">.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 </w:t>
      </w:r>
      <w:r w:rsidRPr="00A15CC5">
        <w:rPr>
          <w:rStyle w:val="StyleUnderline"/>
          <w:rFonts w:ascii="Georgia" w:hAnsi="Georgia"/>
        </w:rPr>
        <w:t>There was panic in China in June, but central government technocrats were able to rescue the economy by pouring even more state money into "ghost cities" and high-speed-rail-lines-to-nowhere</w:t>
      </w:r>
      <w:r w:rsidRPr="00A15CC5">
        <w:rPr>
          <w:rFonts w:ascii="Georgia" w:hAnsi="Georgia"/>
          <w:sz w:val="12"/>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 As one economist told us recently, every province in China is a Greece. </w:t>
      </w:r>
      <w:r w:rsidRPr="00A15CC5">
        <w:rPr>
          <w:rStyle w:val="StyleUnderline"/>
          <w:rFonts w:ascii="Georgia" w:hAnsi="Georgia"/>
        </w:rPr>
        <w:t>China, after the biggest boom in history, is heading into what could end up as the biggest debt crisis in history</w:t>
      </w:r>
      <w:r w:rsidRPr="00A15CC5">
        <w:rPr>
          <w:rFonts w:ascii="Georgia" w:hAnsi="Georgia"/>
          <w:sz w:val="12"/>
        </w:rPr>
        <w:t xml:space="preserve">. This is not a coincidence. Soon, </w:t>
      </w:r>
      <w:r w:rsidRPr="00A15CC5">
        <w:rPr>
          <w:rStyle w:val="StyleUnderline"/>
          <w:rFonts w:ascii="Georgia" w:hAnsi="Georgia"/>
        </w:rPr>
        <w:t xml:space="preserve">there must be a reckoning because the </w:t>
      </w:r>
      <w:proofErr w:type="spellStart"/>
      <w:r w:rsidRPr="00A15CC5">
        <w:rPr>
          <w:rStyle w:val="StyleUnderline"/>
          <w:rFonts w:ascii="Georgia" w:hAnsi="Georgia"/>
        </w:rPr>
        <w:t>flatlined</w:t>
      </w:r>
      <w:proofErr w:type="spellEnd"/>
      <w:r w:rsidRPr="00A15CC5">
        <w:rPr>
          <w:rStyle w:val="StyleUnderline"/>
          <w:rFonts w:ascii="Georgia" w:hAnsi="Georgia"/>
        </w:rPr>
        <w:t xml:space="preserve"> economy is not able to produce sufficient growth to pay back debt. If we ignore official statistics and look at independent data</w:t>
      </w:r>
      <w:r w:rsidRPr="00A15CC5">
        <w:rPr>
          <w:rFonts w:ascii="Georgia" w:hAnsi="Georgia"/>
          <w:sz w:val="12"/>
        </w:rPr>
        <w:t>—such as private surveys, corporate results, and job creation numbers—</w:t>
      </w:r>
      <w:r w:rsidRPr="00A15CC5">
        <w:rPr>
          <w:rStyle w:val="StyleUnderline"/>
          <w:rFonts w:ascii="Georgia" w:hAnsi="Georgia"/>
        </w:rPr>
        <w:t>we see an economy that cannot be expanding in the high single digits as Beijing claims</w:t>
      </w:r>
      <w:r w:rsidRPr="00A15CC5">
        <w:rPr>
          <w:rFonts w:ascii="Georgia" w:hAnsi="Georgia"/>
          <w:sz w:val="12"/>
        </w:rPr>
        <w:t xml:space="preserve">. How fast is the country really growing? In 2012—the last year for which we have a full set of employment statistics—the number of jobs in China increased 0.37% over 2011. This indicates that China could not have grown by more than 2.0% In 2013's third quarter, preliminary surveys show the number of jobs decreased 2.5% from Q3 in 2012 and 4.0% from Q2 2013. That is an indication that China's economy has already begun to contract both year-on-year and quarter-on-quarter. And why are China's severe economic problems relevant to us? Because for more than three decades </w:t>
      </w:r>
      <w:r w:rsidRPr="00A15CC5">
        <w:rPr>
          <w:rStyle w:val="StyleUnderline"/>
          <w:rFonts w:ascii="Georgia" w:hAnsi="Georgia"/>
        </w:rPr>
        <w:t xml:space="preserve">the Communist Party has primarily based its legitimacy on the continual delivery of prosperity. And </w:t>
      </w:r>
      <w:r w:rsidRPr="00A15CC5">
        <w:rPr>
          <w:rStyle w:val="Emphasis"/>
          <w:rFonts w:ascii="Georgia" w:hAnsi="Georgia"/>
          <w:highlight w:val="cyan"/>
        </w:rPr>
        <w:t>without prosperity, the only remaining basis of legitimacy is nationalism</w:t>
      </w:r>
      <w:r w:rsidRPr="00A15CC5">
        <w:rPr>
          <w:rFonts w:ascii="Georgia" w:hAnsi="Georgia"/>
          <w:sz w:val="12"/>
        </w:rPr>
        <w:t xml:space="preserve">. </w:t>
      </w:r>
      <w:r w:rsidRPr="00A15CC5">
        <w:rPr>
          <w:rStyle w:val="StyleUnderline"/>
          <w:rFonts w:ascii="Georgia" w:hAnsi="Georgia"/>
        </w:rPr>
        <w:t>The People's Liberation Army, which is configuring itself to fight the United States, is the embodiment of that nationalism</w:t>
      </w:r>
      <w:r w:rsidRPr="00A15CC5">
        <w:rPr>
          <w:rFonts w:ascii="Georgia" w:hAnsi="Georgia"/>
          <w:sz w:val="12"/>
        </w:rPr>
        <w:t xml:space="preserve">. </w:t>
      </w:r>
      <w:r w:rsidRPr="00A15CC5">
        <w:rPr>
          <w:rStyle w:val="StyleUnderline"/>
          <w:rFonts w:ascii="Georgia" w:hAnsi="Georgia"/>
        </w:rPr>
        <w:t>China's militant nationalism is creating friction in an arc of nations from India in the south to South Korea in the north</w:t>
      </w:r>
      <w:r w:rsidRPr="00A15CC5">
        <w:rPr>
          <w:rFonts w:ascii="Georgia" w:hAnsi="Georgia"/>
          <w:sz w:val="12"/>
        </w:rPr>
        <w:t xml:space="preserve">. Let us focus on the Philippines and Japan. Nearly </w:t>
      </w:r>
      <w:r w:rsidRPr="00A15CC5">
        <w:rPr>
          <w:rStyle w:val="StyleUnderline"/>
          <w:rFonts w:ascii="Georgia" w:hAnsi="Georgia"/>
        </w:rPr>
        <w:t>two years ago, Chinese vessels surrounded and seized Scarborough Shoal from the Philippines</w:t>
      </w:r>
      <w:r w:rsidRPr="00A15CC5">
        <w:rPr>
          <w:rFonts w:ascii="Georgia" w:hAnsi="Georgia"/>
          <w:sz w:val="12"/>
        </w:rPr>
        <w:t xml:space="preserve">. Washington, not wanting to antagonize Beijing and hoping to avoid a confrontation, did nothing to stop the Chinese taking over the shoal despite our mutual defense treaty with Manila. </w:t>
      </w:r>
      <w:r w:rsidRPr="00A15CC5">
        <w:rPr>
          <w:rStyle w:val="StyleUnderline"/>
          <w:rFonts w:ascii="Georgia" w:hAnsi="Georgia"/>
        </w:rPr>
        <w:t>The Chinese</w:t>
      </w:r>
      <w:r w:rsidRPr="00A15CC5">
        <w:rPr>
          <w:rFonts w:ascii="Georgia" w:hAnsi="Georgia"/>
          <w:sz w:val="12"/>
        </w:rPr>
        <w:t xml:space="preserve">, however, </w:t>
      </w:r>
      <w:r w:rsidRPr="00A15CC5">
        <w:rPr>
          <w:rStyle w:val="StyleUnderline"/>
          <w:rFonts w:ascii="Georgia" w:hAnsi="Georgia"/>
        </w:rPr>
        <w:t>were not satisfied with their seizure. They are now pressuring</w:t>
      </w:r>
      <w:r w:rsidRPr="00A15CC5">
        <w:rPr>
          <w:rFonts w:ascii="Georgia" w:hAnsi="Georgia"/>
          <w:sz w:val="12"/>
        </w:rPr>
        <w:t xml:space="preserve"> Second Thomas Shoal and </w:t>
      </w:r>
      <w:r w:rsidRPr="00A15CC5">
        <w:rPr>
          <w:rStyle w:val="StyleUnderline"/>
          <w:rFonts w:ascii="Georgia" w:hAnsi="Georgia"/>
        </w:rPr>
        <w:t xml:space="preserve">other Philippine territory, also in the South China Sea. </w:t>
      </w:r>
      <w:r w:rsidRPr="00A15CC5">
        <w:rPr>
          <w:rStyle w:val="StyleUnderline"/>
          <w:rFonts w:ascii="Georgia" w:hAnsi="Georgia"/>
          <w:highlight w:val="cyan"/>
        </w:rPr>
        <w:t>Beijing claims about 80% of that critical body of international water as an internal Chinese lake</w:t>
      </w:r>
      <w:r w:rsidRPr="00A15CC5">
        <w:rPr>
          <w:rFonts w:ascii="Georgia" w:hAnsi="Georgia"/>
          <w:sz w:val="12"/>
        </w:rPr>
        <w:t xml:space="preserve">. </w:t>
      </w:r>
      <w:r w:rsidRPr="00A15CC5">
        <w:rPr>
          <w:rStyle w:val="StyleUnderline"/>
          <w:rFonts w:ascii="Georgia" w:hAnsi="Georgia"/>
        </w:rPr>
        <w:t xml:space="preserve">As soon as the Chinese took Scarborough, they began to increase pressure on Japan's </w:t>
      </w:r>
      <w:proofErr w:type="spellStart"/>
      <w:r w:rsidRPr="00A15CC5">
        <w:rPr>
          <w:rStyle w:val="StyleUnderline"/>
          <w:rFonts w:ascii="Georgia" w:hAnsi="Georgia"/>
        </w:rPr>
        <w:t>Senkaku</w:t>
      </w:r>
      <w:proofErr w:type="spellEnd"/>
      <w:r w:rsidRPr="00A15CC5">
        <w:rPr>
          <w:rStyle w:val="StyleUnderline"/>
          <w:rFonts w:ascii="Georgia" w:hAnsi="Georgia"/>
        </w:rPr>
        <w:t xml:space="preserve"> Islands</w:t>
      </w:r>
      <w:r w:rsidRPr="00A15CC5">
        <w:rPr>
          <w:rFonts w:ascii="Georgia" w:hAnsi="Georgia"/>
          <w:sz w:val="12"/>
        </w:rPr>
        <w:t xml:space="preserve"> in the East China Sea. The barren outcroppings are claimed and administered by Japan, but Beijing, which calls them the </w:t>
      </w:r>
      <w:proofErr w:type="spellStart"/>
      <w:r w:rsidRPr="00A15CC5">
        <w:rPr>
          <w:rFonts w:ascii="Georgia" w:hAnsi="Georgia"/>
          <w:sz w:val="12"/>
        </w:rPr>
        <w:t>Diaoyus</w:t>
      </w:r>
      <w:proofErr w:type="spellEnd"/>
      <w:r w:rsidRPr="00A15CC5">
        <w:rPr>
          <w:rFonts w:ascii="Georgia" w:hAnsi="Georgia"/>
          <w:sz w:val="12"/>
        </w:rPr>
        <w:t xml:space="preserve">, claims them as well. As a matter of international law, the claim of the People's Republic is weak—Beijing acknowledged they were Japanese until 1971, when it first asserted sovereignty over them. Yet the weakness of the claim is not the problem. Many countries pursue weak territorial claims. </w:t>
      </w:r>
      <w:r w:rsidRPr="00A15CC5">
        <w:rPr>
          <w:rStyle w:val="StyleUnderline"/>
          <w:rFonts w:ascii="Georgia" w:hAnsi="Georgia"/>
        </w:rPr>
        <w:t xml:space="preserve">The problem is China's tactics. Beijing is using forceful tactics to try to take the </w:t>
      </w:r>
      <w:proofErr w:type="spellStart"/>
      <w:r w:rsidRPr="00A15CC5">
        <w:rPr>
          <w:rStyle w:val="StyleUnderline"/>
          <w:rFonts w:ascii="Georgia" w:hAnsi="Georgia"/>
        </w:rPr>
        <w:t>Senkakus</w:t>
      </w:r>
      <w:proofErr w:type="spellEnd"/>
      <w:r w:rsidRPr="00A15CC5">
        <w:rPr>
          <w:rStyle w:val="StyleUnderline"/>
          <w:rFonts w:ascii="Georgia" w:hAnsi="Georgia"/>
        </w:rPr>
        <w:t>, regularly sending its ships into Japanese territorial waters surrounding the islands and sometimes flying planes into Japanese airspace</w:t>
      </w:r>
      <w:r w:rsidRPr="00A15CC5">
        <w:rPr>
          <w:rFonts w:ascii="Georgia" w:hAnsi="Georgia"/>
          <w:sz w:val="12"/>
        </w:rPr>
        <w:t xml:space="preserve"> there. Many people ask why the Japanese should care about eight barren outcroppings. The reason is that </w:t>
      </w:r>
      <w:r w:rsidRPr="00A15CC5">
        <w:rPr>
          <w:rStyle w:val="StyleUnderline"/>
          <w:rFonts w:ascii="Georgia" w:hAnsi="Georgia"/>
        </w:rPr>
        <w:t>the Chinese are acting like classic aggressors</w:t>
      </w:r>
      <w:r w:rsidRPr="00A15CC5">
        <w:rPr>
          <w:rFonts w:ascii="Georgia" w:hAnsi="Georgia"/>
          <w:sz w:val="12"/>
        </w:rPr>
        <w:t xml:space="preserve">. They were not satisfied with Scarborough, so they ramped up pressure on the </w:t>
      </w:r>
      <w:proofErr w:type="spellStart"/>
      <w:r w:rsidRPr="00A15CC5">
        <w:rPr>
          <w:rFonts w:ascii="Georgia" w:hAnsi="Georgia"/>
          <w:sz w:val="12"/>
        </w:rPr>
        <w:t>Senkakus</w:t>
      </w:r>
      <w:proofErr w:type="spellEnd"/>
      <w:r w:rsidRPr="00A15CC5">
        <w:rPr>
          <w:rFonts w:ascii="Georgia" w:hAnsi="Georgia"/>
          <w:sz w:val="12"/>
        </w:rPr>
        <w:t xml:space="preserve">. </w:t>
      </w:r>
      <w:r w:rsidRPr="00A15CC5">
        <w:rPr>
          <w:rStyle w:val="StyleUnderline"/>
          <w:rFonts w:ascii="Georgia" w:hAnsi="Georgia"/>
          <w:highlight w:val="cyan"/>
        </w:rPr>
        <w:t xml:space="preserve">They will not be happy with just the </w:t>
      </w:r>
      <w:proofErr w:type="spellStart"/>
      <w:r w:rsidRPr="00A15CC5">
        <w:rPr>
          <w:rStyle w:val="StyleUnderline"/>
          <w:rFonts w:ascii="Georgia" w:hAnsi="Georgia"/>
          <w:highlight w:val="cyan"/>
        </w:rPr>
        <w:t>Senkakus</w:t>
      </w:r>
      <w:proofErr w:type="spellEnd"/>
      <w:r w:rsidRPr="00A15CC5">
        <w:rPr>
          <w:rStyle w:val="StyleUnderline"/>
          <w:rFonts w:ascii="Georgia" w:hAnsi="Georgia"/>
          <w:highlight w:val="cyan"/>
        </w:rPr>
        <w:t>.</w:t>
      </w:r>
      <w:r w:rsidRPr="00A15CC5">
        <w:rPr>
          <w:rStyle w:val="StyleUnderline"/>
          <w:rFonts w:ascii="Georgia" w:hAnsi="Georgia"/>
        </w:rPr>
        <w:t xml:space="preserve"> Chinese </w:t>
      </w:r>
      <w:r w:rsidRPr="00A15CC5">
        <w:rPr>
          <w:rStyle w:val="StyleUnderline"/>
          <w:rFonts w:ascii="Georgia" w:hAnsi="Georgia"/>
          <w:highlight w:val="cyan"/>
        </w:rPr>
        <w:t>policymakers</w:t>
      </w:r>
      <w:r w:rsidRPr="00A15CC5">
        <w:rPr>
          <w:rFonts w:ascii="Georgia" w:hAnsi="Georgia"/>
          <w:sz w:val="12"/>
        </w:rPr>
        <w:t>—and state media—</w:t>
      </w:r>
      <w:r w:rsidRPr="00A15CC5">
        <w:rPr>
          <w:rStyle w:val="StyleUnderline"/>
          <w:rFonts w:ascii="Georgia" w:hAnsi="Georgia"/>
          <w:highlight w:val="cyan"/>
        </w:rPr>
        <w:t>are</w:t>
      </w:r>
      <w:r w:rsidRPr="00A15CC5">
        <w:rPr>
          <w:rStyle w:val="StyleUnderline"/>
          <w:rFonts w:ascii="Georgia" w:hAnsi="Georgia"/>
        </w:rPr>
        <w:t xml:space="preserve"> now </w:t>
      </w:r>
      <w:r w:rsidRPr="00A15CC5">
        <w:rPr>
          <w:rStyle w:val="StyleUnderline"/>
          <w:rFonts w:ascii="Georgia" w:hAnsi="Georgia"/>
          <w:highlight w:val="cyan"/>
        </w:rPr>
        <w:t>arguing that Beijing should claim Okinawa and the rest of the Ryukyu chain</w:t>
      </w:r>
      <w:r w:rsidRPr="00A15CC5">
        <w:rPr>
          <w:rFonts w:ascii="Georgia" w:hAnsi="Georgia"/>
          <w:sz w:val="12"/>
        </w:rPr>
        <w:t xml:space="preserve">. And recently, Beijing expanded its Air-Defense Identification Zone to include airspace over Japan's sovereign territory, a clearly hostile act and one that can lead to conflict. There has been a noticeable increase in the tempo of China's territorial incursions during the last year. This uptick has generally coincided with the elevation of Xi Jinping as China's new ruler in November 2012. Of course, we all want to understand what is going on inside Beijing's political circles and what is causing this new aggressiveness. There are two theories. First, some think Xi Jinping has quickly consolidated control and that he is really an ardent nationalist, that he is the one pushing the military to act aggressively. There is some support for this conclusion because it has been repeatedly reported that he is personally directing Beijing's hostile campaign to take the </w:t>
      </w:r>
      <w:proofErr w:type="spellStart"/>
      <w:r w:rsidRPr="00A15CC5">
        <w:rPr>
          <w:rFonts w:ascii="Georgia" w:hAnsi="Georgia"/>
          <w:sz w:val="12"/>
        </w:rPr>
        <w:t>Senkakus</w:t>
      </w:r>
      <w:proofErr w:type="spellEnd"/>
      <w:r w:rsidRPr="00A15CC5">
        <w:rPr>
          <w:rFonts w:ascii="Georgia" w:hAnsi="Georgia"/>
          <w:sz w:val="12"/>
        </w:rPr>
        <w:t xml:space="preserve">. Even some in the Xi-is-strong camp acknowledge the incompleteness of the leadership transition, however. For instance, Kenneth </w:t>
      </w:r>
      <w:proofErr w:type="spellStart"/>
      <w:r w:rsidRPr="00A15CC5">
        <w:rPr>
          <w:rFonts w:ascii="Georgia" w:hAnsi="Georgia"/>
          <w:sz w:val="12"/>
        </w:rPr>
        <w:t>Lieberthal</w:t>
      </w:r>
      <w:proofErr w:type="spellEnd"/>
      <w:r w:rsidRPr="00A15CC5">
        <w:rPr>
          <w:rFonts w:ascii="Georgia" w:hAnsi="Georgia"/>
          <w:sz w:val="12"/>
        </w:rPr>
        <w:t xml:space="preserve"> of Brookings, who is one of Xi's defenders, believes that </w:t>
      </w:r>
      <w:r w:rsidRPr="00A15CC5">
        <w:rPr>
          <w:rStyle w:val="StyleUnderline"/>
          <w:rFonts w:ascii="Georgia" w:hAnsi="Georgia"/>
        </w:rPr>
        <w:t>the new leader is a domestic reformer but cannot get on the wrong side of the ugly nationalism the Party has fostered in the past</w:t>
      </w:r>
      <w:r w:rsidRPr="00A15CC5">
        <w:rPr>
          <w:rFonts w:ascii="Georgia" w:hAnsi="Georgia"/>
          <w:sz w:val="12"/>
        </w:rPr>
        <w:t xml:space="preserve">. </w:t>
      </w:r>
      <w:proofErr w:type="spellStart"/>
      <w:r w:rsidRPr="00A15CC5">
        <w:rPr>
          <w:rFonts w:ascii="Georgia" w:hAnsi="Georgia"/>
          <w:sz w:val="12"/>
        </w:rPr>
        <w:t>Lieberthal</w:t>
      </w:r>
      <w:proofErr w:type="spellEnd"/>
      <w:r w:rsidRPr="00A15CC5">
        <w:rPr>
          <w:rFonts w:ascii="Georgia" w:hAnsi="Georgia"/>
          <w:sz w:val="12"/>
        </w:rPr>
        <w:t xml:space="preserve"> believes Xi is allowing the military to engage in provocative behavior so that he will have the political capital to push through economic reforms at home. Second, others, including me, believe the transition has not been completed. More than </w:t>
      </w:r>
      <w:proofErr w:type="spellStart"/>
      <w:r w:rsidRPr="00A15CC5">
        <w:rPr>
          <w:rFonts w:ascii="Georgia" w:hAnsi="Georgia"/>
          <w:sz w:val="12"/>
        </w:rPr>
        <w:t>Lieberthal</w:t>
      </w:r>
      <w:proofErr w:type="spellEnd"/>
      <w:r w:rsidRPr="00A15CC5">
        <w:rPr>
          <w:rFonts w:ascii="Georgia" w:hAnsi="Georgia"/>
          <w:sz w:val="12"/>
        </w:rPr>
        <w:t xml:space="preserve">, I see a weak leader who does not control the military. People who share this view, which is a minority one, are concerned that </w:t>
      </w:r>
      <w:r w:rsidRPr="00A15CC5">
        <w:rPr>
          <w:rStyle w:val="StyleUnderline"/>
          <w:rFonts w:ascii="Georgia" w:hAnsi="Georgia"/>
        </w:rPr>
        <w:t>flag officers are either making their own policies independently of China's civilian leaders, or essentially telling civilian leaders what policies they will adopt</w:t>
      </w:r>
      <w:r w:rsidRPr="00A15CC5">
        <w:rPr>
          <w:rFonts w:ascii="Georgia" w:hAnsi="Georgia"/>
          <w:sz w:val="12"/>
        </w:rPr>
        <w:t xml:space="preserve">. In short, I believe we should be careful speaking of "Beijing this" or "Beijing that," but should be looking instead at the factional messiness inside the Communist Party and realizing that the People's Liberation Army is now the Party's most powerful faction. Xi Jinping has, in fact, no faction of his own. People say he heads the "Princelings," but that term merely describes sons and daughters of either former leaders or high officials. These offspring have views that span the political spectrum and do not form a cohesive group.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Some political analysts even joke that the military is now Xi Jinping's faction. In any event, </w:t>
      </w:r>
      <w:r w:rsidRPr="00A15CC5">
        <w:rPr>
          <w:rStyle w:val="StyleUnderline"/>
          <w:rFonts w:ascii="Georgia" w:hAnsi="Georgia"/>
        </w:rPr>
        <w:t>China's external policies are of deep concern. It is not just that Beijing is hostile; its foreign policy now makes little sense. In the past, Beijing threw tantrums and even started wars when it wanted to punish a neighbor</w:t>
      </w:r>
      <w:r w:rsidRPr="00A15CC5">
        <w:rPr>
          <w:rFonts w:ascii="Georgia" w:hAnsi="Georgia"/>
          <w:sz w:val="12"/>
        </w:rPr>
        <w:t xml:space="preserve">. Chinese leaders were always smart enough to direct their anger at just one or two targets to make sure they got what they wanted. And many times they were successful. Today, </w:t>
      </w:r>
      <w:r w:rsidRPr="00A15CC5">
        <w:rPr>
          <w:rStyle w:val="StyleUnderline"/>
          <w:rFonts w:ascii="Georgia" w:hAnsi="Georgia"/>
        </w:rPr>
        <w:t>Beijing is taking on many others, all at the same time, especially countries to its south and its east and the United States</w:t>
      </w:r>
      <w:r w:rsidRPr="00A15CC5">
        <w:rPr>
          <w:rFonts w:ascii="Georgia" w:hAnsi="Georgia"/>
          <w:sz w:val="12"/>
        </w:rPr>
        <w:t xml:space="preserve">. How many adversaries does a country need? </w:t>
      </w:r>
      <w:r w:rsidRPr="00A15CC5">
        <w:rPr>
          <w:rStyle w:val="StyleUnderline"/>
          <w:rFonts w:ascii="Georgia" w:hAnsi="Georgia"/>
        </w:rPr>
        <w:t>The Party is lashing out, and that is not a good sign</w:t>
      </w:r>
      <w:r w:rsidRPr="00A15CC5">
        <w:rPr>
          <w:rFonts w:ascii="Georgia" w:hAnsi="Georgia"/>
          <w:sz w:val="12"/>
        </w:rPr>
        <w:t xml:space="preserve">. If nothing else, it betrays a lack of strategic thinking. It is not promoting worldwide revolution, as it did in the early years of the People's Republic, but </w:t>
      </w:r>
      <w:r w:rsidRPr="00A15CC5">
        <w:rPr>
          <w:rStyle w:val="StyleUnderline"/>
          <w:rFonts w:ascii="Georgia" w:hAnsi="Georgia"/>
        </w:rPr>
        <w:t>it is trying to upend the existing international order</w:t>
      </w:r>
      <w:r w:rsidRPr="00A15CC5">
        <w:rPr>
          <w:rFonts w:ascii="Georgia" w:hAnsi="Georgia"/>
          <w:sz w:val="12"/>
        </w:rPr>
        <w:t xml:space="preserve">, something that Mao also attempted. So we have to be prepared to face the fact that China is no longer a status quo power.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 If the dominant view is correct—that Xi Jinping is now firmly in control of China—it means that he must really believe in his extremist positions. Either way, Xi is roiling Chinese politics at the moment. For one thing, he is purging political opponents under the guise of a crackdown on corruption. One of these probes, against Zhou </w:t>
      </w:r>
      <w:proofErr w:type="spellStart"/>
      <w:r w:rsidRPr="00A15CC5">
        <w:rPr>
          <w:rFonts w:ascii="Georgia" w:hAnsi="Georgia"/>
          <w:sz w:val="12"/>
        </w:rPr>
        <w:t>Yongkang</w:t>
      </w:r>
      <w:proofErr w:type="spellEnd"/>
      <w:r w:rsidRPr="00A15CC5">
        <w:rPr>
          <w:rFonts w:ascii="Georgia" w:hAnsi="Georgia"/>
          <w:sz w:val="12"/>
        </w:rPr>
        <w:t xml:space="preserve">,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 Xi Jinping, however, is reversing the process and upping the stakes, something evident in the tribulations of Mr. Zhou, the former internal security chief, as well as the more famous Bo </w:t>
      </w:r>
      <w:proofErr w:type="spellStart"/>
      <w:r w:rsidRPr="00A15CC5">
        <w:rPr>
          <w:rFonts w:ascii="Georgia" w:hAnsi="Georgia"/>
          <w:sz w:val="12"/>
        </w:rPr>
        <w:t>Xilai</w:t>
      </w:r>
      <w:proofErr w:type="spellEnd"/>
      <w:r w:rsidRPr="00A15CC5">
        <w:rPr>
          <w:rFonts w:ascii="Georgia" w:hAnsi="Georgia"/>
          <w:sz w:val="12"/>
        </w:rPr>
        <w:t xml:space="preserve">, once China's most openly ambitious politician, who is now serving a life term after an incompetently run show trial last August. The widespread use of criminal penalties is a sign that China is returning to a period that many thought was long past. Last year, then Premier Wen </w:t>
      </w:r>
      <w:proofErr w:type="spellStart"/>
      <w:r w:rsidRPr="00A15CC5">
        <w:rPr>
          <w:rFonts w:ascii="Georgia" w:hAnsi="Georgia"/>
          <w:sz w:val="12"/>
        </w:rPr>
        <w:t>Jiabao</w:t>
      </w:r>
      <w:proofErr w:type="spellEnd"/>
      <w:r w:rsidRPr="00A15CC5">
        <w:rPr>
          <w:rFonts w:ascii="Georgia" w:hAnsi="Georgia"/>
          <w:sz w:val="12"/>
        </w:rPr>
        <w:t xml:space="preserve"> warned that China could descend into another Cultural Revolution. Observers at the time thought he was being melodramatic. He probably was not. China is on the edge, taking wrong turns at the moment. Most foreign policy establishments in Washington and other capitals are doing their best to ignore what is happening in Beijing. They have always hoped that China could become a partner for the U.S., rather than another Soviet Union or, worse, a 1930s Germany or Japan. And this leads us to the central question in Sino-U.S. ties today: How are we going to develop good relations with a China that, out of weakness or strength, is roiling the world? Almost everyone says we need to talk to the Chinese because we talked to the Soviets. Talking, the argument goes, will build good relations or, at the very least, will avoid miscommunications and misunderstandings. The argument sounds compelling. After all, who can be against good relations? Who can be in favor of miscommunication and misunderstanding?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 During the previous administration, the number of ongoing bilateral forums between China and the U.S. reached fifty. Today, there are about 90 of them. Yet as the interactions between American and Chinese officials have increased dramatically during the Obama administration and the last one, ties between the two nations have remained strained. Obviously something is wrong. We have talked about what is wrong in China. We also need to think about what is wrong on our side. There are three things we are getting wrong.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 </w:t>
      </w:r>
      <w:r w:rsidRPr="00A15CC5">
        <w:rPr>
          <w:rStyle w:val="StyleUnderline"/>
          <w:rFonts w:ascii="Georgia" w:hAnsi="Georgia"/>
        </w:rPr>
        <w:t>Chinese leaders do not distrust us because they have insufficient contact with us. They distrust us because they see themselves as the protector of an ideology threatened by free societies</w:t>
      </w:r>
      <w:r w:rsidRPr="00A15CC5">
        <w:rPr>
          <w:rFonts w:ascii="Georgia" w:hAnsi="Georgia"/>
          <w:sz w:val="12"/>
        </w:rPr>
        <w:t xml:space="preserve">. The mistrust is inherent in their one-party state. It can never be relieved as long as the Communist Party remains in power. As Ronald Reagan taught us, the nature of regimes matters. In short, illiberal regimes cannot maintain enlightened foreign policies, at least over the long term. So we should not be surprised that China cannot compromise or maintain good relations with its neighbors, the international community, with us. The second thing we get wrong about China is that </w:t>
      </w:r>
      <w:r w:rsidRPr="00A15CC5">
        <w:rPr>
          <w:rStyle w:val="StyleUnderline"/>
          <w:rFonts w:ascii="Georgia" w:hAnsi="Georgia"/>
        </w:rPr>
        <w:t>we believe that it is safe to ignore periodic Chinese threats to incinerate our cities and wage war on us</w:t>
      </w:r>
      <w:r w:rsidRPr="00A15CC5">
        <w:rPr>
          <w:rFonts w:ascii="Georgia" w:hAnsi="Georgia"/>
          <w:sz w:val="12"/>
        </w:rPr>
        <w:t xml:space="preserve">, like the reports that appeared in state media in October 2013 boasting how Chinese submarines can launch missiles with nuclear warheads that can kill tens of millions of Americans. These are real threats and every time we fail to respond to them, the concept of deterrence erodes. Already, Shen </w:t>
      </w:r>
      <w:proofErr w:type="spellStart"/>
      <w:r w:rsidRPr="00A15CC5">
        <w:rPr>
          <w:rFonts w:ascii="Georgia" w:hAnsi="Georgia"/>
          <w:sz w:val="12"/>
        </w:rPr>
        <w:t>Dengli</w:t>
      </w:r>
      <w:proofErr w:type="spellEnd"/>
      <w:r w:rsidRPr="00A15CC5">
        <w:rPr>
          <w:rFonts w:ascii="Georgia" w:hAnsi="Georgia"/>
          <w:sz w:val="12"/>
        </w:rPr>
        <w:t xml:space="preserve"> of </w:t>
      </w:r>
      <w:proofErr w:type="spellStart"/>
      <w:r w:rsidRPr="00A15CC5">
        <w:rPr>
          <w:rFonts w:ascii="Georgia" w:hAnsi="Georgia"/>
          <w:sz w:val="12"/>
        </w:rPr>
        <w:t>Fudan</w:t>
      </w:r>
      <w:proofErr w:type="spellEnd"/>
      <w:r w:rsidRPr="00A15CC5">
        <w:rPr>
          <w:rFonts w:ascii="Georgia" w:hAnsi="Georgia"/>
          <w:sz w:val="12"/>
        </w:rPr>
        <w:t xml:space="preserve"> University in Shanghai tells us, in public, that we have "no guts" to stand up to China. Bad things happen when your adversary does not respect you.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 Why is that omission important? Because we are not that concerned at this moment with North Korea's longest-range launchers being used as weapons. These launchers take weeks to transport, assemble, fuel, and test.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 So Beijing substantially increased North Korea's ability to wage nuclear war on us, and we acted as if it did not matter. Personally speaking, not offending the Chinese is low on my list of priorities.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 We need to be able to say, in public and in clear tones, that the pivot is all about them, that the pivot is about ensuring peace and stability in the region and they are the ones threatening it. If we cannot say those things clearly, the Chinese will think we are afraid of them. If they think we are afraid of them, they will act accordingly. I repeat: bad things happen when your adversary does not respect you. Let me put all that we have just talked about into context. </w:t>
      </w:r>
      <w:r w:rsidRPr="00A15CC5">
        <w:rPr>
          <w:rStyle w:val="StyleUnderline"/>
          <w:rFonts w:ascii="Georgia" w:hAnsi="Georgia"/>
        </w:rPr>
        <w:t>Chinese leaders, it is true, have not launched a large-scale invasion since 1979. Instead, they employ salami-slicing tactics, to grab territory in increments, so that they do not invite retaliation</w:t>
      </w:r>
      <w:r w:rsidRPr="00A15CC5">
        <w:rPr>
          <w:rFonts w:ascii="Georgia" w:hAnsi="Georgia"/>
          <w:sz w:val="12"/>
        </w:rPr>
        <w:t xml:space="preserve">. For instance, they successfully salami-sliced Scarborough Shoal. The Chinese were not the first to use this clever stratagem. We actually know where they learned this because the Chinese were the victims of these same tactics. </w:t>
      </w:r>
      <w:r w:rsidRPr="00A15CC5">
        <w:rPr>
          <w:rStyle w:val="StyleUnderline"/>
          <w:rFonts w:ascii="Georgia" w:hAnsi="Georgia"/>
          <w:highlight w:val="cyan"/>
        </w:rPr>
        <w:t>The hardline Japanese military in the 1930s kept grabbing chunks of northeastern China</w:t>
      </w:r>
      <w:r w:rsidRPr="00A15CC5">
        <w:rPr>
          <w:rFonts w:ascii="Georgia" w:hAnsi="Georgia"/>
          <w:sz w:val="12"/>
        </w:rPr>
        <w:t xml:space="preserve">. The Chinese then were continually pushed back and humiliated. In the second half of 1937, there was a feeling in Chinese circles that, although Nationalist forces were no match for Japan's, Chiang Kai-shek had no choice but to fight back. Chiang ultimately made his stand after Japanese soldiers fired on his troops in July of that year in a minor—and undoubtedly accidental—scrap at the Marco Polo Bridge, a few miles southwest of what is now the Chinese capital. This is, of course, a lesson for us today. </w:t>
      </w:r>
      <w:r w:rsidRPr="00A15CC5">
        <w:rPr>
          <w:rStyle w:val="StyleUnderline"/>
          <w:rFonts w:ascii="Georgia" w:hAnsi="Georgia"/>
          <w:highlight w:val="cyan"/>
        </w:rPr>
        <w:t>The parallels between then and now are striking</w:t>
      </w:r>
      <w:r w:rsidRPr="00A15CC5">
        <w:rPr>
          <w:rFonts w:ascii="Georgia" w:hAnsi="Georgia"/>
          <w:sz w:val="12"/>
        </w:rPr>
        <w:t xml:space="preserve">. </w:t>
      </w:r>
      <w:r w:rsidRPr="00A15CC5">
        <w:rPr>
          <w:rStyle w:val="StyleUnderline"/>
          <w:rFonts w:ascii="Georgia" w:hAnsi="Georgia"/>
        </w:rPr>
        <w:t xml:space="preserve">Then, the Japanese military, like the Chinese military today, was emboldened by success and was ultra-nationalist. </w:t>
      </w:r>
      <w:r w:rsidRPr="00A15CC5">
        <w:rPr>
          <w:rFonts w:ascii="Georgia" w:hAnsi="Georgia"/>
          <w:sz w:val="12"/>
        </w:rPr>
        <w:t xml:space="preserve">Then, like now, civilians controlled Asia's biggest army only loosely. Then, the media publicized the idea that Japan was being surrounded by hostile powers that wished to prevent its rise. That is exactly what the Communist Party says today about China.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 </w:t>
      </w:r>
      <w:r w:rsidRPr="00A15CC5">
        <w:rPr>
          <w:rStyle w:val="StyleUnderline"/>
          <w:rFonts w:ascii="Georgia" w:hAnsi="Georgia"/>
        </w:rPr>
        <w:t xml:space="preserve">Let us all remember, </w:t>
      </w:r>
      <w:r w:rsidRPr="00A15CC5">
        <w:rPr>
          <w:rStyle w:val="StyleUnderline"/>
          <w:rFonts w:ascii="Georgia" w:hAnsi="Georgia"/>
          <w:highlight w:val="cyan"/>
        </w:rPr>
        <w:t>World War II started</w:t>
      </w:r>
      <w:r w:rsidRPr="00A15CC5">
        <w:rPr>
          <w:rStyle w:val="StyleUnderline"/>
          <w:rFonts w:ascii="Georgia" w:hAnsi="Georgia"/>
        </w:rPr>
        <w:t xml:space="preserve"> not on the plains of Europe in 1939 but </w:t>
      </w:r>
      <w:r w:rsidRPr="00A15CC5">
        <w:rPr>
          <w:rStyle w:val="StyleUnderline"/>
          <w:rFonts w:ascii="Georgia" w:hAnsi="Georgia"/>
          <w:highlight w:val="cyan"/>
        </w:rPr>
        <w:t>near Beijing</w:t>
      </w:r>
      <w:r w:rsidRPr="00A15CC5">
        <w:rPr>
          <w:rStyle w:val="StyleUnderline"/>
          <w:rFonts w:ascii="Georgia" w:hAnsi="Georgia"/>
        </w:rPr>
        <w:t xml:space="preserve"> two years before</w:t>
      </w:r>
      <w:r w:rsidRPr="00A15CC5">
        <w:rPr>
          <w:rFonts w:ascii="Georgia" w:hAnsi="Georgia"/>
          <w:sz w:val="12"/>
        </w:rPr>
        <w:t xml:space="preserve">. </w:t>
      </w:r>
      <w:r w:rsidRPr="00A15CC5">
        <w:rPr>
          <w:rStyle w:val="StyleUnderline"/>
          <w:rFonts w:ascii="Georgia" w:hAnsi="Georgia"/>
          <w:highlight w:val="cyan"/>
        </w:rPr>
        <w:t xml:space="preserve">We live in an era defined by the absence of major war, </w:t>
      </w:r>
      <w:r w:rsidRPr="00A15CC5">
        <w:rPr>
          <w:rStyle w:val="Emphasis"/>
          <w:rFonts w:ascii="Georgia" w:hAnsi="Georgia"/>
          <w:highlight w:val="cyan"/>
        </w:rPr>
        <w:t>but this peace may not last</w:t>
      </w:r>
      <w:r w:rsidRPr="00A15CC5">
        <w:rPr>
          <w:rStyle w:val="StyleUnderline"/>
          <w:rFonts w:ascii="Georgia" w:hAnsi="Georgia"/>
        </w:rPr>
        <w:t xml:space="preserve">. At this moment, we do not know whether </w:t>
      </w:r>
      <w:r w:rsidRPr="00A15CC5">
        <w:rPr>
          <w:rStyle w:val="StyleUnderline"/>
          <w:rFonts w:ascii="Georgia" w:hAnsi="Georgia"/>
          <w:highlight w:val="cyan"/>
        </w:rPr>
        <w:t xml:space="preserve">a Chinese </w:t>
      </w:r>
      <w:r w:rsidRPr="00A15CC5">
        <w:rPr>
          <w:rStyle w:val="Emphasis"/>
          <w:rFonts w:ascii="Georgia" w:hAnsi="Georgia"/>
          <w:highlight w:val="cyan"/>
        </w:rPr>
        <w:t>political system in turmoil</w:t>
      </w:r>
      <w:r w:rsidRPr="00A15CC5">
        <w:rPr>
          <w:rStyle w:val="StyleUnderline"/>
          <w:rFonts w:ascii="Georgia" w:hAnsi="Georgia"/>
          <w:highlight w:val="cyan"/>
        </w:rPr>
        <w:t xml:space="preserve"> will drive the</w:t>
      </w:r>
      <w:r w:rsidRPr="00A15CC5">
        <w:rPr>
          <w:rStyle w:val="StyleUnderline"/>
          <w:rFonts w:ascii="Georgia" w:hAnsi="Georgia"/>
        </w:rPr>
        <w:t xml:space="preserve"> </w:t>
      </w:r>
      <w:r w:rsidRPr="00A15CC5">
        <w:rPr>
          <w:rStyle w:val="StyleUnderline"/>
          <w:rFonts w:ascii="Georgia" w:hAnsi="Georgia"/>
          <w:highlight w:val="cyan"/>
        </w:rPr>
        <w:t>country to be</w:t>
      </w:r>
      <w:r w:rsidRPr="00A15CC5">
        <w:rPr>
          <w:rStyle w:val="StyleUnderline"/>
          <w:rFonts w:ascii="Georgia" w:hAnsi="Georgia"/>
        </w:rPr>
        <w:t xml:space="preserve">come </w:t>
      </w:r>
      <w:r w:rsidRPr="00A15CC5">
        <w:rPr>
          <w:rStyle w:val="Emphasis"/>
          <w:rFonts w:ascii="Georgia" w:hAnsi="Georgia"/>
          <w:highlight w:val="cyan"/>
        </w:rPr>
        <w:t>the aggressor of the 21st century</w:t>
      </w:r>
      <w:r w:rsidRPr="00A15CC5">
        <w:rPr>
          <w:rStyle w:val="StyleUnderline"/>
          <w:rFonts w:ascii="Georgia" w:hAnsi="Georgia"/>
        </w:rPr>
        <w:t>, but we should be prepared</w:t>
      </w:r>
      <w:r w:rsidRPr="00A15CC5">
        <w:rPr>
          <w:rFonts w:ascii="Georgia" w:hAnsi="Georgia"/>
          <w:sz w:val="12"/>
        </w:rPr>
        <w:t>.</w:t>
      </w:r>
    </w:p>
    <w:p w14:paraId="7810BD4B" w14:textId="77777777" w:rsidR="005E5834" w:rsidRDefault="005E5834" w:rsidP="00643746">
      <w:pPr>
        <w:pStyle w:val="Heading4"/>
        <w:rPr>
          <w:rFonts w:ascii="Georgia" w:hAnsi="Georgia"/>
        </w:rPr>
      </w:pPr>
    </w:p>
    <w:p w14:paraId="7850196A" w14:textId="77777777" w:rsidR="00643746" w:rsidRPr="00A15CC5" w:rsidRDefault="00643746" w:rsidP="00643746">
      <w:pPr>
        <w:pStyle w:val="Heading4"/>
        <w:rPr>
          <w:rFonts w:ascii="Georgia" w:hAnsi="Georgia"/>
        </w:rPr>
      </w:pPr>
      <w:r w:rsidRPr="00A15CC5">
        <w:rPr>
          <w:rFonts w:ascii="Georgia" w:hAnsi="Georgia"/>
        </w:rPr>
        <w:t xml:space="preserve">Economic pushes are a </w:t>
      </w:r>
      <w:proofErr w:type="spellStart"/>
      <w:r w:rsidRPr="00A15CC5">
        <w:rPr>
          <w:rFonts w:ascii="Georgia" w:hAnsi="Georgia"/>
        </w:rPr>
        <w:t>prereq</w:t>
      </w:r>
      <w:proofErr w:type="spellEnd"/>
      <w:r w:rsidRPr="00A15CC5">
        <w:rPr>
          <w:rFonts w:ascii="Georgia" w:hAnsi="Georgia"/>
        </w:rPr>
        <w:t xml:space="preserve"> to effective </w:t>
      </w:r>
      <w:proofErr w:type="spellStart"/>
      <w:r w:rsidRPr="00A15CC5">
        <w:rPr>
          <w:rFonts w:ascii="Georgia" w:hAnsi="Georgia"/>
        </w:rPr>
        <w:t>multipolarity</w:t>
      </w:r>
      <w:proofErr w:type="spellEnd"/>
      <w:r w:rsidRPr="00A15CC5">
        <w:rPr>
          <w:rFonts w:ascii="Georgia" w:hAnsi="Georgia"/>
        </w:rPr>
        <w:t xml:space="preserve"> in the Pacific </w:t>
      </w:r>
      <w:proofErr w:type="spellStart"/>
      <w:r w:rsidRPr="00A15CC5">
        <w:rPr>
          <w:rFonts w:ascii="Georgia" w:hAnsi="Georgia"/>
        </w:rPr>
        <w:t>threatre</w:t>
      </w:r>
      <w:proofErr w:type="spellEnd"/>
      <w:r w:rsidRPr="00A15CC5">
        <w:rPr>
          <w:rFonts w:ascii="Georgia" w:hAnsi="Georgia"/>
        </w:rPr>
        <w:t xml:space="preserve"> </w:t>
      </w:r>
    </w:p>
    <w:p w14:paraId="33EBFB75" w14:textId="77777777" w:rsidR="00643746" w:rsidRPr="00A15CC5" w:rsidRDefault="00643746" w:rsidP="00643746">
      <w:pPr>
        <w:rPr>
          <w:rFonts w:ascii="Georgia" w:hAnsi="Georgia"/>
        </w:rPr>
      </w:pPr>
      <w:r w:rsidRPr="00A15CC5">
        <w:rPr>
          <w:rFonts w:ascii="Georgia" w:hAnsi="Georgia"/>
          <w:b/>
          <w:sz w:val="26"/>
          <w:szCs w:val="26"/>
        </w:rPr>
        <w:t>China Brief 14</w:t>
      </w:r>
      <w:r w:rsidRPr="00A15CC5">
        <w:rPr>
          <w:rFonts w:ascii="Georgia" w:hAnsi="Georgia"/>
        </w:rPr>
        <w:t xml:space="preserve"> (a journal of analysis and information, “In a fortnight”, December 19, 2014, Volume XIV, Issue 24)</w:t>
      </w:r>
    </w:p>
    <w:p w14:paraId="7F1A8C65" w14:textId="77777777" w:rsidR="00643746" w:rsidRPr="00A15CC5" w:rsidRDefault="00643746" w:rsidP="00643746">
      <w:pPr>
        <w:rPr>
          <w:rFonts w:ascii="Georgia" w:hAnsi="Georgia"/>
          <w:sz w:val="16"/>
        </w:rPr>
      </w:pPr>
      <w:r w:rsidRPr="00A15CC5">
        <w:rPr>
          <w:rFonts w:ascii="Georgia" w:hAnsi="Georgia"/>
          <w:sz w:val="16"/>
        </w:rPr>
        <w:t xml:space="preserve">Not only is China poised to potentially become the largest economy in the world in the coming decades, but </w:t>
      </w:r>
      <w:r w:rsidRPr="00A15CC5">
        <w:rPr>
          <w:rFonts w:ascii="Georgia" w:hAnsi="Georgia"/>
          <w:u w:val="single"/>
        </w:rPr>
        <w:t>the developing world as a whole will likely see large gains</w:t>
      </w:r>
      <w:r w:rsidRPr="00A15CC5">
        <w:rPr>
          <w:rFonts w:ascii="Georgia" w:hAnsi="Georgia"/>
          <w:sz w:val="16"/>
        </w:rPr>
        <w:t xml:space="preserve">. </w:t>
      </w:r>
      <w:r w:rsidRPr="00A15CC5">
        <w:rPr>
          <w:rFonts w:ascii="Georgia" w:hAnsi="Georgia"/>
          <w:u w:val="single"/>
        </w:rPr>
        <w:t>Developing countries are likely to see their share of global GDP rise from one quarter in 2011 to nearly one half by 2025</w:t>
      </w:r>
      <w:r w:rsidRPr="00A15CC5">
        <w:rPr>
          <w:rFonts w:ascii="Georgia" w:hAnsi="Georgia"/>
          <w:sz w:val="16"/>
        </w:rPr>
        <w:t xml:space="preserve"> (World Bank, 2011). Moreover, much of the growth in the future is expected to occur in Asia. </w:t>
      </w:r>
      <w:r w:rsidRPr="00A15CC5">
        <w:rPr>
          <w:rFonts w:ascii="Georgia" w:hAnsi="Georgia"/>
          <w:u w:val="single"/>
        </w:rPr>
        <w:t>These are the trends hinted at by President Xi when he commented that the trends towards “multi-polarity” and economic globalization “will not change</w:t>
      </w:r>
      <w:r w:rsidRPr="00A15CC5">
        <w:rPr>
          <w:rFonts w:ascii="Georgia" w:hAnsi="Georgia"/>
          <w:sz w:val="16"/>
        </w:rPr>
        <w:t xml:space="preserve">.” </w:t>
      </w:r>
      <w:r w:rsidRPr="00A15CC5">
        <w:rPr>
          <w:rFonts w:ascii="Georgia" w:hAnsi="Georgia"/>
          <w:u w:val="single"/>
        </w:rPr>
        <w:t>The growing strength of the developing world and projected at growth trajectory of the developed world carries huge implications for the future of global politics</w:t>
      </w:r>
      <w:r w:rsidRPr="00A15CC5">
        <w:rPr>
          <w:rFonts w:ascii="Georgia" w:hAnsi="Georgia"/>
          <w:sz w:val="16"/>
        </w:rPr>
        <w:t xml:space="preserve">. Chinese leaders grasp this potential keenly. </w:t>
      </w:r>
      <w:r w:rsidRPr="00A15CC5">
        <w:rPr>
          <w:rFonts w:ascii="Georgia" w:hAnsi="Georgia"/>
          <w:u w:val="single"/>
        </w:rPr>
        <w:t>Xi proclaimed at the conference that the “trends toward the transformation of the international system will not change.</w:t>
      </w:r>
      <w:r w:rsidRPr="00A15CC5">
        <w:rPr>
          <w:rFonts w:ascii="Georgia" w:hAnsi="Georgia"/>
          <w:sz w:val="16"/>
        </w:rPr>
        <w:t xml:space="preserve">” Directives issued at the conference seek to take advantage of these trends by upgrading the country’s diplomatic power to a level commensurate with its economic and At the Central Work Conference on Foreign Relations held on November 29, China’s leaders outlined the most sweeping changes in decades to longstanding guidance on foreign policy. </w:t>
      </w:r>
      <w:r w:rsidRPr="00A15CC5">
        <w:rPr>
          <w:rFonts w:ascii="Georgia" w:hAnsi="Georgia"/>
          <w:u w:val="single"/>
        </w:rPr>
        <w:t xml:space="preserve">Chinese President Xi Jinping outlined instructions to consolidate China’s leadership of Asia and strengthen international support for Chinese power. While Xi’s direction to increase the country’s contributions to address global problems offers the welcome prospect of cooperation with the United States on pressing problems, the conference’s outcomes also point to an increasing competition for leadership and in </w:t>
      </w:r>
      <w:proofErr w:type="spellStart"/>
      <w:r w:rsidRPr="00A15CC5">
        <w:rPr>
          <w:rFonts w:ascii="Georgia" w:hAnsi="Georgia"/>
          <w:u w:val="single"/>
        </w:rPr>
        <w:t>uence</w:t>
      </w:r>
      <w:proofErr w:type="spellEnd"/>
      <w:r w:rsidRPr="00A15CC5">
        <w:rPr>
          <w:rFonts w:ascii="Georgia" w:hAnsi="Georgia"/>
          <w:u w:val="single"/>
        </w:rPr>
        <w:t xml:space="preserve"> at the regional and global level</w:t>
      </w:r>
      <w:r w:rsidRPr="00A15CC5">
        <w:rPr>
          <w:rFonts w:ascii="Georgia" w:hAnsi="Georgia"/>
          <w:sz w:val="16"/>
        </w:rPr>
        <w:t xml:space="preserve">. With its options for constraining Beijing’s power receding, Washington will </w:t>
      </w:r>
      <w:proofErr w:type="spellStart"/>
      <w:r w:rsidRPr="00A15CC5">
        <w:rPr>
          <w:rFonts w:ascii="Georgia" w:hAnsi="Georgia"/>
          <w:sz w:val="16"/>
        </w:rPr>
        <w:t>nd</w:t>
      </w:r>
      <w:proofErr w:type="spellEnd"/>
      <w:r w:rsidRPr="00A15CC5">
        <w:rPr>
          <w:rFonts w:ascii="Georgia" w:hAnsi="Georgia"/>
          <w:sz w:val="16"/>
        </w:rPr>
        <w:t xml:space="preserve"> itself under pressure to step up competitive and cooperative policies to protect U.S. interests in a manner that avoids escalating tensions to the point of a destabilizing rivalry. According to Xinhua, the purpose of the Central Work Conference on Foreign Relations centered on designating the “strategic objectives and principal tasks of foreign affairs work.” </w:t>
      </w:r>
      <w:r w:rsidRPr="00A15CC5">
        <w:rPr>
          <w:rFonts w:ascii="Georgia" w:hAnsi="Georgia"/>
          <w:u w:val="single"/>
        </w:rPr>
        <w:t>President Xi explained that the main goals were to defend China’s core interests, shape a favorable international environment and create opportunities to enable the nation’s ascent to great power status</w:t>
      </w:r>
      <w:r w:rsidRPr="00A15CC5">
        <w:rPr>
          <w:rFonts w:ascii="Georgia" w:hAnsi="Georgia"/>
          <w:sz w:val="16"/>
        </w:rPr>
        <w:t xml:space="preserve">. Xi linked these efforts to the realization of the “two centenary goals” of realizing the “China Dream” and national rejuvenation (Xinhua, November 29). China last held a Central Work Conference on Foreign Relations on August 21–23, 2006. At that event, then- President Hu Jintao presented a more restrained ambition that sought to ensure a stable international environment to enable the country’s development. </w:t>
      </w:r>
      <w:r w:rsidRPr="00A15CC5">
        <w:rPr>
          <w:rFonts w:ascii="Georgia" w:hAnsi="Georgia"/>
          <w:u w:val="single"/>
        </w:rPr>
        <w:t xml:space="preserve">Hu presented a vision of the global order, called the “harmonious world,” but gave little </w:t>
      </w:r>
      <w:proofErr w:type="spellStart"/>
      <w:r w:rsidRPr="00A15CC5">
        <w:rPr>
          <w:rFonts w:ascii="Georgia" w:hAnsi="Georgia"/>
          <w:u w:val="single"/>
        </w:rPr>
        <w:t>speci</w:t>
      </w:r>
      <w:proofErr w:type="spellEnd"/>
      <w:r w:rsidRPr="00A15CC5">
        <w:rPr>
          <w:rFonts w:ascii="Georgia" w:hAnsi="Georgia"/>
          <w:u w:val="single"/>
        </w:rPr>
        <w:t xml:space="preserve"> c guidance on how to achieve it. He also proposed an early version of the core interest idea, when he called on the nation’s foreign affairs workers to “realize, safeguard, and develop the fundamental </w:t>
      </w:r>
      <w:proofErr w:type="gramStart"/>
      <w:r w:rsidRPr="00A15CC5">
        <w:rPr>
          <w:rFonts w:ascii="Georgia" w:hAnsi="Georgia"/>
          <w:u w:val="single"/>
        </w:rPr>
        <w:t>interests</w:t>
      </w:r>
      <w:proofErr w:type="gramEnd"/>
      <w:r w:rsidRPr="00A15CC5">
        <w:rPr>
          <w:rFonts w:ascii="Georgia" w:hAnsi="Georgia"/>
          <w:u w:val="single"/>
        </w:rPr>
        <w:t xml:space="preserve"> military strength. At the conference, Xi called for China to carry out “diplomacy as a great power”</w:t>
      </w:r>
      <w:r w:rsidRPr="00A15CC5">
        <w:rPr>
          <w:rFonts w:ascii="Georgia" w:hAnsi="Georgia"/>
          <w:sz w:val="16"/>
        </w:rPr>
        <w:t xml:space="preserve"> (</w:t>
      </w:r>
      <w:proofErr w:type="spellStart"/>
      <w:r w:rsidRPr="00A15CC5">
        <w:rPr>
          <w:rFonts w:ascii="Georgia" w:hAnsi="Georgia"/>
          <w:sz w:val="16"/>
        </w:rPr>
        <w:t>daguo</w:t>
      </w:r>
      <w:proofErr w:type="spellEnd"/>
      <w:r w:rsidRPr="00A15CC5">
        <w:rPr>
          <w:rFonts w:ascii="Georgia" w:hAnsi="Georgia"/>
          <w:sz w:val="16"/>
        </w:rPr>
        <w:t xml:space="preserve"> </w:t>
      </w:r>
      <w:proofErr w:type="spellStart"/>
      <w:r w:rsidRPr="00A15CC5">
        <w:rPr>
          <w:rFonts w:ascii="Georgia" w:hAnsi="Georgia"/>
          <w:sz w:val="16"/>
        </w:rPr>
        <w:t>waijiao</w:t>
      </w:r>
      <w:proofErr w:type="spellEnd"/>
      <w:r w:rsidRPr="00A15CC5">
        <w:rPr>
          <w:rFonts w:ascii="Georgia" w:hAnsi="Georgia"/>
          <w:sz w:val="16"/>
        </w:rPr>
        <w:t xml:space="preserve">). Foreign Minister Wang Yi has explained that China must “conduct great power diplomacy, cultivate a great power mentality, foster great power sentiments and demonstrate great power bearing” especially when “dealing with small and medium sized nations.” (People’s Daily, November 22, 2013). </w:t>
      </w:r>
      <w:r w:rsidRPr="00A15CC5">
        <w:rPr>
          <w:rFonts w:ascii="Georgia" w:hAnsi="Georgia"/>
          <w:u w:val="single"/>
        </w:rPr>
        <w:t>Among the important instructions issued at the conference, China’s leaders have elevated the pursuit of leadership in Asia as a priority above relations with the United States. China’s leaders have also directed greater efforts to assume greater global responsibilities, bolster China’s leadership of the developing world and increase the appeal and competitiveness of its moral and political values worldwide</w:t>
      </w:r>
      <w:r w:rsidRPr="00A15CC5">
        <w:rPr>
          <w:rFonts w:ascii="Georgia" w:hAnsi="Georgia"/>
          <w:sz w:val="16"/>
        </w:rPr>
        <w:t xml:space="preserve">. </w:t>
      </w:r>
    </w:p>
    <w:p w14:paraId="3888F72D" w14:textId="77777777" w:rsidR="00643746" w:rsidRPr="00A15CC5" w:rsidRDefault="00F64903" w:rsidP="00643746">
      <w:pPr>
        <w:pStyle w:val="Heading3"/>
        <w:rPr>
          <w:rFonts w:ascii="Georgia" w:hAnsi="Georgia"/>
        </w:rPr>
      </w:pPr>
      <w:r w:rsidRPr="00A15CC5">
        <w:rPr>
          <w:rFonts w:ascii="Georgia" w:hAnsi="Georgia"/>
        </w:rPr>
        <w:t>Terminal Impact - Stability</w:t>
      </w:r>
    </w:p>
    <w:p w14:paraId="797F562E" w14:textId="77777777" w:rsidR="00643746" w:rsidRPr="00A15CC5" w:rsidRDefault="00643746" w:rsidP="00643746">
      <w:pPr>
        <w:pStyle w:val="Heading4"/>
        <w:rPr>
          <w:rFonts w:ascii="Georgia" w:hAnsi="Georgia" w:cs="Arial"/>
        </w:rPr>
      </w:pPr>
      <w:r w:rsidRPr="00A15CC5">
        <w:rPr>
          <w:rFonts w:ascii="Georgia" w:hAnsi="Georgia" w:cs="Arial"/>
        </w:rPr>
        <w:t xml:space="preserve">CCP collapse causes extinction </w:t>
      </w:r>
    </w:p>
    <w:p w14:paraId="251A24F0" w14:textId="77777777" w:rsidR="00643746" w:rsidRPr="00A15CC5" w:rsidRDefault="00643746" w:rsidP="00643746">
      <w:pPr>
        <w:rPr>
          <w:rFonts w:ascii="Georgia" w:hAnsi="Georgia"/>
        </w:rPr>
      </w:pPr>
      <w:r w:rsidRPr="00A15CC5">
        <w:rPr>
          <w:rFonts w:ascii="Georgia" w:hAnsi="Georgia"/>
          <w:b/>
        </w:rPr>
        <w:t>Trang 16</w:t>
      </w:r>
      <w:r w:rsidRPr="00A15CC5">
        <w:rPr>
          <w:rFonts w:ascii="Georgia" w:hAnsi="Georgia"/>
        </w:rPr>
        <w:t xml:space="preserve"> (Nicolas, Chief Representative for China at ARC </w:t>
      </w:r>
      <w:proofErr w:type="spellStart"/>
      <w:r w:rsidRPr="00A15CC5">
        <w:rPr>
          <w:rFonts w:ascii="Georgia" w:hAnsi="Georgia"/>
        </w:rPr>
        <w:t>Informatique</w:t>
      </w:r>
      <w:proofErr w:type="spellEnd"/>
      <w:r w:rsidRPr="00A15CC5">
        <w:rPr>
          <w:rFonts w:ascii="Georgia" w:hAnsi="Georgia"/>
        </w:rPr>
        <w:t>, "How will an implosion of the Chinese Communist Party affect the United States?" May 30, 2016, https://www.quora.com/How-will-an-implosion-of-the-Chinese-Communist-Party-affect-the-United-States)</w:t>
      </w:r>
    </w:p>
    <w:p w14:paraId="7707D956" w14:textId="77777777" w:rsidR="00643746" w:rsidRPr="00A15CC5" w:rsidRDefault="00643746" w:rsidP="00643746">
      <w:pPr>
        <w:rPr>
          <w:rFonts w:ascii="Georgia" w:hAnsi="Georgia"/>
          <w:u w:val="single"/>
        </w:rPr>
      </w:pPr>
      <w:r w:rsidRPr="00A15CC5">
        <w:rPr>
          <w:rFonts w:ascii="Georgia" w:hAnsi="Georgia"/>
          <w:u w:val="single"/>
        </w:rPr>
        <w:t>An implosion of the CCP would mean that the moderates actually in control have fallen</w:t>
      </w:r>
      <w:r w:rsidRPr="00A15CC5">
        <w:rPr>
          <w:rFonts w:ascii="Georgia" w:hAnsi="Georgia"/>
          <w:sz w:val="16"/>
        </w:rPr>
        <w:t xml:space="preserve">. Hard liners at the PLA and Politburo might have taken the driver seat. </w:t>
      </w:r>
      <w:r w:rsidRPr="00A15CC5">
        <w:rPr>
          <w:rFonts w:ascii="Georgia" w:hAnsi="Georgia"/>
          <w:u w:val="single"/>
        </w:rPr>
        <w:t>Taiwan will be considered a priority course of action and imminent war is planned</w:t>
      </w:r>
      <w:r w:rsidRPr="00A15CC5">
        <w:rPr>
          <w:rFonts w:ascii="Georgia" w:hAnsi="Georgia"/>
          <w:sz w:val="16"/>
        </w:rPr>
        <w:t xml:space="preserve">. </w:t>
      </w:r>
      <w:r w:rsidRPr="00A15CC5">
        <w:rPr>
          <w:rFonts w:ascii="Georgia" w:hAnsi="Georgia"/>
          <w:u w:val="single"/>
        </w:rPr>
        <w:t>Relationship with North Korea gets sourer at first but young Kim learns his place and especially understands that he has real allies in China</w:t>
      </w:r>
      <w:r w:rsidRPr="00A15CC5">
        <w:rPr>
          <w:rFonts w:ascii="Georgia" w:hAnsi="Georgia"/>
          <w:sz w:val="16"/>
        </w:rPr>
        <w:t xml:space="preserve"> now. Kim is the best ally against the other Asian nations, especially in the race for islands and water control in the South China sea. </w:t>
      </w:r>
      <w:r w:rsidRPr="00A15CC5">
        <w:rPr>
          <w:rFonts w:ascii="Georgia" w:hAnsi="Georgia"/>
          <w:u w:val="single"/>
        </w:rPr>
        <w:t>The US will be in high alert and all its partners, from Taiwan to Philippines and Japan will convey a meeting for an increase military coverage in the Pacific.</w:t>
      </w:r>
      <w:r w:rsidRPr="00A15CC5">
        <w:rPr>
          <w:rFonts w:ascii="Georgia" w:hAnsi="Georgia"/>
          <w:sz w:val="16"/>
        </w:rPr>
        <w:t xml:space="preserve"> At the same time, </w:t>
      </w:r>
      <w:r w:rsidRPr="00A15CC5">
        <w:rPr>
          <w:rFonts w:ascii="Georgia" w:hAnsi="Georgia"/>
          <w:u w:val="single"/>
        </w:rPr>
        <w:t>the Asian Bank Development will try to buy allegiance from recipients in Central Asia to join the Chinese cause. The IMF which lost its influence in Asia and Africa can’t find leverages to hamper Chinese diplomatic efforts</w:t>
      </w:r>
      <w:r w:rsidRPr="00A15CC5">
        <w:rPr>
          <w:rFonts w:ascii="Georgia" w:hAnsi="Georgia"/>
          <w:sz w:val="16"/>
        </w:rPr>
        <w:t xml:space="preserve">. </w:t>
      </w:r>
      <w:r w:rsidRPr="00A15CC5">
        <w:rPr>
          <w:rFonts w:ascii="Georgia" w:hAnsi="Georgia"/>
          <w:u w:val="single"/>
        </w:rPr>
        <w:t>The US leadership is cringing</w:t>
      </w:r>
      <w:r w:rsidRPr="00A15CC5">
        <w:rPr>
          <w:rFonts w:ascii="Georgia" w:hAnsi="Georgia"/>
          <w:sz w:val="16"/>
        </w:rPr>
        <w:t xml:space="preserve">. </w:t>
      </w:r>
      <w:r w:rsidRPr="00A15CC5">
        <w:rPr>
          <w:rFonts w:ascii="Georgia" w:hAnsi="Georgia"/>
          <w:u w:val="single"/>
        </w:rPr>
        <w:t>China hard liners will make life tougher for Foreign companies in China which in turn will go back to their homeland, driving consumer products’ prices to the sky. In the US, people will blame the Obama legacy and the Democrats lack of control on domestic issues. In China loss of jobs will create dangerous discontent for the CCP. But the new leadership finds a solution by recruiting in the army. The arm race is started.</w:t>
      </w:r>
    </w:p>
    <w:p w14:paraId="353AE207" w14:textId="77777777" w:rsidR="005E5834" w:rsidRDefault="005E5834" w:rsidP="00643746">
      <w:pPr>
        <w:pStyle w:val="Heading4"/>
        <w:rPr>
          <w:rFonts w:ascii="Georgia" w:hAnsi="Georgia" w:cs="Arial"/>
        </w:rPr>
      </w:pPr>
    </w:p>
    <w:p w14:paraId="0329A365" w14:textId="77777777" w:rsidR="00643746" w:rsidRPr="00A15CC5" w:rsidRDefault="00643746" w:rsidP="00643746">
      <w:pPr>
        <w:pStyle w:val="Heading4"/>
        <w:rPr>
          <w:rFonts w:ascii="Georgia" w:hAnsi="Georgia" w:cs="Arial"/>
        </w:rPr>
      </w:pPr>
      <w:r w:rsidRPr="00A15CC5">
        <w:rPr>
          <w:rFonts w:ascii="Georgia" w:hAnsi="Georgia" w:cs="Arial"/>
        </w:rPr>
        <w:t>CCP collapse causes them to use biological and chemical weapons – extinction</w:t>
      </w:r>
    </w:p>
    <w:p w14:paraId="6F6E0393" w14:textId="77777777" w:rsidR="00643746" w:rsidRPr="00A15CC5" w:rsidRDefault="00643746" w:rsidP="00643746">
      <w:pPr>
        <w:rPr>
          <w:rFonts w:ascii="Georgia" w:hAnsi="Georgia"/>
        </w:rPr>
      </w:pPr>
      <w:proofErr w:type="spellStart"/>
      <w:r w:rsidRPr="00A15CC5">
        <w:rPr>
          <w:rFonts w:ascii="Georgia" w:hAnsi="Georgia"/>
          <w:b/>
        </w:rPr>
        <w:t>Renxing</w:t>
      </w:r>
      <w:proofErr w:type="spellEnd"/>
      <w:r w:rsidRPr="00A15CC5">
        <w:rPr>
          <w:rFonts w:ascii="Georgia" w:hAnsi="Georgia"/>
          <w:b/>
        </w:rPr>
        <w:t xml:space="preserve"> 05 </w:t>
      </w:r>
      <w:r w:rsidRPr="00A15CC5">
        <w:rPr>
          <w:rFonts w:ascii="Georgia" w:hAnsi="Georgia"/>
        </w:rPr>
        <w:t xml:space="preserve">(San, staff writer for the Epoch Times, Association for Asian </w:t>
      </w:r>
      <w:proofErr w:type="gramStart"/>
      <w:r w:rsidRPr="00A15CC5">
        <w:rPr>
          <w:rFonts w:ascii="Georgia" w:hAnsi="Georgia"/>
        </w:rPr>
        <w:t>Research ,“</w:t>
      </w:r>
      <w:proofErr w:type="gramEnd"/>
      <w:r w:rsidRPr="00A15CC5">
        <w:rPr>
          <w:rFonts w:ascii="Georgia" w:hAnsi="Georgia"/>
        </w:rPr>
        <w:t xml:space="preserve">The CCP’s Last-ditch Gamble: Biological and Nuclear War”, August 29, 2005, </w:t>
      </w:r>
      <w:hyperlink r:id="rId47" w:history="1">
        <w:r w:rsidRPr="00A15CC5">
          <w:rPr>
            <w:rFonts w:ascii="Georgia" w:hAnsi="Georgia"/>
          </w:rPr>
          <w:t>http://www.asianresearch.org/articles/2692.html</w:t>
        </w:r>
      </w:hyperlink>
      <w:r w:rsidRPr="00A15CC5">
        <w:rPr>
          <w:rFonts w:ascii="Georgia" w:hAnsi="Georgia"/>
        </w:rPr>
        <w:t>)</w:t>
      </w:r>
    </w:p>
    <w:p w14:paraId="6A8C0CD9" w14:textId="4A71FA9B" w:rsidR="00643746" w:rsidRPr="00A15CC5" w:rsidRDefault="00643746" w:rsidP="00643746">
      <w:pPr>
        <w:rPr>
          <w:rFonts w:ascii="Georgia" w:hAnsi="Georgia"/>
          <w:sz w:val="16"/>
        </w:rPr>
      </w:pPr>
      <w:r w:rsidRPr="00A15CC5">
        <w:rPr>
          <w:rFonts w:ascii="Georgia" w:hAnsi="Georgia"/>
          <w:sz w:val="16"/>
        </w:rPr>
        <w:t xml:space="preserve">In a show of strength to save itself from demise, </w:t>
      </w:r>
      <w:r w:rsidRPr="00A15CC5">
        <w:rPr>
          <w:rFonts w:ascii="Georgia" w:hAnsi="Georgia"/>
          <w:u w:val="single"/>
        </w:rPr>
        <w:t>the CCP has brought out a sinister plan that it has been preparing for years, a last-ditch gamble to extend its life</w:t>
      </w:r>
      <w:r w:rsidRPr="00A15CC5">
        <w:rPr>
          <w:rFonts w:ascii="Georgia" w:hAnsi="Georgia"/>
          <w:sz w:val="16"/>
        </w:rPr>
        <w:t xml:space="preserve">. This plan is laid out in two speeches written by Chi </w:t>
      </w:r>
      <w:proofErr w:type="spellStart"/>
      <w:r w:rsidRPr="00A15CC5">
        <w:rPr>
          <w:rFonts w:ascii="Georgia" w:hAnsi="Georgia"/>
          <w:sz w:val="16"/>
        </w:rPr>
        <w:t>Haotian</w:t>
      </w:r>
      <w:proofErr w:type="spellEnd"/>
      <w:r w:rsidRPr="00A15CC5">
        <w:rPr>
          <w:rFonts w:ascii="Georgia" w:hAnsi="Georgia"/>
          <w:sz w:val="16"/>
        </w:rPr>
        <w:t xml:space="preserve">, </w:t>
      </w:r>
      <w:proofErr w:type="spellStart"/>
      <w:r w:rsidRPr="00A15CC5">
        <w:rPr>
          <w:rFonts w:ascii="Georgia" w:hAnsi="Georgia"/>
          <w:sz w:val="16"/>
        </w:rPr>
        <w:t>Minster</w:t>
      </w:r>
      <w:proofErr w:type="spellEnd"/>
      <w:r w:rsidRPr="00A15CC5">
        <w:rPr>
          <w:rFonts w:ascii="Georgia" w:hAnsi="Georgia"/>
          <w:sz w:val="16"/>
        </w:rPr>
        <w:t xml:space="preserve"> of Defense and vice-chairman of China’s Central Military Commission, and posted on the Internet. The background surrounding the speeches is still shrouded in mystery. </w:t>
      </w:r>
      <w:r w:rsidRPr="00A15CC5">
        <w:rPr>
          <w:rFonts w:ascii="Georgia" w:hAnsi="Georgia"/>
          <w:u w:val="single"/>
        </w:rPr>
        <w:t>The titles of the two speeches are “War Is Approaching Us” [1] and “War Is Not Far from Us and Is the Midwife of the Chinese Century</w:t>
      </w:r>
      <w:r w:rsidRPr="00A15CC5">
        <w:rPr>
          <w:rFonts w:ascii="Georgia" w:hAnsi="Georgia"/>
          <w:sz w:val="16"/>
        </w:rPr>
        <w:t xml:space="preserve">.” The two, judging from their similar contexts and consistent theme, are indeed sister articles. </w:t>
      </w:r>
      <w:r w:rsidRPr="00A15CC5">
        <w:rPr>
          <w:rFonts w:ascii="Georgia" w:hAnsi="Georgia"/>
          <w:u w:val="single"/>
        </w:rPr>
        <w:t>These speeches describe in a comprehensive, systematic, and detailed way the CCP’s nearly 20 years of fear and helplessness over its doomed fate, and its desperate fight to extend its life</w:t>
      </w:r>
      <w:r w:rsidRPr="00A15CC5">
        <w:rPr>
          <w:rFonts w:ascii="Georgia" w:hAnsi="Georgia"/>
          <w:sz w:val="16"/>
        </w:rPr>
        <w:t>. In particular, the speeches lay uncharacteristically bare what is really on the CCP’s mind and hide nothing from the public—</w:t>
      </w:r>
      <w:r w:rsidRPr="00A15CC5">
        <w:rPr>
          <w:rFonts w:ascii="Georgia" w:hAnsi="Georgia"/>
          <w:u w:val="single"/>
        </w:rPr>
        <w:t>a rare confession from the CCP that can help people understand its evil nature</w:t>
      </w:r>
      <w:r w:rsidRPr="00A15CC5">
        <w:rPr>
          <w:rFonts w:ascii="Georgia" w:hAnsi="Georgia"/>
          <w:sz w:val="16"/>
        </w:rPr>
        <w:t xml:space="preserv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w:t>
      </w:r>
      <w:r w:rsidRPr="00A15CC5">
        <w:rPr>
          <w:rFonts w:ascii="Georgia" w:hAnsi="Georgia"/>
          <w:u w:val="single"/>
        </w:rPr>
        <w:t>A cornered beast is fighting desperately to survive in a battle with humanity</w:t>
      </w:r>
      <w:r w:rsidRPr="00A15CC5">
        <w:rPr>
          <w:rFonts w:ascii="Georgia" w:hAnsi="Georgia"/>
          <w:sz w:val="16"/>
        </w:rPr>
        <w:t xml:space="preserve">. If you don’t believe me, read some passages directly from the speeches. 1) “We must prepare ourselves for two scenarios. </w:t>
      </w:r>
      <w:r w:rsidRPr="00A15CC5">
        <w:rPr>
          <w:rFonts w:ascii="Georgia" w:hAnsi="Georgia"/>
          <w:u w:val="single"/>
        </w:rPr>
        <w:t>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w:t>
      </w:r>
      <w:r w:rsidRPr="00A15CC5">
        <w:rPr>
          <w:rFonts w:ascii="Georgia" w:hAnsi="Georgia"/>
          <w:sz w:val="16"/>
        </w:rPr>
        <w:t xml:space="preserve"> 2) “</w:t>
      </w:r>
      <w:r w:rsidRPr="00A15CC5">
        <w:rPr>
          <w:rFonts w:ascii="Georgia" w:hAnsi="Georgia"/>
          <w:u w:val="single"/>
        </w:rPr>
        <w:t>In any event, we, the CCP, will never step down from the stage of history! We’d rather have the whole world, or even the entire globe, share life and death with us than step down from the stage of history!!! Isn’t there a ‘nuclear bondage’ theory? It means that since the nuclear weapons have bound the security of the entire world, all will die together if death is inevitable.</w:t>
      </w:r>
      <w:r w:rsidRPr="00A15CC5">
        <w:rPr>
          <w:rFonts w:ascii="Georgia" w:hAnsi="Georgia"/>
          <w:sz w:val="16"/>
        </w:rPr>
        <w:t xml:space="preserve"> In my view, there is another kind of bondage, and that is, the fate our Party is tied up with that of the whole world. If we, the CCP, are finished, China will be finished, and the world will be finished.” 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 </w:t>
      </w:r>
      <w:r w:rsidRPr="00A15CC5">
        <w:rPr>
          <w:rFonts w:ascii="Georgia" w:hAnsi="Georgia"/>
          <w:u w:val="single"/>
        </w:rPr>
        <w:t xml:space="preserve">Since the Party’s life is “above all else,” it would not be surprising if the CCP resorts to the use of biological, chemical, and nuclear weapons in its attempt to extend its life. The CCP, which disregards human life, would not hesitate to kill two hundred million Americans, along with seven or eight hundred million Chinese, to achieve its ends. These speeches let the public see the CCP for what it really is. With evil filling its every cell the CCP intends to wage a war against humankind in its desperate attempt to cling to life. </w:t>
      </w:r>
      <w:r w:rsidRPr="00A15CC5">
        <w:rPr>
          <w:rFonts w:ascii="Georgia" w:hAnsi="Georgia"/>
          <w:sz w:val="16"/>
        </w:rPr>
        <w:t>That is the main theme of the speeches.</w:t>
      </w:r>
    </w:p>
    <w:p w14:paraId="2EFE0315" w14:textId="77777777" w:rsidR="005E5834" w:rsidRDefault="005E5834" w:rsidP="005E5834"/>
    <w:p w14:paraId="6ED96CA2" w14:textId="1AFD75A5" w:rsidR="00E10AA7" w:rsidRPr="00A15CC5" w:rsidRDefault="00E10AA7" w:rsidP="00E10AA7">
      <w:pPr>
        <w:pStyle w:val="Heading3"/>
        <w:rPr>
          <w:rFonts w:ascii="Georgia" w:hAnsi="Georgia"/>
        </w:rPr>
      </w:pPr>
      <w:r w:rsidRPr="00A15CC5">
        <w:rPr>
          <w:rFonts w:ascii="Georgia" w:hAnsi="Georgia"/>
        </w:rPr>
        <w:t>T</w:t>
      </w:r>
      <w:r w:rsidR="005E5834">
        <w:rPr>
          <w:rFonts w:ascii="Georgia" w:hAnsi="Georgia"/>
        </w:rPr>
        <w:t>urns Relations</w:t>
      </w:r>
    </w:p>
    <w:p w14:paraId="61C8FC9E" w14:textId="77777777" w:rsidR="005E5834" w:rsidRDefault="005E5834" w:rsidP="00E10AA7">
      <w:pPr>
        <w:pStyle w:val="Heading4"/>
        <w:rPr>
          <w:rFonts w:ascii="Georgia" w:hAnsi="Georgia"/>
        </w:rPr>
      </w:pPr>
    </w:p>
    <w:p w14:paraId="262971AC" w14:textId="77777777" w:rsidR="00E10AA7" w:rsidRPr="00A15CC5" w:rsidRDefault="00E10AA7" w:rsidP="00E10AA7">
      <w:pPr>
        <w:pStyle w:val="Heading4"/>
        <w:rPr>
          <w:rFonts w:ascii="Georgia" w:hAnsi="Georgia"/>
        </w:rPr>
      </w:pPr>
      <w:r w:rsidRPr="00A15CC5">
        <w:rPr>
          <w:rFonts w:ascii="Georgia" w:hAnsi="Georgia"/>
        </w:rPr>
        <w:t xml:space="preserve">Increased dissent turns relations – Xi will subvert US-China relations to regain stability. </w:t>
      </w:r>
    </w:p>
    <w:p w14:paraId="1EFA9FD7" w14:textId="77777777" w:rsidR="00E10AA7" w:rsidRPr="00A15CC5" w:rsidRDefault="00E10AA7" w:rsidP="00E10AA7">
      <w:pPr>
        <w:rPr>
          <w:rFonts w:ascii="Georgia" w:hAnsi="Georgia"/>
          <w:sz w:val="16"/>
        </w:rPr>
      </w:pPr>
      <w:r w:rsidRPr="00A15CC5">
        <w:rPr>
          <w:rStyle w:val="Style13ptBold"/>
          <w:rFonts w:ascii="Georgia" w:hAnsi="Georgia"/>
        </w:rPr>
        <w:t>Jiang, 4/24/2016</w:t>
      </w:r>
      <w:r w:rsidRPr="00A15CC5">
        <w:rPr>
          <w:rFonts w:ascii="Georgia" w:hAnsi="Georgia"/>
          <w:sz w:val="16"/>
        </w:rPr>
        <w:t xml:space="preserve"> Steven, CNN Correspondent, “China's Xi Jinping: Reformer in disguise?” http://www.cnn.com/2016/04/24/asia/china-xi-jinping-analysis/</w:t>
      </w:r>
    </w:p>
    <w:p w14:paraId="0FD2B21B" w14:textId="77777777" w:rsidR="00E10AA7" w:rsidRPr="00A15CC5" w:rsidRDefault="00E10AA7" w:rsidP="00E10AA7">
      <w:pPr>
        <w:rPr>
          <w:rFonts w:ascii="Georgia" w:hAnsi="Georgia"/>
          <w:sz w:val="8"/>
        </w:rPr>
      </w:pPr>
      <w:r w:rsidRPr="00A15CC5">
        <w:rPr>
          <w:rFonts w:ascii="Georgia" w:hAnsi="Georgia"/>
          <w:sz w:val="8"/>
        </w:rPr>
        <w:t xml:space="preserve">Three years into his expected decade-long reign, </w:t>
      </w:r>
      <w:r w:rsidRPr="00A15CC5">
        <w:rPr>
          <w:rStyle w:val="StyleUnderline"/>
          <w:rFonts w:ascii="Georgia" w:hAnsi="Georgia"/>
          <w:highlight w:val="cyan"/>
        </w:rPr>
        <w:t>Xi</w:t>
      </w:r>
      <w:r w:rsidRPr="00A15CC5">
        <w:rPr>
          <w:rFonts w:ascii="Georgia" w:hAnsi="Georgia"/>
          <w:sz w:val="8"/>
        </w:rPr>
        <w:t xml:space="preserve"> -- who also heads the ruling Communist Party and the two-million-strong People's Liberation Army -- </w:t>
      </w:r>
      <w:r w:rsidRPr="00A15CC5">
        <w:rPr>
          <w:rStyle w:val="StyleUnderline"/>
          <w:rFonts w:ascii="Georgia" w:hAnsi="Georgia"/>
        </w:rPr>
        <w:t>has amassed more power than almost any other post-Mao Chinese leader. Xi sits</w:t>
      </w:r>
      <w:r w:rsidRPr="00A15CC5">
        <w:rPr>
          <w:rFonts w:ascii="Georgia" w:hAnsi="Georgia"/>
          <w:sz w:val="8"/>
        </w:rPr>
        <w:t xml:space="preserve"> atop a growing number of self-created "leading small groups," </w:t>
      </w:r>
      <w:r w:rsidRPr="00A15CC5">
        <w:rPr>
          <w:rStyle w:val="StyleUnderline"/>
          <w:rFonts w:ascii="Georgia" w:hAnsi="Georgia"/>
        </w:rPr>
        <w:t>powerful committees that</w:t>
      </w:r>
      <w:r w:rsidRPr="00A15CC5">
        <w:rPr>
          <w:rFonts w:ascii="Georgia" w:hAnsi="Georgia"/>
          <w:sz w:val="8"/>
        </w:rPr>
        <w:t xml:space="preserve"> </w:t>
      </w:r>
      <w:r w:rsidRPr="00A15CC5">
        <w:rPr>
          <w:rStyle w:val="StyleUnderline"/>
          <w:rFonts w:ascii="Georgia" w:hAnsi="Georgia"/>
        </w:rPr>
        <w:t>oversee</w:t>
      </w:r>
      <w:r w:rsidRPr="00A15CC5">
        <w:rPr>
          <w:rFonts w:ascii="Georgia" w:hAnsi="Georgia"/>
          <w:sz w:val="8"/>
        </w:rPr>
        <w:t xml:space="preserve"> all matters of the state ranging from </w:t>
      </w:r>
      <w:r w:rsidRPr="00A15CC5">
        <w:rPr>
          <w:rStyle w:val="Emphasis"/>
          <w:rFonts w:ascii="Georgia" w:hAnsi="Georgia"/>
        </w:rPr>
        <w:t xml:space="preserve">national security, economic reform to internet control. </w:t>
      </w:r>
      <w:r w:rsidRPr="00A15CC5">
        <w:rPr>
          <w:rFonts w:ascii="Georgia" w:hAnsi="Georgia"/>
          <w:sz w:val="8"/>
        </w:rPr>
        <w:t xml:space="preserve">He has effectively killed a decades-long system -- set up after Mao's death -- of consensus ruling among a few senior leaders. Last week, he acquired another title -- "commander in chief" of the nation's new joint forces battle command center, consolidating his control of the military. </w:t>
      </w:r>
      <w:r w:rsidRPr="00A15CC5">
        <w:rPr>
          <w:rStyle w:val="StyleUnderline"/>
          <w:rFonts w:ascii="Georgia" w:hAnsi="Georgia"/>
        </w:rPr>
        <w:t xml:space="preserve">His government has been silencing critics </w:t>
      </w:r>
      <w:r w:rsidRPr="00A15CC5">
        <w:rPr>
          <w:rFonts w:ascii="Georgia" w:hAnsi="Georgia"/>
          <w:sz w:val="8"/>
        </w:rPr>
        <w:t>at home and abroad, strengthening its extensive internet censorship, arresting people for online comments and even allegedly sending agents overseas to kidnap its detractors. Many lawyers, intellectuals and businessmen -- well known for their dissenting views on state policies but tolerated by Xi's predecessors -- have fallen victim to the latest crackdown. Is Xi Jinping more Mao, or Putin? New Mao? Not since the height of Mao's Cultural Revolution -- the tumultuous 1966-76 political movement marked by ideological fervor -- has the Chinese public seen so much leader-worshipping in state media, including daily stories exalting Xi's wisdom and achievements as well as elaborate songs and dances dedicated to him on national television. "</w:t>
      </w:r>
      <w:r w:rsidRPr="00A15CC5">
        <w:rPr>
          <w:rStyle w:val="StyleUnderline"/>
          <w:rFonts w:ascii="Georgia" w:hAnsi="Georgia"/>
        </w:rPr>
        <w:t xml:space="preserve">It's an overstatement to say Xi's becoming the next Mao -- what we do see is a leader </w:t>
      </w:r>
      <w:r w:rsidRPr="00A15CC5">
        <w:rPr>
          <w:rStyle w:val="Emphasis"/>
          <w:rFonts w:ascii="Georgia" w:hAnsi="Georgia"/>
        </w:rPr>
        <w:t xml:space="preserve">who </w:t>
      </w:r>
      <w:r w:rsidRPr="00A15CC5">
        <w:rPr>
          <w:rStyle w:val="Emphasis"/>
          <w:rFonts w:ascii="Georgia" w:hAnsi="Georgia"/>
          <w:highlight w:val="cyan"/>
        </w:rPr>
        <w:t>wants to centralize power</w:t>
      </w:r>
      <w:r w:rsidRPr="00A15CC5">
        <w:rPr>
          <w:rStyle w:val="Emphasis"/>
          <w:rFonts w:ascii="Georgia" w:hAnsi="Georgia"/>
        </w:rPr>
        <w:t>...</w:t>
      </w:r>
      <w:r w:rsidRPr="00A15CC5">
        <w:rPr>
          <w:rFonts w:ascii="Georgia" w:hAnsi="Georgia"/>
          <w:sz w:val="8"/>
        </w:rPr>
        <w:t xml:space="preserve"> and his formative experiences lay in the Cultural Revolution era," said Orville Schell, a prominent American scholar who has been visiting China since the Mao years and now heads the Center on U.S.-China Relations at the Asia Society in New York. "It's not surprising when he reaches into his toolbox, he comes up with many tools that harken back to that period when Mao was alive: control, propaganda, discipline," he added. "But I don't think it's possible for Chinese society to regress... to that degree of self-isolation and total indoctrination." Another longtime China analyst agrees with Schell on the unlikelihood of another Cultural Revolution -- though with a different take on Xi's power grabbing. READ: 'Lost generation' recalls hardship of Cultural Revolution "</w:t>
      </w:r>
      <w:r w:rsidRPr="00A15CC5">
        <w:rPr>
          <w:rStyle w:val="StyleUnderline"/>
          <w:rFonts w:ascii="Georgia" w:hAnsi="Georgia"/>
        </w:rPr>
        <w:t>Consolidating power is the most important thing Xi has done since he took office</w:t>
      </w:r>
      <w:r w:rsidRPr="00A15CC5">
        <w:rPr>
          <w:rFonts w:ascii="Georgia" w:hAnsi="Georgia"/>
          <w:sz w:val="8"/>
        </w:rPr>
        <w:t xml:space="preserve"> -- many have mistaken that as a sign of Xi becoming the next Mao," said He Pin, the founder of </w:t>
      </w:r>
      <w:proofErr w:type="spellStart"/>
      <w:r w:rsidRPr="00A15CC5">
        <w:rPr>
          <w:rFonts w:ascii="Georgia" w:hAnsi="Georgia"/>
          <w:sz w:val="8"/>
        </w:rPr>
        <w:t>Mingjing</w:t>
      </w:r>
      <w:proofErr w:type="spellEnd"/>
      <w:r w:rsidRPr="00A15CC5">
        <w:rPr>
          <w:rFonts w:ascii="Georgia" w:hAnsi="Georgia"/>
          <w:sz w:val="8"/>
        </w:rPr>
        <w:t xml:space="preserve"> News, an influential Chinese-language media company based in New York that publishes books and runs websites on Chinese politics. "</w:t>
      </w:r>
      <w:r w:rsidRPr="00A15CC5">
        <w:rPr>
          <w:rStyle w:val="StyleUnderline"/>
          <w:rFonts w:ascii="Georgia" w:hAnsi="Georgia"/>
        </w:rPr>
        <w:t>Whether he turns out to be a</w:t>
      </w:r>
      <w:r w:rsidRPr="00A15CC5">
        <w:rPr>
          <w:rFonts w:ascii="Georgia" w:hAnsi="Georgia"/>
          <w:sz w:val="8"/>
        </w:rPr>
        <w:t xml:space="preserve"> true dictator or </w:t>
      </w:r>
      <w:r w:rsidRPr="00A15CC5">
        <w:rPr>
          <w:rStyle w:val="StyleUnderline"/>
          <w:rFonts w:ascii="Georgia" w:hAnsi="Georgia"/>
        </w:rPr>
        <w:t xml:space="preserve">reformer, </w:t>
      </w:r>
      <w:r w:rsidRPr="00A15CC5">
        <w:rPr>
          <w:rStyle w:val="Emphasis"/>
          <w:rFonts w:ascii="Georgia" w:hAnsi="Georgia"/>
          <w:highlight w:val="cyan"/>
        </w:rPr>
        <w:t>consolidation of power remains a prerequisite for a</w:t>
      </w:r>
      <w:r w:rsidRPr="00A15CC5">
        <w:rPr>
          <w:rStyle w:val="Emphasis"/>
          <w:rFonts w:ascii="Georgia" w:hAnsi="Georgia"/>
        </w:rPr>
        <w:t xml:space="preserve"> national and </w:t>
      </w:r>
      <w:r w:rsidRPr="00A15CC5">
        <w:rPr>
          <w:rStyle w:val="Emphasis"/>
          <w:rFonts w:ascii="Georgia" w:hAnsi="Georgia"/>
          <w:highlight w:val="cyan"/>
        </w:rPr>
        <w:t>Party leader to succeed</w:t>
      </w:r>
      <w:r w:rsidRPr="00A15CC5">
        <w:rPr>
          <w:rFonts w:ascii="Georgia" w:hAnsi="Georgia"/>
          <w:sz w:val="8"/>
        </w:rPr>
        <w:t xml:space="preserve">," He said, explaining that the post-Mao system of dividing power among several members of the Politburo Standing Committee -- China's top decision-making body -- had only meant fiefdoms and factional struggles instead of checks and balances. "Xi's biggest mistake in the past few years has been still trying to make changes within the system -- the system is beyond saving." Protracted fight </w:t>
      </w:r>
      <w:r w:rsidRPr="00A15CC5">
        <w:rPr>
          <w:rStyle w:val="StyleUnderline"/>
          <w:rFonts w:ascii="Georgia" w:hAnsi="Georgia"/>
        </w:rPr>
        <w:t xml:space="preserve">Nowhere has </w:t>
      </w:r>
      <w:r w:rsidRPr="00A15CC5">
        <w:rPr>
          <w:rStyle w:val="StyleUnderline"/>
          <w:rFonts w:ascii="Georgia" w:hAnsi="Georgia"/>
          <w:highlight w:val="cyan"/>
        </w:rPr>
        <w:t>Xi devoted</w:t>
      </w:r>
      <w:r w:rsidRPr="00A15CC5">
        <w:rPr>
          <w:rStyle w:val="StyleUnderline"/>
          <w:rFonts w:ascii="Georgia" w:hAnsi="Georgia"/>
        </w:rPr>
        <w:t xml:space="preserve"> more </w:t>
      </w:r>
      <w:r w:rsidRPr="00A15CC5">
        <w:rPr>
          <w:rStyle w:val="StyleUnderline"/>
          <w:rFonts w:ascii="Georgia" w:hAnsi="Georgia"/>
          <w:highlight w:val="cyan"/>
        </w:rPr>
        <w:t>energy and resources</w:t>
      </w:r>
      <w:r w:rsidRPr="00A15CC5">
        <w:rPr>
          <w:rStyle w:val="StyleUnderline"/>
          <w:rFonts w:ascii="Georgia" w:hAnsi="Georgia"/>
        </w:rPr>
        <w:t xml:space="preserve"> than </w:t>
      </w:r>
      <w:r w:rsidRPr="00A15CC5">
        <w:rPr>
          <w:rStyle w:val="StyleUnderline"/>
          <w:rFonts w:ascii="Georgia" w:hAnsi="Georgia"/>
          <w:highlight w:val="cyan"/>
        </w:rPr>
        <w:t xml:space="preserve">to </w:t>
      </w:r>
      <w:r w:rsidRPr="00A15CC5">
        <w:rPr>
          <w:rStyle w:val="Emphasis"/>
          <w:rFonts w:ascii="Georgia" w:hAnsi="Georgia"/>
          <w:highlight w:val="cyan"/>
        </w:rPr>
        <w:t>his war on corruption</w:t>
      </w:r>
      <w:r w:rsidRPr="00A15CC5">
        <w:rPr>
          <w:rFonts w:ascii="Georgia" w:hAnsi="Georgia"/>
          <w:sz w:val="8"/>
        </w:rPr>
        <w:t xml:space="preserve">, an issue he once labeled "life-and-death" for the Party. After punishing thousands of officials, including the former domestic security czar and two retired top generals, his massive campaign seems to be losing steam -- and attracting criticism over Party investigators' extrajudicial and often brutal methods. "Sure the campaign was popular at the beginning but then ordinary people started to realize that it had little to do with them -- and had benefited them little," He said, calling Xi's "selective" anti-graft fight "political grandstanding." "Now officials and businessmen have little sense of security because most of their assets have been accumulated illegally," he added. "The campaign is wrong because the system is unfair and breeds corruption." "I don't think Xi will get corruption out of the system because you can't have bureaucrats who control state assets get paid a couple thousand yuan a month and not have them be corrupt," said Schell, referring to the relatively low salaries for most Chinese officials. "I do grant him that his impulse is a sincere one. But on the other hand... you have to look at the anti-corruption campaign as sitting on a much larger political movement that is dedicated to ideological uniformity." </w:t>
      </w:r>
      <w:r w:rsidRPr="00A15CC5">
        <w:rPr>
          <w:rStyle w:val="StyleUnderline"/>
          <w:rFonts w:ascii="Georgia" w:hAnsi="Georgia"/>
        </w:rPr>
        <w:t>A few cracks have appeared in the wall of ideological uniformity, though</w:t>
      </w:r>
      <w:r w:rsidRPr="00A15CC5">
        <w:rPr>
          <w:rFonts w:ascii="Georgia" w:hAnsi="Georgia"/>
          <w:sz w:val="8"/>
        </w:rPr>
        <w:t xml:space="preserve"> -- </w:t>
      </w:r>
      <w:r w:rsidRPr="00A15CC5">
        <w:rPr>
          <w:rStyle w:val="Emphasis"/>
          <w:rFonts w:ascii="Georgia" w:hAnsi="Georgia"/>
        </w:rPr>
        <w:t xml:space="preserve">noticeably in the form of two </w:t>
      </w:r>
      <w:r w:rsidRPr="00A15CC5">
        <w:rPr>
          <w:rStyle w:val="Emphasis"/>
          <w:rFonts w:ascii="Georgia" w:hAnsi="Georgia"/>
          <w:highlight w:val="cyan"/>
        </w:rPr>
        <w:t>recent</w:t>
      </w:r>
      <w:r w:rsidRPr="00A15CC5">
        <w:rPr>
          <w:rStyle w:val="Emphasis"/>
          <w:rFonts w:ascii="Georgia" w:hAnsi="Georgia"/>
        </w:rPr>
        <w:t xml:space="preserve"> open </w:t>
      </w:r>
      <w:r w:rsidRPr="00A15CC5">
        <w:rPr>
          <w:rStyle w:val="Emphasis"/>
          <w:rFonts w:ascii="Georgia" w:hAnsi="Georgia"/>
          <w:highlight w:val="cyan"/>
        </w:rPr>
        <w:t>letters calling for Xi's resignation</w:t>
      </w:r>
      <w:r w:rsidRPr="00A15CC5">
        <w:rPr>
          <w:rStyle w:val="Emphasis"/>
          <w:rFonts w:ascii="Georgia" w:hAnsi="Georgia"/>
        </w:rPr>
        <w:t xml:space="preserve">. </w:t>
      </w:r>
      <w:r w:rsidRPr="00A15CC5">
        <w:rPr>
          <w:rFonts w:ascii="Georgia" w:hAnsi="Georgia"/>
          <w:sz w:val="8"/>
        </w:rPr>
        <w:t xml:space="preserve">Both anonymous online posts list a series of Xi's failures on domestic and international fronts, accusing him of becoming a dictator and building a personality cult, while highlighting the continued economic slowdown in China and mounting regional tensions over China's territorial disputes with its neighbors. </w:t>
      </w:r>
      <w:r w:rsidRPr="00A15CC5">
        <w:rPr>
          <w:rStyle w:val="StyleUnderline"/>
          <w:rFonts w:ascii="Georgia" w:hAnsi="Georgia"/>
        </w:rPr>
        <w:t xml:space="preserve">"I think the letters </w:t>
      </w:r>
      <w:r w:rsidRPr="00A15CC5">
        <w:rPr>
          <w:rStyle w:val="Emphasis"/>
          <w:rFonts w:ascii="Georgia" w:hAnsi="Georgia"/>
          <w:highlight w:val="cyan"/>
        </w:rPr>
        <w:t>reflect the views of</w:t>
      </w:r>
      <w:r w:rsidRPr="00A15CC5">
        <w:rPr>
          <w:rStyle w:val="Emphasis"/>
          <w:rFonts w:ascii="Georgia" w:hAnsi="Georgia"/>
        </w:rPr>
        <w:t xml:space="preserve"> </w:t>
      </w:r>
      <w:r w:rsidRPr="00A15CC5">
        <w:rPr>
          <w:rStyle w:val="Emphasis"/>
          <w:rFonts w:ascii="Georgia" w:hAnsi="Georgia"/>
          <w:highlight w:val="cyan"/>
        </w:rPr>
        <w:t>many</w:t>
      </w:r>
      <w:r w:rsidRPr="00A15CC5">
        <w:rPr>
          <w:rStyle w:val="StyleUnderline"/>
          <w:rFonts w:ascii="Georgia" w:hAnsi="Georgia"/>
        </w:rPr>
        <w:t xml:space="preserve"> officials, businessmen and intellectuals</w:t>
      </w:r>
      <w:r w:rsidRPr="00A15CC5">
        <w:rPr>
          <w:rFonts w:ascii="Georgia" w:hAnsi="Georgia"/>
          <w:sz w:val="8"/>
        </w:rPr>
        <w:t>," He said. "The subsequent manhunt for the authors only shows that the letters hit a nerve -- and should serve as a warning to Xi." Even with more than a dozen people taken into police custody in connection to the case, experts point out that issues raised in the letters are not going away. The Chinese economy -- now the world's second largest -- posted its slowest growth in a quarter century in 2015, after the government clumsily tried but spectacularly failed to stop a stock market crash last summer that wiped out a third of share value within a month. READ: Is China cooking the books? "</w:t>
      </w:r>
      <w:r w:rsidRPr="00A15CC5">
        <w:rPr>
          <w:rStyle w:val="StyleUnderline"/>
          <w:rFonts w:ascii="Georgia" w:hAnsi="Georgia"/>
          <w:highlight w:val="cyan"/>
        </w:rPr>
        <w:t>This is a great danger</w:t>
      </w:r>
      <w:r w:rsidRPr="00A15CC5">
        <w:rPr>
          <w:rStyle w:val="StyleUnderline"/>
          <w:rFonts w:ascii="Georgia" w:hAnsi="Georgia"/>
        </w:rPr>
        <w:t xml:space="preserve"> about consolidating power</w:t>
      </w:r>
      <w:r w:rsidRPr="00A15CC5">
        <w:rPr>
          <w:rFonts w:ascii="Georgia" w:hAnsi="Georgia"/>
          <w:sz w:val="8"/>
        </w:rPr>
        <w:t xml:space="preserve"> and Xi's gotten rid of his premier, in effect," Schell said. "So </w:t>
      </w:r>
      <w:r w:rsidRPr="00A15CC5">
        <w:rPr>
          <w:rStyle w:val="Emphasis"/>
          <w:rFonts w:ascii="Georgia" w:hAnsi="Georgia"/>
        </w:rPr>
        <w:t>everything is on him</w:t>
      </w:r>
      <w:r w:rsidRPr="00A15CC5">
        <w:rPr>
          <w:rFonts w:ascii="Georgia" w:hAnsi="Georgia"/>
          <w:sz w:val="8"/>
        </w:rPr>
        <w:t xml:space="preserve"> -- </w:t>
      </w:r>
      <w:r w:rsidRPr="00A15CC5">
        <w:rPr>
          <w:rStyle w:val="StyleUnderline"/>
          <w:rFonts w:ascii="Georgia" w:hAnsi="Georgia"/>
          <w:highlight w:val="cyan"/>
        </w:rPr>
        <w:t>and the only place where he can pass blame off to is</w:t>
      </w:r>
      <w:r w:rsidRPr="00A15CC5">
        <w:rPr>
          <w:rStyle w:val="StyleUnderline"/>
          <w:rFonts w:ascii="Georgia" w:hAnsi="Georgia"/>
        </w:rPr>
        <w:t xml:space="preserve"> of course </w:t>
      </w:r>
      <w:r w:rsidRPr="00A15CC5">
        <w:rPr>
          <w:rStyle w:val="Emphasis"/>
          <w:rFonts w:ascii="Georgia" w:hAnsi="Georgia"/>
          <w:highlight w:val="cyan"/>
        </w:rPr>
        <w:t>foreigners</w:t>
      </w:r>
      <w:r w:rsidRPr="00A15CC5">
        <w:rPr>
          <w:rStyle w:val="StyleUnderline"/>
          <w:rFonts w:ascii="Georgia" w:hAnsi="Georgia"/>
        </w:rPr>
        <w:t xml:space="preserve">." </w:t>
      </w:r>
      <w:r w:rsidRPr="00A15CC5">
        <w:rPr>
          <w:rFonts w:ascii="Georgia" w:hAnsi="Georgia"/>
          <w:sz w:val="8"/>
        </w:rPr>
        <w:t>In the South China Sea, where Beijing competes with five small neighbors on territorial and maritime claims, China's island-building and military deployment have unnerved other claimants, prompting some of them to embrace Washington's increasingly visible military presence in contested waters. "</w:t>
      </w:r>
      <w:r w:rsidRPr="00A15CC5">
        <w:rPr>
          <w:rStyle w:val="StyleUnderline"/>
          <w:rFonts w:ascii="Georgia" w:hAnsi="Georgia"/>
          <w:highlight w:val="cyan"/>
        </w:rPr>
        <w:t xml:space="preserve">The tendency to blame hostile foreign forces will </w:t>
      </w:r>
      <w:r w:rsidRPr="00A15CC5">
        <w:rPr>
          <w:rStyle w:val="Emphasis"/>
          <w:rFonts w:ascii="Georgia" w:hAnsi="Georgia"/>
          <w:highlight w:val="cyan"/>
        </w:rPr>
        <w:t>undermine China's ability to get along with the U.S</w:t>
      </w:r>
      <w:r w:rsidRPr="00A15CC5">
        <w:rPr>
          <w:rFonts w:ascii="Georgia" w:hAnsi="Georgia"/>
          <w:sz w:val="8"/>
        </w:rPr>
        <w:t xml:space="preserve">. </w:t>
      </w:r>
      <w:r w:rsidRPr="00A15CC5">
        <w:rPr>
          <w:rStyle w:val="StyleUnderline"/>
          <w:rFonts w:ascii="Georgia" w:hAnsi="Georgia"/>
        </w:rPr>
        <w:t xml:space="preserve">and it's a very </w:t>
      </w:r>
      <w:r w:rsidRPr="00A15CC5">
        <w:rPr>
          <w:rStyle w:val="Emphasis"/>
          <w:rFonts w:ascii="Georgia" w:hAnsi="Georgia"/>
        </w:rPr>
        <w:t>precariously balanced situation</w:t>
      </w:r>
      <w:r w:rsidRPr="00A15CC5">
        <w:rPr>
          <w:rFonts w:ascii="Georgia" w:hAnsi="Georgia"/>
          <w:sz w:val="8"/>
        </w:rPr>
        <w:t xml:space="preserve"> where China doesn't have any allies," Schell said.</w:t>
      </w:r>
    </w:p>
    <w:p w14:paraId="210775BA" w14:textId="77777777" w:rsidR="00E10AA7" w:rsidRPr="00A15CC5" w:rsidRDefault="00E10AA7" w:rsidP="00E10AA7">
      <w:pPr>
        <w:pStyle w:val="Heading4"/>
        <w:rPr>
          <w:rFonts w:ascii="Georgia" w:hAnsi="Georgia"/>
        </w:rPr>
      </w:pPr>
      <w:r w:rsidRPr="00A15CC5">
        <w:rPr>
          <w:rFonts w:ascii="Georgia" w:hAnsi="Georgia"/>
        </w:rPr>
        <w:t xml:space="preserve">And concerns over legitimacy is the largest obstacle to peaceful relations. </w:t>
      </w:r>
    </w:p>
    <w:p w14:paraId="363C11B9" w14:textId="77777777" w:rsidR="00E10AA7" w:rsidRPr="00A15CC5" w:rsidRDefault="00E10AA7" w:rsidP="00E10AA7">
      <w:pPr>
        <w:rPr>
          <w:rFonts w:ascii="Georgia" w:hAnsi="Georgia"/>
          <w:sz w:val="16"/>
        </w:rPr>
      </w:pPr>
      <w:r w:rsidRPr="00A15CC5">
        <w:rPr>
          <w:rStyle w:val="Style13ptBold"/>
          <w:rFonts w:ascii="Georgia" w:hAnsi="Georgia"/>
          <w:highlight w:val="cyan"/>
        </w:rPr>
        <w:t>Swaine,</w:t>
      </w:r>
      <w:r w:rsidRPr="00A15CC5">
        <w:rPr>
          <w:rStyle w:val="Style13ptBold"/>
          <w:rFonts w:ascii="Georgia" w:hAnsi="Georgia"/>
        </w:rPr>
        <w:t xml:space="preserve"> Senior Associate for the Asia Program at the Carnegie Endowment Center for International Peace, </w:t>
      </w:r>
      <w:r w:rsidRPr="00A15CC5">
        <w:rPr>
          <w:rStyle w:val="Style13ptBold"/>
          <w:rFonts w:ascii="Georgia" w:hAnsi="Georgia"/>
          <w:highlight w:val="cyan"/>
        </w:rPr>
        <w:t>4/20/2015</w:t>
      </w:r>
      <w:r w:rsidRPr="00A15CC5">
        <w:rPr>
          <w:rFonts w:ascii="Georgia" w:hAnsi="Georgia"/>
          <w:sz w:val="16"/>
        </w:rPr>
        <w:t xml:space="preserve"> Michael, “The Real Challenge in the Pacific </w:t>
      </w:r>
      <w:proofErr w:type="gramStart"/>
      <w:r w:rsidRPr="00A15CC5">
        <w:rPr>
          <w:rFonts w:ascii="Georgia" w:hAnsi="Georgia"/>
          <w:sz w:val="16"/>
        </w:rPr>
        <w:t>A</w:t>
      </w:r>
      <w:proofErr w:type="gramEnd"/>
      <w:r w:rsidRPr="00A15CC5">
        <w:rPr>
          <w:rFonts w:ascii="Georgia" w:hAnsi="Georgia"/>
          <w:sz w:val="16"/>
        </w:rPr>
        <w:t xml:space="preserve"> Response to “How to Deter China</w:t>
      </w:r>
      <w:r w:rsidRPr="00A15CC5">
        <w:rPr>
          <w:rFonts w:ascii="Georgia" w:hAnsi="Georgia" w:cs="Calibri"/>
          <w:sz w:val="16"/>
        </w:rPr>
        <w:t>” https://www.foreignaffairs.com/articles/asia/2015-04-20/real-challenge-pacific</w:t>
      </w:r>
    </w:p>
    <w:p w14:paraId="3980C60B" w14:textId="77777777" w:rsidR="00E10AA7" w:rsidRDefault="00E10AA7" w:rsidP="00E10AA7">
      <w:pPr>
        <w:rPr>
          <w:rStyle w:val="Emphasis"/>
          <w:rFonts w:ascii="Georgia" w:hAnsi="Georgia"/>
        </w:rPr>
      </w:pPr>
      <w:r w:rsidRPr="00A15CC5">
        <w:rPr>
          <w:rFonts w:ascii="Georgia" w:hAnsi="Georgia"/>
          <w:sz w:val="14"/>
        </w:rPr>
        <w:t xml:space="preserve">On the Chinese side, perhaps </w:t>
      </w:r>
      <w:r w:rsidRPr="00A15CC5">
        <w:rPr>
          <w:rStyle w:val="StyleUnderline"/>
          <w:rFonts w:ascii="Georgia" w:hAnsi="Georgia"/>
          <w:highlight w:val="cyan"/>
        </w:rPr>
        <w:t>the</w:t>
      </w:r>
      <w:r w:rsidRPr="00A15CC5">
        <w:rPr>
          <w:rStyle w:val="StyleUnderline"/>
          <w:rFonts w:ascii="Georgia" w:hAnsi="Georgia"/>
        </w:rPr>
        <w:t xml:space="preserve"> most </w:t>
      </w:r>
      <w:r w:rsidRPr="00A15CC5">
        <w:rPr>
          <w:rStyle w:val="StyleUnderline"/>
          <w:rFonts w:ascii="Georgia" w:hAnsi="Georgia"/>
          <w:highlight w:val="cyan"/>
        </w:rPr>
        <w:t>significant obstacle to undertaking a transition toward a</w:t>
      </w:r>
      <w:r w:rsidRPr="00A15CC5">
        <w:rPr>
          <w:rFonts w:ascii="Georgia" w:hAnsi="Georgia"/>
          <w:sz w:val="14"/>
          <w:highlight w:val="cyan"/>
        </w:rPr>
        <w:t xml:space="preserve"> </w:t>
      </w:r>
      <w:r w:rsidRPr="00A15CC5">
        <w:rPr>
          <w:rStyle w:val="Emphasis"/>
          <w:rFonts w:ascii="Georgia" w:hAnsi="Georgia"/>
          <w:highlight w:val="cyan"/>
        </w:rPr>
        <w:t>stable balance</w:t>
      </w:r>
      <w:r w:rsidRPr="00A15CC5">
        <w:rPr>
          <w:rStyle w:val="Emphasis"/>
          <w:rFonts w:ascii="Georgia" w:hAnsi="Georgia"/>
        </w:rPr>
        <w:t xml:space="preserve"> </w:t>
      </w:r>
      <w:r w:rsidRPr="00A15CC5">
        <w:rPr>
          <w:rStyle w:val="Emphasis"/>
          <w:rFonts w:ascii="Georgia" w:hAnsi="Georgia"/>
          <w:highlight w:val="cyan"/>
        </w:rPr>
        <w:t>of power</w:t>
      </w:r>
      <w:r w:rsidRPr="00A15CC5">
        <w:rPr>
          <w:rStyle w:val="Emphasis"/>
          <w:rFonts w:ascii="Georgia" w:hAnsi="Georgia"/>
        </w:rPr>
        <w:t xml:space="preserve"> in Asia </w:t>
      </w:r>
      <w:r w:rsidRPr="00A15CC5">
        <w:rPr>
          <w:rStyle w:val="StyleUnderline"/>
          <w:rFonts w:ascii="Georgia" w:hAnsi="Georgia"/>
          <w:highlight w:val="cyan"/>
        </w:rPr>
        <w:t xml:space="preserve">derives from the </w:t>
      </w:r>
      <w:r w:rsidRPr="00A15CC5">
        <w:rPr>
          <w:rStyle w:val="Emphasis"/>
          <w:rFonts w:ascii="Georgia" w:hAnsi="Georgia"/>
          <w:highlight w:val="cyan"/>
        </w:rPr>
        <w:t>insecurities and weaknesses</w:t>
      </w:r>
      <w:r w:rsidRPr="00A15CC5">
        <w:rPr>
          <w:rFonts w:ascii="Georgia" w:hAnsi="Georgia"/>
          <w:sz w:val="14"/>
          <w:highlight w:val="cyan"/>
        </w:rPr>
        <w:t xml:space="preserve"> </w:t>
      </w:r>
      <w:r w:rsidRPr="00A15CC5">
        <w:rPr>
          <w:rStyle w:val="StyleUnderline"/>
          <w:rFonts w:ascii="Georgia" w:hAnsi="Georgia"/>
          <w:highlight w:val="cyan"/>
        </w:rPr>
        <w:t>of the Chinese government</w:t>
      </w:r>
      <w:r w:rsidRPr="00A15CC5">
        <w:rPr>
          <w:rFonts w:ascii="Georgia" w:hAnsi="Georgia"/>
          <w:sz w:val="14"/>
        </w:rPr>
        <w:t xml:space="preserve">, both at home and abroad. </w:t>
      </w:r>
      <w:r w:rsidRPr="00A15CC5">
        <w:rPr>
          <w:rStyle w:val="StyleUnderline"/>
          <w:rFonts w:ascii="Georgia" w:hAnsi="Georgia"/>
        </w:rPr>
        <w:t xml:space="preserve">China’s </w:t>
      </w:r>
      <w:r w:rsidRPr="00A15CC5">
        <w:rPr>
          <w:rStyle w:val="StyleUnderline"/>
          <w:rFonts w:ascii="Georgia" w:hAnsi="Georgia"/>
          <w:highlight w:val="cyan"/>
        </w:rPr>
        <w:t xml:space="preserve">leaders </w:t>
      </w:r>
      <w:r w:rsidRPr="00A15CC5">
        <w:rPr>
          <w:rStyle w:val="Emphasis"/>
          <w:rFonts w:ascii="Georgia" w:hAnsi="Georgia"/>
          <w:highlight w:val="cyan"/>
        </w:rPr>
        <w:t>rely for their legitimacy</w:t>
      </w:r>
      <w:r w:rsidRPr="00A15CC5">
        <w:rPr>
          <w:rFonts w:ascii="Georgia" w:hAnsi="Georgia"/>
          <w:sz w:val="14"/>
        </w:rPr>
        <w:t xml:space="preserve"> and support not only on continued economic success and rising living standards but also </w:t>
      </w:r>
      <w:r w:rsidRPr="00A15CC5">
        <w:rPr>
          <w:rStyle w:val="StyleUnderline"/>
          <w:rFonts w:ascii="Georgia" w:hAnsi="Georgia"/>
          <w:highlight w:val="cyan"/>
        </w:rPr>
        <w:t>on a</w:t>
      </w:r>
      <w:r w:rsidRPr="00A15CC5">
        <w:rPr>
          <w:rFonts w:ascii="Georgia" w:hAnsi="Georgia"/>
          <w:sz w:val="14"/>
          <w:highlight w:val="cyan"/>
        </w:rPr>
        <w:t xml:space="preserve"> </w:t>
      </w:r>
      <w:r w:rsidRPr="00A15CC5">
        <w:rPr>
          <w:rStyle w:val="Emphasis"/>
          <w:rFonts w:ascii="Georgia" w:hAnsi="Georgia"/>
          <w:highlight w:val="cyan"/>
        </w:rPr>
        <w:t>form of nationalism</w:t>
      </w:r>
      <w:r w:rsidRPr="00A15CC5">
        <w:rPr>
          <w:rFonts w:ascii="Georgia" w:hAnsi="Georgia"/>
          <w:sz w:val="14"/>
          <w:highlight w:val="cyan"/>
        </w:rPr>
        <w:t xml:space="preserve"> </w:t>
      </w:r>
      <w:r w:rsidRPr="00A15CC5">
        <w:rPr>
          <w:rStyle w:val="StyleUnderline"/>
          <w:rFonts w:ascii="Georgia" w:hAnsi="Georgia"/>
          <w:highlight w:val="cyan"/>
        </w:rPr>
        <w:t xml:space="preserve">that </w:t>
      </w:r>
      <w:r w:rsidRPr="00A15CC5">
        <w:rPr>
          <w:rStyle w:val="Emphasis"/>
          <w:rFonts w:ascii="Georgia" w:hAnsi="Georgia"/>
          <w:highlight w:val="cyan"/>
        </w:rPr>
        <w:t>prizes the ability of the regime</w:t>
      </w:r>
      <w:r w:rsidRPr="00A15CC5">
        <w:rPr>
          <w:rStyle w:val="StyleUnderline"/>
          <w:rFonts w:ascii="Georgia" w:hAnsi="Georgia"/>
          <w:highlight w:val="cyan"/>
        </w:rPr>
        <w:t xml:space="preserve"> to stand up to</w:t>
      </w:r>
      <w:r w:rsidRPr="00A15CC5">
        <w:rPr>
          <w:rStyle w:val="StyleUnderline"/>
          <w:rFonts w:ascii="Georgia" w:hAnsi="Georgia"/>
        </w:rPr>
        <w:t xml:space="preserve"> slights and correct past </w:t>
      </w:r>
      <w:r w:rsidRPr="00A15CC5">
        <w:rPr>
          <w:rStyle w:val="StyleUnderline"/>
          <w:rFonts w:ascii="Georgia" w:hAnsi="Georgia"/>
          <w:highlight w:val="cyan"/>
        </w:rPr>
        <w:t>injustices</w:t>
      </w:r>
      <w:r w:rsidRPr="00A15CC5">
        <w:rPr>
          <w:rStyle w:val="StyleUnderline"/>
          <w:rFonts w:ascii="Georgia" w:hAnsi="Georgia"/>
        </w:rPr>
        <w:t xml:space="preserve"> meted out by the imperialist powers during China’s “century of humiliation.”</w:t>
      </w:r>
      <w:r w:rsidRPr="00A15CC5">
        <w:rPr>
          <w:rFonts w:ascii="Georgia" w:hAnsi="Georgia"/>
          <w:sz w:val="14"/>
        </w:rPr>
        <w:t xml:space="preserve"> </w:t>
      </w:r>
      <w:r w:rsidRPr="00A15CC5">
        <w:rPr>
          <w:rStyle w:val="Emphasis"/>
          <w:rFonts w:ascii="Georgia" w:hAnsi="Georgia"/>
          <w:highlight w:val="cyan"/>
        </w:rPr>
        <w:t>This</w:t>
      </w:r>
      <w:r w:rsidRPr="00A15CC5">
        <w:rPr>
          <w:rStyle w:val="Emphasis"/>
          <w:rFonts w:ascii="Georgia" w:hAnsi="Georgia"/>
        </w:rPr>
        <w:t xml:space="preserve"> dependence </w:t>
      </w:r>
      <w:r w:rsidRPr="00A15CC5">
        <w:rPr>
          <w:rStyle w:val="Emphasis"/>
          <w:rFonts w:ascii="Georgia" w:hAnsi="Georgia"/>
          <w:highlight w:val="cyan"/>
        </w:rPr>
        <w:t>makes Chinese leaders hesitant to quell more extreme forms of nationalism</w:t>
      </w:r>
      <w:r w:rsidRPr="00A15CC5">
        <w:rPr>
          <w:rFonts w:ascii="Georgia" w:hAnsi="Georgia"/>
          <w:sz w:val="14"/>
          <w:highlight w:val="cyan"/>
        </w:rPr>
        <w:t xml:space="preserve"> </w:t>
      </w:r>
      <w:r w:rsidRPr="00A15CC5">
        <w:rPr>
          <w:rStyle w:val="StyleUnderline"/>
          <w:rFonts w:ascii="Georgia" w:hAnsi="Georgia"/>
          <w:highlight w:val="cyan"/>
        </w:rPr>
        <w:t>and</w:t>
      </w:r>
      <w:r w:rsidRPr="00A15CC5">
        <w:rPr>
          <w:rFonts w:ascii="Georgia" w:hAnsi="Georgia"/>
          <w:sz w:val="14"/>
        </w:rPr>
        <w:t xml:space="preserve"> </w:t>
      </w:r>
      <w:r w:rsidRPr="00A15CC5">
        <w:rPr>
          <w:rStyle w:val="Emphasis"/>
          <w:rFonts w:ascii="Georgia" w:hAnsi="Georgia"/>
          <w:highlight w:val="cyan"/>
        </w:rPr>
        <w:t>prone to concealing their country’s military capabilities while they are undergoing rapid development.</w:t>
      </w:r>
    </w:p>
    <w:p w14:paraId="769017E1" w14:textId="77777777" w:rsidR="005E5834" w:rsidRPr="00A15CC5" w:rsidRDefault="005E5834" w:rsidP="00E10AA7">
      <w:pPr>
        <w:rPr>
          <w:rStyle w:val="Emphasis"/>
          <w:rFonts w:ascii="Georgia" w:hAnsi="Georgia"/>
        </w:rPr>
      </w:pPr>
    </w:p>
    <w:p w14:paraId="1C3A53B0" w14:textId="0896FD42" w:rsidR="00E10AA7" w:rsidRDefault="00E10AA7" w:rsidP="00E10AA7">
      <w:pPr>
        <w:pStyle w:val="Heading3"/>
        <w:rPr>
          <w:rFonts w:ascii="Georgia" w:hAnsi="Georgia"/>
        </w:rPr>
      </w:pPr>
      <w:r w:rsidRPr="00A15CC5">
        <w:rPr>
          <w:rFonts w:ascii="Georgia" w:hAnsi="Georgia"/>
        </w:rPr>
        <w:t>Turns Warming</w:t>
      </w:r>
    </w:p>
    <w:p w14:paraId="10F114D1" w14:textId="77777777" w:rsidR="005E5834" w:rsidRPr="005E5834" w:rsidRDefault="005E5834" w:rsidP="005E5834"/>
    <w:p w14:paraId="04A9498D" w14:textId="77777777" w:rsidR="00E10AA7" w:rsidRPr="00A15CC5" w:rsidRDefault="00E10AA7" w:rsidP="00E10AA7">
      <w:pPr>
        <w:pStyle w:val="Heading4"/>
        <w:rPr>
          <w:rFonts w:ascii="Georgia" w:hAnsi="Georgia"/>
        </w:rPr>
      </w:pPr>
      <w:r w:rsidRPr="00A15CC5">
        <w:rPr>
          <w:rFonts w:ascii="Georgia" w:hAnsi="Georgia"/>
        </w:rPr>
        <w:t>Chinese economic downturn turns warming – causes lack of enforcement of environmental regulations to attempt to preserve economic growth</w:t>
      </w:r>
    </w:p>
    <w:p w14:paraId="6D776C0E" w14:textId="77777777" w:rsidR="00E10AA7" w:rsidRPr="00A15CC5" w:rsidRDefault="00E10AA7" w:rsidP="00E10AA7">
      <w:pPr>
        <w:rPr>
          <w:rFonts w:ascii="Georgia" w:hAnsi="Georgia"/>
          <w:sz w:val="16"/>
        </w:rPr>
      </w:pPr>
      <w:r w:rsidRPr="00A15CC5">
        <w:rPr>
          <w:rStyle w:val="Style13ptBold"/>
          <w:rFonts w:ascii="Georgia" w:hAnsi="Georgia"/>
        </w:rPr>
        <w:t>Global Warming Policy Foundation, 2015</w:t>
      </w:r>
      <w:r w:rsidRPr="00A15CC5">
        <w:rPr>
          <w:rFonts w:ascii="Georgia" w:hAnsi="Georgia"/>
          <w:sz w:val="16"/>
        </w:rPr>
        <w:t xml:space="preserve"> “NEW REPORT: THE TRUTH ABOUT CHINA” 2/12 http://www.thegwpf.org/new-report-the-truth-about-china/</w:t>
      </w:r>
    </w:p>
    <w:p w14:paraId="19793A04" w14:textId="77777777" w:rsidR="00E10AA7" w:rsidRDefault="00E10AA7" w:rsidP="00E10AA7">
      <w:pPr>
        <w:rPr>
          <w:rFonts w:ascii="Georgia" w:hAnsi="Georgia"/>
          <w:sz w:val="10"/>
        </w:rPr>
      </w:pPr>
      <w:r w:rsidRPr="00A15CC5">
        <w:rPr>
          <w:rFonts w:ascii="Georgia" w:hAnsi="Georgia"/>
          <w:sz w:val="10"/>
        </w:rPr>
        <w:t>“</w:t>
      </w:r>
      <w:r w:rsidRPr="00A15CC5">
        <w:rPr>
          <w:rStyle w:val="StyleUnderline"/>
          <w:rFonts w:ascii="Georgia" w:hAnsi="Georgia"/>
          <w:highlight w:val="cyan"/>
        </w:rPr>
        <w:t>C</w:t>
      </w:r>
      <w:r w:rsidRPr="00A15CC5">
        <w:rPr>
          <w:rStyle w:val="StyleUnderline"/>
          <w:rFonts w:ascii="Georgia" w:hAnsi="Georgia"/>
        </w:rPr>
        <w:t xml:space="preserve">hina’s </w:t>
      </w:r>
      <w:r w:rsidRPr="00A15CC5">
        <w:rPr>
          <w:rStyle w:val="StyleUnderline"/>
          <w:rFonts w:ascii="Georgia" w:hAnsi="Georgia"/>
          <w:highlight w:val="cyan"/>
        </w:rPr>
        <w:t>C</w:t>
      </w:r>
      <w:r w:rsidRPr="00A15CC5">
        <w:rPr>
          <w:rStyle w:val="StyleUnderline"/>
          <w:rFonts w:ascii="Georgia" w:hAnsi="Georgia"/>
        </w:rPr>
        <w:t xml:space="preserve">ommunist </w:t>
      </w:r>
      <w:r w:rsidRPr="00A15CC5">
        <w:rPr>
          <w:rStyle w:val="StyleUnderline"/>
          <w:rFonts w:ascii="Georgia" w:hAnsi="Georgia"/>
          <w:highlight w:val="cyan"/>
        </w:rPr>
        <w:t>P</w:t>
      </w:r>
      <w:r w:rsidRPr="00A15CC5">
        <w:rPr>
          <w:rStyle w:val="StyleUnderline"/>
          <w:rFonts w:ascii="Georgia" w:hAnsi="Georgia"/>
        </w:rPr>
        <w:t xml:space="preserve">arty </w:t>
      </w:r>
      <w:r w:rsidRPr="00A15CC5">
        <w:rPr>
          <w:rStyle w:val="StyleUnderline"/>
          <w:rFonts w:ascii="Georgia" w:hAnsi="Georgia"/>
          <w:highlight w:val="cyan"/>
        </w:rPr>
        <w:t>has</w:t>
      </w:r>
      <w:r w:rsidRPr="00A15CC5">
        <w:rPr>
          <w:rStyle w:val="StyleUnderline"/>
          <w:rFonts w:ascii="Georgia" w:hAnsi="Georgia"/>
        </w:rPr>
        <w:t xml:space="preserve"> as </w:t>
      </w:r>
      <w:r w:rsidRPr="00A15CC5">
        <w:rPr>
          <w:rStyle w:val="StyleUnderline"/>
          <w:rFonts w:ascii="Georgia" w:hAnsi="Georgia"/>
          <w:highlight w:val="cyan"/>
        </w:rPr>
        <w:t xml:space="preserve">its </w:t>
      </w:r>
      <w:r w:rsidRPr="00A15CC5">
        <w:rPr>
          <w:rStyle w:val="Emphasis"/>
          <w:rFonts w:ascii="Georgia" w:hAnsi="Georgia"/>
          <w:highlight w:val="cyan"/>
        </w:rPr>
        <w:t>highest priority</w:t>
      </w:r>
      <w:r w:rsidRPr="00A15CC5">
        <w:rPr>
          <w:rStyle w:val="Emphasis"/>
          <w:rFonts w:ascii="Georgia" w:hAnsi="Georgia"/>
        </w:rPr>
        <w:t xml:space="preserve"> its own </w:t>
      </w:r>
      <w:r w:rsidRPr="00A15CC5">
        <w:rPr>
          <w:rStyle w:val="Emphasis"/>
          <w:rFonts w:ascii="Georgia" w:hAnsi="Georgia"/>
          <w:highlight w:val="cyan"/>
        </w:rPr>
        <w:t>self-preservation</w:t>
      </w:r>
      <w:r w:rsidRPr="00A15CC5">
        <w:rPr>
          <w:rFonts w:ascii="Georgia" w:hAnsi="Georgia"/>
          <w:sz w:val="10"/>
        </w:rPr>
        <w:t>, and that self-preservation depends overwhelmingly on its ability to continue raising the standard of living of its citizens,” states economist Patricia Adams, the study’s author and the executive director of Toronto-based Probe International, an organization that has worked closely with Chinese NGOs for decades. “</w:t>
      </w:r>
      <w:r w:rsidRPr="00A15CC5">
        <w:rPr>
          <w:rStyle w:val="StyleUnderline"/>
          <w:rFonts w:ascii="Georgia" w:hAnsi="Georgia"/>
          <w:highlight w:val="cyan"/>
        </w:rPr>
        <w:t>With</w:t>
      </w:r>
      <w:r w:rsidRPr="00A15CC5">
        <w:rPr>
          <w:rStyle w:val="StyleUnderline"/>
          <w:rFonts w:ascii="Georgia" w:hAnsi="Georgia"/>
        </w:rPr>
        <w:t xml:space="preserve"> China’s </w:t>
      </w:r>
      <w:r w:rsidRPr="00A15CC5">
        <w:rPr>
          <w:rStyle w:val="StyleUnderline"/>
          <w:rFonts w:ascii="Georgia" w:hAnsi="Georgia"/>
          <w:highlight w:val="cyan"/>
        </w:rPr>
        <w:t xml:space="preserve">economic </w:t>
      </w:r>
      <w:r w:rsidRPr="00A15CC5">
        <w:rPr>
          <w:rStyle w:val="Emphasis"/>
          <w:rFonts w:ascii="Georgia" w:hAnsi="Georgia"/>
          <w:highlight w:val="cyan"/>
        </w:rPr>
        <w:t>growth faltering</w:t>
      </w:r>
      <w:r w:rsidRPr="00A15CC5">
        <w:rPr>
          <w:rFonts w:ascii="Georgia" w:hAnsi="Georgia"/>
          <w:sz w:val="10"/>
          <w:highlight w:val="cyan"/>
        </w:rPr>
        <w:t xml:space="preserve">, </w:t>
      </w:r>
      <w:r w:rsidRPr="00A15CC5">
        <w:rPr>
          <w:rStyle w:val="StyleUnderline"/>
          <w:rFonts w:ascii="Georgia" w:hAnsi="Georgia"/>
          <w:highlight w:val="cyan"/>
        </w:rPr>
        <w:t>the last thing the</w:t>
      </w:r>
      <w:r w:rsidRPr="00A15CC5">
        <w:rPr>
          <w:rStyle w:val="StyleUnderline"/>
          <w:rFonts w:ascii="Georgia" w:hAnsi="Georgia"/>
        </w:rPr>
        <w:t xml:space="preserve"> Communist Party </w:t>
      </w:r>
      <w:r w:rsidRPr="00A15CC5">
        <w:rPr>
          <w:rStyle w:val="StyleUnderline"/>
          <w:rFonts w:ascii="Georgia" w:hAnsi="Georgia"/>
          <w:highlight w:val="cyan"/>
        </w:rPr>
        <w:t xml:space="preserve">wants </w:t>
      </w:r>
      <w:r w:rsidRPr="00A15CC5">
        <w:rPr>
          <w:rStyle w:val="Emphasis"/>
          <w:rFonts w:ascii="Georgia" w:hAnsi="Georgia"/>
          <w:highlight w:val="cyan"/>
        </w:rPr>
        <w:t>is to hobble its economy further by curtailing</w:t>
      </w:r>
      <w:r w:rsidRPr="00A15CC5">
        <w:rPr>
          <w:rStyle w:val="Emphasis"/>
          <w:rFonts w:ascii="Georgia" w:hAnsi="Georgia"/>
        </w:rPr>
        <w:t xml:space="preserve"> the use of the </w:t>
      </w:r>
      <w:r w:rsidRPr="00A15CC5">
        <w:rPr>
          <w:rStyle w:val="Emphasis"/>
          <w:rFonts w:ascii="Georgia" w:hAnsi="Georgia"/>
          <w:highlight w:val="cyan"/>
        </w:rPr>
        <w:t>fossil fuels</w:t>
      </w:r>
      <w:r w:rsidRPr="00A15CC5">
        <w:rPr>
          <w:rStyle w:val="Emphasis"/>
          <w:rFonts w:ascii="Georgia" w:hAnsi="Georgia"/>
        </w:rPr>
        <w:t xml:space="preserve"> </w:t>
      </w:r>
      <w:r w:rsidRPr="00A15CC5">
        <w:rPr>
          <w:rStyle w:val="Emphasis"/>
          <w:rFonts w:ascii="Georgia" w:hAnsi="Georgia"/>
          <w:highlight w:val="cyan"/>
        </w:rPr>
        <w:t>upon which its economy depends</w:t>
      </w:r>
      <w:r w:rsidRPr="00A15CC5">
        <w:rPr>
          <w:rFonts w:ascii="Georgia" w:hAnsi="Georgia"/>
          <w:sz w:val="10"/>
          <w:highlight w:val="cyan"/>
        </w:rPr>
        <w:t xml:space="preserve">. </w:t>
      </w:r>
      <w:r w:rsidRPr="00A15CC5">
        <w:rPr>
          <w:rStyle w:val="StyleUnderline"/>
          <w:rFonts w:ascii="Georgia" w:hAnsi="Georgia"/>
          <w:highlight w:val="cyan"/>
        </w:rPr>
        <w:t>A major cutback</w:t>
      </w:r>
      <w:r w:rsidRPr="00A15CC5">
        <w:rPr>
          <w:rStyle w:val="StyleUnderline"/>
          <w:rFonts w:ascii="Georgia" w:hAnsi="Georgia"/>
        </w:rPr>
        <w:t xml:space="preserve"> in fossil fuel use repres</w:t>
      </w:r>
      <w:r w:rsidRPr="00A15CC5">
        <w:rPr>
          <w:rStyle w:val="StyleUnderline"/>
          <w:rFonts w:ascii="Georgia" w:hAnsi="Georgia"/>
          <w:highlight w:val="cyan"/>
        </w:rPr>
        <w:t xml:space="preserve">ents an </w:t>
      </w:r>
      <w:r w:rsidRPr="00A15CC5">
        <w:rPr>
          <w:rStyle w:val="Emphasis"/>
          <w:rFonts w:ascii="Georgia" w:hAnsi="Georgia"/>
          <w:highlight w:val="cyan"/>
        </w:rPr>
        <w:t>existential threat to the</w:t>
      </w:r>
      <w:r w:rsidRPr="00A15CC5">
        <w:rPr>
          <w:rStyle w:val="Emphasis"/>
          <w:rFonts w:ascii="Georgia" w:hAnsi="Georgia"/>
        </w:rPr>
        <w:t xml:space="preserve"> Communist </w:t>
      </w:r>
      <w:r w:rsidRPr="00A15CC5">
        <w:rPr>
          <w:rStyle w:val="Emphasis"/>
          <w:rFonts w:ascii="Georgia" w:hAnsi="Georgia"/>
          <w:highlight w:val="cyan"/>
        </w:rPr>
        <w:t>Party’s rule</w:t>
      </w:r>
      <w:r w:rsidRPr="00A15CC5">
        <w:rPr>
          <w:rStyle w:val="StyleUnderline"/>
          <w:rFonts w:ascii="Georgia" w:hAnsi="Georgia"/>
          <w:highlight w:val="cyan"/>
        </w:rPr>
        <w:t>.</w:t>
      </w:r>
      <w:r w:rsidRPr="00A15CC5">
        <w:rPr>
          <w:rStyle w:val="StyleUnderline"/>
          <w:rFonts w:ascii="Georgia" w:hAnsi="Georgia"/>
        </w:rPr>
        <w:t xml:space="preserve"> It simply isn’t going to happen.” Adams’s report includes another important finding: tackling CO2 emissions would do little if anything to curb the serious air pollution </w:t>
      </w:r>
      <w:r w:rsidRPr="00A15CC5">
        <w:rPr>
          <w:rFonts w:ascii="Georgia" w:hAnsi="Georgia"/>
          <w:sz w:val="10"/>
        </w:rPr>
        <w:t>– dubbed “</w:t>
      </w:r>
      <w:proofErr w:type="spellStart"/>
      <w:r w:rsidRPr="00A15CC5">
        <w:rPr>
          <w:rFonts w:ascii="Georgia" w:hAnsi="Georgia"/>
          <w:sz w:val="10"/>
        </w:rPr>
        <w:t>airpocalypse</w:t>
      </w:r>
      <w:proofErr w:type="spellEnd"/>
      <w:r w:rsidRPr="00A15CC5">
        <w:rPr>
          <w:rFonts w:ascii="Georgia" w:hAnsi="Georgia"/>
          <w:sz w:val="10"/>
        </w:rPr>
        <w:t xml:space="preserve">” – plaguing China’s major cities. On the contrary, the measures needed to curb China’s smog of life-threatening pollutants such as nitrogen and </w:t>
      </w:r>
      <w:proofErr w:type="spellStart"/>
      <w:r w:rsidRPr="00A15CC5">
        <w:rPr>
          <w:rFonts w:ascii="Georgia" w:hAnsi="Georgia"/>
          <w:sz w:val="10"/>
        </w:rPr>
        <w:t>sulphur</w:t>
      </w:r>
      <w:proofErr w:type="spellEnd"/>
      <w:r w:rsidRPr="00A15CC5">
        <w:rPr>
          <w:rFonts w:ascii="Georgia" w:hAnsi="Georgia"/>
          <w:sz w:val="10"/>
        </w:rPr>
        <w:t xml:space="preserve"> oxides – scrubbers on power plants, for example – actually increase CO2 emissions. “A </w:t>
      </w:r>
      <w:proofErr w:type="spellStart"/>
      <w:r w:rsidRPr="00A15CC5">
        <w:rPr>
          <w:rFonts w:ascii="Georgia" w:hAnsi="Georgia"/>
          <w:sz w:val="10"/>
        </w:rPr>
        <w:t>programme</w:t>
      </w:r>
      <w:proofErr w:type="spellEnd"/>
      <w:r w:rsidRPr="00A15CC5">
        <w:rPr>
          <w:rFonts w:ascii="Georgia" w:hAnsi="Georgia"/>
          <w:sz w:val="10"/>
        </w:rPr>
        <w:t xml:space="preserve"> to rapidly reduce pollutants harmful to human health would be at odds with a </w:t>
      </w:r>
      <w:proofErr w:type="spellStart"/>
      <w:r w:rsidRPr="00A15CC5">
        <w:rPr>
          <w:rFonts w:ascii="Georgia" w:hAnsi="Georgia"/>
          <w:sz w:val="10"/>
        </w:rPr>
        <w:t>programme</w:t>
      </w:r>
      <w:proofErr w:type="spellEnd"/>
      <w:r w:rsidRPr="00A15CC5">
        <w:rPr>
          <w:rFonts w:ascii="Georgia" w:hAnsi="Georgia"/>
          <w:sz w:val="10"/>
        </w:rPr>
        <w:t xml:space="preserve"> to reduce CO2,” Adams states, noting that human health is unaffected by CO2, a </w:t>
      </w:r>
      <w:proofErr w:type="spellStart"/>
      <w:r w:rsidRPr="00A15CC5">
        <w:rPr>
          <w:rFonts w:ascii="Georgia" w:hAnsi="Georgia"/>
          <w:sz w:val="10"/>
        </w:rPr>
        <w:t>colourless</w:t>
      </w:r>
      <w:proofErr w:type="spellEnd"/>
      <w:r w:rsidRPr="00A15CC5">
        <w:rPr>
          <w:rFonts w:ascii="Georgia" w:hAnsi="Georgia"/>
          <w:sz w:val="10"/>
        </w:rPr>
        <w:t xml:space="preserve">, </w:t>
      </w:r>
      <w:proofErr w:type="spellStart"/>
      <w:r w:rsidRPr="00A15CC5">
        <w:rPr>
          <w:rFonts w:ascii="Georgia" w:hAnsi="Georgia"/>
          <w:sz w:val="10"/>
        </w:rPr>
        <w:t>odourless</w:t>
      </w:r>
      <w:proofErr w:type="spellEnd"/>
      <w:r w:rsidRPr="00A15CC5">
        <w:rPr>
          <w:rFonts w:ascii="Georgia" w:hAnsi="Georgia"/>
          <w:sz w:val="10"/>
        </w:rPr>
        <w:t>, tasteless gas</w:t>
      </w:r>
      <w:r w:rsidRPr="00A15CC5">
        <w:rPr>
          <w:rStyle w:val="StyleUnderline"/>
          <w:rFonts w:ascii="Georgia" w:hAnsi="Georgia"/>
        </w:rPr>
        <w:t>. Next to keeping its economy afloat, the biggest challenge to its credibility that the Communist leadership faces</w:t>
      </w:r>
      <w:r w:rsidRPr="00A15CC5">
        <w:rPr>
          <w:rFonts w:ascii="Georgia" w:hAnsi="Georgia"/>
          <w:sz w:val="10"/>
        </w:rPr>
        <w:t xml:space="preserve"> is its need to reduce smog. “I have never heard of a public protest in China against carbon dioxide emissions,” Adams states. “CO2 is a major concern for Western NGOs with offices in Beijing but it’s a non-issue for Chinese citizens and environmentalists at the grassroots.” </w:t>
      </w:r>
      <w:r w:rsidRPr="00A15CC5">
        <w:rPr>
          <w:rStyle w:val="StyleUnderline"/>
          <w:rFonts w:ascii="Georgia" w:hAnsi="Georgia"/>
          <w:highlight w:val="cyan"/>
        </w:rPr>
        <w:t>All that China will commit to</w:t>
      </w:r>
      <w:r w:rsidRPr="00A15CC5">
        <w:rPr>
          <w:rFonts w:ascii="Georgia" w:hAnsi="Georgia"/>
          <w:sz w:val="10"/>
        </w:rPr>
        <w:t xml:space="preserve">, says the Adams report, </w:t>
      </w:r>
      <w:r w:rsidRPr="00A15CC5">
        <w:rPr>
          <w:rStyle w:val="StyleUnderline"/>
          <w:rFonts w:ascii="Georgia" w:hAnsi="Georgia"/>
          <w:highlight w:val="cyan"/>
        </w:rPr>
        <w:t>is to continue to improve the energy efficiency of its economy</w:t>
      </w:r>
      <w:r w:rsidRPr="00A15CC5">
        <w:rPr>
          <w:rStyle w:val="StyleUnderline"/>
          <w:rFonts w:ascii="Georgia" w:hAnsi="Georgia"/>
        </w:rPr>
        <w:t xml:space="preserve"> as it grows – a goal it has long pursued, independent of global warming concerns</w:t>
      </w:r>
      <w:r w:rsidRPr="00A15CC5">
        <w:rPr>
          <w:rFonts w:ascii="Georgia" w:hAnsi="Georgia"/>
          <w:sz w:val="10"/>
        </w:rPr>
        <w:t xml:space="preserve">. </w:t>
      </w:r>
      <w:r w:rsidRPr="00A15CC5">
        <w:rPr>
          <w:rStyle w:val="Emphasis"/>
          <w:rFonts w:ascii="Georgia" w:hAnsi="Georgia"/>
        </w:rPr>
        <w:t xml:space="preserve">In doing so, China aims to increase its GDP along with its fossil fuel use, </w:t>
      </w:r>
      <w:r w:rsidRPr="00A15CC5">
        <w:rPr>
          <w:rFonts w:ascii="Georgia" w:hAnsi="Georgia"/>
          <w:sz w:val="10"/>
        </w:rPr>
        <w:t>and by 2030 or so will depend on fossil fuels for 80% of its energy use, down from today’s 90%. When it reaches 80% 15 years hence, its energy makeup will largely resemble America’s today.</w:t>
      </w:r>
    </w:p>
    <w:p w14:paraId="0BB855FE" w14:textId="77777777" w:rsidR="005E5834" w:rsidRPr="00A15CC5" w:rsidRDefault="005E5834" w:rsidP="00E10AA7">
      <w:pPr>
        <w:rPr>
          <w:rFonts w:ascii="Georgia" w:hAnsi="Georgia"/>
          <w:sz w:val="10"/>
        </w:rPr>
      </w:pPr>
    </w:p>
    <w:p w14:paraId="5AB378B4" w14:textId="77777777" w:rsidR="00E10AA7" w:rsidRPr="00A15CC5" w:rsidRDefault="00E10AA7" w:rsidP="00E10AA7">
      <w:pPr>
        <w:pStyle w:val="Heading4"/>
        <w:rPr>
          <w:rFonts w:ascii="Georgia" w:hAnsi="Georgia"/>
        </w:rPr>
      </w:pPr>
      <w:r w:rsidRPr="00A15CC5">
        <w:rPr>
          <w:rFonts w:ascii="Georgia" w:hAnsi="Georgia"/>
        </w:rPr>
        <w:t xml:space="preserve">And independently nuclear war turns warming and the environment. </w:t>
      </w:r>
    </w:p>
    <w:p w14:paraId="322A75A5" w14:textId="77777777" w:rsidR="00E10AA7" w:rsidRPr="00A15CC5" w:rsidRDefault="00E10AA7" w:rsidP="00E10AA7">
      <w:pPr>
        <w:rPr>
          <w:rStyle w:val="Style13ptBold"/>
          <w:rFonts w:ascii="Georgia" w:hAnsi="Georgia"/>
          <w:b w:val="0"/>
          <w:bCs w:val="0"/>
        </w:rPr>
      </w:pPr>
      <w:proofErr w:type="spellStart"/>
      <w:r w:rsidRPr="00A15CC5">
        <w:rPr>
          <w:rStyle w:val="Style13ptBold"/>
          <w:rFonts w:ascii="Georgia" w:hAnsi="Georgia"/>
        </w:rPr>
        <w:t>Jha</w:t>
      </w:r>
      <w:proofErr w:type="spellEnd"/>
      <w:r w:rsidRPr="00A15CC5">
        <w:rPr>
          <w:rStyle w:val="Style13ptBold"/>
          <w:rFonts w:ascii="Georgia" w:hAnsi="Georgia"/>
        </w:rPr>
        <w:t xml:space="preserve">, </w:t>
      </w:r>
      <w:proofErr w:type="gramStart"/>
      <w:r w:rsidRPr="00A15CC5">
        <w:rPr>
          <w:rStyle w:val="Style13ptBold"/>
          <w:rFonts w:ascii="Georgia" w:hAnsi="Georgia"/>
        </w:rPr>
        <w:t>2006</w:t>
      </w:r>
      <w:r w:rsidRPr="00A15CC5">
        <w:rPr>
          <w:rFonts w:ascii="Georgia" w:hAnsi="Georgia"/>
        </w:rPr>
        <w:t xml:space="preserve"> ,</w:t>
      </w:r>
      <w:proofErr w:type="gramEnd"/>
      <w:r w:rsidRPr="00A15CC5">
        <w:rPr>
          <w:rFonts w:ascii="Georgia" w:hAnsi="Georgia"/>
        </w:rPr>
        <w:t xml:space="preserve"> science correspondent at the Guardian, 2006 (</w:t>
      </w:r>
      <w:proofErr w:type="spellStart"/>
      <w:r w:rsidRPr="00A15CC5">
        <w:rPr>
          <w:rFonts w:ascii="Georgia" w:hAnsi="Georgia"/>
        </w:rPr>
        <w:t>Alok</w:t>
      </w:r>
      <w:proofErr w:type="spellEnd"/>
      <w:r w:rsidRPr="00A15CC5">
        <w:rPr>
          <w:rFonts w:ascii="Georgia" w:hAnsi="Georgia"/>
        </w:rPr>
        <w:t xml:space="preserve">, “Climate threat from nuclear bombs”, The Guardian, </w:t>
      </w:r>
      <w:hyperlink r:id="rId48" w:history="1">
        <w:r w:rsidRPr="00A15CC5">
          <w:rPr>
            <w:rStyle w:val="Hyperlink"/>
            <w:rFonts w:ascii="Georgia" w:hAnsi="Georgia"/>
          </w:rPr>
          <w:t>http://www.theguardian.com/environment/2006/dec/12/nuclearindustry.climatechange</w:t>
        </w:r>
      </w:hyperlink>
      <w:r w:rsidRPr="00A15CC5">
        <w:rPr>
          <w:rFonts w:ascii="Georgia" w:hAnsi="Georgia"/>
        </w:rPr>
        <w:t>)</w:t>
      </w:r>
    </w:p>
    <w:p w14:paraId="21F01622" w14:textId="77777777" w:rsidR="00E10AA7" w:rsidRPr="00A15CC5" w:rsidRDefault="00E10AA7" w:rsidP="00E10AA7">
      <w:pPr>
        <w:rPr>
          <w:rFonts w:ascii="Georgia" w:hAnsi="Georgia"/>
          <w:sz w:val="16"/>
        </w:rPr>
      </w:pPr>
      <w:r w:rsidRPr="00A15CC5">
        <w:rPr>
          <w:rStyle w:val="StyleUnderline"/>
          <w:rFonts w:ascii="Georgia" w:hAnsi="Georgia"/>
          <w:highlight w:val="cyan"/>
        </w:rPr>
        <w:t>Nuclear weapons pose the</w:t>
      </w:r>
      <w:r w:rsidRPr="00A15CC5">
        <w:rPr>
          <w:rStyle w:val="StyleUnderline"/>
          <w:rFonts w:ascii="Georgia" w:hAnsi="Georgia"/>
        </w:rPr>
        <w:t xml:space="preserve"> single </w:t>
      </w:r>
      <w:r w:rsidRPr="00A15CC5">
        <w:rPr>
          <w:rStyle w:val="StyleUnderline"/>
          <w:rFonts w:ascii="Georgia" w:hAnsi="Georgia"/>
          <w:highlight w:val="cyan"/>
        </w:rPr>
        <w:t>biggest threat to the Earth's environment</w:t>
      </w:r>
      <w:r w:rsidRPr="00A15CC5">
        <w:rPr>
          <w:rFonts w:ascii="Georgia" w:hAnsi="Georgia"/>
          <w:sz w:val="16"/>
        </w:rPr>
        <w:t xml:space="preserve">, scientists have warned. In a new study of the potential global impacts of nuclear blasts, an American team found </w:t>
      </w:r>
      <w:r w:rsidRPr="00A15CC5">
        <w:rPr>
          <w:rStyle w:val="StyleUnderline"/>
          <w:rFonts w:ascii="Georgia" w:hAnsi="Georgia"/>
        </w:rPr>
        <w:t xml:space="preserve">even </w:t>
      </w:r>
      <w:r w:rsidRPr="00A15CC5">
        <w:rPr>
          <w:rStyle w:val="StyleUnderline"/>
          <w:rFonts w:ascii="Georgia" w:hAnsi="Georgia"/>
          <w:highlight w:val="cyan"/>
        </w:rPr>
        <w:t>a small</w:t>
      </w:r>
      <w:r w:rsidRPr="00A15CC5">
        <w:rPr>
          <w:rStyle w:val="StyleUnderline"/>
          <w:rFonts w:ascii="Georgia" w:hAnsi="Georgia"/>
        </w:rPr>
        <w:t>-</w:t>
      </w:r>
      <w:r w:rsidRPr="00A15CC5">
        <w:rPr>
          <w:rStyle w:val="StyleUnderline"/>
          <w:rFonts w:ascii="Georgia" w:hAnsi="Georgia"/>
          <w:highlight w:val="cyan"/>
        </w:rPr>
        <w:t>scale war would quickly devastate the world's climate and ecosystems</w:t>
      </w:r>
      <w:r w:rsidRPr="00A15CC5">
        <w:rPr>
          <w:rFonts w:ascii="Georgia" w:hAnsi="Georgia"/>
          <w:sz w:val="16"/>
        </w:rPr>
        <w:t xml:space="preserve">, causing damage that would last for more than a decade. Speaking at the American Geophysical Union's meeting in San Francisco yesterday, Richard Turco of UCLA said </w:t>
      </w:r>
      <w:r w:rsidRPr="00A15CC5">
        <w:rPr>
          <w:rStyle w:val="StyleUnderline"/>
          <w:rFonts w:ascii="Georgia" w:hAnsi="Georgia"/>
          <w:highlight w:val="cyan"/>
        </w:rPr>
        <w:t>detonating</w:t>
      </w:r>
      <w:r w:rsidRPr="00A15CC5">
        <w:rPr>
          <w:rStyle w:val="StyleUnderline"/>
          <w:rFonts w:ascii="Georgia" w:hAnsi="Georgia"/>
        </w:rPr>
        <w:t xml:space="preserve"> between 50 and 100 bombs - </w:t>
      </w:r>
      <w:r w:rsidRPr="00A15CC5">
        <w:rPr>
          <w:rStyle w:val="StyleUnderline"/>
          <w:rFonts w:ascii="Georgia" w:hAnsi="Georgia"/>
          <w:highlight w:val="cyan"/>
        </w:rPr>
        <w:t>just 0.03% of the world's arsenal</w:t>
      </w:r>
      <w:r w:rsidRPr="00A15CC5">
        <w:rPr>
          <w:rStyle w:val="StyleUnderline"/>
          <w:rFonts w:ascii="Georgia" w:hAnsi="Georgia"/>
        </w:rPr>
        <w:t xml:space="preserve"> - </w:t>
      </w:r>
      <w:r w:rsidRPr="00A15CC5">
        <w:rPr>
          <w:rStyle w:val="StyleUnderline"/>
          <w:rFonts w:ascii="Georgia" w:hAnsi="Georgia"/>
          <w:highlight w:val="cyan"/>
        </w:rPr>
        <w:t>would throw enough soot into the atmosphere to create climactic anomalies</w:t>
      </w:r>
      <w:r w:rsidRPr="00A15CC5">
        <w:rPr>
          <w:rStyle w:val="StyleUnderline"/>
          <w:rFonts w:ascii="Georgia" w:hAnsi="Georgia"/>
        </w:rPr>
        <w:t xml:space="preserve"> unprecedented in human histor</w:t>
      </w:r>
      <w:r w:rsidRPr="00A15CC5">
        <w:rPr>
          <w:rFonts w:ascii="Georgia" w:hAnsi="Georgia"/>
          <w:sz w:val="16"/>
        </w:rPr>
        <w:t>y. He said the effects would be "</w:t>
      </w:r>
      <w:r w:rsidRPr="00A15CC5">
        <w:rPr>
          <w:rStyle w:val="StyleUnderline"/>
          <w:rFonts w:ascii="Georgia" w:hAnsi="Georgia"/>
          <w:highlight w:val="cyan"/>
        </w:rPr>
        <w:t>much greater than</w:t>
      </w:r>
      <w:r w:rsidRPr="00A15CC5">
        <w:rPr>
          <w:rStyle w:val="StyleUnderline"/>
          <w:rFonts w:ascii="Georgia" w:hAnsi="Georgia"/>
        </w:rPr>
        <w:t xml:space="preserve"> what we're talking about with </w:t>
      </w:r>
      <w:r w:rsidRPr="00A15CC5">
        <w:rPr>
          <w:rStyle w:val="StyleUnderline"/>
          <w:rFonts w:ascii="Georgia" w:hAnsi="Georgia"/>
          <w:highlight w:val="cyan"/>
        </w:rPr>
        <w:t>global warming</w:t>
      </w:r>
      <w:r w:rsidRPr="00A15CC5">
        <w:rPr>
          <w:rFonts w:ascii="Georgia" w:hAnsi="Georgia"/>
          <w:sz w:val="16"/>
        </w:rPr>
        <w:t xml:space="preserve"> and anything that's happened in history with regards volcanic eruptions". According to the research</w:t>
      </w:r>
      <w:r w:rsidRPr="00A15CC5">
        <w:rPr>
          <w:rStyle w:val="StyleUnderline"/>
          <w:rFonts w:ascii="Georgia" w:hAnsi="Georgia"/>
        </w:rPr>
        <w:t xml:space="preserve">, </w:t>
      </w:r>
      <w:r w:rsidRPr="00A15CC5">
        <w:rPr>
          <w:rStyle w:val="StyleUnderline"/>
          <w:rFonts w:ascii="Georgia" w:hAnsi="Georgia"/>
          <w:highlight w:val="cyan"/>
        </w:rPr>
        <w:t>tens of millions of people would die, global temperatures would crash and most of the world would be unable to grow</w:t>
      </w:r>
      <w:r w:rsidRPr="00A15CC5">
        <w:rPr>
          <w:rStyle w:val="StyleUnderline"/>
          <w:rFonts w:ascii="Georgia" w:hAnsi="Georgia"/>
        </w:rPr>
        <w:t xml:space="preserve"> crops</w:t>
      </w:r>
      <w:r w:rsidRPr="00A15CC5">
        <w:rPr>
          <w:rFonts w:ascii="Georgia" w:hAnsi="Georgia"/>
          <w:sz w:val="16"/>
        </w:rPr>
        <w:t xml:space="preserve"> for more than five years after a conflict. In addition, </w:t>
      </w:r>
      <w:r w:rsidRPr="00A15CC5">
        <w:rPr>
          <w:rStyle w:val="StyleUnderline"/>
          <w:rFonts w:ascii="Georgia" w:hAnsi="Georgia"/>
        </w:rPr>
        <w:t>the ozone layer, which protects the surface of the Earth from harmful ultraviolet radiation, would be depleted by 40% over many inhabited areas and up to 70% at the poles.</w:t>
      </w:r>
      <w:r w:rsidRPr="00A15CC5">
        <w:rPr>
          <w:rFonts w:ascii="Georgia" w:hAnsi="Georgia"/>
          <w:sz w:val="16"/>
        </w:rPr>
        <w:t xml:space="preserve"> Alan </w:t>
      </w:r>
      <w:proofErr w:type="spellStart"/>
      <w:r w:rsidRPr="00A15CC5">
        <w:rPr>
          <w:rFonts w:ascii="Georgia" w:hAnsi="Georgia"/>
          <w:sz w:val="16"/>
        </w:rPr>
        <w:t>Robock</w:t>
      </w:r>
      <w:proofErr w:type="spellEnd"/>
      <w:r w:rsidRPr="00A15CC5">
        <w:rPr>
          <w:rFonts w:ascii="Georgia" w:hAnsi="Georgia"/>
          <w:sz w:val="16"/>
        </w:rPr>
        <w:t xml:space="preserve">, the co-author of the study, told Guardian Unlimited: "Nuclear weapons are the greatest environmental danger to the planet from humans, not global warming or ozone depletion." There are around 30,000 nuclear warheads worldwide, 95% of which are held by the US and Russia. In addition, there is enough unrefined nuclear material to make a further 100,000 weapons. Human costs It was Prof Turco who coined the phrase "nuclear winter" in the 1980s to describe the potential apocalyptic global consequence of all-out nuclear war. In this study he and Prof </w:t>
      </w:r>
      <w:proofErr w:type="spellStart"/>
      <w:r w:rsidRPr="00A15CC5">
        <w:rPr>
          <w:rFonts w:ascii="Georgia" w:hAnsi="Georgia"/>
          <w:sz w:val="16"/>
        </w:rPr>
        <w:t>Robock</w:t>
      </w:r>
      <w:proofErr w:type="spellEnd"/>
      <w:r w:rsidRPr="00A15CC5">
        <w:rPr>
          <w:rFonts w:ascii="Georgia" w:hAnsi="Georgia"/>
          <w:sz w:val="16"/>
        </w:rPr>
        <w:t xml:space="preserve"> led research teams to create models of the impacts from nuclear blasts. They examined an exchange of 100 Hiroshima-sized nuclear bombs (15 kilotons each) between two countries, a conflict they argued was well within the ability of many emerging nuclear states. The results showed that the most densely packed countries would fare worst in the aftermath of a nuclear war. India and Pakistan could face 12m and 9m immediate deaths respectively, while an attack on the UK would cause almost 3m immediate deaths. A single nuclear blast in a major urban area would kill more than 125,000 people in the UK, injuring a further 100,000. "Most of the human population is moving into very concentrated cities. At the same time, nuclear proliferation is accelerating again: we have Pakistan and India, Iran and North Korea," said </w:t>
      </w:r>
      <w:proofErr w:type="spellStart"/>
      <w:r w:rsidRPr="00A15CC5">
        <w:rPr>
          <w:rFonts w:ascii="Georgia" w:hAnsi="Georgia"/>
          <w:sz w:val="16"/>
        </w:rPr>
        <w:t>Profe</w:t>
      </w:r>
      <w:proofErr w:type="spellEnd"/>
      <w:r w:rsidRPr="00A15CC5">
        <w:rPr>
          <w:rFonts w:ascii="Georgia" w:hAnsi="Georgia"/>
          <w:sz w:val="16"/>
        </w:rPr>
        <w:t xml:space="preserve"> Turco. While human losses would be constrained by geography, </w:t>
      </w:r>
      <w:r w:rsidRPr="00A15CC5">
        <w:rPr>
          <w:rStyle w:val="StyleUnderline"/>
          <w:rFonts w:ascii="Georgia" w:hAnsi="Georgia"/>
          <w:highlight w:val="cyan"/>
        </w:rPr>
        <w:t>the environmental impacts of the bombs would spread worldwide.</w:t>
      </w:r>
      <w:r w:rsidRPr="00A15CC5">
        <w:rPr>
          <w:rFonts w:ascii="Georgia" w:hAnsi="Georgia"/>
          <w:sz w:val="16"/>
        </w:rPr>
        <w:t xml:space="preserve"> Black </w:t>
      </w:r>
      <w:r w:rsidRPr="00A15CC5">
        <w:rPr>
          <w:rStyle w:val="StyleUnderline"/>
          <w:rFonts w:ascii="Georgia" w:hAnsi="Georgia"/>
        </w:rPr>
        <w:t xml:space="preserve">smoke In the 100 warhead scenario, </w:t>
      </w:r>
      <w:r w:rsidRPr="00A15CC5">
        <w:rPr>
          <w:rStyle w:val="StyleUnderline"/>
          <w:rFonts w:ascii="Georgia" w:hAnsi="Georgia"/>
          <w:highlight w:val="cyan"/>
        </w:rPr>
        <w:t xml:space="preserve">more than 5m </w:t>
      </w:r>
      <w:proofErr w:type="spellStart"/>
      <w:r w:rsidRPr="00A15CC5">
        <w:rPr>
          <w:rStyle w:val="StyleUnderline"/>
          <w:rFonts w:ascii="Georgia" w:hAnsi="Georgia"/>
          <w:highlight w:val="cyan"/>
        </w:rPr>
        <w:t>tonnes</w:t>
      </w:r>
      <w:proofErr w:type="spellEnd"/>
      <w:r w:rsidRPr="00A15CC5">
        <w:rPr>
          <w:rStyle w:val="StyleUnderline"/>
          <w:rFonts w:ascii="Georgia" w:hAnsi="Georgia"/>
          <w:highlight w:val="cyan"/>
        </w:rPr>
        <w:t xml:space="preserve"> of sooty black smoke would spew from the resulting firestorms. This</w:t>
      </w:r>
      <w:r w:rsidRPr="00A15CC5">
        <w:rPr>
          <w:rStyle w:val="StyleUnderline"/>
          <w:rFonts w:ascii="Georgia" w:hAnsi="Georgia"/>
        </w:rPr>
        <w:t xml:space="preserve"> smoke </w:t>
      </w:r>
      <w:r w:rsidRPr="00A15CC5">
        <w:rPr>
          <w:rStyle w:val="StyleUnderline"/>
          <w:rFonts w:ascii="Georgia" w:hAnsi="Georgia"/>
          <w:highlight w:val="cyan"/>
        </w:rPr>
        <w:t>would float to the upper atmosphere</w:t>
      </w:r>
      <w:r w:rsidRPr="00A15CC5">
        <w:rPr>
          <w:rStyle w:val="StyleUnderline"/>
          <w:rFonts w:ascii="Georgia" w:hAnsi="Georgia"/>
        </w:rPr>
        <w:t xml:space="preserve">, get heated by the sun </w:t>
      </w:r>
      <w:r w:rsidRPr="00A15CC5">
        <w:rPr>
          <w:rStyle w:val="StyleUnderline"/>
          <w:rFonts w:ascii="Georgia" w:hAnsi="Georgia"/>
          <w:highlight w:val="cyan"/>
        </w:rPr>
        <w:t>and</w:t>
      </w:r>
      <w:r w:rsidRPr="00A15CC5">
        <w:rPr>
          <w:rStyle w:val="StyleUnderline"/>
          <w:rFonts w:ascii="Georgia" w:hAnsi="Georgia"/>
        </w:rPr>
        <w:t xml:space="preserve"> end up being </w:t>
      </w:r>
      <w:r w:rsidRPr="00A15CC5">
        <w:rPr>
          <w:rStyle w:val="StyleUnderline"/>
          <w:rFonts w:ascii="Georgia" w:hAnsi="Georgia"/>
          <w:highlight w:val="cyan"/>
        </w:rPr>
        <w:t>carried around the world. The particles would absorb sunligh</w:t>
      </w:r>
      <w:r w:rsidRPr="00A15CC5">
        <w:rPr>
          <w:rStyle w:val="StyleUnderline"/>
          <w:rFonts w:ascii="Georgia" w:hAnsi="Georgia"/>
        </w:rPr>
        <w:t xml:space="preserve">t, preventing it from reaching the surface, </w:t>
      </w:r>
      <w:r w:rsidRPr="00A15CC5">
        <w:rPr>
          <w:rStyle w:val="StyleUnderline"/>
          <w:rFonts w:ascii="Georgia" w:hAnsi="Georgia"/>
          <w:highlight w:val="cyan"/>
        </w:rPr>
        <w:t>which would result in a rapid cooling of the Earth by an average of 1.25C</w:t>
      </w:r>
      <w:r w:rsidRPr="00A15CC5">
        <w:rPr>
          <w:rStyle w:val="StyleUnderline"/>
          <w:rFonts w:ascii="Georgia" w:hAnsi="Georgia"/>
        </w:rPr>
        <w:t>. "This would be colder than the little ice age</w:t>
      </w:r>
      <w:r w:rsidRPr="00A15CC5">
        <w:rPr>
          <w:rFonts w:ascii="Georgia" w:hAnsi="Georgia"/>
          <w:sz w:val="16"/>
        </w:rPr>
        <w:t xml:space="preserve">, the largest climate change in human history," said Prof </w:t>
      </w:r>
      <w:proofErr w:type="spellStart"/>
      <w:r w:rsidRPr="00A15CC5">
        <w:rPr>
          <w:rFonts w:ascii="Georgia" w:hAnsi="Georgia"/>
          <w:sz w:val="16"/>
        </w:rPr>
        <w:t>Robock</w:t>
      </w:r>
      <w:proofErr w:type="spellEnd"/>
      <w:r w:rsidRPr="00A15CC5">
        <w:rPr>
          <w:rFonts w:ascii="Georgia" w:hAnsi="Georgia"/>
          <w:sz w:val="16"/>
        </w:rPr>
        <w:t xml:space="preserve">. </w:t>
      </w:r>
      <w:r w:rsidRPr="00A15CC5">
        <w:rPr>
          <w:rStyle w:val="StyleUnderline"/>
          <w:rFonts w:ascii="Georgia" w:hAnsi="Georgia"/>
        </w:rPr>
        <w:t xml:space="preserve">The model also showed that </w:t>
      </w:r>
      <w:r w:rsidRPr="00A15CC5">
        <w:rPr>
          <w:rStyle w:val="StyleUnderline"/>
          <w:rFonts w:ascii="Georgia" w:hAnsi="Georgia"/>
          <w:highlight w:val="cyan"/>
        </w:rPr>
        <w:t>the smoke would stay in the upper atmosphere far longer than anyone had previously thought</w:t>
      </w:r>
      <w:r w:rsidRPr="00A15CC5">
        <w:rPr>
          <w:rFonts w:ascii="Georgia" w:hAnsi="Georgia"/>
          <w:sz w:val="16"/>
        </w:rPr>
        <w:t>. Older models had assumed that the smoke would linger for around a year, as has been observed with the dust from volcanic eruptions. However, using improved atmospheric data the new study showed that the climate would still be suffering a decade on from the initial conflict. "</w:t>
      </w:r>
      <w:r w:rsidRPr="00A15CC5">
        <w:rPr>
          <w:rStyle w:val="StyleUnderline"/>
          <w:rFonts w:ascii="Georgia" w:hAnsi="Georgia"/>
        </w:rPr>
        <w:t>Far removed from the conflict, there would be large impacts on agriculture - there would be less precipitation and less sunlight; it would be a huge shock to agriculture everywhere</w:t>
      </w:r>
      <w:r w:rsidRPr="00A15CC5">
        <w:rPr>
          <w:rFonts w:ascii="Georgia" w:hAnsi="Georgia"/>
          <w:sz w:val="16"/>
        </w:rPr>
        <w:t xml:space="preserve">," said Prof </w:t>
      </w:r>
      <w:proofErr w:type="spellStart"/>
      <w:r w:rsidRPr="00A15CC5">
        <w:rPr>
          <w:rFonts w:ascii="Georgia" w:hAnsi="Georgia"/>
          <w:sz w:val="16"/>
        </w:rPr>
        <w:t>Robock</w:t>
      </w:r>
      <w:proofErr w:type="spellEnd"/>
      <w:r w:rsidRPr="00A15CC5">
        <w:rPr>
          <w:rFonts w:ascii="Georgia" w:hAnsi="Georgia"/>
          <w:sz w:val="16"/>
        </w:rPr>
        <w:t xml:space="preserve">. </w:t>
      </w:r>
      <w:r w:rsidRPr="00A15CC5">
        <w:rPr>
          <w:rStyle w:val="StyleUnderline"/>
          <w:rFonts w:ascii="Georgia" w:hAnsi="Georgia"/>
          <w:highlight w:val="cyan"/>
        </w:rPr>
        <w:t xml:space="preserve">There is a precedent for this sort of climactic change: major volcanic eruptions in the past </w:t>
      </w:r>
      <w:r w:rsidRPr="00A15CC5">
        <w:rPr>
          <w:rStyle w:val="Emphasis"/>
          <w:rFonts w:ascii="Georgia" w:hAnsi="Georgia"/>
          <w:highlight w:val="cyan"/>
        </w:rPr>
        <w:t>have thrown global ecosystems into</w:t>
      </w:r>
      <w:r w:rsidRPr="00A15CC5">
        <w:rPr>
          <w:rStyle w:val="StyleUnderline"/>
          <w:rFonts w:ascii="Georgia" w:hAnsi="Georgia"/>
          <w:highlight w:val="cyan"/>
        </w:rPr>
        <w:t xml:space="preserve"> </w:t>
      </w:r>
      <w:r w:rsidRPr="00A15CC5">
        <w:rPr>
          <w:rFonts w:ascii="Georgia" w:hAnsi="Georgia"/>
          <w:sz w:val="16"/>
        </w:rPr>
        <w:t xml:space="preserve">temporary </w:t>
      </w:r>
      <w:r w:rsidRPr="00A15CC5">
        <w:rPr>
          <w:rStyle w:val="Emphasis"/>
          <w:rFonts w:ascii="Georgia" w:hAnsi="Georgia"/>
          <w:highlight w:val="cyan"/>
        </w:rPr>
        <w:t>turmoi</w:t>
      </w:r>
      <w:r w:rsidRPr="00A15CC5">
        <w:rPr>
          <w:rStyle w:val="StyleUnderline"/>
          <w:rFonts w:ascii="Georgia" w:hAnsi="Georgia"/>
          <w:highlight w:val="cyan"/>
        </w:rPr>
        <w:t>l</w:t>
      </w:r>
      <w:r w:rsidRPr="00A15CC5">
        <w:rPr>
          <w:rFonts w:ascii="Georgia" w:hAnsi="Georgia"/>
          <w:sz w:val="16"/>
        </w:rPr>
        <w:t xml:space="preserve">. The eruption of Mount </w:t>
      </w:r>
      <w:proofErr w:type="spellStart"/>
      <w:r w:rsidRPr="00A15CC5">
        <w:rPr>
          <w:rFonts w:ascii="Georgia" w:hAnsi="Georgia"/>
          <w:sz w:val="16"/>
        </w:rPr>
        <w:t>Tambora</w:t>
      </w:r>
      <w:proofErr w:type="spellEnd"/>
      <w:r w:rsidRPr="00A15CC5">
        <w:rPr>
          <w:rFonts w:ascii="Georgia" w:hAnsi="Georgia"/>
          <w:sz w:val="16"/>
        </w:rPr>
        <w:t xml:space="preserve"> in 1815 was the biggest such event on record. </w:t>
      </w:r>
      <w:r w:rsidRPr="00A15CC5">
        <w:rPr>
          <w:rStyle w:val="StyleUnderline"/>
          <w:rFonts w:ascii="Georgia" w:hAnsi="Georgia"/>
          <w:highlight w:val="cyan"/>
        </w:rPr>
        <w:t>The resulting cloud of ash spread around the world and caused crops to fail</w:t>
      </w:r>
      <w:r w:rsidRPr="00A15CC5">
        <w:rPr>
          <w:rStyle w:val="StyleUnderline"/>
          <w:rFonts w:ascii="Georgia" w:hAnsi="Georgia"/>
        </w:rPr>
        <w:t xml:space="preserve"> the following year in North America and Europe,</w:t>
      </w:r>
      <w:r w:rsidRPr="00A15CC5">
        <w:rPr>
          <w:rFonts w:ascii="Georgia" w:hAnsi="Georgia"/>
          <w:sz w:val="16"/>
        </w:rPr>
        <w:t xml:space="preserve"> </w:t>
      </w:r>
      <w:r w:rsidRPr="00A15CC5">
        <w:rPr>
          <w:rStyle w:val="StyleUnderline"/>
          <w:rFonts w:ascii="Georgia" w:hAnsi="Georgia"/>
          <w:highlight w:val="cyan"/>
        </w:rPr>
        <w:t>resulting in the worst famine of the century</w:t>
      </w:r>
      <w:r w:rsidRPr="00A15CC5">
        <w:rPr>
          <w:rFonts w:ascii="Georgia" w:hAnsi="Georgia"/>
          <w:sz w:val="16"/>
        </w:rPr>
        <w:t xml:space="preserve">. Shock to the system the scientists said a sudden change to the Earth's ecosystem because of nuclear blasts would be worse than any of the effects predicted by global warming due to greenhouse gases. "Global warming is a problem and we certainly should address it but in 20 years, the temperature might go up by a few tenths of a degree and it will be gradual," said Prof </w:t>
      </w:r>
      <w:proofErr w:type="spellStart"/>
      <w:r w:rsidRPr="00A15CC5">
        <w:rPr>
          <w:rFonts w:ascii="Georgia" w:hAnsi="Georgia"/>
          <w:sz w:val="16"/>
        </w:rPr>
        <w:t>Robock</w:t>
      </w:r>
      <w:proofErr w:type="spellEnd"/>
      <w:r w:rsidRPr="00A15CC5">
        <w:rPr>
          <w:rFonts w:ascii="Georgia" w:hAnsi="Georgia"/>
          <w:sz w:val="16"/>
        </w:rPr>
        <w:t>. "We'll be able to adapt from some of it. But the climate change from even the small nuclear war we postulated would be instantaneous and such a shock to the system" He said that the results should act as a warning to the international community. "Proliferation is very dangerous - even using a couple of weapons is so much worse than anyone can imagine. I think the world should be much more concerned about proliferation than we are." Prof Turco said that the end of the cold war had taken people's minds focus off the potential dangers of nuclear war. "Look at 9/11 - there were 3,000 fatalities in that attack and that's considered a watershed in terms of terror that can be inflicted on a country. But in fact that's really a minor event to what's possible," he said. "I can't imagine what would happen if there was a detonation in London: people would head to the countryside, there would be fallout everywhere, the country would shut down."</w:t>
      </w:r>
    </w:p>
    <w:p w14:paraId="128DCC01" w14:textId="77777777" w:rsidR="00E10AA7" w:rsidRPr="00A15CC5" w:rsidRDefault="00E10AA7" w:rsidP="00E10AA7">
      <w:pPr>
        <w:rPr>
          <w:rFonts w:ascii="Georgia" w:hAnsi="Georgia"/>
        </w:rPr>
      </w:pPr>
    </w:p>
    <w:p w14:paraId="64D7F7EF" w14:textId="77EDBF25" w:rsidR="00E10AA7" w:rsidRDefault="005E5834" w:rsidP="00E10AA7">
      <w:pPr>
        <w:pStyle w:val="Heading3"/>
        <w:rPr>
          <w:rFonts w:ascii="Georgia" w:hAnsi="Georgia"/>
        </w:rPr>
      </w:pPr>
      <w:r>
        <w:rPr>
          <w:rFonts w:ascii="Georgia" w:hAnsi="Georgia"/>
        </w:rPr>
        <w:t>Turns Trade</w:t>
      </w:r>
    </w:p>
    <w:p w14:paraId="39C7B05D" w14:textId="77777777" w:rsidR="005E5834" w:rsidRPr="005E5834" w:rsidRDefault="005E5834" w:rsidP="005E5834"/>
    <w:p w14:paraId="4C4F8728" w14:textId="77777777" w:rsidR="00E10AA7" w:rsidRPr="00A15CC5" w:rsidRDefault="00E10AA7" w:rsidP="00E10AA7">
      <w:pPr>
        <w:pStyle w:val="Heading4"/>
        <w:rPr>
          <w:rFonts w:ascii="Georgia" w:hAnsi="Georgia"/>
        </w:rPr>
      </w:pPr>
      <w:r w:rsidRPr="00A15CC5">
        <w:rPr>
          <w:rFonts w:ascii="Georgia" w:hAnsi="Georgia"/>
        </w:rPr>
        <w:t xml:space="preserve">Chinese economic downturn turns their trade scenario – causes increased protectionism. </w:t>
      </w:r>
    </w:p>
    <w:p w14:paraId="2200E2A0" w14:textId="77777777" w:rsidR="00E10AA7" w:rsidRPr="00A15CC5" w:rsidRDefault="00E10AA7" w:rsidP="00E10AA7">
      <w:pPr>
        <w:rPr>
          <w:rFonts w:ascii="Georgia" w:hAnsi="Georgia"/>
          <w:sz w:val="16"/>
        </w:rPr>
      </w:pPr>
      <w:r w:rsidRPr="00A15CC5">
        <w:rPr>
          <w:rStyle w:val="Style13ptBold"/>
          <w:rFonts w:ascii="Georgia" w:hAnsi="Georgia"/>
          <w:highlight w:val="cyan"/>
        </w:rPr>
        <w:t>Kennedy</w:t>
      </w:r>
      <w:r w:rsidRPr="00A15CC5">
        <w:rPr>
          <w:rStyle w:val="Style13ptBold"/>
          <w:rFonts w:ascii="Georgia" w:hAnsi="Georgia"/>
        </w:rPr>
        <w:t xml:space="preserve">, deputy director of the Freeman Chair in China Studies and director of the Project on Chinese Business and Political Economy at CSIS, </w:t>
      </w:r>
      <w:r w:rsidRPr="00A15CC5">
        <w:rPr>
          <w:rStyle w:val="Style13ptBold"/>
          <w:rFonts w:ascii="Georgia" w:hAnsi="Georgia"/>
          <w:highlight w:val="cyan"/>
        </w:rPr>
        <w:t>2015</w:t>
      </w:r>
      <w:r w:rsidRPr="00A15CC5">
        <w:rPr>
          <w:rFonts w:ascii="Georgia" w:hAnsi="Georgia"/>
          <w:sz w:val="16"/>
        </w:rPr>
        <w:t xml:space="preserve"> Scott, “Economic Consequences of China’s Slowdown” 11/12 http://www.globaltrademag.com/global-trade-daily/commentary/economic-consequences-of-chinas-slowdown</w:t>
      </w:r>
    </w:p>
    <w:p w14:paraId="1702C67B" w14:textId="77777777" w:rsidR="00E10AA7" w:rsidRPr="00A15CC5" w:rsidRDefault="00E10AA7" w:rsidP="00E10AA7">
      <w:pPr>
        <w:rPr>
          <w:rStyle w:val="StyleUnderline"/>
          <w:rFonts w:ascii="Georgia" w:hAnsi="Georgia"/>
        </w:rPr>
      </w:pPr>
      <w:r w:rsidRPr="00A15CC5">
        <w:rPr>
          <w:rFonts w:ascii="Georgia" w:hAnsi="Georgia"/>
          <w:sz w:val="10"/>
        </w:rPr>
        <w:t xml:space="preserve">The empirical evidence about strategic rivalry is actually much more ambiguous than some prognosticators insist. And in the Chinese case, although anxieties have risen because of tensions over China’s irredentist ambitions in the South China Sea and cyber, open warfare over these issues seems highly unlikely or necessary. Even more important, </w:t>
      </w:r>
      <w:r w:rsidRPr="00A15CC5">
        <w:rPr>
          <w:rStyle w:val="StyleUnderline"/>
          <w:rFonts w:ascii="Georgia" w:hAnsi="Georgia"/>
        </w:rPr>
        <w:t xml:space="preserve">the negative </w:t>
      </w:r>
      <w:r w:rsidRPr="00A15CC5">
        <w:rPr>
          <w:rStyle w:val="StyleUnderline"/>
          <w:rFonts w:ascii="Georgia" w:hAnsi="Georgia"/>
          <w:highlight w:val="cyan"/>
        </w:rPr>
        <w:t>consequences</w:t>
      </w:r>
      <w:r w:rsidRPr="00A15CC5">
        <w:rPr>
          <w:rStyle w:val="StyleUnderline"/>
          <w:rFonts w:ascii="Georgia" w:hAnsi="Georgia"/>
        </w:rPr>
        <w:t xml:space="preserve"> to the world</w:t>
      </w:r>
      <w:r w:rsidRPr="00A15CC5">
        <w:rPr>
          <w:rFonts w:ascii="Georgia" w:hAnsi="Georgia"/>
          <w:sz w:val="10"/>
        </w:rPr>
        <w:t>—which must include both China and other countries—</w:t>
      </w:r>
      <w:r w:rsidRPr="00A15CC5">
        <w:rPr>
          <w:rStyle w:val="StyleUnderline"/>
          <w:rFonts w:ascii="Georgia" w:hAnsi="Georgia"/>
          <w:highlight w:val="cyan"/>
        </w:rPr>
        <w:t>from</w:t>
      </w:r>
      <w:r w:rsidRPr="00A15CC5">
        <w:rPr>
          <w:rStyle w:val="StyleUnderline"/>
          <w:rFonts w:ascii="Georgia" w:hAnsi="Georgia"/>
        </w:rPr>
        <w:t xml:space="preserve"> its </w:t>
      </w:r>
      <w:r w:rsidRPr="00A15CC5">
        <w:rPr>
          <w:rStyle w:val="Emphasis"/>
          <w:rFonts w:ascii="Georgia" w:hAnsi="Georgia"/>
          <w:highlight w:val="cyan"/>
        </w:rPr>
        <w:t>economic weakness</w:t>
      </w:r>
      <w:r w:rsidRPr="00A15CC5">
        <w:rPr>
          <w:rFonts w:ascii="Georgia" w:hAnsi="Georgia"/>
          <w:sz w:val="10"/>
        </w:rPr>
        <w:t xml:space="preserve"> </w:t>
      </w:r>
      <w:r w:rsidRPr="00A15CC5">
        <w:rPr>
          <w:rStyle w:val="StyleUnderline"/>
          <w:rFonts w:ascii="Georgia" w:hAnsi="Georgia"/>
        </w:rPr>
        <w:t xml:space="preserve">are not just hypothetical; they </w:t>
      </w:r>
      <w:r w:rsidRPr="00A15CC5">
        <w:rPr>
          <w:rStyle w:val="StyleUnderline"/>
          <w:rFonts w:ascii="Georgia" w:hAnsi="Georgia"/>
          <w:highlight w:val="cyan"/>
        </w:rPr>
        <w:t>are</w:t>
      </w:r>
      <w:r w:rsidRPr="00A15CC5">
        <w:rPr>
          <w:rStyle w:val="StyleUnderline"/>
          <w:rFonts w:ascii="Georgia" w:hAnsi="Georgia"/>
        </w:rPr>
        <w:t xml:space="preserve"> </w:t>
      </w:r>
      <w:r w:rsidRPr="00A15CC5">
        <w:rPr>
          <w:rStyle w:val="StyleUnderline"/>
          <w:rFonts w:ascii="Georgia" w:hAnsi="Georgia"/>
          <w:highlight w:val="cyan"/>
        </w:rPr>
        <w:t>already visible and</w:t>
      </w:r>
      <w:r w:rsidRPr="00A15CC5">
        <w:rPr>
          <w:rStyle w:val="StyleUnderline"/>
          <w:rFonts w:ascii="Georgia" w:hAnsi="Georgia"/>
        </w:rPr>
        <w:t xml:space="preserve"> could become more damaging if not addressed soon.</w:t>
      </w:r>
      <w:r w:rsidRPr="00A15CC5">
        <w:rPr>
          <w:rFonts w:ascii="Georgia" w:hAnsi="Georgia"/>
          <w:sz w:val="10"/>
        </w:rPr>
        <w:t xml:space="preserve"> </w:t>
      </w:r>
      <w:r w:rsidRPr="00A15CC5">
        <w:rPr>
          <w:rStyle w:val="StyleUnderline"/>
          <w:rFonts w:ascii="Georgia" w:hAnsi="Georgia"/>
        </w:rPr>
        <w:t>China avoided the worst of the global financial crisis with a four-trillion renminbi stimulus package. But that binge in infrastructure spending has been followed by a hangover of debt and overcapacity</w:t>
      </w:r>
      <w:r w:rsidRPr="00A15CC5">
        <w:rPr>
          <w:rFonts w:ascii="Georgia" w:hAnsi="Georgia"/>
          <w:sz w:val="10"/>
        </w:rPr>
        <w:t xml:space="preserve">. Domestic demand for electricity, steel, cement, copper, and glass has all fallen off, as have imports and exports. </w:t>
      </w:r>
      <w:r w:rsidRPr="00A15CC5">
        <w:rPr>
          <w:rStyle w:val="StyleUnderline"/>
          <w:rFonts w:ascii="Georgia" w:hAnsi="Georgia"/>
        </w:rPr>
        <w:t>The only thing keeping the country out of recession is resilient employment and consumption data,</w:t>
      </w:r>
      <w:r w:rsidRPr="00A15CC5">
        <w:rPr>
          <w:rFonts w:ascii="Georgia" w:hAnsi="Georgia"/>
          <w:sz w:val="10"/>
        </w:rPr>
        <w:t xml:space="preserve"> accompanied by a gradual transition toward services, which is less dependent on infrastructure growth. </w:t>
      </w:r>
      <w:r w:rsidRPr="00A15CC5">
        <w:rPr>
          <w:rStyle w:val="StyleUnderline"/>
          <w:rFonts w:ascii="Georgia" w:hAnsi="Georgia"/>
        </w:rPr>
        <w:t>Concern about China’s poor economic performance is not only the result of built-up debt, but recent policy swings</w:t>
      </w:r>
      <w:r w:rsidRPr="00A15CC5">
        <w:rPr>
          <w:rFonts w:ascii="Georgia" w:hAnsi="Georgia"/>
          <w:sz w:val="10"/>
        </w:rPr>
        <w:t xml:space="preserve">. Xi Jinping came into power advertising a comprehensive reform package. He started with a range of reforms in finance, utility prices, fiscal affairs, and free trade zones, but in the past year, we’ve seen a string of policy moves that are decidedly more statist. The government intervened to slow a stock market collapse last summer, suspending trading of many stocks, ordering shareholders not to sell, and reportedly using $500 billion to soak up unwanted shares. The stock market fiasco was followed by the poorly managed liberalization of the renminbi, with the market expecting further depreciation. While authorities spent billions to maintain the RMB’s strength, Chinese citizens shipped their dollars out of the country, leading to a decline in foreign exchange holdings. The mistakes of the summer were accompanied by cheap-calorie stimulus, with several cuts in lending rates, ramped-up fiscal spending, and a 3.6 trillion renminbi debt-swap program involving local government bonds. </w:t>
      </w:r>
      <w:r w:rsidRPr="00A15CC5">
        <w:rPr>
          <w:rStyle w:val="StyleUnderline"/>
          <w:rFonts w:ascii="Georgia" w:hAnsi="Georgia"/>
        </w:rPr>
        <w:t>Slower growth and greater volatility in the short term mean a rise in debt and corporate losses</w:t>
      </w:r>
      <w:r w:rsidRPr="00A15CC5">
        <w:rPr>
          <w:rFonts w:ascii="Georgia" w:hAnsi="Georgia"/>
          <w:sz w:val="10"/>
        </w:rPr>
        <w:t xml:space="preserve">, which may very well translate into higher unemployment and a slowdown in household consumption. And given the unpredictable mix of market and state in recent policies, </w:t>
      </w:r>
      <w:r w:rsidRPr="00A15CC5">
        <w:rPr>
          <w:rStyle w:val="StyleUnderline"/>
          <w:rFonts w:ascii="Georgia" w:hAnsi="Georgia"/>
        </w:rPr>
        <w:t xml:space="preserve">doubts are growing about the leadership’s basic competence to govern the economy, which had always been the Communist Party’s strong suit. </w:t>
      </w:r>
      <w:r w:rsidRPr="00A15CC5">
        <w:rPr>
          <w:rFonts w:ascii="Georgia" w:hAnsi="Georgia"/>
          <w:sz w:val="10"/>
        </w:rPr>
        <w:t xml:space="preserve">From the perspective of the United States and others, </w:t>
      </w:r>
      <w:r w:rsidRPr="00A15CC5">
        <w:rPr>
          <w:rStyle w:val="Emphasis"/>
          <w:rFonts w:ascii="Georgia" w:hAnsi="Georgia"/>
          <w:highlight w:val="cyan"/>
        </w:rPr>
        <w:t>slower Chinese growth means less demand for their goods. Commodity prices have fallen off</w:t>
      </w:r>
      <w:r w:rsidRPr="00A15CC5">
        <w:rPr>
          <w:rStyle w:val="Emphasis"/>
          <w:rFonts w:ascii="Georgia" w:hAnsi="Georgia"/>
        </w:rPr>
        <w:t xml:space="preserve">, hurting Australia, Brazil, and the Middle East. </w:t>
      </w:r>
      <w:r w:rsidRPr="00A15CC5">
        <w:rPr>
          <w:rStyle w:val="StyleUnderline"/>
          <w:rFonts w:ascii="Georgia" w:hAnsi="Georgia"/>
          <w:highlight w:val="cyan"/>
        </w:rPr>
        <w:t>Exports to China</w:t>
      </w:r>
      <w:r w:rsidRPr="00A15CC5">
        <w:rPr>
          <w:rStyle w:val="StyleUnderline"/>
          <w:rFonts w:ascii="Georgia" w:hAnsi="Georgia"/>
        </w:rPr>
        <w:t xml:space="preserve"> of manufactured intermediate goods and final products from the United States, Europe, and other industrialized economies </w:t>
      </w:r>
      <w:r w:rsidRPr="00A15CC5">
        <w:rPr>
          <w:rStyle w:val="Emphasis"/>
          <w:rFonts w:ascii="Georgia" w:hAnsi="Georgia"/>
          <w:highlight w:val="cyan"/>
        </w:rPr>
        <w:t>have all dropped.</w:t>
      </w:r>
      <w:r w:rsidRPr="00A15CC5">
        <w:rPr>
          <w:rFonts w:ascii="Georgia" w:hAnsi="Georgia"/>
          <w:sz w:val="10"/>
          <w:highlight w:val="cyan"/>
        </w:rPr>
        <w:t xml:space="preserve"> </w:t>
      </w:r>
      <w:r w:rsidRPr="00A15CC5">
        <w:rPr>
          <w:rStyle w:val="StyleUnderline"/>
          <w:rFonts w:ascii="Georgia" w:hAnsi="Georgia"/>
          <w:highlight w:val="cyan"/>
        </w:rPr>
        <w:t xml:space="preserve">A slower growing pie could also </w:t>
      </w:r>
      <w:r w:rsidRPr="00A15CC5">
        <w:rPr>
          <w:rStyle w:val="Emphasis"/>
          <w:rFonts w:ascii="Georgia" w:hAnsi="Georgia"/>
          <w:highlight w:val="cyan"/>
        </w:rPr>
        <w:t>translate into greater protectionism</w:t>
      </w:r>
      <w:r w:rsidRPr="00A15CC5">
        <w:rPr>
          <w:rStyle w:val="StyleUnderline"/>
          <w:rFonts w:ascii="Georgia" w:hAnsi="Georgia"/>
        </w:rPr>
        <w:t xml:space="preserve">, </w:t>
      </w:r>
      <w:r w:rsidRPr="00A15CC5">
        <w:rPr>
          <w:rStyle w:val="StyleUnderline"/>
          <w:rFonts w:ascii="Georgia" w:hAnsi="Georgia"/>
          <w:highlight w:val="cyan"/>
        </w:rPr>
        <w:t>a trend</w:t>
      </w:r>
      <w:r w:rsidRPr="00A15CC5">
        <w:rPr>
          <w:rStyle w:val="StyleUnderline"/>
          <w:rFonts w:ascii="Georgia" w:hAnsi="Georgia"/>
        </w:rPr>
        <w:t xml:space="preserve"> already </w:t>
      </w:r>
      <w:r w:rsidRPr="00A15CC5">
        <w:rPr>
          <w:rStyle w:val="StyleUnderline"/>
          <w:rFonts w:ascii="Georgia" w:hAnsi="Georgia"/>
          <w:highlight w:val="cyan"/>
        </w:rPr>
        <w:t>visible in high-tech goods</w:t>
      </w:r>
      <w:r w:rsidRPr="00A15CC5">
        <w:rPr>
          <w:rStyle w:val="StyleUnderline"/>
          <w:rFonts w:ascii="Georgia" w:hAnsi="Georgia"/>
        </w:rPr>
        <w:t xml:space="preserve"> such as semiconductors and telecommunications. </w:t>
      </w:r>
      <w:r w:rsidRPr="00A15CC5">
        <w:rPr>
          <w:rFonts w:ascii="Georgia" w:hAnsi="Georgia"/>
          <w:sz w:val="10"/>
        </w:rPr>
        <w:t xml:space="preserve">But </w:t>
      </w:r>
      <w:r w:rsidRPr="00A15CC5">
        <w:rPr>
          <w:rStyle w:val="StyleUnderline"/>
          <w:rFonts w:ascii="Georgia" w:hAnsi="Georgia"/>
          <w:highlight w:val="cyan"/>
        </w:rPr>
        <w:t>the</w:t>
      </w:r>
      <w:r w:rsidRPr="00A15CC5">
        <w:rPr>
          <w:rStyle w:val="StyleUnderline"/>
          <w:rFonts w:ascii="Georgia" w:hAnsi="Georgia"/>
        </w:rPr>
        <w:t xml:space="preserve"> most important emerging </w:t>
      </w:r>
      <w:r w:rsidRPr="00A15CC5">
        <w:rPr>
          <w:rStyle w:val="StyleUnderline"/>
          <w:rFonts w:ascii="Georgia" w:hAnsi="Georgia"/>
          <w:highlight w:val="cyan"/>
        </w:rPr>
        <w:t>negative externalities</w:t>
      </w:r>
      <w:r w:rsidRPr="00A15CC5">
        <w:rPr>
          <w:rStyle w:val="StyleUnderline"/>
          <w:rFonts w:ascii="Georgia" w:hAnsi="Georgia"/>
        </w:rPr>
        <w:t xml:space="preserve"> from China’s economic troubles </w:t>
      </w:r>
      <w:r w:rsidRPr="00A15CC5">
        <w:rPr>
          <w:rStyle w:val="StyleUnderline"/>
          <w:rFonts w:ascii="Georgia" w:hAnsi="Georgia"/>
          <w:highlight w:val="cyan"/>
        </w:rPr>
        <w:t xml:space="preserve">are </w:t>
      </w:r>
      <w:r w:rsidRPr="00A15CC5">
        <w:rPr>
          <w:rStyle w:val="Emphasis"/>
          <w:rFonts w:ascii="Georgia" w:hAnsi="Georgia"/>
          <w:highlight w:val="cyan"/>
        </w:rPr>
        <w:t>volatility in global securities markets and greater pressure on macroeconomic policies</w:t>
      </w:r>
      <w:r w:rsidRPr="00A15CC5">
        <w:rPr>
          <w:rStyle w:val="StyleUnderline"/>
          <w:rFonts w:ascii="Georgia" w:hAnsi="Georgia"/>
        </w:rPr>
        <w:t xml:space="preserve"> for the United States and others</w:t>
      </w:r>
      <w:r w:rsidRPr="00A15CC5">
        <w:rPr>
          <w:rFonts w:ascii="Georgia" w:hAnsi="Georgia"/>
          <w:sz w:val="10"/>
        </w:rPr>
        <w:t xml:space="preserve">. China’s economy is now large enough and its capital markets open enough that </w:t>
      </w:r>
      <w:r w:rsidRPr="00A15CC5">
        <w:rPr>
          <w:rStyle w:val="StyleUnderline"/>
          <w:rFonts w:ascii="Georgia" w:hAnsi="Georgia"/>
        </w:rPr>
        <w:t xml:space="preserve">problems there spread elsewhere at the speed of light, as investors everywhere move their funds with just the click of a button. </w:t>
      </w:r>
    </w:p>
    <w:p w14:paraId="6085128E" w14:textId="7E9A83D6" w:rsidR="00E10AA7" w:rsidRDefault="005E5834" w:rsidP="00E10AA7">
      <w:pPr>
        <w:pStyle w:val="Heading3"/>
        <w:rPr>
          <w:rFonts w:ascii="Georgia" w:hAnsi="Georgia"/>
        </w:rPr>
      </w:pPr>
      <w:r>
        <w:rPr>
          <w:rFonts w:ascii="Georgia" w:hAnsi="Georgia"/>
        </w:rPr>
        <w:t>Turns Global Econ</w:t>
      </w:r>
    </w:p>
    <w:p w14:paraId="3CC5B760" w14:textId="77777777" w:rsidR="005E5834" w:rsidRPr="005E5834" w:rsidRDefault="005E5834" w:rsidP="005E5834"/>
    <w:p w14:paraId="6C25C26D" w14:textId="77777777" w:rsidR="00E10AA7" w:rsidRPr="00A15CC5" w:rsidRDefault="00E10AA7" w:rsidP="00E10AA7">
      <w:pPr>
        <w:pStyle w:val="Heading4"/>
        <w:rPr>
          <w:rFonts w:ascii="Georgia" w:hAnsi="Georgia"/>
        </w:rPr>
      </w:pPr>
      <w:r w:rsidRPr="00A15CC5">
        <w:rPr>
          <w:rFonts w:ascii="Georgia" w:hAnsi="Georgia"/>
        </w:rPr>
        <w:t xml:space="preserve">And Chinese economic decline spills over to collapse the entire global economy – the plan won’t be able to overcome the downturn. </w:t>
      </w:r>
    </w:p>
    <w:p w14:paraId="7FA0BE90" w14:textId="77777777" w:rsidR="00E10AA7" w:rsidRPr="00A15CC5" w:rsidRDefault="00E10AA7" w:rsidP="00E10AA7">
      <w:pPr>
        <w:rPr>
          <w:rFonts w:ascii="Georgia" w:hAnsi="Georgia"/>
          <w:sz w:val="16"/>
        </w:rPr>
      </w:pPr>
      <w:r w:rsidRPr="00A15CC5">
        <w:rPr>
          <w:rStyle w:val="Style13ptBold"/>
          <w:rFonts w:ascii="Georgia" w:hAnsi="Georgia"/>
        </w:rPr>
        <w:t>Swanson, 1/11/2016</w:t>
      </w:r>
      <w:r w:rsidRPr="00A15CC5">
        <w:rPr>
          <w:rFonts w:ascii="Georgia" w:hAnsi="Georgia"/>
          <w:sz w:val="16"/>
        </w:rPr>
        <w:t xml:space="preserve"> Ana, The Washington Post Correspondent, “China’s slowdown, financial mayhem cast long shadow across world” https://www.washingtonpost.com/news/wonk/wp/2016/01/11/chinas-slowdown-financial-mayhem-cast-long-shadow-across-world/</w:t>
      </w:r>
    </w:p>
    <w:p w14:paraId="54BB9AF7" w14:textId="77777777" w:rsidR="00E10AA7" w:rsidRPr="00A15CC5" w:rsidRDefault="00E10AA7" w:rsidP="00E10AA7">
      <w:pPr>
        <w:rPr>
          <w:rFonts w:ascii="Georgia" w:hAnsi="Georgia"/>
          <w:sz w:val="10"/>
        </w:rPr>
      </w:pPr>
      <w:r w:rsidRPr="00A15CC5">
        <w:rPr>
          <w:rStyle w:val="StyleUnderline"/>
          <w:rFonts w:ascii="Georgia" w:hAnsi="Georgia"/>
          <w:highlight w:val="cyan"/>
        </w:rPr>
        <w:t>China’s</w:t>
      </w:r>
      <w:r w:rsidRPr="00A15CC5">
        <w:rPr>
          <w:rStyle w:val="StyleUnderline"/>
          <w:rFonts w:ascii="Georgia" w:hAnsi="Georgia"/>
        </w:rPr>
        <w:t xml:space="preserve"> economic </w:t>
      </w:r>
      <w:r w:rsidRPr="00A15CC5">
        <w:rPr>
          <w:rStyle w:val="StyleUnderline"/>
          <w:rFonts w:ascii="Georgia" w:hAnsi="Georgia"/>
          <w:highlight w:val="cyan"/>
        </w:rPr>
        <w:t>slowdown</w:t>
      </w:r>
      <w:r w:rsidRPr="00A15CC5">
        <w:rPr>
          <w:rStyle w:val="StyleUnderline"/>
          <w:rFonts w:ascii="Georgia" w:hAnsi="Georgia"/>
        </w:rPr>
        <w:t xml:space="preserve"> and financial mayhem </w:t>
      </w:r>
      <w:r w:rsidRPr="00A15CC5">
        <w:rPr>
          <w:rStyle w:val="StyleUnderline"/>
          <w:rFonts w:ascii="Georgia" w:hAnsi="Georgia"/>
          <w:highlight w:val="cyan"/>
        </w:rPr>
        <w:t xml:space="preserve">are </w:t>
      </w:r>
      <w:r w:rsidRPr="00A15CC5">
        <w:rPr>
          <w:rStyle w:val="Emphasis"/>
          <w:rFonts w:ascii="Georgia" w:hAnsi="Georgia"/>
          <w:highlight w:val="cyan"/>
        </w:rPr>
        <w:t>fostering a cycle of decline and panic across</w:t>
      </w:r>
      <w:r w:rsidRPr="00A15CC5">
        <w:rPr>
          <w:rStyle w:val="Emphasis"/>
          <w:rFonts w:ascii="Georgia" w:hAnsi="Georgia"/>
        </w:rPr>
        <w:t xml:space="preserve"> much of </w:t>
      </w:r>
      <w:r w:rsidRPr="00A15CC5">
        <w:rPr>
          <w:rStyle w:val="Emphasis"/>
          <w:rFonts w:ascii="Georgia" w:hAnsi="Georgia"/>
          <w:highlight w:val="cyan"/>
        </w:rPr>
        <w:t>the world, as countries on</w:t>
      </w:r>
      <w:r w:rsidRPr="00A15CC5">
        <w:rPr>
          <w:rStyle w:val="Emphasis"/>
          <w:rFonts w:ascii="Georgia" w:hAnsi="Georgia"/>
        </w:rPr>
        <w:t xml:space="preserve"> nearly </w:t>
      </w:r>
      <w:r w:rsidRPr="00A15CC5">
        <w:rPr>
          <w:rStyle w:val="Emphasis"/>
          <w:rFonts w:ascii="Georgia" w:hAnsi="Georgia"/>
          <w:highlight w:val="cyan"/>
        </w:rPr>
        <w:t>every continent see escalating risks of prolonged slumps</w:t>
      </w:r>
      <w:r w:rsidRPr="00A15CC5">
        <w:rPr>
          <w:rStyle w:val="Emphasis"/>
          <w:rFonts w:ascii="Georgia" w:hAnsi="Georgia"/>
        </w:rPr>
        <w:t xml:space="preserve">, </w:t>
      </w:r>
      <w:r w:rsidRPr="00A15CC5">
        <w:rPr>
          <w:rStyle w:val="Emphasis"/>
          <w:rFonts w:ascii="Georgia" w:hAnsi="Georgia"/>
          <w:highlight w:val="cyan"/>
        </w:rPr>
        <w:t xml:space="preserve">political disruption and financial losses. </w:t>
      </w:r>
      <w:r w:rsidRPr="00A15CC5">
        <w:rPr>
          <w:rStyle w:val="StyleUnderline"/>
          <w:rFonts w:ascii="Georgia" w:hAnsi="Georgia"/>
          <w:highlight w:val="cyan"/>
        </w:rPr>
        <w:t>South Africa’s currency</w:t>
      </w:r>
      <w:r w:rsidRPr="00A15CC5">
        <w:rPr>
          <w:rStyle w:val="StyleUnderline"/>
          <w:rFonts w:ascii="Georgia" w:hAnsi="Georgia"/>
        </w:rPr>
        <w:t xml:space="preserve">, </w:t>
      </w:r>
      <w:r w:rsidRPr="00A15CC5">
        <w:rPr>
          <w:rFonts w:ascii="Georgia" w:hAnsi="Georgia"/>
          <w:sz w:val="10"/>
        </w:rPr>
        <w:t xml:space="preserve">the rand, </w:t>
      </w:r>
      <w:r w:rsidRPr="00A15CC5">
        <w:rPr>
          <w:rStyle w:val="StyleUnderline"/>
          <w:rFonts w:ascii="Georgia" w:hAnsi="Georgia"/>
          <w:highlight w:val="cyan"/>
        </w:rPr>
        <w:t>plunged</w:t>
      </w:r>
      <w:r w:rsidRPr="00A15CC5">
        <w:rPr>
          <w:rStyle w:val="StyleUnderline"/>
          <w:rFonts w:ascii="Georgia" w:hAnsi="Georgia"/>
        </w:rPr>
        <w:t xml:space="preserve"> Monday after stocks once again sold off in China</w:t>
      </w:r>
      <w:r w:rsidRPr="00A15CC5">
        <w:rPr>
          <w:rFonts w:ascii="Georgia" w:hAnsi="Georgia"/>
          <w:sz w:val="10"/>
        </w:rPr>
        <w:t xml:space="preserve">, which is the country’s largest trading partner. </w:t>
      </w:r>
      <w:r w:rsidRPr="00A15CC5">
        <w:rPr>
          <w:rStyle w:val="StyleUnderline"/>
          <w:rFonts w:ascii="Georgia" w:hAnsi="Georgia"/>
        </w:rPr>
        <w:t>South Africa’s economy</w:t>
      </w:r>
      <w:r w:rsidRPr="00A15CC5">
        <w:rPr>
          <w:rFonts w:ascii="Georgia" w:hAnsi="Georgia"/>
          <w:sz w:val="10"/>
        </w:rPr>
        <w:t xml:space="preserve"> -- like those of many countries on the African continent -- </w:t>
      </w:r>
      <w:r w:rsidRPr="00A15CC5">
        <w:rPr>
          <w:rStyle w:val="StyleUnderline"/>
          <w:rFonts w:ascii="Georgia" w:hAnsi="Georgia"/>
        </w:rPr>
        <w:t xml:space="preserve">had been fueled by China’s hunger for natural resources, but the slowing demand now threatens to compound its many other problems and worsen a food crisis. </w:t>
      </w:r>
      <w:r w:rsidRPr="00A15CC5">
        <w:rPr>
          <w:rStyle w:val="StyleUnderline"/>
          <w:rFonts w:ascii="Georgia" w:hAnsi="Georgia"/>
          <w:highlight w:val="cyan"/>
        </w:rPr>
        <w:t>Throughout South America, China’s</w:t>
      </w:r>
      <w:r w:rsidRPr="00A15CC5">
        <w:rPr>
          <w:rStyle w:val="StyleUnderline"/>
          <w:rFonts w:ascii="Georgia" w:hAnsi="Georgia"/>
        </w:rPr>
        <w:t xml:space="preserve"> </w:t>
      </w:r>
      <w:r w:rsidRPr="00A15CC5">
        <w:rPr>
          <w:rStyle w:val="StyleUnderline"/>
          <w:rFonts w:ascii="Georgia" w:hAnsi="Georgia"/>
          <w:highlight w:val="cyan"/>
        </w:rPr>
        <w:t>declining appetite for commodities</w:t>
      </w:r>
      <w:r w:rsidRPr="00A15CC5">
        <w:rPr>
          <w:rStyle w:val="StyleUnderline"/>
          <w:rFonts w:ascii="Georgia" w:hAnsi="Georgia"/>
        </w:rPr>
        <w:t xml:space="preserve"> has </w:t>
      </w:r>
      <w:r w:rsidRPr="00A15CC5">
        <w:rPr>
          <w:rStyle w:val="StyleUnderline"/>
          <w:rFonts w:ascii="Georgia" w:hAnsi="Georgia"/>
          <w:highlight w:val="cyan"/>
        </w:rPr>
        <w:t>led to deep recessions</w:t>
      </w:r>
      <w:r w:rsidRPr="00A15CC5">
        <w:rPr>
          <w:rStyle w:val="StyleUnderline"/>
          <w:rFonts w:ascii="Georgia" w:hAnsi="Georgia"/>
        </w:rPr>
        <w:t xml:space="preserve"> and talk of a “lost decade</w:t>
      </w:r>
      <w:r w:rsidRPr="00A15CC5">
        <w:rPr>
          <w:rFonts w:ascii="Georgia" w:hAnsi="Georgia"/>
          <w:sz w:val="10"/>
        </w:rPr>
        <w:t xml:space="preserve">.” </w:t>
      </w:r>
      <w:r w:rsidRPr="00A15CC5">
        <w:rPr>
          <w:rStyle w:val="Emphasis"/>
          <w:rFonts w:ascii="Georgia" w:hAnsi="Georgia"/>
        </w:rPr>
        <w:t>Venezuela</w:t>
      </w:r>
      <w:r w:rsidRPr="00A15CC5">
        <w:rPr>
          <w:rFonts w:ascii="Georgia" w:hAnsi="Georgia"/>
          <w:sz w:val="10"/>
        </w:rPr>
        <w:t xml:space="preserve"> is facing inflation in the double or triple digits, </w:t>
      </w:r>
      <w:r w:rsidRPr="00A15CC5">
        <w:rPr>
          <w:rStyle w:val="Emphasis"/>
          <w:rFonts w:ascii="Georgia" w:hAnsi="Georgia"/>
        </w:rPr>
        <w:t>Brazil</w:t>
      </w:r>
      <w:r w:rsidRPr="00A15CC5">
        <w:rPr>
          <w:rFonts w:ascii="Georgia" w:hAnsi="Georgia"/>
          <w:sz w:val="10"/>
        </w:rPr>
        <w:t xml:space="preserve"> is experiencing rising unemployment, and both countries are confronting political upheaval as leaders strain to preserve public benefits. And there are less direct effects. </w:t>
      </w:r>
      <w:r w:rsidRPr="00A15CC5">
        <w:rPr>
          <w:rStyle w:val="StyleUnderline"/>
          <w:rFonts w:ascii="Georgia" w:hAnsi="Georgia"/>
        </w:rPr>
        <w:t>China’s slowdown is one of the big drivers of the massive fall in oil prices</w:t>
      </w:r>
      <w:r w:rsidRPr="00A15CC5">
        <w:rPr>
          <w:rFonts w:ascii="Georgia" w:hAnsi="Georgia"/>
          <w:sz w:val="10"/>
        </w:rPr>
        <w:t xml:space="preserve">, which hit a 12-year-low on Monday of $31.56 for a barrel of Brent crude, and that is causing its own problems. </w:t>
      </w:r>
      <w:r w:rsidRPr="00A15CC5">
        <w:rPr>
          <w:rStyle w:val="StyleUnderline"/>
          <w:rFonts w:ascii="Georgia" w:hAnsi="Georgia"/>
          <w:highlight w:val="cyan"/>
        </w:rPr>
        <w:t>Petro-states</w:t>
      </w:r>
      <w:r w:rsidRPr="00A15CC5">
        <w:rPr>
          <w:rStyle w:val="StyleUnderline"/>
          <w:rFonts w:ascii="Georgia" w:hAnsi="Georgia"/>
        </w:rPr>
        <w:t xml:space="preserve"> </w:t>
      </w:r>
      <w:r w:rsidRPr="00A15CC5">
        <w:rPr>
          <w:rStyle w:val="Emphasis"/>
          <w:rFonts w:ascii="Georgia" w:hAnsi="Georgia"/>
        </w:rPr>
        <w:t xml:space="preserve">Saudi Arabia and Russia </w:t>
      </w:r>
      <w:r w:rsidRPr="00A15CC5">
        <w:rPr>
          <w:rStyle w:val="Emphasis"/>
          <w:rFonts w:ascii="Georgia" w:hAnsi="Georgia"/>
          <w:highlight w:val="cyan"/>
        </w:rPr>
        <w:t>have taken massive hits from the collapse in oil prices</w:t>
      </w:r>
      <w:r w:rsidRPr="00A15CC5">
        <w:rPr>
          <w:rFonts w:ascii="Georgia" w:hAnsi="Georgia"/>
          <w:sz w:val="10"/>
        </w:rPr>
        <w:t>, and are facing serious domestic financial challenges as a result. The two countries each export about 14 percent of their oil to China, according the Energy Information Administration. The United States economy, meanwhile, has proved to be fairly insulated so far, and some industries that operate in China, such as fast food and retail, are expected to remain so. Still</w:t>
      </w:r>
      <w:r w:rsidRPr="00A15CC5">
        <w:rPr>
          <w:rStyle w:val="StyleUnderline"/>
          <w:rFonts w:ascii="Georgia" w:hAnsi="Georgia"/>
        </w:rPr>
        <w:t xml:space="preserve">, </w:t>
      </w:r>
      <w:r w:rsidRPr="00A15CC5">
        <w:rPr>
          <w:rStyle w:val="StyleUnderline"/>
          <w:rFonts w:ascii="Georgia" w:hAnsi="Georgia"/>
          <w:highlight w:val="cyan"/>
        </w:rPr>
        <w:t>U.S. stock markets have struggled</w:t>
      </w:r>
      <w:r w:rsidRPr="00A15CC5">
        <w:rPr>
          <w:rStyle w:val="StyleUnderline"/>
          <w:rFonts w:ascii="Georgia" w:hAnsi="Georgia"/>
        </w:rPr>
        <w:t xml:space="preserve"> this year, and many </w:t>
      </w:r>
      <w:r w:rsidRPr="00A15CC5">
        <w:rPr>
          <w:rStyle w:val="StyleUnderline"/>
          <w:rFonts w:ascii="Georgia" w:hAnsi="Georgia"/>
          <w:highlight w:val="cyan"/>
        </w:rPr>
        <w:t>economists warn job losses could begin</w:t>
      </w:r>
      <w:r w:rsidRPr="00A15CC5">
        <w:rPr>
          <w:rStyle w:val="StyleUnderline"/>
          <w:rFonts w:ascii="Georgia" w:hAnsi="Georgia"/>
        </w:rPr>
        <w:t xml:space="preserve"> occurring outside of those already seen in the mining and energy industries if China’s economy worsens. </w:t>
      </w:r>
      <w:r w:rsidRPr="00A15CC5">
        <w:rPr>
          <w:rFonts w:ascii="Georgia" w:hAnsi="Georgia"/>
          <w:sz w:val="10"/>
        </w:rPr>
        <w:t xml:space="preserve">Caterpillar, long a darling of China’s economic growth, selling both to China and to countries that have sold China commodities, has reported declining sales, and its stock price has fallen to its lowest level since 2010. On Monday, aluminum firm Sherwin Alumina filed for chapter 11 bankruptcy. “A slowdown of half percentage point, or even a percentage point slowdown, is not going to have a very big impact on the U.S. economy. </w:t>
      </w:r>
      <w:r w:rsidRPr="00A15CC5">
        <w:rPr>
          <w:rStyle w:val="Emphasis"/>
          <w:rFonts w:ascii="Georgia" w:hAnsi="Georgia"/>
        </w:rPr>
        <w:t>If you’re South Africa or Peru, Chile, Colombia, Malaysia, or Thailand, then it’s a different mat</w:t>
      </w:r>
      <w:r w:rsidRPr="00A15CC5">
        <w:rPr>
          <w:rFonts w:ascii="Georgia" w:hAnsi="Georgia"/>
          <w:sz w:val="10"/>
        </w:rPr>
        <w:t xml:space="preserve">ter,” said Paul </w:t>
      </w:r>
      <w:proofErr w:type="spellStart"/>
      <w:r w:rsidRPr="00A15CC5">
        <w:rPr>
          <w:rFonts w:ascii="Georgia" w:hAnsi="Georgia"/>
          <w:sz w:val="10"/>
        </w:rPr>
        <w:t>Sheard</w:t>
      </w:r>
      <w:proofErr w:type="spellEnd"/>
      <w:r w:rsidRPr="00A15CC5">
        <w:rPr>
          <w:rFonts w:ascii="Georgia" w:hAnsi="Georgia"/>
          <w:sz w:val="10"/>
        </w:rPr>
        <w:t xml:space="preserve">, chief global economist, Standard &amp; Poor’s Ratings Services. Stocks in Shanghai fell 5.3 percent Monday, and remained volatile Tuesday; the stocks are down 16 percent in the past six days. Analysts are not particularly worried about the ups-and-downs of the stock market in China, because it only has tangential connections to the economy, but say the volatility underscores deeper fears about whether China’s economic growth is worse than official statistics indicate. A man looks at stock prices at a brokerage house in </w:t>
      </w:r>
      <w:proofErr w:type="spellStart"/>
      <w:r w:rsidRPr="00A15CC5">
        <w:rPr>
          <w:rFonts w:ascii="Georgia" w:hAnsi="Georgia"/>
          <w:sz w:val="10"/>
        </w:rPr>
        <w:t>Jiujiang</w:t>
      </w:r>
      <w:proofErr w:type="spellEnd"/>
      <w:r w:rsidRPr="00A15CC5">
        <w:rPr>
          <w:rFonts w:ascii="Georgia" w:hAnsi="Georgia"/>
          <w:sz w:val="10"/>
        </w:rPr>
        <w:t xml:space="preserve"> in central China's Jiangxi province, Monday, Jan. 11, 2016. </w:t>
      </w:r>
      <w:proofErr w:type="spellStart"/>
      <w:r w:rsidRPr="00A15CC5">
        <w:rPr>
          <w:rFonts w:ascii="Georgia" w:hAnsi="Georgia"/>
          <w:sz w:val="10"/>
        </w:rPr>
        <w:t>Chinatopix</w:t>
      </w:r>
      <w:proofErr w:type="spellEnd"/>
      <w:r w:rsidRPr="00A15CC5">
        <w:rPr>
          <w:rFonts w:ascii="Georgia" w:hAnsi="Georgia"/>
          <w:sz w:val="10"/>
        </w:rPr>
        <w:t xml:space="preserve"> via AP </w:t>
      </w:r>
      <w:r w:rsidRPr="00A15CC5">
        <w:rPr>
          <w:rStyle w:val="StyleUnderline"/>
          <w:rFonts w:ascii="Georgia" w:hAnsi="Georgia"/>
        </w:rPr>
        <w:t>After years of runaway growth, virtually all independent experts agree China’s economy was bound to slow. But the question now is how much the world’s second largest economy will decelerate</w:t>
      </w:r>
      <w:r w:rsidRPr="00A15CC5">
        <w:rPr>
          <w:rFonts w:ascii="Georgia" w:hAnsi="Georgia"/>
          <w:sz w:val="10"/>
        </w:rPr>
        <w:t xml:space="preserve">, from double-digit growth to a stable 6 or 7 percent or a substantially worse 3 or 4 percent — or even lower. Worldwide impact Most hit are those countries that thrived on China’s seemingly insatiable demand for natural resources. Virtually no continent is being spared, and developed and developing countries alike are facing harsh consequences. As China developed and built the world’s solar panels, laptops and iPhones, it sucked up oil, iron ore, copper and machinery and bid up the price for those raw materials. “So the end of China’s investment boom means the reverse,” says Patrick </w:t>
      </w:r>
      <w:proofErr w:type="spellStart"/>
      <w:r w:rsidRPr="00A15CC5">
        <w:rPr>
          <w:rFonts w:ascii="Georgia" w:hAnsi="Georgia"/>
          <w:sz w:val="10"/>
        </w:rPr>
        <w:t>Chovanec</w:t>
      </w:r>
      <w:proofErr w:type="spellEnd"/>
      <w:r w:rsidRPr="00A15CC5">
        <w:rPr>
          <w:rFonts w:ascii="Georgia" w:hAnsi="Georgia"/>
          <w:sz w:val="10"/>
        </w:rPr>
        <w:t xml:space="preserve">, chief strategist at </w:t>
      </w:r>
      <w:proofErr w:type="spellStart"/>
      <w:r w:rsidRPr="00A15CC5">
        <w:rPr>
          <w:rFonts w:ascii="Georgia" w:hAnsi="Georgia"/>
          <w:sz w:val="10"/>
        </w:rPr>
        <w:t>Silvercrest</w:t>
      </w:r>
      <w:proofErr w:type="spellEnd"/>
      <w:r w:rsidRPr="00A15CC5">
        <w:rPr>
          <w:rFonts w:ascii="Georgia" w:hAnsi="Georgia"/>
          <w:sz w:val="10"/>
        </w:rPr>
        <w:t xml:space="preserve"> Asset Management. In Asia, Indonesia saw coal exports plunge after China’s economic challenges began to surface last year. Brazil, Peru and Venezuela also have suffered from commodity price collapses. “</w:t>
      </w:r>
      <w:r w:rsidRPr="00A15CC5">
        <w:rPr>
          <w:rStyle w:val="StyleUnderline"/>
          <w:rFonts w:ascii="Georgia" w:hAnsi="Georgia"/>
        </w:rPr>
        <w:t>All those economies benefited greatly from China’s rise, and the flip side of that is they have been hit as China’s growth has slowed</w:t>
      </w:r>
      <w:r w:rsidRPr="00A15CC5">
        <w:rPr>
          <w:rFonts w:ascii="Georgia" w:hAnsi="Georgia"/>
          <w:sz w:val="10"/>
        </w:rPr>
        <w:t xml:space="preserve"> and prices have fallen,” says Neil Shearing, chief emerging markets economist at Capital Economics. The pain has not been limited to the developing world. </w:t>
      </w:r>
      <w:r w:rsidRPr="00A15CC5">
        <w:rPr>
          <w:rStyle w:val="Emphasis"/>
          <w:rFonts w:ascii="Georgia" w:hAnsi="Georgia"/>
          <w:highlight w:val="cyan"/>
        </w:rPr>
        <w:t>Australia’s</w:t>
      </w:r>
      <w:r w:rsidRPr="00A15CC5">
        <w:rPr>
          <w:rFonts w:ascii="Georgia" w:hAnsi="Georgia"/>
          <w:sz w:val="10"/>
        </w:rPr>
        <w:t xml:space="preserve"> exports of iron ore and other minerals to China, its largest trading partner, have declined, raising fears of a recession. Korea</w:t>
      </w:r>
      <w:r w:rsidRPr="00A15CC5">
        <w:rPr>
          <w:rStyle w:val="Emphasis"/>
          <w:rFonts w:ascii="Georgia" w:hAnsi="Georgia"/>
        </w:rPr>
        <w:t xml:space="preserve">, </w:t>
      </w:r>
      <w:r w:rsidRPr="00A15CC5">
        <w:rPr>
          <w:rStyle w:val="Emphasis"/>
          <w:rFonts w:ascii="Georgia" w:hAnsi="Georgia"/>
          <w:highlight w:val="cyan"/>
        </w:rPr>
        <w:t>Japan</w:t>
      </w:r>
      <w:r w:rsidRPr="00A15CC5">
        <w:rPr>
          <w:rStyle w:val="Emphasis"/>
          <w:rFonts w:ascii="Georgia" w:hAnsi="Georgia"/>
        </w:rPr>
        <w:t xml:space="preserve">, </w:t>
      </w:r>
      <w:r w:rsidRPr="00A15CC5">
        <w:rPr>
          <w:rStyle w:val="Emphasis"/>
          <w:rFonts w:ascii="Georgia" w:hAnsi="Georgia"/>
          <w:highlight w:val="cyan"/>
        </w:rPr>
        <w:t>Thailand and Taiwan could</w:t>
      </w:r>
      <w:r w:rsidRPr="00A15CC5">
        <w:rPr>
          <w:rStyle w:val="Emphasis"/>
          <w:rFonts w:ascii="Georgia" w:hAnsi="Georgia"/>
        </w:rPr>
        <w:t xml:space="preserve"> also </w:t>
      </w:r>
      <w:r w:rsidRPr="00A15CC5">
        <w:rPr>
          <w:rStyle w:val="Emphasis"/>
          <w:rFonts w:ascii="Georgia" w:hAnsi="Georgia"/>
          <w:highlight w:val="cyan"/>
        </w:rPr>
        <w:t>be vulnerable</w:t>
      </w:r>
      <w:r w:rsidRPr="00A15CC5">
        <w:rPr>
          <w:rStyle w:val="Emphasis"/>
          <w:rFonts w:ascii="Georgia" w:hAnsi="Georgia"/>
        </w:rPr>
        <w:t xml:space="preserve">. </w:t>
      </w:r>
      <w:r w:rsidRPr="00A15CC5">
        <w:rPr>
          <w:rFonts w:ascii="Georgia" w:hAnsi="Georgia"/>
          <w:sz w:val="10"/>
        </w:rPr>
        <w:t xml:space="preserve">“[T]he global spillovers from China’s reduced rate of growth, through its diminished imports and lower demand for commodities, have been much larger than we would have anticipated,” Maury Obstfeld, chief economist of the International Monetary Fund, said this month. Obstfeld recently warned that </w:t>
      </w:r>
      <w:r w:rsidRPr="00A15CC5">
        <w:rPr>
          <w:rStyle w:val="Emphasis"/>
          <w:rFonts w:ascii="Georgia" w:hAnsi="Georgia"/>
          <w:highlight w:val="cyan"/>
        </w:rPr>
        <w:t>China’s</w:t>
      </w:r>
      <w:r w:rsidRPr="00A15CC5">
        <w:rPr>
          <w:rStyle w:val="Emphasis"/>
          <w:rFonts w:ascii="Georgia" w:hAnsi="Georgia"/>
        </w:rPr>
        <w:t xml:space="preserve"> </w:t>
      </w:r>
      <w:r w:rsidRPr="00A15CC5">
        <w:rPr>
          <w:rStyle w:val="Emphasis"/>
          <w:rFonts w:ascii="Georgia" w:hAnsi="Georgia"/>
          <w:highlight w:val="cyan"/>
        </w:rPr>
        <w:t>slowdown and</w:t>
      </w:r>
      <w:r w:rsidRPr="00A15CC5">
        <w:rPr>
          <w:rStyle w:val="Emphasis"/>
          <w:rFonts w:ascii="Georgia" w:hAnsi="Georgia"/>
        </w:rPr>
        <w:t xml:space="preserve"> wilder </w:t>
      </w:r>
      <w:r w:rsidRPr="00A15CC5">
        <w:rPr>
          <w:rStyle w:val="Emphasis"/>
          <w:rFonts w:ascii="Georgia" w:hAnsi="Georgia"/>
          <w:highlight w:val="cyan"/>
        </w:rPr>
        <w:t>volatility</w:t>
      </w:r>
      <w:r w:rsidRPr="00A15CC5">
        <w:rPr>
          <w:rStyle w:val="Emphasis"/>
          <w:rFonts w:ascii="Georgia" w:hAnsi="Georgia"/>
        </w:rPr>
        <w:t xml:space="preserve"> in emerging markets </w:t>
      </w:r>
      <w:r w:rsidRPr="00A15CC5">
        <w:rPr>
          <w:rStyle w:val="Emphasis"/>
          <w:rFonts w:ascii="Georgia" w:hAnsi="Georgia"/>
          <w:highlight w:val="cyan"/>
        </w:rPr>
        <w:t>are among the biggest threats to the global economy in 2016.</w:t>
      </w:r>
      <w:r w:rsidRPr="00A15CC5">
        <w:rPr>
          <w:rFonts w:ascii="Georgia" w:hAnsi="Georgia"/>
          <w:sz w:val="10"/>
        </w:rPr>
        <w:t xml:space="preserve"> </w:t>
      </w:r>
    </w:p>
    <w:p w14:paraId="11A7D66A" w14:textId="77777777" w:rsidR="00E10AA7" w:rsidRPr="00A15CC5" w:rsidRDefault="00E10AA7" w:rsidP="00643746">
      <w:pPr>
        <w:rPr>
          <w:rFonts w:ascii="Georgia" w:hAnsi="Georgia"/>
          <w:sz w:val="16"/>
        </w:rPr>
      </w:pPr>
    </w:p>
    <w:p w14:paraId="19D5C7B6" w14:textId="77777777" w:rsidR="00643746" w:rsidRPr="00A15CC5" w:rsidRDefault="00643746" w:rsidP="00643746">
      <w:pPr>
        <w:pStyle w:val="Heading1"/>
        <w:rPr>
          <w:rFonts w:ascii="Georgia" w:hAnsi="Georgia"/>
        </w:rPr>
      </w:pPr>
      <w:r w:rsidRPr="00A15CC5">
        <w:rPr>
          <w:rFonts w:ascii="Georgia" w:hAnsi="Georgia"/>
        </w:rPr>
        <w:t>Aff</w:t>
      </w:r>
      <w:r w:rsidR="00F64903" w:rsidRPr="00A15CC5">
        <w:rPr>
          <w:rFonts w:ascii="Georgia" w:hAnsi="Georgia"/>
        </w:rPr>
        <w:t xml:space="preserve">irmative </w:t>
      </w:r>
    </w:p>
    <w:p w14:paraId="395B53A7" w14:textId="77777777" w:rsidR="00643746" w:rsidRPr="00A15CC5" w:rsidRDefault="00643746" w:rsidP="00643746">
      <w:pPr>
        <w:pStyle w:val="Heading2"/>
        <w:rPr>
          <w:rFonts w:ascii="Georgia" w:hAnsi="Georgia"/>
        </w:rPr>
      </w:pPr>
      <w:r w:rsidRPr="00A15CC5">
        <w:rPr>
          <w:rFonts w:ascii="Georgia" w:hAnsi="Georgia"/>
        </w:rPr>
        <w:t>Uniqueness</w:t>
      </w:r>
    </w:p>
    <w:p w14:paraId="7FA512E4" w14:textId="77777777" w:rsidR="00643746" w:rsidRPr="00A15CC5" w:rsidRDefault="00643746" w:rsidP="00643746">
      <w:pPr>
        <w:pStyle w:val="Heading3"/>
        <w:rPr>
          <w:rFonts w:ascii="Georgia" w:hAnsi="Georgia"/>
        </w:rPr>
      </w:pPr>
      <w:r w:rsidRPr="00A15CC5">
        <w:rPr>
          <w:rFonts w:ascii="Georgia" w:hAnsi="Georgia"/>
        </w:rPr>
        <w:t>Environment Thumpers</w:t>
      </w:r>
    </w:p>
    <w:p w14:paraId="7AD2C43D" w14:textId="77777777" w:rsidR="00643746" w:rsidRPr="00A15CC5" w:rsidRDefault="00643746" w:rsidP="00643746">
      <w:pPr>
        <w:pStyle w:val="Heading4"/>
        <w:rPr>
          <w:rFonts w:ascii="Georgia" w:hAnsi="Georgia"/>
        </w:rPr>
      </w:pPr>
      <w:r w:rsidRPr="00A15CC5">
        <w:rPr>
          <w:rFonts w:ascii="Georgia" w:hAnsi="Georgia"/>
        </w:rPr>
        <w:t>environment thumps</w:t>
      </w:r>
    </w:p>
    <w:p w14:paraId="02BF4B7B" w14:textId="77777777" w:rsidR="00643746" w:rsidRPr="00A15CC5" w:rsidRDefault="00643746" w:rsidP="00643746">
      <w:pPr>
        <w:rPr>
          <w:rFonts w:ascii="Georgia" w:hAnsi="Georgia"/>
        </w:rPr>
      </w:pPr>
      <w:r w:rsidRPr="00A15CC5">
        <w:rPr>
          <w:rFonts w:ascii="Georgia" w:hAnsi="Georgia"/>
          <w:b/>
          <w:sz w:val="26"/>
          <w:szCs w:val="26"/>
        </w:rPr>
        <w:t>D’Amico 15</w:t>
      </w:r>
      <w:r w:rsidRPr="00A15CC5">
        <w:rPr>
          <w:rFonts w:ascii="Georgia" w:hAnsi="Georgia"/>
        </w:rPr>
        <w:t xml:space="preserve"> (Nicholas, John Carroll University, Carroll Collected, Senior Honors Projects Essays, “Corruption and Economic Growth in China: An </w:t>
      </w:r>
      <w:proofErr w:type="spellStart"/>
      <w:r w:rsidRPr="00A15CC5">
        <w:rPr>
          <w:rFonts w:ascii="Georgia" w:hAnsi="Georgia"/>
        </w:rPr>
        <w:t>Emirical</w:t>
      </w:r>
      <w:proofErr w:type="spellEnd"/>
      <w:r w:rsidRPr="00A15CC5">
        <w:rPr>
          <w:rFonts w:ascii="Georgia" w:hAnsi="Georgia"/>
        </w:rPr>
        <w:t xml:space="preserve"> Analysis”, Spring 2015, pg. 2-24)</w:t>
      </w:r>
    </w:p>
    <w:p w14:paraId="7FBF4FC6" w14:textId="77777777" w:rsidR="00643746" w:rsidRPr="00A15CC5" w:rsidRDefault="00643746" w:rsidP="00643746">
      <w:pPr>
        <w:rPr>
          <w:rFonts w:ascii="Georgia" w:hAnsi="Georgia"/>
          <w:sz w:val="16"/>
        </w:rPr>
      </w:pPr>
      <w:r w:rsidRPr="00A15CC5">
        <w:rPr>
          <w:rFonts w:ascii="Georgia" w:hAnsi="Georgia"/>
          <w:highlight w:val="cyan"/>
          <w:u w:val="single"/>
        </w:rPr>
        <w:t>Another issue impossible to ignore resulting from China’s economic growth is the environment.</w:t>
      </w:r>
      <w:r w:rsidRPr="00A15CC5">
        <w:rPr>
          <w:rFonts w:ascii="Georgia" w:hAnsi="Georgia"/>
          <w:u w:val="single"/>
        </w:rPr>
        <w:t xml:space="preserve"> </w:t>
      </w:r>
      <w:r w:rsidRPr="00A15CC5">
        <w:rPr>
          <w:rFonts w:ascii="Georgia" w:hAnsi="Georgia"/>
          <w:highlight w:val="cyan"/>
          <w:u w:val="single"/>
        </w:rPr>
        <w:t>China’s massive population and economic output make it a world leader in consumption of non-renewable resources and energy</w:t>
      </w:r>
      <w:r w:rsidRPr="00A15CC5">
        <w:rPr>
          <w:rFonts w:ascii="Georgia" w:hAnsi="Georgia"/>
          <w:sz w:val="16"/>
        </w:rPr>
        <w:t xml:space="preserve">. Since 1990, China’s coal use has doubled to 2 billion tons in 2005, </w:t>
      </w:r>
      <w:r w:rsidRPr="00A15CC5">
        <w:rPr>
          <w:rFonts w:ascii="Georgia" w:hAnsi="Georgia"/>
          <w:u w:val="single"/>
        </w:rPr>
        <w:t>a main driver of China’s air pollution issues</w:t>
      </w:r>
      <w:r w:rsidRPr="00A15CC5">
        <w:rPr>
          <w:rFonts w:ascii="Georgia" w:hAnsi="Georgia"/>
          <w:sz w:val="16"/>
        </w:rPr>
        <w:t xml:space="preserve"> (Naughton 489). </w:t>
      </w:r>
      <w:r w:rsidRPr="00A15CC5">
        <w:rPr>
          <w:rFonts w:ascii="Georgia" w:hAnsi="Georgia"/>
          <w:u w:val="single"/>
        </w:rPr>
        <w:t xml:space="preserve">The World Bank produced a study to quantify the costs of China’s </w:t>
      </w:r>
      <w:r w:rsidRPr="00A15CC5">
        <w:rPr>
          <w:rFonts w:ascii="Georgia" w:hAnsi="Georgia"/>
          <w:highlight w:val="cyan"/>
          <w:u w:val="single"/>
        </w:rPr>
        <w:t>pollution</w:t>
      </w:r>
      <w:r w:rsidRPr="00A15CC5">
        <w:rPr>
          <w:rFonts w:ascii="Georgia" w:hAnsi="Georgia"/>
          <w:u w:val="single"/>
        </w:rPr>
        <w:t xml:space="preserve">, and calculated the </w:t>
      </w:r>
      <w:r w:rsidRPr="00A15CC5">
        <w:rPr>
          <w:rFonts w:ascii="Georgia" w:hAnsi="Georgia"/>
          <w:highlight w:val="cyan"/>
          <w:u w:val="single"/>
        </w:rPr>
        <w:t>cost</w:t>
      </w:r>
      <w:r w:rsidRPr="00A15CC5">
        <w:rPr>
          <w:rFonts w:ascii="Georgia" w:hAnsi="Georgia"/>
          <w:u w:val="single"/>
        </w:rPr>
        <w:t xml:space="preserve"> </w:t>
      </w:r>
      <w:r w:rsidRPr="00A15CC5">
        <w:rPr>
          <w:rFonts w:ascii="Georgia" w:hAnsi="Georgia"/>
          <w:highlight w:val="cyan"/>
          <w:u w:val="single"/>
        </w:rPr>
        <w:t>at $54 billion per year, nearly 8% of GD</w:t>
      </w:r>
      <w:r w:rsidRPr="00A15CC5">
        <w:rPr>
          <w:rFonts w:ascii="Georgia" w:hAnsi="Georgia"/>
          <w:sz w:val="16"/>
        </w:rPr>
        <w:t xml:space="preserve">P (Clear Water, Blue Skies 24). </w:t>
      </w:r>
      <w:r w:rsidRPr="00A15CC5">
        <w:rPr>
          <w:rFonts w:ascii="Georgia" w:hAnsi="Georgia"/>
          <w:highlight w:val="cyan"/>
          <w:u w:val="single"/>
        </w:rPr>
        <w:t>Sustainability is also a concern</w:t>
      </w:r>
      <w:r w:rsidRPr="00A15CC5">
        <w:rPr>
          <w:rFonts w:ascii="Georgia" w:hAnsi="Georgia"/>
          <w:u w:val="single"/>
        </w:rPr>
        <w:t xml:space="preserve">, as </w:t>
      </w:r>
      <w:r w:rsidRPr="00A15CC5">
        <w:rPr>
          <w:rFonts w:ascii="Georgia" w:hAnsi="Georgia"/>
          <w:highlight w:val="cyan"/>
          <w:u w:val="single"/>
        </w:rPr>
        <w:t>China</w:t>
      </w:r>
      <w:r w:rsidRPr="00A15CC5">
        <w:rPr>
          <w:rFonts w:ascii="Georgia" w:hAnsi="Georgia"/>
          <w:u w:val="single"/>
        </w:rPr>
        <w:t xml:space="preserve"> </w:t>
      </w:r>
      <w:r w:rsidRPr="00A15CC5">
        <w:rPr>
          <w:rFonts w:ascii="Georgia" w:hAnsi="Georgia"/>
          <w:highlight w:val="cyan"/>
          <w:u w:val="single"/>
        </w:rPr>
        <w:t>faces</w:t>
      </w:r>
      <w:r w:rsidRPr="00A15CC5">
        <w:rPr>
          <w:rFonts w:ascii="Georgia" w:hAnsi="Georgia"/>
          <w:u w:val="single"/>
        </w:rPr>
        <w:t xml:space="preserve"> issues with </w:t>
      </w:r>
      <w:r w:rsidRPr="00A15CC5">
        <w:rPr>
          <w:rFonts w:ascii="Georgia" w:hAnsi="Georgia"/>
          <w:highlight w:val="cyan"/>
          <w:u w:val="single"/>
        </w:rPr>
        <w:t>soil erosion, loss of forests and grasslands, and destruction o</w:t>
      </w:r>
      <w:r w:rsidRPr="00A15CC5">
        <w:rPr>
          <w:rFonts w:ascii="Georgia" w:hAnsi="Georgia"/>
          <w:u w:val="single"/>
        </w:rPr>
        <w:t xml:space="preserve">f animal </w:t>
      </w:r>
      <w:r w:rsidRPr="00A15CC5">
        <w:rPr>
          <w:rFonts w:ascii="Georgia" w:hAnsi="Georgia"/>
          <w:highlight w:val="cyan"/>
          <w:u w:val="single"/>
        </w:rPr>
        <w:t>species</w:t>
      </w:r>
      <w:r w:rsidRPr="00A15CC5">
        <w:rPr>
          <w:rFonts w:ascii="Georgia" w:hAnsi="Georgia"/>
          <w:u w:val="single"/>
        </w:rPr>
        <w:t xml:space="preserve"> </w:t>
      </w:r>
      <w:r w:rsidRPr="00A15CC5">
        <w:rPr>
          <w:rFonts w:ascii="Georgia" w:hAnsi="Georgia"/>
          <w:highlight w:val="cyan"/>
          <w:u w:val="single"/>
        </w:rPr>
        <w:t>and habitats</w:t>
      </w:r>
      <w:r w:rsidRPr="00A15CC5">
        <w:rPr>
          <w:rFonts w:ascii="Georgia" w:hAnsi="Georgia"/>
          <w:sz w:val="16"/>
        </w:rPr>
        <w:t xml:space="preserve"> (Naughton 489). </w:t>
      </w:r>
      <w:r w:rsidRPr="00A15CC5">
        <w:rPr>
          <w:rFonts w:ascii="Georgia" w:hAnsi="Georgia"/>
          <w:u w:val="single"/>
        </w:rPr>
        <w:t>It is up to government regulation to internalize the externality of environmental degradation, and without proper rule of law, this is difficult to achieve</w:t>
      </w:r>
      <w:r w:rsidRPr="00A15CC5">
        <w:rPr>
          <w:rFonts w:ascii="Georgia" w:hAnsi="Georgia"/>
          <w:sz w:val="16"/>
        </w:rPr>
        <w:t xml:space="preserve">. For this reason, corruption, which allows firms to circumvent government regulation through bribery, poses a threat to sustainability. </w:t>
      </w:r>
    </w:p>
    <w:p w14:paraId="69645192" w14:textId="77777777" w:rsidR="00643746" w:rsidRPr="00A15CC5" w:rsidRDefault="00643746" w:rsidP="00643746">
      <w:pPr>
        <w:rPr>
          <w:rFonts w:ascii="Georgia" w:hAnsi="Georgia"/>
        </w:rPr>
      </w:pPr>
    </w:p>
    <w:p w14:paraId="489A3B82" w14:textId="77777777" w:rsidR="00643746" w:rsidRPr="00A15CC5" w:rsidRDefault="00F64903" w:rsidP="00643746">
      <w:pPr>
        <w:pStyle w:val="Heading3"/>
        <w:rPr>
          <w:rFonts w:ascii="Georgia" w:hAnsi="Georgia"/>
        </w:rPr>
      </w:pPr>
      <w:r w:rsidRPr="00A15CC5">
        <w:rPr>
          <w:rFonts w:ascii="Georgia" w:hAnsi="Georgia"/>
        </w:rPr>
        <w:t>Reforms I</w:t>
      </w:r>
      <w:r w:rsidR="00643746" w:rsidRPr="00A15CC5">
        <w:rPr>
          <w:rFonts w:ascii="Georgia" w:hAnsi="Georgia"/>
        </w:rPr>
        <w:t>nevitable</w:t>
      </w:r>
    </w:p>
    <w:p w14:paraId="5FE9D286" w14:textId="77777777" w:rsidR="00643746" w:rsidRPr="00A15CC5" w:rsidRDefault="00643746" w:rsidP="00643746">
      <w:pPr>
        <w:pStyle w:val="Heading4"/>
        <w:rPr>
          <w:rFonts w:ascii="Georgia" w:hAnsi="Georgia"/>
        </w:rPr>
      </w:pPr>
      <w:r w:rsidRPr="00A15CC5">
        <w:rPr>
          <w:rFonts w:ascii="Georgia" w:hAnsi="Georgia"/>
        </w:rPr>
        <w:t xml:space="preserve">Further Reforms Inevitable </w:t>
      </w:r>
    </w:p>
    <w:p w14:paraId="283E58E4" w14:textId="77777777" w:rsidR="00643746" w:rsidRPr="00A15CC5" w:rsidRDefault="00643746" w:rsidP="00643746">
      <w:pPr>
        <w:rPr>
          <w:rFonts w:ascii="Georgia" w:hAnsi="Georgia"/>
          <w:sz w:val="16"/>
          <w:szCs w:val="16"/>
        </w:rPr>
      </w:pPr>
      <w:proofErr w:type="spellStart"/>
      <w:r w:rsidRPr="00A15CC5">
        <w:rPr>
          <w:rFonts w:ascii="Georgia" w:hAnsi="Georgia"/>
          <w:b/>
          <w:sz w:val="26"/>
          <w:szCs w:val="26"/>
        </w:rPr>
        <w:t>Honjian</w:t>
      </w:r>
      <w:proofErr w:type="spellEnd"/>
      <w:r w:rsidRPr="00A15CC5">
        <w:rPr>
          <w:rFonts w:ascii="Georgia" w:hAnsi="Georgia"/>
          <w:b/>
          <w:sz w:val="26"/>
          <w:szCs w:val="26"/>
        </w:rPr>
        <w:t xml:space="preserve"> 13</w:t>
      </w:r>
      <w:r w:rsidRPr="00A15CC5">
        <w:rPr>
          <w:rFonts w:ascii="Georgia" w:hAnsi="Georgia"/>
        </w:rPr>
        <w:t xml:space="preserve"> </w:t>
      </w:r>
      <w:r w:rsidRPr="00A15CC5">
        <w:rPr>
          <w:rFonts w:ascii="Georgia" w:hAnsi="Georgia"/>
          <w:sz w:val="16"/>
          <w:szCs w:val="16"/>
        </w:rPr>
        <w:t>(Cui, ISPI, “CHINA UNDER XI JINPING:</w:t>
      </w:r>
      <w:r w:rsidRPr="00A15CC5">
        <w:rPr>
          <w:rFonts w:ascii="MS Gothic" w:eastAsia="MS Gothic" w:hAnsi="MS Gothic" w:cs="MS Gothic" w:hint="eastAsia"/>
          <w:sz w:val="16"/>
          <w:szCs w:val="16"/>
        </w:rPr>
        <w:t> </w:t>
      </w:r>
      <w:r w:rsidRPr="00A15CC5">
        <w:rPr>
          <w:rFonts w:ascii="Georgia" w:hAnsi="Georgia"/>
          <w:sz w:val="16"/>
          <w:szCs w:val="16"/>
        </w:rPr>
        <w:t>SCOPE AND LIMITS</w:t>
      </w:r>
      <w:r w:rsidRPr="00A15CC5">
        <w:rPr>
          <w:rFonts w:ascii="MS Gothic" w:eastAsia="MS Gothic" w:hAnsi="MS Gothic" w:cs="MS Gothic" w:hint="eastAsia"/>
          <w:sz w:val="16"/>
          <w:szCs w:val="16"/>
        </w:rPr>
        <w:t> </w:t>
      </w:r>
      <w:r w:rsidRPr="00A15CC5">
        <w:rPr>
          <w:rFonts w:ascii="Georgia" w:hAnsi="Georgia"/>
          <w:sz w:val="16"/>
          <w:szCs w:val="16"/>
        </w:rPr>
        <w:t>EFFORTS TO DEEPEN CHINA’S REFORM”, November 2013)</w:t>
      </w:r>
    </w:p>
    <w:p w14:paraId="7AE4E01E" w14:textId="77777777" w:rsidR="00643746" w:rsidRPr="00A15CC5" w:rsidRDefault="00643746" w:rsidP="00643746">
      <w:pPr>
        <w:widowControl w:val="0"/>
        <w:autoSpaceDE w:val="0"/>
        <w:autoSpaceDN w:val="0"/>
        <w:adjustRightInd w:val="0"/>
        <w:spacing w:after="240" w:line="300" w:lineRule="atLeast"/>
        <w:rPr>
          <w:rFonts w:ascii="Georgia" w:hAnsi="Georgia" w:cs="Times"/>
          <w:sz w:val="16"/>
          <w:szCs w:val="26"/>
        </w:rPr>
      </w:pPr>
      <w:r w:rsidRPr="00A15CC5">
        <w:rPr>
          <w:rFonts w:ascii="Georgia" w:hAnsi="Georgia" w:cs="Times"/>
          <w:sz w:val="26"/>
          <w:szCs w:val="26"/>
          <w:u w:val="single"/>
        </w:rPr>
        <w:t>The legacy Xi and his colleagues inherited from their predecessors is that of China as the world's second largest economy burdened with a number of serious problems and issues to be addressed in the years ahead.</w:t>
      </w:r>
      <w:r w:rsidRPr="00A15CC5">
        <w:rPr>
          <w:rFonts w:ascii="Georgia" w:hAnsi="Georgia" w:cs="Times"/>
          <w:sz w:val="16"/>
          <w:szCs w:val="26"/>
        </w:rPr>
        <w:t xml:space="preserve"> While China’s economic development model has achieved a lot over the past 30 years, </w:t>
      </w:r>
      <w:r w:rsidRPr="00A15CC5">
        <w:rPr>
          <w:rFonts w:ascii="Georgia" w:hAnsi="Georgia" w:cs="Times"/>
          <w:sz w:val="26"/>
          <w:szCs w:val="26"/>
          <w:u w:val="single"/>
        </w:rPr>
        <w:t xml:space="preserve">a number of questions have emerged on the future and </w:t>
      </w:r>
      <w:proofErr w:type="spellStart"/>
      <w:r w:rsidRPr="00A15CC5">
        <w:rPr>
          <w:rFonts w:ascii="Georgia" w:hAnsi="Georgia" w:cs="Times"/>
          <w:sz w:val="26"/>
          <w:szCs w:val="26"/>
          <w:u w:val="single"/>
        </w:rPr>
        <w:t>sustaina</w:t>
      </w:r>
      <w:proofErr w:type="spellEnd"/>
      <w:r w:rsidRPr="00A15CC5">
        <w:rPr>
          <w:rFonts w:ascii="Georgia" w:hAnsi="Georgia" w:cs="Times"/>
          <w:sz w:val="26"/>
          <w:szCs w:val="26"/>
          <w:u w:val="single"/>
        </w:rPr>
        <w:t xml:space="preserve">- </w:t>
      </w:r>
      <w:proofErr w:type="spellStart"/>
      <w:r w:rsidRPr="00A15CC5">
        <w:rPr>
          <w:rFonts w:ascii="Georgia" w:hAnsi="Georgia" w:cs="Times"/>
          <w:sz w:val="26"/>
          <w:szCs w:val="26"/>
          <w:u w:val="single"/>
        </w:rPr>
        <w:t>bility</w:t>
      </w:r>
      <w:proofErr w:type="spellEnd"/>
      <w:r w:rsidRPr="00A15CC5">
        <w:rPr>
          <w:rFonts w:ascii="Georgia" w:hAnsi="Georgia" w:cs="Times"/>
          <w:sz w:val="26"/>
          <w:szCs w:val="26"/>
          <w:u w:val="single"/>
        </w:rPr>
        <w:t xml:space="preserve"> of the current economic growth model as economic growth has slowed down</w:t>
      </w:r>
      <w:r w:rsidRPr="00A15CC5">
        <w:rPr>
          <w:rFonts w:ascii="Georgia" w:hAnsi="Georgia" w:cs="Times"/>
          <w:sz w:val="16"/>
          <w:szCs w:val="26"/>
        </w:rPr>
        <w:t xml:space="preserve"> and the risk of a ‘hard landing’ of the Chinese economy has become a main concern. The regional economic development is not </w:t>
      </w:r>
      <w:proofErr w:type="spellStart"/>
      <w:r w:rsidRPr="00A15CC5">
        <w:rPr>
          <w:rFonts w:ascii="Georgia" w:hAnsi="Georgia" w:cs="Times"/>
          <w:sz w:val="16"/>
          <w:szCs w:val="26"/>
        </w:rPr>
        <w:t>bal</w:t>
      </w:r>
      <w:proofErr w:type="spellEnd"/>
      <w:r w:rsidRPr="00A15CC5">
        <w:rPr>
          <w:rFonts w:ascii="Georgia" w:hAnsi="Georgia" w:cs="Times"/>
          <w:sz w:val="16"/>
          <w:szCs w:val="26"/>
        </w:rPr>
        <w:t xml:space="preserve">- </w:t>
      </w:r>
      <w:proofErr w:type="spellStart"/>
      <w:r w:rsidRPr="00A15CC5">
        <w:rPr>
          <w:rFonts w:ascii="Georgia" w:hAnsi="Georgia" w:cs="Times"/>
          <w:sz w:val="16"/>
          <w:szCs w:val="26"/>
        </w:rPr>
        <w:t>anced</w:t>
      </w:r>
      <w:proofErr w:type="spellEnd"/>
      <w:r w:rsidRPr="00A15CC5">
        <w:rPr>
          <w:rFonts w:ascii="Georgia" w:hAnsi="Georgia" w:cs="Times"/>
          <w:sz w:val="16"/>
          <w:szCs w:val="26"/>
        </w:rPr>
        <w:t xml:space="preserve"> enough while the social and income gaps are widening and energy and environmental security are becoming major challenges to sustainable development and peoples’ day-to-day life. Furthermore, rapid and large-scale industrialization and urbanization processes in China produced a lot of social problems. The farmers who flock into the city for jobs find it is difficult to be accepted by the local community while the urban residents keep complaining that their day-to-day lives are being disrupted by those new residents. China today is home to plenty of wealthy and very wealthy people but the overall GDP-per-capita is still too low to avoid widespread income inequalities and disappointment amongst the country’s have-nots. </w:t>
      </w:r>
      <w:r w:rsidRPr="00A15CC5">
        <w:rPr>
          <w:rFonts w:ascii="Georgia" w:hAnsi="Georgia" w:cs="Times"/>
          <w:sz w:val="26"/>
          <w:szCs w:val="26"/>
          <w:u w:val="single"/>
        </w:rPr>
        <w:t>The corruption and inefficiency of some local governments made sure that the situation deteriorated furthe</w:t>
      </w:r>
      <w:r w:rsidRPr="00A15CC5">
        <w:rPr>
          <w:rFonts w:ascii="Georgia" w:hAnsi="Georgia" w:cs="Times"/>
          <w:sz w:val="16"/>
          <w:szCs w:val="26"/>
        </w:rPr>
        <w:t xml:space="preserve">r. Furthermore, China is confronted with a disadvantageous external environment. </w:t>
      </w:r>
      <w:r w:rsidRPr="00A15CC5">
        <w:rPr>
          <w:rFonts w:ascii="Georgia" w:hAnsi="Georgia" w:cs="Times"/>
          <w:sz w:val="26"/>
          <w:szCs w:val="26"/>
          <w:u w:val="single"/>
        </w:rPr>
        <w:t xml:space="preserve">China seems to be regarded as a ‘negative’ power in the international community as it becomes more </w:t>
      </w:r>
      <w:proofErr w:type="spellStart"/>
      <w:r w:rsidRPr="00A15CC5">
        <w:rPr>
          <w:rFonts w:ascii="Georgia" w:hAnsi="Georgia" w:cs="Times"/>
          <w:sz w:val="26"/>
          <w:szCs w:val="26"/>
          <w:u w:val="single"/>
        </w:rPr>
        <w:t>influ</w:t>
      </w:r>
      <w:proofErr w:type="spellEnd"/>
      <w:r w:rsidRPr="00A15CC5">
        <w:rPr>
          <w:rFonts w:ascii="Georgia" w:hAnsi="Georgia" w:cs="Times"/>
          <w:sz w:val="26"/>
          <w:szCs w:val="26"/>
          <w:u w:val="single"/>
        </w:rPr>
        <w:t xml:space="preserve">- </w:t>
      </w:r>
      <w:proofErr w:type="spellStart"/>
      <w:r w:rsidRPr="00A15CC5">
        <w:rPr>
          <w:rFonts w:ascii="Georgia" w:hAnsi="Georgia" w:cs="Times"/>
          <w:sz w:val="26"/>
          <w:szCs w:val="26"/>
          <w:u w:val="single"/>
        </w:rPr>
        <w:t>ential</w:t>
      </w:r>
      <w:proofErr w:type="spellEnd"/>
      <w:r w:rsidRPr="00A15CC5">
        <w:rPr>
          <w:rFonts w:ascii="Georgia" w:hAnsi="Georgia" w:cs="Times"/>
          <w:sz w:val="26"/>
          <w:szCs w:val="26"/>
          <w:u w:val="single"/>
        </w:rPr>
        <w:t xml:space="preserve"> in international affairs</w:t>
      </w:r>
      <w:r w:rsidRPr="00A15CC5">
        <w:rPr>
          <w:rFonts w:ascii="Georgia" w:hAnsi="Georgia" w:cs="Times"/>
          <w:sz w:val="16"/>
          <w:szCs w:val="26"/>
        </w:rPr>
        <w:t xml:space="preserve">. China was viewed as a threat when it ad- </w:t>
      </w:r>
      <w:proofErr w:type="spellStart"/>
      <w:r w:rsidRPr="00A15CC5">
        <w:rPr>
          <w:rFonts w:ascii="Georgia" w:hAnsi="Georgia" w:cs="Times"/>
          <w:sz w:val="16"/>
          <w:szCs w:val="26"/>
        </w:rPr>
        <w:t>heres</w:t>
      </w:r>
      <w:proofErr w:type="spellEnd"/>
      <w:r w:rsidRPr="00A15CC5">
        <w:rPr>
          <w:rFonts w:ascii="Georgia" w:hAnsi="Georgia" w:cs="Times"/>
          <w:sz w:val="16"/>
          <w:szCs w:val="26"/>
        </w:rPr>
        <w:t xml:space="preserve"> to its own development road and a ‘threat’ to its neighbors when it tries to safeguard its territorial rights and sovereignty. China, so it seems, is becoming an ‘isolated’ and indeed ‘lonely’ power in the world. There has been a debate on the direction the future development in China, accompanied by different and even conflicting views. </w:t>
      </w:r>
      <w:r w:rsidRPr="00A15CC5">
        <w:rPr>
          <w:rFonts w:ascii="Georgia" w:hAnsi="Georgia" w:cs="Times"/>
          <w:sz w:val="26"/>
          <w:szCs w:val="26"/>
          <w:u w:val="single"/>
        </w:rPr>
        <w:t xml:space="preserve">A more conservative viewpoint argues that </w:t>
      </w:r>
      <w:r w:rsidRPr="00A15CC5">
        <w:rPr>
          <w:rFonts w:ascii="Georgia" w:hAnsi="Georgia" w:cs="Times"/>
          <w:sz w:val="26"/>
          <w:szCs w:val="26"/>
          <w:highlight w:val="cyan"/>
          <w:u w:val="single"/>
        </w:rPr>
        <w:t>no matter how many fundamental achievements China's reforms have produced, problems caused by rapid economic growth under the current economic model are an obstacle to further re- form</w:t>
      </w:r>
      <w:r w:rsidRPr="00A15CC5">
        <w:rPr>
          <w:rFonts w:ascii="Georgia" w:hAnsi="Georgia" w:cs="Times"/>
          <w:sz w:val="16"/>
          <w:szCs w:val="26"/>
        </w:rPr>
        <w:t xml:space="preserve">s. This view represents those who feel insecure in a rapidly changing Chinese society as well as some interests groups who enjoy the fruits of the reform but are unwilling to pay the price for further reforms. </w:t>
      </w:r>
      <w:r w:rsidRPr="00A15CC5">
        <w:rPr>
          <w:rFonts w:ascii="Georgia" w:hAnsi="Georgia" w:cs="Times"/>
          <w:sz w:val="26"/>
          <w:szCs w:val="26"/>
          <w:u w:val="single"/>
        </w:rPr>
        <w:t xml:space="preserve">Another view argues that </w:t>
      </w:r>
      <w:r w:rsidRPr="00A15CC5">
        <w:rPr>
          <w:rFonts w:ascii="Georgia" w:hAnsi="Georgia" w:cs="Times"/>
          <w:sz w:val="26"/>
          <w:szCs w:val="26"/>
          <w:highlight w:val="cyan"/>
          <w:u w:val="single"/>
        </w:rPr>
        <w:t xml:space="preserve">China should continue to reform but needs to adjust the </w:t>
      </w:r>
      <w:proofErr w:type="spellStart"/>
      <w:r w:rsidRPr="00A15CC5">
        <w:rPr>
          <w:rFonts w:ascii="Georgia" w:hAnsi="Georgia" w:cs="Times"/>
          <w:sz w:val="26"/>
          <w:szCs w:val="26"/>
          <w:highlight w:val="cyan"/>
          <w:u w:val="single"/>
        </w:rPr>
        <w:t>direc</w:t>
      </w:r>
      <w:proofErr w:type="spellEnd"/>
      <w:r w:rsidRPr="00A15CC5">
        <w:rPr>
          <w:rFonts w:ascii="Georgia" w:hAnsi="Georgia" w:cs="Times"/>
          <w:sz w:val="26"/>
          <w:szCs w:val="26"/>
          <w:highlight w:val="cyan"/>
          <w:u w:val="single"/>
        </w:rPr>
        <w:t xml:space="preserve">- </w:t>
      </w:r>
      <w:proofErr w:type="spellStart"/>
      <w:r w:rsidRPr="00A15CC5">
        <w:rPr>
          <w:rFonts w:ascii="Georgia" w:hAnsi="Georgia" w:cs="Times"/>
          <w:sz w:val="26"/>
          <w:szCs w:val="26"/>
          <w:highlight w:val="cyan"/>
          <w:u w:val="single"/>
        </w:rPr>
        <w:t>tion</w:t>
      </w:r>
      <w:proofErr w:type="spellEnd"/>
      <w:r w:rsidRPr="00A15CC5">
        <w:rPr>
          <w:rFonts w:ascii="Georgia" w:hAnsi="Georgia" w:cs="Times"/>
          <w:sz w:val="26"/>
          <w:szCs w:val="26"/>
          <w:highlight w:val="cyan"/>
          <w:u w:val="single"/>
        </w:rPr>
        <w:t xml:space="preserve"> and revise the existing policies</w:t>
      </w:r>
      <w:r w:rsidRPr="00A15CC5">
        <w:rPr>
          <w:rFonts w:ascii="Georgia" w:hAnsi="Georgia" w:cs="Times"/>
          <w:sz w:val="26"/>
          <w:szCs w:val="26"/>
          <w:u w:val="single"/>
        </w:rPr>
        <w:t xml:space="preserve">. These two conflicting views are re- </w:t>
      </w:r>
      <w:proofErr w:type="spellStart"/>
      <w:r w:rsidRPr="00A15CC5">
        <w:rPr>
          <w:rFonts w:ascii="Georgia" w:hAnsi="Georgia" w:cs="Times"/>
          <w:sz w:val="26"/>
          <w:szCs w:val="26"/>
          <w:u w:val="single"/>
        </w:rPr>
        <w:t>spectively</w:t>
      </w:r>
      <w:proofErr w:type="spellEnd"/>
      <w:r w:rsidRPr="00A15CC5">
        <w:rPr>
          <w:rFonts w:ascii="Georgia" w:hAnsi="Georgia" w:cs="Times"/>
          <w:sz w:val="26"/>
          <w:szCs w:val="26"/>
          <w:u w:val="single"/>
        </w:rPr>
        <w:t xml:space="preserve"> often referred to as the ‘left’ and ‘right’ in Chinese politics.</w:t>
      </w:r>
      <w:r w:rsidRPr="00A15CC5">
        <w:rPr>
          <w:rFonts w:ascii="Georgia" w:hAnsi="Georgia" w:cs="Times"/>
          <w:sz w:val="16"/>
          <w:szCs w:val="26"/>
        </w:rPr>
        <w:t xml:space="preserve"> How- ever, regarding China's political culture and the actual policies, </w:t>
      </w:r>
      <w:r w:rsidRPr="00A15CC5">
        <w:rPr>
          <w:rFonts w:ascii="Georgia" w:hAnsi="Georgia" w:cs="Times"/>
          <w:sz w:val="26"/>
          <w:szCs w:val="26"/>
          <w:u w:val="single"/>
        </w:rPr>
        <w:t xml:space="preserve">it would be superficial and misleading to describe the divergence as two opposing and dividing political tendency by using the framework of Western political categories. </w:t>
      </w:r>
      <w:r w:rsidRPr="00A15CC5">
        <w:rPr>
          <w:rFonts w:ascii="Georgia" w:hAnsi="Georgia" w:cs="Times"/>
          <w:sz w:val="26"/>
          <w:szCs w:val="26"/>
          <w:highlight w:val="cyan"/>
          <w:u w:val="single"/>
        </w:rPr>
        <w:t xml:space="preserve">Because even those opponents to reform do not refuse the bene- fits of reform, their complaints are mainly rooted in the lack of clear ex- </w:t>
      </w:r>
      <w:proofErr w:type="spellStart"/>
      <w:r w:rsidRPr="00A15CC5">
        <w:rPr>
          <w:rFonts w:ascii="Georgia" w:hAnsi="Georgia" w:cs="Times"/>
          <w:sz w:val="26"/>
          <w:szCs w:val="26"/>
          <w:highlight w:val="cyan"/>
          <w:u w:val="single"/>
        </w:rPr>
        <w:t>pectations</w:t>
      </w:r>
      <w:proofErr w:type="spellEnd"/>
      <w:r w:rsidRPr="00A15CC5">
        <w:rPr>
          <w:rFonts w:ascii="Georgia" w:hAnsi="Georgia" w:cs="Times"/>
          <w:sz w:val="26"/>
          <w:szCs w:val="26"/>
          <w:highlight w:val="cyan"/>
          <w:u w:val="single"/>
        </w:rPr>
        <w:t xml:space="preserve"> and confidence in the future</w:t>
      </w:r>
      <w:r w:rsidRPr="00A15CC5">
        <w:rPr>
          <w:rFonts w:ascii="Georgia" w:hAnsi="Georgia" w:cs="Times"/>
          <w:sz w:val="16"/>
          <w:szCs w:val="26"/>
        </w:rPr>
        <w:t xml:space="preserve">. What they call for are fundamental and sustainable changes with a systemic guarantee. When speaking at the APEC summit in October in front of business leaders Xi said that “China has to move forward and deepen reform &amp; opening up. Facing the new ex- </w:t>
      </w:r>
      <w:proofErr w:type="spellStart"/>
      <w:r w:rsidRPr="00A15CC5">
        <w:rPr>
          <w:rFonts w:ascii="Georgia" w:hAnsi="Georgia" w:cs="Times"/>
          <w:sz w:val="16"/>
          <w:szCs w:val="26"/>
        </w:rPr>
        <w:t>pectations</w:t>
      </w:r>
      <w:proofErr w:type="spellEnd"/>
      <w:r w:rsidRPr="00A15CC5">
        <w:rPr>
          <w:rFonts w:ascii="Georgia" w:hAnsi="Georgia" w:cs="Times"/>
          <w:sz w:val="16"/>
          <w:szCs w:val="26"/>
        </w:rPr>
        <w:t xml:space="preserve"> of the people, we must be firm our confidence with more powerful measures and greater political courage and wisdom”</w:t>
      </w:r>
      <w:r w:rsidRPr="00A15CC5">
        <w:rPr>
          <w:rFonts w:ascii="Georgia" w:hAnsi="Georgia" w:cs="Times"/>
          <w:position w:val="8"/>
          <w:sz w:val="16"/>
          <w:szCs w:val="16"/>
        </w:rPr>
        <w:t>1</w:t>
      </w:r>
      <w:r w:rsidRPr="00A15CC5">
        <w:rPr>
          <w:rFonts w:ascii="Georgia" w:hAnsi="Georgia" w:cs="Times"/>
          <w:sz w:val="16"/>
          <w:szCs w:val="26"/>
        </w:rPr>
        <w:t xml:space="preserve">. </w:t>
      </w:r>
    </w:p>
    <w:p w14:paraId="3976CF11" w14:textId="77777777" w:rsidR="00643746" w:rsidRPr="00A15CC5" w:rsidRDefault="00643746" w:rsidP="00643746">
      <w:pPr>
        <w:pStyle w:val="Heading3"/>
        <w:rPr>
          <w:rFonts w:ascii="Georgia" w:hAnsi="Georgia"/>
        </w:rPr>
      </w:pPr>
      <w:r w:rsidRPr="00A15CC5">
        <w:rPr>
          <w:rFonts w:ascii="Georgia" w:hAnsi="Georgia"/>
        </w:rPr>
        <w:t xml:space="preserve">Reforms </w:t>
      </w:r>
      <w:r w:rsidR="00F64903" w:rsidRPr="00A15CC5">
        <w:rPr>
          <w:rFonts w:ascii="Georgia" w:hAnsi="Georgia"/>
        </w:rPr>
        <w:t>Won’t H</w:t>
      </w:r>
      <w:r w:rsidRPr="00A15CC5">
        <w:rPr>
          <w:rFonts w:ascii="Georgia" w:hAnsi="Georgia"/>
        </w:rPr>
        <w:t>appen</w:t>
      </w:r>
    </w:p>
    <w:p w14:paraId="12319308" w14:textId="77777777" w:rsidR="005E5834" w:rsidRDefault="005E5834" w:rsidP="00643746">
      <w:pPr>
        <w:pStyle w:val="Heading4"/>
        <w:rPr>
          <w:rFonts w:ascii="Georgia" w:hAnsi="Georgia"/>
        </w:rPr>
      </w:pPr>
    </w:p>
    <w:p w14:paraId="1DF295DF" w14:textId="77777777" w:rsidR="00643746" w:rsidRPr="00A15CC5" w:rsidRDefault="00643746" w:rsidP="00643746">
      <w:pPr>
        <w:pStyle w:val="Heading4"/>
        <w:rPr>
          <w:rFonts w:ascii="Georgia" w:hAnsi="Georgia"/>
        </w:rPr>
      </w:pPr>
      <w:r w:rsidRPr="00A15CC5">
        <w:rPr>
          <w:rFonts w:ascii="Georgia" w:hAnsi="Georgia"/>
        </w:rPr>
        <w:t>Xi’s reforms will ultimately fail or be blocked</w:t>
      </w:r>
    </w:p>
    <w:p w14:paraId="7E6C458E" w14:textId="77777777" w:rsidR="00643746" w:rsidRPr="00A15CC5" w:rsidRDefault="00643746" w:rsidP="00643746">
      <w:pPr>
        <w:rPr>
          <w:rStyle w:val="Style13ptBold"/>
          <w:rFonts w:ascii="Georgia" w:hAnsi="Georgia"/>
          <w:b w:val="0"/>
        </w:rPr>
      </w:pPr>
      <w:proofErr w:type="spellStart"/>
      <w:r w:rsidRPr="00A15CC5">
        <w:rPr>
          <w:rStyle w:val="Style13ptBold"/>
          <w:rFonts w:ascii="Georgia" w:hAnsi="Georgia"/>
        </w:rPr>
        <w:t>Delman</w:t>
      </w:r>
      <w:proofErr w:type="spellEnd"/>
      <w:r w:rsidRPr="00A15CC5">
        <w:rPr>
          <w:rStyle w:val="Style13ptBold"/>
          <w:rFonts w:ascii="Georgia" w:hAnsi="Georgia"/>
        </w:rPr>
        <w:t xml:space="preserve"> 2/12 (Speaker on </w:t>
      </w:r>
      <w:proofErr w:type="spellStart"/>
      <w:r w:rsidRPr="00A15CC5">
        <w:rPr>
          <w:rStyle w:val="Style13ptBold"/>
          <w:rFonts w:ascii="Georgia" w:hAnsi="Georgia"/>
        </w:rPr>
        <w:t>insightview’s</w:t>
      </w:r>
      <w:proofErr w:type="spellEnd"/>
      <w:r w:rsidRPr="00A15CC5">
        <w:rPr>
          <w:rStyle w:val="Style13ptBold"/>
          <w:rFonts w:ascii="Georgia" w:hAnsi="Georgia"/>
        </w:rPr>
        <w:t xml:space="preserve"> China-</w:t>
      </w:r>
      <w:proofErr w:type="spellStart"/>
      <w:r w:rsidRPr="00A15CC5">
        <w:rPr>
          <w:rStyle w:val="Style13ptBold"/>
          <w:rFonts w:ascii="Georgia" w:hAnsi="Georgia"/>
        </w:rPr>
        <w:t>miniseminar</w:t>
      </w:r>
      <w:proofErr w:type="spellEnd"/>
      <w:r w:rsidRPr="00A15CC5">
        <w:rPr>
          <w:rStyle w:val="Style13ptBold"/>
          <w:rFonts w:ascii="Georgia" w:hAnsi="Georgia"/>
        </w:rPr>
        <w:t>, “China Xi Jinping on safe course”, 2/12/16, pg. 22-30)</w:t>
      </w:r>
    </w:p>
    <w:p w14:paraId="1AB5459C" w14:textId="77777777" w:rsidR="00643746" w:rsidRPr="00A15CC5" w:rsidRDefault="00643746" w:rsidP="00643746">
      <w:pPr>
        <w:rPr>
          <w:rFonts w:ascii="Georgia" w:hAnsi="Georgia"/>
          <w:sz w:val="16"/>
        </w:rPr>
      </w:pPr>
      <w:r w:rsidRPr="00A15CC5">
        <w:rPr>
          <w:rFonts w:ascii="Georgia" w:hAnsi="Georgia"/>
          <w:sz w:val="16"/>
        </w:rPr>
        <w:t xml:space="preserve">Barry Naughton, a US economist specialized on China, argues that </w:t>
      </w:r>
      <w:r w:rsidRPr="00A15CC5">
        <w:rPr>
          <w:rFonts w:ascii="Georgia" w:hAnsi="Georgia"/>
          <w:highlight w:val="cyan"/>
          <w:u w:val="single"/>
        </w:rPr>
        <w:t>Xi’s continued incremental reform approach may work, but that it could be defeated by the lack of a clear overall reform strategy and of specific plans</w:t>
      </w:r>
      <w:r w:rsidRPr="00A15CC5">
        <w:rPr>
          <w:rFonts w:ascii="Georgia" w:hAnsi="Georgia"/>
          <w:u w:val="single"/>
        </w:rPr>
        <w:t xml:space="preserve"> to break the systemic barriers to economic reform that Xi and other leaders are keen to tackle</w:t>
      </w:r>
      <w:r w:rsidRPr="00A15CC5">
        <w:rPr>
          <w:rFonts w:ascii="Georgia" w:hAnsi="Georgia"/>
          <w:sz w:val="16"/>
        </w:rPr>
        <w:t xml:space="preserve">. The main focus so far has been on anti- corruption, reduction of managerial compensation packages in SOEs, cautious structural reforms of some SOEs, and comprehensive fiscal and budgetary reforms. The latter intend to address the skewed revenue structure of local governments and not least their economic incentives. However, on balance, Naughton argues that </w:t>
      </w:r>
      <w:r w:rsidRPr="00A15CC5">
        <w:rPr>
          <w:rFonts w:ascii="Georgia" w:hAnsi="Georgia"/>
          <w:u w:val="single"/>
        </w:rPr>
        <w:t xml:space="preserve">the reform efforts are quite meagre and notes that </w:t>
      </w:r>
      <w:r w:rsidRPr="00A15CC5">
        <w:rPr>
          <w:rFonts w:ascii="Georgia" w:hAnsi="Georgia"/>
          <w:highlight w:val="cyan"/>
          <w:u w:val="single"/>
        </w:rPr>
        <w:t>some regions are pushing reform agendas faster than Beijin</w:t>
      </w:r>
      <w:r w:rsidRPr="00A15CC5">
        <w:rPr>
          <w:rFonts w:ascii="Georgia" w:hAnsi="Georgia"/>
          <w:u w:val="single"/>
        </w:rPr>
        <w:t xml:space="preserve">g. This may indicate that the central bureaucracy is unsure about how to guide, control and monitor local reforms, </w:t>
      </w:r>
      <w:r w:rsidRPr="00A15CC5">
        <w:rPr>
          <w:rFonts w:ascii="Georgia" w:hAnsi="Georgia"/>
          <w:highlight w:val="cyan"/>
          <w:u w:val="single"/>
        </w:rPr>
        <w:t>but these dynamics are not unusual and do not pose an immediate threat to Xi’s leadership</w:t>
      </w:r>
      <w:r w:rsidRPr="00A15CC5">
        <w:rPr>
          <w:rFonts w:ascii="Georgia" w:hAnsi="Georgia"/>
          <w:sz w:val="16"/>
        </w:rPr>
        <w:t xml:space="preserve">. But Xi clearly needs to handle China’s increasingly devastating smog problem. To do this, he would have to accept that China’s ecological footprint could force a transition towards a greener economy, possibly with even lower growth. </w:t>
      </w:r>
      <w:r w:rsidRPr="00A15CC5">
        <w:rPr>
          <w:rFonts w:ascii="Georgia" w:hAnsi="Georgia"/>
          <w:highlight w:val="cyan"/>
          <w:u w:val="single"/>
        </w:rPr>
        <w:t>The government is dealing with the challenge but it remains to be seen whether the Chinese people is patient enough to wait for the solutions to take effect. This is a considerable dilemma for Xi.</w:t>
      </w:r>
      <w:r w:rsidRPr="00A15CC5">
        <w:rPr>
          <w:rFonts w:ascii="Georgia" w:hAnsi="Georgia"/>
          <w:sz w:val="16"/>
        </w:rPr>
        <w:t xml:space="preserve"> </w:t>
      </w:r>
    </w:p>
    <w:p w14:paraId="12E24598" w14:textId="77777777" w:rsidR="005E5834" w:rsidRDefault="005E5834" w:rsidP="00643746">
      <w:pPr>
        <w:pStyle w:val="Heading4"/>
        <w:rPr>
          <w:rFonts w:ascii="Georgia" w:hAnsi="Georgia"/>
        </w:rPr>
      </w:pPr>
    </w:p>
    <w:p w14:paraId="373C303D" w14:textId="77777777" w:rsidR="00643746" w:rsidRPr="00A15CC5" w:rsidRDefault="00643746" w:rsidP="00643746">
      <w:pPr>
        <w:pStyle w:val="Heading4"/>
        <w:rPr>
          <w:rFonts w:ascii="Georgia" w:hAnsi="Georgia"/>
        </w:rPr>
      </w:pPr>
      <w:r w:rsidRPr="00A15CC5">
        <w:rPr>
          <w:rFonts w:ascii="Georgia" w:hAnsi="Georgia"/>
        </w:rPr>
        <w:t xml:space="preserve">Too up in the air – the risk is not worth the reward </w:t>
      </w:r>
    </w:p>
    <w:p w14:paraId="1B136157" w14:textId="77777777" w:rsidR="00643746" w:rsidRPr="00A15CC5" w:rsidRDefault="00643746" w:rsidP="00643746">
      <w:pPr>
        <w:rPr>
          <w:rFonts w:ascii="Georgia" w:hAnsi="Georgia"/>
        </w:rPr>
      </w:pPr>
      <w:r w:rsidRPr="00A15CC5">
        <w:rPr>
          <w:rFonts w:ascii="Georgia" w:hAnsi="Georgia"/>
          <w:b/>
          <w:sz w:val="26"/>
          <w:szCs w:val="26"/>
        </w:rPr>
        <w:t xml:space="preserve">Zhang 15 </w:t>
      </w:r>
      <w:r w:rsidRPr="00A15CC5">
        <w:rPr>
          <w:rFonts w:ascii="Georgia" w:hAnsi="Georgia"/>
        </w:rPr>
        <w:t>(</w:t>
      </w:r>
      <w:proofErr w:type="spellStart"/>
      <w:r w:rsidRPr="00A15CC5">
        <w:rPr>
          <w:rFonts w:ascii="Georgia" w:hAnsi="Georgia"/>
        </w:rPr>
        <w:t>Weiying</w:t>
      </w:r>
      <w:proofErr w:type="spellEnd"/>
      <w:r w:rsidRPr="00A15CC5">
        <w:rPr>
          <w:rFonts w:ascii="Georgia" w:hAnsi="Georgia"/>
        </w:rPr>
        <w:t xml:space="preserve">, </w:t>
      </w:r>
      <w:proofErr w:type="spellStart"/>
      <w:r w:rsidRPr="00A15CC5">
        <w:rPr>
          <w:rFonts w:ascii="Georgia" w:hAnsi="Georgia"/>
        </w:rPr>
        <w:t>Sinar</w:t>
      </w:r>
      <w:proofErr w:type="spellEnd"/>
      <w:r w:rsidRPr="00A15CC5">
        <w:rPr>
          <w:rFonts w:ascii="Georgia" w:hAnsi="Georgia"/>
        </w:rPr>
        <w:t xml:space="preserve"> Mas Chair Professor of Economics at the National School of Development, Peking University. This article was first presented at the Mont </w:t>
      </w:r>
      <w:proofErr w:type="spellStart"/>
      <w:r w:rsidRPr="00A15CC5">
        <w:rPr>
          <w:rFonts w:ascii="Georgia" w:hAnsi="Georgia"/>
        </w:rPr>
        <w:t>Pelerin</w:t>
      </w:r>
      <w:proofErr w:type="spellEnd"/>
      <w:r w:rsidRPr="00A15CC5">
        <w:rPr>
          <w:rFonts w:ascii="Georgia" w:hAnsi="Georgia"/>
        </w:rPr>
        <w:t xml:space="preserve"> Society’s 2014 General Meeting in Hong Kong, Cato Institute,  “The Power of Ideas and Leadership in China‘s Transition to a Liberal Society”, Winter 2015, Vol. 35, No. 1)</w:t>
      </w:r>
    </w:p>
    <w:p w14:paraId="5189FD87" w14:textId="77777777" w:rsidR="00643746" w:rsidRPr="00A15CC5" w:rsidRDefault="00643746" w:rsidP="00643746">
      <w:pPr>
        <w:rPr>
          <w:rFonts w:ascii="Georgia" w:hAnsi="Georgia"/>
          <w:sz w:val="16"/>
        </w:rPr>
      </w:pPr>
      <w:r w:rsidRPr="00A15CC5">
        <w:rPr>
          <w:rFonts w:ascii="Georgia" w:hAnsi="Georgia"/>
          <w:u w:val="single"/>
        </w:rPr>
        <w:t>China has made considerable progress in the past three and half decades in its transition to a market economy</w:t>
      </w:r>
      <w:r w:rsidRPr="00A15CC5">
        <w:rPr>
          <w:rFonts w:ascii="Georgia" w:hAnsi="Georgia"/>
          <w:sz w:val="16"/>
        </w:rPr>
        <w:t xml:space="preserve">, even with the stagnation during the Hu-Wen regime. </w:t>
      </w:r>
      <w:r w:rsidRPr="00A15CC5">
        <w:rPr>
          <w:rFonts w:ascii="Georgia" w:hAnsi="Georgia"/>
          <w:u w:val="single"/>
        </w:rPr>
        <w:t>However, it still has a long way to go to become a democratic/liberal society. The key to transitioning China into a liberal society is whether China can succeed in its political reform</w:t>
      </w:r>
      <w:r w:rsidRPr="00A15CC5">
        <w:rPr>
          <w:rFonts w:ascii="Georgia" w:hAnsi="Georgia"/>
          <w:sz w:val="16"/>
        </w:rPr>
        <w:t xml:space="preserve">. The last three and half decades have been dominated by economic reform. </w:t>
      </w:r>
      <w:r w:rsidRPr="00A15CC5">
        <w:rPr>
          <w:rFonts w:ascii="Georgia" w:hAnsi="Georgia"/>
          <w:u w:val="single"/>
        </w:rPr>
        <w:t xml:space="preserve">Now </w:t>
      </w:r>
      <w:r w:rsidRPr="00A15CC5">
        <w:rPr>
          <w:rFonts w:ascii="Georgia" w:hAnsi="Georgia"/>
          <w:highlight w:val="cyan"/>
          <w:u w:val="single"/>
        </w:rPr>
        <w:t>a fundamental political reform is urgently needed. Establishing a rule of law and a democratic system should be the major targets of political reform.</w:t>
      </w:r>
      <w:r w:rsidRPr="00A15CC5">
        <w:rPr>
          <w:rFonts w:ascii="Georgia" w:hAnsi="Georgia"/>
          <w:u w:val="single"/>
        </w:rPr>
        <w:t xml:space="preserve"> It may take another three decades, but the next decade under General Secretary Xi Jinping’s regime will be crucial to start political reform. </w:t>
      </w:r>
      <w:r w:rsidRPr="00A15CC5">
        <w:rPr>
          <w:rFonts w:ascii="Georgia" w:hAnsi="Georgia"/>
          <w:highlight w:val="cyan"/>
          <w:u w:val="single"/>
        </w:rPr>
        <w:t>Whether or not China can succeed in its political reform also depends on ideas and leadership</w:t>
      </w:r>
      <w:r w:rsidRPr="00A15CC5">
        <w:rPr>
          <w:rFonts w:ascii="Georgia" w:hAnsi="Georgia"/>
          <w:u w:val="single"/>
        </w:rPr>
        <w:t>. In my judgment, China is now bound by some wrong ideas and the bureaucratization of leadership.</w:t>
      </w:r>
      <w:r w:rsidRPr="00A15CC5">
        <w:rPr>
          <w:rFonts w:ascii="Georgia" w:hAnsi="Georgia"/>
          <w:sz w:val="16"/>
        </w:rPr>
        <w:t xml:space="preserve"> </w:t>
      </w:r>
    </w:p>
    <w:p w14:paraId="35D0035A" w14:textId="77777777" w:rsidR="00643746" w:rsidRPr="00A15CC5" w:rsidRDefault="00643746" w:rsidP="00643746">
      <w:pPr>
        <w:rPr>
          <w:rFonts w:ascii="Georgia" w:hAnsi="Georgia"/>
        </w:rPr>
      </w:pPr>
    </w:p>
    <w:p w14:paraId="081D6F56" w14:textId="77777777" w:rsidR="00643746" w:rsidRPr="00A15CC5" w:rsidRDefault="00643746" w:rsidP="00643746">
      <w:pPr>
        <w:pStyle w:val="Heading4"/>
        <w:rPr>
          <w:rFonts w:ascii="Georgia" w:hAnsi="Georgia"/>
        </w:rPr>
      </w:pPr>
      <w:r w:rsidRPr="00A15CC5">
        <w:rPr>
          <w:rFonts w:ascii="Georgia" w:hAnsi="Georgia"/>
        </w:rPr>
        <w:t xml:space="preserve">Xi </w:t>
      </w:r>
      <w:proofErr w:type="spellStart"/>
      <w:r w:rsidRPr="00A15CC5">
        <w:rPr>
          <w:rFonts w:ascii="Georgia" w:hAnsi="Georgia"/>
        </w:rPr>
        <w:t>can not</w:t>
      </w:r>
      <w:proofErr w:type="spellEnd"/>
      <w:r w:rsidRPr="00A15CC5">
        <w:rPr>
          <w:rFonts w:ascii="Georgia" w:hAnsi="Georgia"/>
        </w:rPr>
        <w:t xml:space="preserve"> fix corruption – to many barriers </w:t>
      </w:r>
    </w:p>
    <w:p w14:paraId="6C44EF56" w14:textId="77777777" w:rsidR="00643746" w:rsidRPr="00A15CC5" w:rsidRDefault="00643746" w:rsidP="00643746">
      <w:pPr>
        <w:rPr>
          <w:rFonts w:ascii="Georgia" w:hAnsi="Georgia"/>
        </w:rPr>
      </w:pPr>
      <w:proofErr w:type="spellStart"/>
      <w:r w:rsidRPr="00A15CC5">
        <w:rPr>
          <w:rFonts w:ascii="Georgia" w:hAnsi="Georgia"/>
          <w:b/>
          <w:sz w:val="26"/>
          <w:szCs w:val="26"/>
        </w:rPr>
        <w:t>Kuan</w:t>
      </w:r>
      <w:proofErr w:type="spellEnd"/>
      <w:r w:rsidRPr="00A15CC5">
        <w:rPr>
          <w:rFonts w:ascii="Georgia" w:hAnsi="Georgia"/>
          <w:b/>
          <w:sz w:val="26"/>
          <w:szCs w:val="26"/>
        </w:rPr>
        <w:t xml:space="preserve"> 13</w:t>
      </w:r>
      <w:r w:rsidRPr="00A15CC5">
        <w:rPr>
          <w:rFonts w:ascii="Georgia" w:hAnsi="Georgia"/>
        </w:rPr>
        <w:t xml:space="preserve"> (</w:t>
      </w:r>
      <w:proofErr w:type="spellStart"/>
      <w:r w:rsidRPr="00A15CC5">
        <w:rPr>
          <w:rFonts w:ascii="Georgia" w:hAnsi="Georgia"/>
        </w:rPr>
        <w:t>Hsin</w:t>
      </w:r>
      <w:proofErr w:type="spellEnd"/>
      <w:r w:rsidRPr="00A15CC5">
        <w:rPr>
          <w:rFonts w:ascii="Georgia" w:hAnsi="Georgia"/>
        </w:rPr>
        <w:t xml:space="preserve">-Chi, Emeritus Professor of Government and Public </w:t>
      </w:r>
      <w:proofErr w:type="spellStart"/>
      <w:r w:rsidRPr="00A15CC5">
        <w:rPr>
          <w:rFonts w:ascii="Georgia" w:hAnsi="Georgia"/>
        </w:rPr>
        <w:t>Administra</w:t>
      </w:r>
      <w:proofErr w:type="spellEnd"/>
      <w:r w:rsidRPr="00A15CC5">
        <w:rPr>
          <w:rFonts w:ascii="Georgia" w:hAnsi="Georgia"/>
        </w:rPr>
        <w:t xml:space="preserve">- </w:t>
      </w:r>
      <w:proofErr w:type="spellStart"/>
      <w:r w:rsidRPr="00A15CC5">
        <w:rPr>
          <w:rFonts w:ascii="Georgia" w:hAnsi="Georgia"/>
        </w:rPr>
        <w:t>tion</w:t>
      </w:r>
      <w:proofErr w:type="spellEnd"/>
      <w:r w:rsidRPr="00A15CC5">
        <w:rPr>
          <w:rFonts w:ascii="Georgia" w:hAnsi="Georgia"/>
        </w:rPr>
        <w:t xml:space="preserve"> at the Chinese University of Hong Kong and Academician, Pontifical Academy of Social Sciences, Vatican. His main areas of research are political culture and develop- </w:t>
      </w:r>
      <w:proofErr w:type="spellStart"/>
      <w:r w:rsidRPr="00A15CC5">
        <w:rPr>
          <w:rFonts w:ascii="Georgia" w:hAnsi="Georgia"/>
        </w:rPr>
        <w:t>ment</w:t>
      </w:r>
      <w:proofErr w:type="spellEnd"/>
      <w:r w:rsidRPr="00A15CC5">
        <w:rPr>
          <w:rFonts w:ascii="Georgia" w:hAnsi="Georgia"/>
        </w:rPr>
        <w:t>, electoral studies, comparative politics, and Hong Kong and China studies, “China Under the New Leadership”, 25 September 2013)</w:t>
      </w:r>
    </w:p>
    <w:p w14:paraId="2B9E9FD1" w14:textId="77777777" w:rsidR="00643746" w:rsidRPr="00A15CC5" w:rsidRDefault="00643746" w:rsidP="00643746">
      <w:pPr>
        <w:widowControl w:val="0"/>
        <w:autoSpaceDE w:val="0"/>
        <w:autoSpaceDN w:val="0"/>
        <w:adjustRightInd w:val="0"/>
        <w:spacing w:after="240" w:line="340" w:lineRule="atLeast"/>
        <w:rPr>
          <w:rFonts w:ascii="Georgia" w:hAnsi="Georgia" w:cs="Times"/>
          <w:sz w:val="30"/>
          <w:szCs w:val="30"/>
          <w:u w:val="single"/>
        </w:rPr>
      </w:pPr>
      <w:r w:rsidRPr="00A15CC5">
        <w:rPr>
          <w:rFonts w:ascii="Georgia" w:hAnsi="Georgia" w:cs="Times"/>
          <w:sz w:val="16"/>
          <w:szCs w:val="30"/>
        </w:rPr>
        <w:t xml:space="preserve">The same </w:t>
      </w:r>
      <w:r w:rsidRPr="00A15CC5">
        <w:rPr>
          <w:rFonts w:ascii="Georgia" w:hAnsi="Georgia" w:cs="Times"/>
          <w:sz w:val="30"/>
          <w:szCs w:val="30"/>
          <w:u w:val="single"/>
        </w:rPr>
        <w:t>guarded optimism equally applies to the fight against corruption that is the cardinal sin of the Chinese political system and the most destabilizing</w:t>
      </w:r>
      <w:r w:rsidRPr="00A15CC5">
        <w:rPr>
          <w:rFonts w:ascii="Georgia" w:hAnsi="Georgia" w:cs="Times"/>
          <w:sz w:val="16"/>
          <w:szCs w:val="30"/>
        </w:rPr>
        <w:t xml:space="preserve"> </w:t>
      </w:r>
      <w:r w:rsidRPr="00A15CC5">
        <w:rPr>
          <w:rFonts w:ascii="Georgia" w:hAnsi="Georgia" w:cs="Times"/>
          <w:sz w:val="30"/>
          <w:szCs w:val="30"/>
          <w:u w:val="single"/>
        </w:rPr>
        <w:t>factor</w:t>
      </w:r>
      <w:r w:rsidRPr="00A15CC5">
        <w:rPr>
          <w:rFonts w:ascii="Georgia" w:hAnsi="Georgia" w:cs="Times"/>
          <w:sz w:val="16"/>
          <w:szCs w:val="30"/>
        </w:rPr>
        <w:t xml:space="preserve">. Despite the apparent zeal of </w:t>
      </w:r>
      <w:r w:rsidRPr="00A15CC5">
        <w:rPr>
          <w:rFonts w:ascii="Georgia" w:hAnsi="Georgia" w:cs="Times"/>
          <w:sz w:val="30"/>
          <w:szCs w:val="30"/>
          <w:highlight w:val="cyan"/>
          <w:u w:val="single"/>
        </w:rPr>
        <w:t>XI</w:t>
      </w:r>
      <w:r w:rsidRPr="00A15CC5">
        <w:rPr>
          <w:rFonts w:ascii="Georgia" w:hAnsi="Georgia" w:cs="Times"/>
          <w:sz w:val="30"/>
          <w:szCs w:val="30"/>
          <w:u w:val="single"/>
        </w:rPr>
        <w:t xml:space="preserve"> Jinping, the top leader</w:t>
      </w:r>
      <w:r w:rsidRPr="00A15CC5">
        <w:rPr>
          <w:rFonts w:ascii="Georgia" w:hAnsi="Georgia" w:cs="Times"/>
          <w:sz w:val="30"/>
          <w:szCs w:val="30"/>
          <w:highlight w:val="cyan"/>
          <w:u w:val="single"/>
        </w:rPr>
        <w:t>, to engage in “strike hard” struggles against flies and tigers</w:t>
      </w:r>
      <w:r w:rsidRPr="00A15CC5">
        <w:rPr>
          <w:rFonts w:ascii="Georgia" w:hAnsi="Georgia" w:cs="Times"/>
          <w:sz w:val="30"/>
          <w:szCs w:val="30"/>
          <w:u w:val="single"/>
        </w:rPr>
        <w:t xml:space="preserve"> alike</w:t>
      </w:r>
      <w:r w:rsidRPr="00A15CC5">
        <w:rPr>
          <w:rFonts w:ascii="Georgia" w:hAnsi="Georgia" w:cs="Times"/>
          <w:sz w:val="16"/>
          <w:szCs w:val="30"/>
        </w:rPr>
        <w:t xml:space="preserve">, </w:t>
      </w:r>
      <w:r w:rsidRPr="00A15CC5">
        <w:rPr>
          <w:rFonts w:ascii="Georgia" w:hAnsi="Georgia" w:cs="Times"/>
          <w:sz w:val="30"/>
          <w:szCs w:val="30"/>
          <w:highlight w:val="cyan"/>
          <w:u w:val="single"/>
        </w:rPr>
        <w:t>the likely outcome is “business as usual” after the national campaign.</w:t>
      </w:r>
      <w:r w:rsidRPr="00A15CC5">
        <w:rPr>
          <w:rFonts w:ascii="Georgia" w:hAnsi="Georgia" w:cs="Times"/>
          <w:sz w:val="30"/>
          <w:szCs w:val="30"/>
          <w:u w:val="single"/>
        </w:rPr>
        <w:t xml:space="preserve"> </w:t>
      </w:r>
      <w:r w:rsidRPr="00A15CC5">
        <w:rPr>
          <w:rFonts w:ascii="Georgia" w:hAnsi="Georgia" w:cs="Times"/>
          <w:sz w:val="30"/>
          <w:szCs w:val="30"/>
          <w:highlight w:val="cyan"/>
          <w:u w:val="single"/>
        </w:rPr>
        <w:t xml:space="preserve">Structural defects go a long way to explain- </w:t>
      </w:r>
      <w:proofErr w:type="spellStart"/>
      <w:r w:rsidRPr="00A15CC5">
        <w:rPr>
          <w:rFonts w:ascii="Georgia" w:hAnsi="Georgia" w:cs="Times"/>
          <w:sz w:val="30"/>
          <w:szCs w:val="30"/>
          <w:highlight w:val="cyan"/>
          <w:u w:val="single"/>
        </w:rPr>
        <w:t>ing</w:t>
      </w:r>
      <w:proofErr w:type="spellEnd"/>
      <w:r w:rsidRPr="00A15CC5">
        <w:rPr>
          <w:rFonts w:ascii="Georgia" w:hAnsi="Georgia" w:cs="Times"/>
          <w:sz w:val="30"/>
          <w:szCs w:val="30"/>
          <w:highlight w:val="cyan"/>
          <w:u w:val="single"/>
        </w:rPr>
        <w:t xml:space="preserve"> why corruption in China is intractable. The fight against </w:t>
      </w:r>
      <w:proofErr w:type="spellStart"/>
      <w:r w:rsidRPr="00A15CC5">
        <w:rPr>
          <w:rFonts w:ascii="Georgia" w:hAnsi="Georgia" w:cs="Times"/>
          <w:sz w:val="30"/>
          <w:szCs w:val="30"/>
          <w:highlight w:val="cyan"/>
          <w:u w:val="single"/>
        </w:rPr>
        <w:t>cor</w:t>
      </w:r>
      <w:proofErr w:type="spellEnd"/>
      <w:r w:rsidRPr="00A15CC5">
        <w:rPr>
          <w:rFonts w:ascii="Georgia" w:hAnsi="Georgia" w:cs="Times"/>
          <w:sz w:val="30"/>
          <w:szCs w:val="30"/>
          <w:highlight w:val="cyan"/>
          <w:u w:val="single"/>
        </w:rPr>
        <w:t xml:space="preserve">- </w:t>
      </w:r>
      <w:proofErr w:type="spellStart"/>
      <w:r w:rsidRPr="00A15CC5">
        <w:rPr>
          <w:rFonts w:ascii="Georgia" w:hAnsi="Georgia" w:cs="Times"/>
          <w:sz w:val="30"/>
          <w:szCs w:val="30"/>
          <w:highlight w:val="cyan"/>
          <w:u w:val="single"/>
        </w:rPr>
        <w:t>uption</w:t>
      </w:r>
      <w:proofErr w:type="spellEnd"/>
      <w:r w:rsidRPr="00A15CC5">
        <w:rPr>
          <w:rFonts w:ascii="Georgia" w:hAnsi="Georgia" w:cs="Times"/>
          <w:sz w:val="30"/>
          <w:szCs w:val="30"/>
          <w:highlight w:val="cyan"/>
          <w:u w:val="single"/>
        </w:rPr>
        <w:t xml:space="preserve"> is futile as long as the government over-regulates socio- economic affairs with bureaucratic discretion and legal loopholes as opportunities for bribery</w:t>
      </w:r>
      <w:r w:rsidRPr="00A15CC5">
        <w:rPr>
          <w:rFonts w:ascii="Georgia" w:hAnsi="Georgia" w:cs="Times"/>
          <w:sz w:val="30"/>
          <w:szCs w:val="30"/>
          <w:u w:val="single"/>
        </w:rPr>
        <w:t xml:space="preserve">. In addition, </w:t>
      </w:r>
      <w:r w:rsidRPr="00A15CC5">
        <w:rPr>
          <w:rFonts w:ascii="Georgia" w:hAnsi="Georgia" w:cs="Times"/>
          <w:sz w:val="30"/>
          <w:szCs w:val="30"/>
          <w:highlight w:val="cyan"/>
          <w:u w:val="single"/>
        </w:rPr>
        <w:t>the law enforcement system and courts of law are poor in quality</w:t>
      </w:r>
      <w:r w:rsidRPr="00A15CC5">
        <w:rPr>
          <w:rFonts w:ascii="Georgia" w:hAnsi="Georgia" w:cs="Times"/>
          <w:sz w:val="30"/>
          <w:szCs w:val="30"/>
          <w:u w:val="single"/>
        </w:rPr>
        <w:t xml:space="preserve"> and integrity.</w:t>
      </w:r>
      <w:r w:rsidRPr="00A15CC5">
        <w:rPr>
          <w:rFonts w:ascii="Georgia" w:hAnsi="Georgia" w:cs="Times"/>
          <w:position w:val="10"/>
          <w:sz w:val="18"/>
          <w:szCs w:val="18"/>
          <w:u w:val="single"/>
        </w:rPr>
        <w:t xml:space="preserve">129 </w:t>
      </w:r>
      <w:r w:rsidRPr="00A15CC5">
        <w:rPr>
          <w:rFonts w:ascii="Georgia" w:hAnsi="Georgia" w:cs="Times"/>
          <w:sz w:val="30"/>
          <w:szCs w:val="30"/>
          <w:u w:val="single"/>
        </w:rPr>
        <w:t xml:space="preserve">Without pro- </w:t>
      </w:r>
      <w:proofErr w:type="spellStart"/>
      <w:r w:rsidRPr="00A15CC5">
        <w:rPr>
          <w:rFonts w:ascii="Georgia" w:hAnsi="Georgia" w:cs="Times"/>
          <w:sz w:val="30"/>
          <w:szCs w:val="30"/>
          <w:u w:val="single"/>
        </w:rPr>
        <w:t>fessionalism</w:t>
      </w:r>
      <w:proofErr w:type="spellEnd"/>
      <w:r w:rsidRPr="00A15CC5">
        <w:rPr>
          <w:rFonts w:ascii="Georgia" w:hAnsi="Georgia" w:cs="Times"/>
          <w:sz w:val="30"/>
          <w:szCs w:val="30"/>
          <w:u w:val="single"/>
        </w:rPr>
        <w:t xml:space="preserve"> and enforceable codes of conduct, governing public se- </w:t>
      </w:r>
      <w:proofErr w:type="spellStart"/>
      <w:r w:rsidRPr="00A15CC5">
        <w:rPr>
          <w:rFonts w:ascii="Georgia" w:hAnsi="Georgia" w:cs="Times"/>
          <w:sz w:val="30"/>
          <w:szCs w:val="30"/>
          <w:u w:val="single"/>
        </w:rPr>
        <w:t>curity</w:t>
      </w:r>
      <w:proofErr w:type="spellEnd"/>
      <w:r w:rsidRPr="00A15CC5">
        <w:rPr>
          <w:rFonts w:ascii="Georgia" w:hAnsi="Georgia" w:cs="Times"/>
          <w:sz w:val="30"/>
          <w:szCs w:val="30"/>
          <w:u w:val="single"/>
        </w:rPr>
        <w:t xml:space="preserve"> [</w:t>
      </w:r>
      <w:proofErr w:type="spellStart"/>
      <w:r w:rsidRPr="00A15CC5">
        <w:rPr>
          <w:rFonts w:ascii="Georgia" w:hAnsi="Georgia" w:cs="Times"/>
          <w:i/>
          <w:iCs/>
          <w:sz w:val="30"/>
          <w:szCs w:val="30"/>
          <w:u w:val="single"/>
        </w:rPr>
        <w:t>gong’an</w:t>
      </w:r>
      <w:proofErr w:type="spellEnd"/>
      <w:r w:rsidRPr="00A15CC5">
        <w:rPr>
          <w:rFonts w:ascii="Georgia" w:hAnsi="Georgia" w:cs="Times"/>
          <w:sz w:val="30"/>
          <w:szCs w:val="30"/>
          <w:u w:val="single"/>
        </w:rPr>
        <w:t xml:space="preserve">] officers and court judges, </w:t>
      </w:r>
      <w:r w:rsidRPr="00A15CC5">
        <w:rPr>
          <w:rFonts w:ascii="Georgia" w:hAnsi="Georgia" w:cs="Times"/>
          <w:sz w:val="30"/>
          <w:szCs w:val="30"/>
          <w:highlight w:val="cyan"/>
          <w:u w:val="single"/>
        </w:rPr>
        <w:t>anti-corruption work can go nowher</w:t>
      </w:r>
      <w:r w:rsidRPr="00A15CC5">
        <w:rPr>
          <w:rFonts w:ascii="Georgia" w:hAnsi="Georgia" w:cs="Times"/>
          <w:sz w:val="30"/>
          <w:szCs w:val="30"/>
          <w:u w:val="single"/>
        </w:rPr>
        <w:t>e.</w:t>
      </w:r>
      <w:r w:rsidRPr="00A15CC5">
        <w:rPr>
          <w:rFonts w:ascii="Georgia" w:hAnsi="Georgia" w:cs="Times"/>
          <w:sz w:val="16"/>
          <w:szCs w:val="30"/>
        </w:rPr>
        <w:t xml:space="preserve"> If it is still difficult to enact a sunshine law requiring government officials to declare their assets and income, one can ex- </w:t>
      </w:r>
      <w:proofErr w:type="spellStart"/>
      <w:r w:rsidRPr="00A15CC5">
        <w:rPr>
          <w:rFonts w:ascii="Georgia" w:hAnsi="Georgia" w:cs="Times"/>
          <w:sz w:val="16"/>
          <w:szCs w:val="30"/>
        </w:rPr>
        <w:t>pect</w:t>
      </w:r>
      <w:proofErr w:type="spellEnd"/>
      <w:r w:rsidRPr="00A15CC5">
        <w:rPr>
          <w:rFonts w:ascii="Georgia" w:hAnsi="Georgia" w:cs="Times"/>
          <w:sz w:val="16"/>
          <w:szCs w:val="30"/>
        </w:rPr>
        <w:t xml:space="preserve"> little from the current campaign against corruption. At a more technical level, the anti-corruption fight faces a tradition of bureau- </w:t>
      </w:r>
      <w:proofErr w:type="spellStart"/>
      <w:r w:rsidRPr="00A15CC5">
        <w:rPr>
          <w:rFonts w:ascii="Georgia" w:hAnsi="Georgia" w:cs="Times"/>
          <w:sz w:val="16"/>
          <w:szCs w:val="30"/>
        </w:rPr>
        <w:t>cratic</w:t>
      </w:r>
      <w:proofErr w:type="spellEnd"/>
      <w:r w:rsidRPr="00A15CC5">
        <w:rPr>
          <w:rFonts w:ascii="Georgia" w:hAnsi="Georgia" w:cs="Times"/>
          <w:sz w:val="16"/>
          <w:szCs w:val="30"/>
        </w:rPr>
        <w:t xml:space="preserve"> procrastination. </w:t>
      </w:r>
      <w:r w:rsidRPr="00A15CC5">
        <w:rPr>
          <w:rFonts w:ascii="Georgia" w:hAnsi="Georgia" w:cs="Times"/>
          <w:sz w:val="30"/>
          <w:szCs w:val="30"/>
          <w:highlight w:val="cyan"/>
          <w:u w:val="single"/>
        </w:rPr>
        <w:t>There are simply too many bureaucratic units</w:t>
      </w:r>
      <w:r w:rsidRPr="00A15CC5">
        <w:rPr>
          <w:rFonts w:ascii="Georgia" w:hAnsi="Georgia" w:cs="Times"/>
          <w:sz w:val="30"/>
          <w:szCs w:val="30"/>
          <w:u w:val="single"/>
        </w:rPr>
        <w:t xml:space="preserve">, i.e. the Party, the public security and the judiciary that are involved in the regulatory process, </w:t>
      </w:r>
      <w:r w:rsidRPr="00A15CC5">
        <w:rPr>
          <w:rFonts w:ascii="Georgia" w:hAnsi="Georgia" w:cs="Times"/>
          <w:sz w:val="30"/>
          <w:szCs w:val="30"/>
          <w:highlight w:val="cyan"/>
          <w:u w:val="single"/>
        </w:rPr>
        <w:t>a vivid example of “fragmented authoritarianism</w:t>
      </w:r>
      <w:r w:rsidRPr="00A15CC5">
        <w:rPr>
          <w:rFonts w:ascii="Georgia" w:hAnsi="Georgia" w:cs="Times"/>
          <w:sz w:val="30"/>
          <w:szCs w:val="30"/>
          <w:u w:val="single"/>
        </w:rPr>
        <w:t>” discussed above</w:t>
      </w:r>
      <w:r w:rsidRPr="00A15CC5">
        <w:rPr>
          <w:rFonts w:ascii="Georgia" w:hAnsi="Georgia" w:cs="Times"/>
          <w:sz w:val="16"/>
          <w:szCs w:val="30"/>
        </w:rPr>
        <w:t>, investigations often get stuck while units pass the buck round and round.</w:t>
      </w:r>
      <w:r w:rsidRPr="00A15CC5">
        <w:rPr>
          <w:rFonts w:ascii="Georgia" w:hAnsi="Georgia" w:cs="Times"/>
          <w:position w:val="10"/>
          <w:sz w:val="16"/>
          <w:szCs w:val="18"/>
        </w:rPr>
        <w:t xml:space="preserve">130 </w:t>
      </w:r>
      <w:r w:rsidRPr="00A15CC5">
        <w:rPr>
          <w:rFonts w:ascii="Georgia" w:hAnsi="Georgia" w:cs="Times"/>
          <w:sz w:val="16"/>
          <w:szCs w:val="30"/>
        </w:rPr>
        <w:t xml:space="preserve">Our story of China’s transition is coming to an end. It is a narrative of spectacular achievements and failures, with the role of the Party-state on </w:t>
      </w:r>
      <w:proofErr w:type="spellStart"/>
      <w:r w:rsidRPr="00A15CC5">
        <w:rPr>
          <w:rFonts w:ascii="Georgia" w:hAnsi="Georgia" w:cs="Times"/>
          <w:sz w:val="16"/>
          <w:szCs w:val="30"/>
        </w:rPr>
        <w:t>centre</w:t>
      </w:r>
      <w:proofErr w:type="spellEnd"/>
      <w:r w:rsidRPr="00A15CC5">
        <w:rPr>
          <w:rFonts w:ascii="Georgia" w:hAnsi="Georgia" w:cs="Times"/>
          <w:sz w:val="16"/>
          <w:szCs w:val="30"/>
        </w:rPr>
        <w:t xml:space="preserve"> stage. The great deed this authoritarian leviathan performed was the grand strategy of “reform and open- </w:t>
      </w:r>
      <w:proofErr w:type="spellStart"/>
      <w:r w:rsidRPr="00A15CC5">
        <w:rPr>
          <w:rFonts w:ascii="Georgia" w:hAnsi="Georgia" w:cs="Times"/>
          <w:sz w:val="16"/>
          <w:szCs w:val="30"/>
        </w:rPr>
        <w:t>ing</w:t>
      </w:r>
      <w:proofErr w:type="spellEnd"/>
      <w:r w:rsidRPr="00A15CC5">
        <w:rPr>
          <w:rFonts w:ascii="Georgia" w:hAnsi="Georgia" w:cs="Times"/>
          <w:sz w:val="16"/>
          <w:szCs w:val="30"/>
        </w:rPr>
        <w:t xml:space="preserve">,” thereby ending the three decade Maoist revolution through bitter class struggles. The resulting economic miracle is beyond any doubt. So are the adverse by-products that the Party-state has ne- </w:t>
      </w:r>
      <w:proofErr w:type="spellStart"/>
      <w:r w:rsidRPr="00A15CC5">
        <w:rPr>
          <w:rFonts w:ascii="Georgia" w:hAnsi="Georgia" w:cs="Times"/>
          <w:sz w:val="16"/>
          <w:szCs w:val="30"/>
        </w:rPr>
        <w:t>glected</w:t>
      </w:r>
      <w:proofErr w:type="spellEnd"/>
      <w:r w:rsidRPr="00A15CC5">
        <w:rPr>
          <w:rFonts w:ascii="Georgia" w:hAnsi="Georgia" w:cs="Times"/>
          <w:sz w:val="16"/>
          <w:szCs w:val="30"/>
        </w:rPr>
        <w:t xml:space="preserve"> to address or chosen not to. </w:t>
      </w:r>
      <w:r w:rsidRPr="00A15CC5">
        <w:rPr>
          <w:rFonts w:ascii="Georgia" w:hAnsi="Georgia" w:cs="Times"/>
          <w:sz w:val="30"/>
          <w:szCs w:val="30"/>
          <w:u w:val="single"/>
        </w:rPr>
        <w:t xml:space="preserve">It is the nature of the grand strategy and the associated operational principles that beget this failure. After all, </w:t>
      </w:r>
      <w:r w:rsidRPr="00A15CC5">
        <w:rPr>
          <w:rFonts w:ascii="Georgia" w:hAnsi="Georgia" w:cs="Times"/>
          <w:sz w:val="30"/>
          <w:szCs w:val="30"/>
          <w:highlight w:val="cyan"/>
          <w:u w:val="single"/>
        </w:rPr>
        <w:t>“the reform” has always been partial, incremental and experimental, whereas “the opening” has always been ajar</w:t>
      </w:r>
      <w:r w:rsidRPr="00A15CC5">
        <w:rPr>
          <w:rFonts w:ascii="Georgia" w:hAnsi="Georgia" w:cs="Times"/>
          <w:sz w:val="30"/>
          <w:szCs w:val="30"/>
          <w:u w:val="single"/>
        </w:rPr>
        <w:t xml:space="preserve">. The former has been largely confined to marketization and material development as the key priority. The latter is subject to closure or control from beginning to end. </w:t>
      </w:r>
    </w:p>
    <w:p w14:paraId="7F65EC37" w14:textId="77777777" w:rsidR="00643746" w:rsidRPr="00A15CC5" w:rsidRDefault="00643746" w:rsidP="00643746">
      <w:pPr>
        <w:rPr>
          <w:rFonts w:ascii="Georgia" w:hAnsi="Georgia"/>
        </w:rPr>
      </w:pPr>
    </w:p>
    <w:p w14:paraId="0423EB47" w14:textId="77777777" w:rsidR="00643746" w:rsidRPr="00A15CC5" w:rsidRDefault="00643746" w:rsidP="00643746">
      <w:pPr>
        <w:pStyle w:val="Heading2"/>
        <w:rPr>
          <w:rFonts w:ascii="Georgia" w:hAnsi="Georgia"/>
        </w:rPr>
      </w:pPr>
      <w:r w:rsidRPr="00A15CC5">
        <w:rPr>
          <w:rFonts w:ascii="Georgia" w:hAnsi="Georgia"/>
        </w:rPr>
        <w:t>Internal Links</w:t>
      </w:r>
    </w:p>
    <w:p w14:paraId="7105A87B" w14:textId="77777777" w:rsidR="00643746" w:rsidRPr="00A15CC5" w:rsidRDefault="00643746" w:rsidP="00643746">
      <w:pPr>
        <w:pStyle w:val="Heading3"/>
        <w:rPr>
          <w:rFonts w:ascii="Georgia" w:hAnsi="Georgia"/>
        </w:rPr>
      </w:pPr>
      <w:r w:rsidRPr="00A15CC5">
        <w:rPr>
          <w:rFonts w:ascii="Georgia" w:hAnsi="Georgia"/>
        </w:rPr>
        <w:t>Reforms Fail</w:t>
      </w:r>
    </w:p>
    <w:p w14:paraId="011D5E8A" w14:textId="77777777" w:rsidR="00643746" w:rsidRPr="00A15CC5" w:rsidRDefault="00643746" w:rsidP="00643746">
      <w:pPr>
        <w:pStyle w:val="Heading4"/>
        <w:rPr>
          <w:rFonts w:ascii="Georgia" w:hAnsi="Georgia"/>
        </w:rPr>
      </w:pPr>
      <w:r w:rsidRPr="00A15CC5">
        <w:rPr>
          <w:rFonts w:ascii="Georgia" w:hAnsi="Georgia"/>
        </w:rPr>
        <w:t xml:space="preserve">Reforms impossible -- the core purpose of the communist party is to </w:t>
      </w:r>
      <w:proofErr w:type="spellStart"/>
      <w:r w:rsidRPr="00A15CC5">
        <w:rPr>
          <w:rFonts w:ascii="Georgia" w:hAnsi="Georgia"/>
        </w:rPr>
        <w:t>withold</w:t>
      </w:r>
      <w:proofErr w:type="spellEnd"/>
      <w:r w:rsidRPr="00A15CC5">
        <w:rPr>
          <w:rFonts w:ascii="Georgia" w:hAnsi="Georgia"/>
        </w:rPr>
        <w:t xml:space="preserve"> the power that needs to be relinquished in order to have economic reforms</w:t>
      </w:r>
    </w:p>
    <w:p w14:paraId="5EC07E51" w14:textId="77777777" w:rsidR="00643746" w:rsidRPr="00A15CC5" w:rsidRDefault="00643746" w:rsidP="00643746">
      <w:pPr>
        <w:rPr>
          <w:rFonts w:ascii="Georgia" w:hAnsi="Georgia"/>
        </w:rPr>
      </w:pPr>
      <w:r w:rsidRPr="00A15CC5">
        <w:rPr>
          <w:rFonts w:ascii="Georgia" w:hAnsi="Georgia"/>
        </w:rPr>
        <w:t>Guy de</w:t>
      </w:r>
      <w:r w:rsidRPr="00A15CC5">
        <w:rPr>
          <w:rStyle w:val="Style13ptBold"/>
          <w:rFonts w:ascii="Georgia" w:hAnsi="Georgia"/>
        </w:rPr>
        <w:t xml:space="preserve"> </w:t>
      </w:r>
      <w:proofErr w:type="spellStart"/>
      <w:r w:rsidRPr="00A15CC5">
        <w:rPr>
          <w:rStyle w:val="Style13ptBold"/>
          <w:rFonts w:ascii="Georgia" w:hAnsi="Georgia"/>
        </w:rPr>
        <w:t>Jonquières</w:t>
      </w:r>
      <w:proofErr w:type="spellEnd"/>
      <w:r w:rsidRPr="00A15CC5">
        <w:rPr>
          <w:rStyle w:val="Style13ptBold"/>
          <w:rFonts w:ascii="Georgia" w:hAnsi="Georgia"/>
        </w:rPr>
        <w:t xml:space="preserve"> 14</w:t>
      </w:r>
      <w:r w:rsidRPr="00A15CC5">
        <w:rPr>
          <w:rFonts w:ascii="Georgia" w:hAnsi="Georgia"/>
        </w:rPr>
        <w:t xml:space="preserve">, Senior Fellow at ECIPE. His current interests and research focus particularly on international economic policy and Asia’s political economy, June 2014, “The Problematic Politics of China’s Economic Reform Plans,” ECIPE, </w:t>
      </w:r>
      <w:hyperlink r:id="rId49" w:history="1">
        <w:r w:rsidRPr="00A15CC5">
          <w:rPr>
            <w:rStyle w:val="Hyperlink"/>
            <w:rFonts w:ascii="Georgia" w:hAnsi="Georgia"/>
          </w:rPr>
          <w:t>http://ecipe.org/publications/problematic-politics-chinas-economic-reform-plans/</w:t>
        </w:r>
      </w:hyperlink>
      <w:r w:rsidRPr="00A15CC5">
        <w:rPr>
          <w:rFonts w:ascii="Georgia" w:hAnsi="Georgia"/>
        </w:rPr>
        <w:t>, RMenon</w:t>
      </w:r>
    </w:p>
    <w:p w14:paraId="19BACD62" w14:textId="77777777" w:rsidR="00643746" w:rsidRPr="00A15CC5" w:rsidRDefault="00643746" w:rsidP="00643746">
      <w:pPr>
        <w:rPr>
          <w:rFonts w:ascii="Georgia" w:hAnsi="Georgia"/>
          <w:sz w:val="16"/>
        </w:rPr>
      </w:pPr>
      <w:r w:rsidRPr="00A15CC5">
        <w:rPr>
          <w:rStyle w:val="StyleUnderline"/>
          <w:rFonts w:ascii="Georgia" w:hAnsi="Georgia"/>
        </w:rPr>
        <w:t xml:space="preserve">These are all essentially issues of practical </w:t>
      </w:r>
      <w:proofErr w:type="spellStart"/>
      <w:r w:rsidRPr="00A15CC5">
        <w:rPr>
          <w:rStyle w:val="StyleUnderline"/>
          <w:rFonts w:ascii="Georgia" w:hAnsi="Georgia"/>
        </w:rPr>
        <w:t>implementa</w:t>
      </w:r>
      <w:proofErr w:type="spellEnd"/>
      <w:r w:rsidRPr="00A15CC5">
        <w:rPr>
          <w:rStyle w:val="StyleUnderline"/>
          <w:rFonts w:ascii="Georgia" w:hAnsi="Georgia"/>
        </w:rPr>
        <w:t xml:space="preserve">- </w:t>
      </w:r>
      <w:proofErr w:type="spellStart"/>
      <w:r w:rsidRPr="00A15CC5">
        <w:rPr>
          <w:rStyle w:val="StyleUnderline"/>
          <w:rFonts w:ascii="Georgia" w:hAnsi="Georgia"/>
        </w:rPr>
        <w:t>tion</w:t>
      </w:r>
      <w:proofErr w:type="spellEnd"/>
      <w:r w:rsidRPr="00A15CC5">
        <w:rPr>
          <w:rFonts w:ascii="Georgia" w:hAnsi="Georgia"/>
          <w:sz w:val="16"/>
        </w:rPr>
        <w:t xml:space="preserve">. Beyond them looms a much bigger and more fun- </w:t>
      </w:r>
      <w:proofErr w:type="spellStart"/>
      <w:r w:rsidRPr="00A15CC5">
        <w:rPr>
          <w:rFonts w:ascii="Georgia" w:hAnsi="Georgia"/>
          <w:sz w:val="16"/>
        </w:rPr>
        <w:t>damental</w:t>
      </w:r>
      <w:proofErr w:type="spellEnd"/>
      <w:r w:rsidRPr="00A15CC5">
        <w:rPr>
          <w:rFonts w:ascii="Georgia" w:hAnsi="Georgia"/>
          <w:sz w:val="16"/>
        </w:rPr>
        <w:t xml:space="preserve"> question: </w:t>
      </w:r>
      <w:r w:rsidRPr="00A15CC5">
        <w:rPr>
          <w:rStyle w:val="StyleUnderline"/>
          <w:rFonts w:ascii="Georgia" w:hAnsi="Georgia"/>
        </w:rPr>
        <w:t>one</w:t>
      </w:r>
      <w:r w:rsidRPr="00A15CC5">
        <w:rPr>
          <w:rFonts w:ascii="Georgia" w:hAnsi="Georgia"/>
          <w:sz w:val="16"/>
        </w:rPr>
        <w:t xml:space="preserve">, indeed, </w:t>
      </w:r>
      <w:r w:rsidRPr="00A15CC5">
        <w:rPr>
          <w:rStyle w:val="StyleUnderline"/>
          <w:rFonts w:ascii="Georgia" w:hAnsi="Georgia"/>
        </w:rPr>
        <w:t>that goes to the heart of China’s governance and ultimately poses an existential challenge to the Communist Party and the system over which it has presided The system’s foundation is the Party’s absolute right to rule over and dictate every aspect of the nation’s life</w:t>
      </w:r>
      <w:r w:rsidRPr="00A15CC5">
        <w:rPr>
          <w:rFonts w:ascii="Georgia" w:hAnsi="Georgia"/>
          <w:sz w:val="16"/>
        </w:rPr>
        <w:t xml:space="preserve">. </w:t>
      </w:r>
      <w:r w:rsidRPr="00A15CC5">
        <w:rPr>
          <w:rStyle w:val="StyleUnderline"/>
          <w:rFonts w:ascii="Georgia" w:hAnsi="Georgia"/>
        </w:rPr>
        <w:t xml:space="preserve">Ac- </w:t>
      </w:r>
      <w:proofErr w:type="spellStart"/>
      <w:r w:rsidRPr="00A15CC5">
        <w:rPr>
          <w:rStyle w:val="StyleUnderline"/>
          <w:rFonts w:ascii="Georgia" w:hAnsi="Georgia"/>
        </w:rPr>
        <w:t>countability</w:t>
      </w:r>
      <w:proofErr w:type="spellEnd"/>
      <w:r w:rsidRPr="00A15CC5">
        <w:rPr>
          <w:rStyle w:val="StyleUnderline"/>
          <w:rFonts w:ascii="Georgia" w:hAnsi="Georgia"/>
        </w:rPr>
        <w:t xml:space="preserve"> in China has always been from the top down</w:t>
      </w:r>
      <w:r w:rsidRPr="00A15CC5">
        <w:rPr>
          <w:rFonts w:ascii="Georgia" w:hAnsi="Georgia"/>
          <w:sz w:val="16"/>
        </w:rPr>
        <w:t xml:space="preserve">, </w:t>
      </w:r>
      <w:r w:rsidRPr="00A15CC5">
        <w:rPr>
          <w:rStyle w:val="StyleUnderline"/>
          <w:rFonts w:ascii="Georgia" w:hAnsi="Georgia"/>
        </w:rPr>
        <w:t>never from the bottom up</w:t>
      </w:r>
      <w:r w:rsidRPr="00A15CC5">
        <w:rPr>
          <w:rFonts w:ascii="Georgia" w:hAnsi="Georgia"/>
          <w:sz w:val="16"/>
        </w:rPr>
        <w:t xml:space="preserve">, </w:t>
      </w:r>
      <w:r w:rsidRPr="00A15CC5">
        <w:rPr>
          <w:rStyle w:val="StyleUnderline"/>
          <w:rFonts w:ascii="Georgia" w:hAnsi="Georgia"/>
        </w:rPr>
        <w:t xml:space="preserve">and anyone or anything that dared to challenge the Party’s pre-eminence has been </w:t>
      </w:r>
      <w:proofErr w:type="spellStart"/>
      <w:r w:rsidRPr="00A15CC5">
        <w:rPr>
          <w:rStyle w:val="StyleUnderline"/>
          <w:rFonts w:ascii="Georgia" w:hAnsi="Georgia"/>
        </w:rPr>
        <w:t>ei</w:t>
      </w:r>
      <w:proofErr w:type="spellEnd"/>
      <w:r w:rsidRPr="00A15CC5">
        <w:rPr>
          <w:rStyle w:val="StyleUnderline"/>
          <w:rFonts w:ascii="Georgia" w:hAnsi="Georgia"/>
        </w:rPr>
        <w:t xml:space="preserve">- </w:t>
      </w:r>
      <w:proofErr w:type="spellStart"/>
      <w:r w:rsidRPr="00A15CC5">
        <w:rPr>
          <w:rStyle w:val="StyleUnderline"/>
          <w:rFonts w:ascii="Georgia" w:hAnsi="Georgia"/>
        </w:rPr>
        <w:t>ther</w:t>
      </w:r>
      <w:proofErr w:type="spellEnd"/>
      <w:r w:rsidRPr="00A15CC5">
        <w:rPr>
          <w:rStyle w:val="StyleUnderline"/>
          <w:rFonts w:ascii="Georgia" w:hAnsi="Georgia"/>
        </w:rPr>
        <w:t xml:space="preserve"> co-opted or</w:t>
      </w:r>
      <w:r w:rsidRPr="00A15CC5">
        <w:rPr>
          <w:rFonts w:ascii="Georgia" w:hAnsi="Georgia"/>
          <w:sz w:val="16"/>
        </w:rPr>
        <w:t xml:space="preserve">, more often, sidelined or suppressed. </w:t>
      </w:r>
      <w:r w:rsidRPr="00A15CC5">
        <w:rPr>
          <w:rStyle w:val="StyleUnderline"/>
          <w:rFonts w:ascii="Georgia" w:hAnsi="Georgia"/>
        </w:rPr>
        <w:t>Reduced to its purest essence</w:t>
      </w:r>
      <w:r w:rsidRPr="00A15CC5">
        <w:rPr>
          <w:rFonts w:ascii="Georgia" w:hAnsi="Georgia"/>
          <w:sz w:val="16"/>
        </w:rPr>
        <w:t xml:space="preserve">, </w:t>
      </w:r>
      <w:r w:rsidRPr="00A15CC5">
        <w:rPr>
          <w:rStyle w:val="StyleUnderline"/>
          <w:rFonts w:ascii="Georgia" w:hAnsi="Georgia"/>
        </w:rPr>
        <w:t>the Party is about the un- fettered exercise of control and power</w:t>
      </w:r>
      <w:r w:rsidRPr="00A15CC5">
        <w:rPr>
          <w:rFonts w:ascii="Georgia" w:hAnsi="Georgia"/>
          <w:sz w:val="16"/>
        </w:rPr>
        <w:t xml:space="preserve">. </w:t>
      </w:r>
      <w:r w:rsidRPr="00A15CC5">
        <w:rPr>
          <w:rStyle w:val="StyleUnderline"/>
          <w:rFonts w:ascii="Georgia" w:hAnsi="Georgia"/>
        </w:rPr>
        <w:t xml:space="preserve">Yet it is hard to see how the reforms can fully succeed un- less the Party is prepared to loosen or even abandon </w:t>
      </w:r>
      <w:proofErr w:type="spellStart"/>
      <w:r w:rsidRPr="00A15CC5">
        <w:rPr>
          <w:rStyle w:val="StyleUnderline"/>
          <w:rFonts w:ascii="Georgia" w:hAnsi="Georgia"/>
        </w:rPr>
        <w:t>en</w:t>
      </w:r>
      <w:proofErr w:type="spellEnd"/>
      <w:r w:rsidRPr="00A15CC5">
        <w:rPr>
          <w:rStyle w:val="StyleUnderline"/>
          <w:rFonts w:ascii="Georgia" w:hAnsi="Georgia"/>
        </w:rPr>
        <w:t xml:space="preserve">- </w:t>
      </w:r>
      <w:proofErr w:type="spellStart"/>
      <w:r w:rsidRPr="00A15CC5">
        <w:rPr>
          <w:rStyle w:val="StyleUnderline"/>
          <w:rFonts w:ascii="Georgia" w:hAnsi="Georgia"/>
        </w:rPr>
        <w:t>tirely</w:t>
      </w:r>
      <w:proofErr w:type="spellEnd"/>
      <w:r w:rsidRPr="00A15CC5">
        <w:rPr>
          <w:rStyle w:val="StyleUnderline"/>
          <w:rFonts w:ascii="Georgia" w:hAnsi="Georgia"/>
        </w:rPr>
        <w:t xml:space="preserve"> control over a wide swathe of the economy</w:t>
      </w:r>
      <w:r w:rsidRPr="00A15CC5">
        <w:rPr>
          <w:rFonts w:ascii="Georgia" w:hAnsi="Georgia"/>
          <w:sz w:val="16"/>
        </w:rPr>
        <w:t xml:space="preserve">, </w:t>
      </w:r>
      <w:r w:rsidRPr="00A15CC5">
        <w:rPr>
          <w:rStyle w:val="StyleUnderline"/>
          <w:rFonts w:ascii="Georgia" w:hAnsi="Georgia"/>
        </w:rPr>
        <w:t xml:space="preserve">ranging from the ownership and management of state-owned </w:t>
      </w:r>
      <w:proofErr w:type="spellStart"/>
      <w:r w:rsidRPr="00A15CC5">
        <w:rPr>
          <w:rStyle w:val="StyleUnderline"/>
          <w:rFonts w:ascii="Georgia" w:hAnsi="Georgia"/>
        </w:rPr>
        <w:t>en</w:t>
      </w:r>
      <w:proofErr w:type="spellEnd"/>
      <w:r w:rsidRPr="00A15CC5">
        <w:rPr>
          <w:rStyle w:val="StyleUnderline"/>
          <w:rFonts w:ascii="Georgia" w:hAnsi="Georgia"/>
        </w:rPr>
        <w:t xml:space="preserve">- </w:t>
      </w:r>
      <w:proofErr w:type="spellStart"/>
      <w:r w:rsidRPr="00A15CC5">
        <w:rPr>
          <w:rStyle w:val="StyleUnderline"/>
          <w:rFonts w:ascii="Georgia" w:hAnsi="Georgia"/>
        </w:rPr>
        <w:t>terprises</w:t>
      </w:r>
      <w:proofErr w:type="spellEnd"/>
      <w:r w:rsidRPr="00A15CC5">
        <w:rPr>
          <w:rStyle w:val="StyleUnderline"/>
          <w:rFonts w:ascii="Georgia" w:hAnsi="Georgia"/>
        </w:rPr>
        <w:t xml:space="preserve"> to the operations of the judiciary</w:t>
      </w:r>
      <w:r w:rsidRPr="00A15CC5">
        <w:rPr>
          <w:rFonts w:ascii="Georgia" w:hAnsi="Georgia"/>
          <w:sz w:val="16"/>
        </w:rPr>
        <w:t xml:space="preserve">. Indeed, some observers, </w:t>
      </w:r>
      <w:r w:rsidRPr="00A15CC5">
        <w:rPr>
          <w:rStyle w:val="StyleUnderline"/>
          <w:rFonts w:ascii="Georgia" w:hAnsi="Georgia"/>
        </w:rPr>
        <w:t>in China as well as abroad</w:t>
      </w:r>
      <w:r w:rsidRPr="00A15CC5">
        <w:rPr>
          <w:rFonts w:ascii="Georgia" w:hAnsi="Georgia"/>
          <w:sz w:val="16"/>
        </w:rPr>
        <w:t xml:space="preserve">, </w:t>
      </w:r>
      <w:r w:rsidRPr="00A15CC5">
        <w:rPr>
          <w:rStyle w:val="StyleUnderline"/>
          <w:rFonts w:ascii="Georgia" w:hAnsi="Georgia"/>
        </w:rPr>
        <w:t>argue that economic reforms will only work if they are accompanied by at least a measure of political reform</w:t>
      </w:r>
      <w:r w:rsidRPr="00A15CC5">
        <w:rPr>
          <w:rFonts w:ascii="Georgia" w:hAnsi="Georgia"/>
          <w:sz w:val="16"/>
        </w:rPr>
        <w:t xml:space="preserve">. Yet, for reasons explained below, </w:t>
      </w:r>
      <w:r w:rsidRPr="00A15CC5">
        <w:rPr>
          <w:rStyle w:val="StyleUnderline"/>
          <w:rFonts w:ascii="Georgia" w:hAnsi="Georgia"/>
        </w:rPr>
        <w:t>that is anathema to the current leadership</w:t>
      </w:r>
      <w:r w:rsidRPr="00A15CC5">
        <w:rPr>
          <w:rFonts w:ascii="Georgia" w:hAnsi="Georgia"/>
          <w:sz w:val="16"/>
        </w:rPr>
        <w:t xml:space="preserve">. </w:t>
      </w:r>
      <w:r w:rsidRPr="00A15CC5">
        <w:rPr>
          <w:rStyle w:val="StyleUnderline"/>
          <w:rFonts w:ascii="Georgia" w:hAnsi="Georgia"/>
        </w:rPr>
        <w:t>All this amounts to a profound</w:t>
      </w:r>
      <w:r w:rsidRPr="00A15CC5">
        <w:rPr>
          <w:rFonts w:ascii="Georgia" w:hAnsi="Georgia"/>
          <w:sz w:val="16"/>
        </w:rPr>
        <w:t xml:space="preserve">, possibly historic, para- dox. As </w:t>
      </w:r>
      <w:proofErr w:type="spellStart"/>
      <w:r w:rsidRPr="00A15CC5">
        <w:rPr>
          <w:rFonts w:ascii="Georgia" w:hAnsi="Georgia"/>
          <w:sz w:val="16"/>
        </w:rPr>
        <w:t>Mr</w:t>
      </w:r>
      <w:proofErr w:type="spellEnd"/>
      <w:r w:rsidRPr="00A15CC5">
        <w:rPr>
          <w:rFonts w:ascii="Georgia" w:hAnsi="Georgia"/>
          <w:sz w:val="16"/>
        </w:rPr>
        <w:t xml:space="preserve"> Xi and his colleagues evidently </w:t>
      </w:r>
      <w:proofErr w:type="spellStart"/>
      <w:r w:rsidRPr="00A15CC5">
        <w:rPr>
          <w:rFonts w:ascii="Georgia" w:hAnsi="Georgia"/>
          <w:sz w:val="16"/>
        </w:rPr>
        <w:t>recognise</w:t>
      </w:r>
      <w:proofErr w:type="spellEnd"/>
      <w:r w:rsidRPr="00A15CC5">
        <w:rPr>
          <w:rFonts w:ascii="Georgia" w:hAnsi="Georgia"/>
          <w:sz w:val="16"/>
        </w:rPr>
        <w:t xml:space="preserve">, </w:t>
      </w:r>
      <w:r w:rsidRPr="00A15CC5">
        <w:rPr>
          <w:rStyle w:val="StyleUnderline"/>
          <w:rFonts w:ascii="Georgia" w:hAnsi="Georgia"/>
        </w:rPr>
        <w:t xml:space="preserve">pressing ahead with the reform and </w:t>
      </w:r>
      <w:proofErr w:type="spellStart"/>
      <w:r w:rsidRPr="00A15CC5">
        <w:rPr>
          <w:rStyle w:val="StyleUnderline"/>
          <w:rFonts w:ascii="Georgia" w:hAnsi="Georgia"/>
        </w:rPr>
        <w:t>modernisation</w:t>
      </w:r>
      <w:proofErr w:type="spellEnd"/>
      <w:r w:rsidRPr="00A15CC5">
        <w:rPr>
          <w:rStyle w:val="StyleUnderline"/>
          <w:rFonts w:ascii="Georgia" w:hAnsi="Georgia"/>
        </w:rPr>
        <w:t xml:space="preserve"> of the economy is indispensable to shoring up the basis of the Party’s continuing legitimacy and monopoly on power</w:t>
      </w:r>
      <w:r w:rsidRPr="00A15CC5">
        <w:rPr>
          <w:rFonts w:ascii="Georgia" w:hAnsi="Georgia"/>
          <w:sz w:val="16"/>
        </w:rPr>
        <w:t xml:space="preserve">. </w:t>
      </w:r>
      <w:r w:rsidRPr="00A15CC5">
        <w:rPr>
          <w:rStyle w:val="StyleUnderline"/>
          <w:rFonts w:ascii="Georgia" w:hAnsi="Georgia"/>
        </w:rPr>
        <w:t>Yet the pursuit of those objectives poses a direct challenge not only to the party’s traditional way of doing things but</w:t>
      </w:r>
      <w:r w:rsidRPr="00A15CC5">
        <w:rPr>
          <w:rFonts w:ascii="Georgia" w:hAnsi="Georgia"/>
          <w:sz w:val="16"/>
        </w:rPr>
        <w:t xml:space="preserve">, potentially, </w:t>
      </w:r>
      <w:r w:rsidRPr="00A15CC5">
        <w:rPr>
          <w:rStyle w:val="StyleUnderline"/>
          <w:rFonts w:ascii="Georgia" w:hAnsi="Georgia"/>
        </w:rPr>
        <w:t xml:space="preserve">to its essential purpose and reason for exist- </w:t>
      </w:r>
      <w:proofErr w:type="spellStart"/>
      <w:r w:rsidRPr="00A15CC5">
        <w:rPr>
          <w:rStyle w:val="StyleUnderline"/>
          <w:rFonts w:ascii="Georgia" w:hAnsi="Georgia"/>
        </w:rPr>
        <w:t>ence</w:t>
      </w:r>
      <w:proofErr w:type="spellEnd"/>
      <w:r w:rsidRPr="00A15CC5">
        <w:rPr>
          <w:rFonts w:ascii="Georgia" w:hAnsi="Georgia"/>
          <w:sz w:val="16"/>
        </w:rPr>
        <w:t xml:space="preserve">. After all, </w:t>
      </w:r>
      <w:r w:rsidRPr="00A15CC5">
        <w:rPr>
          <w:rStyle w:val="StyleUnderline"/>
          <w:rFonts w:ascii="Georgia" w:hAnsi="Georgia"/>
        </w:rPr>
        <w:t>if the Party is not about control</w:t>
      </w:r>
      <w:r w:rsidRPr="00A15CC5">
        <w:rPr>
          <w:rFonts w:ascii="Georgia" w:hAnsi="Georgia"/>
          <w:sz w:val="16"/>
        </w:rPr>
        <w:t>, what is it about?</w:t>
      </w:r>
    </w:p>
    <w:p w14:paraId="0D9487BA" w14:textId="77777777" w:rsidR="005E5834" w:rsidRDefault="005E5834" w:rsidP="00F64903">
      <w:pPr>
        <w:pStyle w:val="Heading4"/>
        <w:rPr>
          <w:rFonts w:ascii="Georgia" w:hAnsi="Georgia"/>
        </w:rPr>
      </w:pPr>
    </w:p>
    <w:p w14:paraId="2E65F362" w14:textId="77777777" w:rsidR="00F64903" w:rsidRPr="00A15CC5" w:rsidRDefault="00F64903" w:rsidP="00F64903">
      <w:pPr>
        <w:pStyle w:val="Heading4"/>
        <w:rPr>
          <w:rFonts w:ascii="Georgia" w:hAnsi="Georgia"/>
        </w:rPr>
      </w:pPr>
      <w:r w:rsidRPr="00A15CC5">
        <w:rPr>
          <w:rFonts w:ascii="Georgia" w:hAnsi="Georgia"/>
        </w:rPr>
        <w:t>China can’t fix corruption – corruption is inevitable and current courts can’t check</w:t>
      </w:r>
    </w:p>
    <w:p w14:paraId="1836B4B8" w14:textId="77777777" w:rsidR="00F64903" w:rsidRPr="00A15CC5" w:rsidRDefault="00F64903" w:rsidP="00F64903">
      <w:pPr>
        <w:rPr>
          <w:rFonts w:ascii="Georgia" w:hAnsi="Georgia"/>
        </w:rPr>
      </w:pPr>
      <w:proofErr w:type="spellStart"/>
      <w:r w:rsidRPr="00A15CC5">
        <w:rPr>
          <w:rFonts w:ascii="Georgia" w:hAnsi="Georgia"/>
          <w:b/>
          <w:sz w:val="26"/>
          <w:szCs w:val="26"/>
        </w:rPr>
        <w:t>Lubman</w:t>
      </w:r>
      <w:proofErr w:type="spellEnd"/>
      <w:r w:rsidRPr="00A15CC5">
        <w:rPr>
          <w:rFonts w:ascii="Georgia" w:hAnsi="Georgia"/>
          <w:b/>
          <w:sz w:val="26"/>
          <w:szCs w:val="26"/>
        </w:rPr>
        <w:t xml:space="preserve"> 14</w:t>
      </w:r>
      <w:r w:rsidRPr="00A15CC5">
        <w:rPr>
          <w:rFonts w:ascii="Georgia" w:hAnsi="Georgia"/>
        </w:rPr>
        <w:t xml:space="preserve"> (Stanley, Wall Street </w:t>
      </w:r>
      <w:proofErr w:type="spellStart"/>
      <w:r w:rsidRPr="00A15CC5">
        <w:rPr>
          <w:rFonts w:ascii="Georgia" w:hAnsi="Georgia"/>
        </w:rPr>
        <w:t>Journal</w:t>
      </w:r>
      <w:proofErr w:type="gramStart"/>
      <w:r w:rsidRPr="00A15CC5">
        <w:rPr>
          <w:rFonts w:ascii="Georgia" w:hAnsi="Georgia"/>
        </w:rPr>
        <w:t>,“</w:t>
      </w:r>
      <w:proofErr w:type="gramEnd"/>
      <w:r w:rsidRPr="00A15CC5">
        <w:rPr>
          <w:rFonts w:ascii="Georgia" w:hAnsi="Georgia"/>
        </w:rPr>
        <w:t>Why</w:t>
      </w:r>
      <w:proofErr w:type="spellEnd"/>
      <w:r w:rsidRPr="00A15CC5">
        <w:rPr>
          <w:rFonts w:ascii="Georgia" w:hAnsi="Georgia"/>
        </w:rPr>
        <w:t xml:space="preserve"> China Can’t Clean Up Corruption”, April 9, 2014, http://blogs.wsj.com/chinarealtime/2014/04/09/why-china-cant-clean-up-corruption/)</w:t>
      </w:r>
    </w:p>
    <w:p w14:paraId="05BFC094" w14:textId="77777777" w:rsidR="00F64903" w:rsidRDefault="00F64903" w:rsidP="00643746">
      <w:pPr>
        <w:rPr>
          <w:rFonts w:ascii="Georgia" w:hAnsi="Georgia"/>
          <w:u w:val="single"/>
        </w:rPr>
      </w:pPr>
      <w:r w:rsidRPr="00A15CC5">
        <w:rPr>
          <w:rFonts w:ascii="Georgia" w:hAnsi="Georgia"/>
          <w:sz w:val="16"/>
        </w:rPr>
        <w:t xml:space="preserve">China’s current campaign against corruption, which has targeted very high-level officials, demonstrates both the extent of the corruption in China and the Party-state’s failure to prevent its spread. The Party has tough choices ahead: It clearly recognizes the danger corruption poses to its own mandate to rule, but </w:t>
      </w:r>
      <w:r w:rsidRPr="00A15CC5">
        <w:rPr>
          <w:rFonts w:ascii="Georgia" w:hAnsi="Georgia"/>
          <w:u w:val="single"/>
        </w:rPr>
        <w:t xml:space="preserve">meaningful reform would weaken the very power that the Party seeks to strengthen. The two most prominent examples in the campaign are a series of high-profile detentions and arrests in the oil industry involving people close to former security czar Zhou </w:t>
      </w:r>
      <w:proofErr w:type="spellStart"/>
      <w:r w:rsidRPr="00A15CC5">
        <w:rPr>
          <w:rFonts w:ascii="Georgia" w:hAnsi="Georgia"/>
          <w:u w:val="single"/>
        </w:rPr>
        <w:t>Yongkang</w:t>
      </w:r>
      <w:proofErr w:type="spellEnd"/>
      <w:r w:rsidRPr="00A15CC5">
        <w:rPr>
          <w:rFonts w:ascii="Georgia" w:hAnsi="Georgia"/>
          <w:u w:val="single"/>
        </w:rPr>
        <w:t xml:space="preserve">, and the recent prosecution on corruption charges of Lt. Gen. </w:t>
      </w:r>
      <w:proofErr w:type="spellStart"/>
      <w:r w:rsidRPr="00A15CC5">
        <w:rPr>
          <w:rFonts w:ascii="Georgia" w:hAnsi="Georgia"/>
          <w:u w:val="single"/>
        </w:rPr>
        <w:t>Gu</w:t>
      </w:r>
      <w:proofErr w:type="spellEnd"/>
      <w:r w:rsidRPr="00A15CC5">
        <w:rPr>
          <w:rFonts w:ascii="Georgia" w:hAnsi="Georgia"/>
          <w:u w:val="single"/>
        </w:rPr>
        <w:t xml:space="preserve"> </w:t>
      </w:r>
      <w:proofErr w:type="spellStart"/>
      <w:r w:rsidRPr="00A15CC5">
        <w:rPr>
          <w:rFonts w:ascii="Georgia" w:hAnsi="Georgia"/>
          <w:u w:val="single"/>
        </w:rPr>
        <w:t>Junshan</w:t>
      </w:r>
      <w:proofErr w:type="spellEnd"/>
      <w:r w:rsidRPr="00A15CC5">
        <w:rPr>
          <w:rFonts w:ascii="Georgia" w:hAnsi="Georgia"/>
          <w:u w:val="single"/>
        </w:rPr>
        <w:t xml:space="preserve">, former chief of the People’s Liberation Army Logistics Department. Zhou </w:t>
      </w:r>
      <w:proofErr w:type="spellStart"/>
      <w:r w:rsidRPr="00A15CC5">
        <w:rPr>
          <w:rFonts w:ascii="Georgia" w:hAnsi="Georgia"/>
          <w:u w:val="single"/>
        </w:rPr>
        <w:t>Yongkong</w:t>
      </w:r>
      <w:proofErr w:type="spellEnd"/>
      <w:r w:rsidRPr="00A15CC5">
        <w:rPr>
          <w:rFonts w:ascii="Georgia" w:hAnsi="Georgia"/>
          <w:u w:val="single"/>
        </w:rPr>
        <w:t xml:space="preserve"> had been head of the China National Petroleum Corporation and then Minister of Public Security before he was put in charge of the police, courts and prosecutors as a member of the party’s ruling Politburo Standing Committee. At the same time he also presided over a personal network that amassed enormous gains from many government ventures. Zhou has not been publicly accused of any wrongdoing, but a Wall Street Journal</w:t>
      </w:r>
      <w:hyperlink r:id="rId50" w:history="1">
        <w:r w:rsidRPr="00A15CC5">
          <w:rPr>
            <w:rFonts w:ascii="Georgia" w:hAnsi="Georgia"/>
            <w:u w:val="single"/>
          </w:rPr>
          <w:t xml:space="preserve"> investigation</w:t>
        </w:r>
      </w:hyperlink>
      <w:r w:rsidRPr="00A15CC5">
        <w:rPr>
          <w:rFonts w:ascii="Georgia" w:hAnsi="Georgia"/>
          <w:u w:val="single"/>
        </w:rPr>
        <w:t xml:space="preserve"> reports that his son, Zhou Bin, and other family members and friends “were involved in deals for companies in areas where the senior Mr. Zhou had clout, and which public documents indicate were worth tens of millions of dollars or more</w:t>
      </w:r>
      <w:r w:rsidRPr="00A15CC5">
        <w:rPr>
          <w:rFonts w:ascii="Georgia" w:hAnsi="Georgia"/>
          <w:sz w:val="16"/>
        </w:rPr>
        <w:t xml:space="preserve">.” Lt. Gen. </w:t>
      </w:r>
      <w:proofErr w:type="spellStart"/>
      <w:r w:rsidRPr="00A15CC5">
        <w:rPr>
          <w:rFonts w:ascii="Georgia" w:hAnsi="Georgia"/>
          <w:sz w:val="16"/>
        </w:rPr>
        <w:t>Gu</w:t>
      </w:r>
      <w:proofErr w:type="spellEnd"/>
      <w:r w:rsidRPr="00A15CC5">
        <w:rPr>
          <w:rFonts w:ascii="Georgia" w:hAnsi="Georgia"/>
          <w:sz w:val="16"/>
        </w:rPr>
        <w:t>, who exercised extensive power over how the army uses resources, is accused of bribery, embezzlement and abuse of power that enabled him to construct what one foreign media</w:t>
      </w:r>
      <w:hyperlink r:id="rId51" w:history="1">
        <w:r w:rsidRPr="00A15CC5">
          <w:rPr>
            <w:rFonts w:ascii="Georgia" w:hAnsi="Georgia"/>
            <w:sz w:val="16"/>
          </w:rPr>
          <w:t xml:space="preserve"> </w:t>
        </w:r>
        <w:proofErr w:type="spellStart"/>
        <w:r w:rsidRPr="00A15CC5">
          <w:rPr>
            <w:rFonts w:ascii="Georgia" w:hAnsi="Georgia"/>
            <w:sz w:val="16"/>
          </w:rPr>
          <w:t>report</w:t>
        </w:r>
      </w:hyperlink>
      <w:r w:rsidRPr="00A15CC5">
        <w:rPr>
          <w:rFonts w:ascii="Georgia" w:hAnsi="Georgia"/>
          <w:sz w:val="16"/>
        </w:rPr>
        <w:t>described</w:t>
      </w:r>
      <w:proofErr w:type="spellEnd"/>
      <w:r w:rsidRPr="00A15CC5">
        <w:rPr>
          <w:rFonts w:ascii="Georgia" w:hAnsi="Georgia"/>
          <w:sz w:val="16"/>
        </w:rPr>
        <w:t xml:space="preserve"> as a “a vast land development racket [that] enabled him and his family to amass dozens of expensive residences, including places where investigators found stockpiles of high-end liquor, gold bullion and cash</w:t>
      </w:r>
      <w:r w:rsidRPr="00A15CC5">
        <w:rPr>
          <w:rFonts w:ascii="Georgia" w:hAnsi="Georgia"/>
          <w:u w:val="single"/>
        </w:rPr>
        <w:t>.” Economic reform and corruption have progressed together. The continued involvement of the Party-state in the economy has opened abundant opportunities for corruption by Party members and their families</w:t>
      </w:r>
      <w:r w:rsidRPr="00A15CC5">
        <w:rPr>
          <w:rFonts w:ascii="Georgia" w:hAnsi="Georgia"/>
          <w:sz w:val="16"/>
        </w:rPr>
        <w:t xml:space="preserve">. Many scholarly articles and books as well as media reports demonstrate its extent. As Harvard’s Tony </w:t>
      </w:r>
      <w:proofErr w:type="spellStart"/>
      <w:r w:rsidRPr="00A15CC5">
        <w:rPr>
          <w:rFonts w:ascii="Georgia" w:hAnsi="Georgia"/>
          <w:sz w:val="16"/>
        </w:rPr>
        <w:t>Saich</w:t>
      </w:r>
      <w:proofErr w:type="spellEnd"/>
      <w:r w:rsidRPr="00A15CC5">
        <w:rPr>
          <w:rFonts w:ascii="Georgia" w:hAnsi="Georgia"/>
          <w:sz w:val="16"/>
        </w:rPr>
        <w:t xml:space="preserve"> put it in his 2011 book “</w:t>
      </w:r>
      <w:hyperlink r:id="rId52" w:history="1">
        <w:r w:rsidRPr="00A15CC5">
          <w:rPr>
            <w:rFonts w:ascii="Georgia" w:hAnsi="Georgia"/>
            <w:sz w:val="16"/>
          </w:rPr>
          <w:t>Governance and Politics of China</w:t>
        </w:r>
      </w:hyperlink>
      <w:r w:rsidRPr="00A15CC5">
        <w:rPr>
          <w:rFonts w:ascii="Georgia" w:hAnsi="Georgia"/>
          <w:sz w:val="16"/>
        </w:rPr>
        <w:t xml:space="preserve">”: </w:t>
      </w:r>
      <w:r w:rsidRPr="00A15CC5">
        <w:rPr>
          <w:rFonts w:ascii="Georgia" w:hAnsi="Georgia"/>
          <w:u w:val="single"/>
        </w:rPr>
        <w:t>The pursuit of economic riches without genuine marketization and democratization and where power remains hierarchically structured with information remains dependent on position and Party membership lies behind the corrupt activities of Party members</w:t>
      </w:r>
      <w:r w:rsidRPr="00A15CC5">
        <w:rPr>
          <w:rFonts w:ascii="Georgia" w:hAnsi="Georgia"/>
          <w:sz w:val="16"/>
        </w:rPr>
        <w:t xml:space="preserve">. The Party has often publicized major corruption cases widely as a way to prove that it is serious about cracking down on graft. Although “major cases” may be “spectacular,” </w:t>
      </w:r>
      <w:proofErr w:type="spellStart"/>
      <w:r w:rsidRPr="00A15CC5">
        <w:rPr>
          <w:rFonts w:ascii="Georgia" w:hAnsi="Georgia"/>
          <w:sz w:val="16"/>
        </w:rPr>
        <w:t>Saich</w:t>
      </w:r>
      <w:proofErr w:type="spellEnd"/>
      <w:r w:rsidRPr="00A15CC5">
        <w:rPr>
          <w:rFonts w:ascii="Georgia" w:hAnsi="Georgia"/>
          <w:sz w:val="16"/>
        </w:rPr>
        <w:t xml:space="preserve"> notes, “ordinary citizens are more concerned about the everyday small corruption that makes their life complicated.” A </w:t>
      </w:r>
      <w:hyperlink r:id="rId53" w:history="1">
        <w:r w:rsidRPr="00A15CC5">
          <w:rPr>
            <w:rFonts w:ascii="Georgia" w:hAnsi="Georgia"/>
            <w:sz w:val="16"/>
          </w:rPr>
          <w:t>recent book</w:t>
        </w:r>
      </w:hyperlink>
      <w:r w:rsidRPr="00A15CC5">
        <w:rPr>
          <w:rFonts w:ascii="Georgia" w:hAnsi="Georgia"/>
          <w:sz w:val="16"/>
        </w:rPr>
        <w:t xml:space="preserve"> by two other scholars, Damien Ma and William Adams, states that “the rise of internal corruption [is] a central concern of the average Chinese, affecting everything from social welfare provisions to sustaining a fair education system.” </w:t>
      </w:r>
      <w:r w:rsidRPr="00A15CC5">
        <w:rPr>
          <w:rFonts w:ascii="Georgia" w:hAnsi="Georgia"/>
          <w:u w:val="single"/>
        </w:rPr>
        <w:t>Although corruption endangers the stability and legitimacy of the Party-state, legal institutions are largely distant from dealing with it</w:t>
      </w:r>
      <w:r w:rsidRPr="00A15CC5">
        <w:rPr>
          <w:rFonts w:ascii="Georgia" w:hAnsi="Georgia"/>
          <w:sz w:val="16"/>
        </w:rPr>
        <w:t xml:space="preserve">. In theory, officials may be punished by a variety of institutions: Ordinary criminal law, which applies to all citizens except deputies to the National People’s Congress; The Ministry of Supervision, which has authority to punish officials who violate laws specifically applicable to the government and Party; and An internal organization within the Party, the Central Discipline and Inspection Commission (CDIC), which monitors abuses and violations of Party discipline. In practice, the Party has the power to refer a case to the courts, and, after this initial decision, is able to influence decisively the outcome of State prosecution and trial. As </w:t>
      </w:r>
      <w:hyperlink r:id="rId54" w:history="1">
        <w:r w:rsidRPr="00A15CC5">
          <w:rPr>
            <w:rFonts w:ascii="Georgia" w:hAnsi="Georgia"/>
            <w:sz w:val="16"/>
          </w:rPr>
          <w:t>summarized</w:t>
        </w:r>
      </w:hyperlink>
      <w:r w:rsidRPr="00A15CC5">
        <w:rPr>
          <w:rFonts w:ascii="Georgia" w:hAnsi="Georgia"/>
          <w:sz w:val="16"/>
        </w:rPr>
        <w:t xml:space="preserve"> by one legal scholar</w:t>
      </w:r>
      <w:proofErr w:type="gramStart"/>
      <w:r w:rsidRPr="00A15CC5">
        <w:rPr>
          <w:rFonts w:ascii="Georgia" w:hAnsi="Georgia"/>
          <w:sz w:val="16"/>
        </w:rPr>
        <w:t>, ”</w:t>
      </w:r>
      <w:proofErr w:type="gramEnd"/>
      <w:r w:rsidRPr="00A15CC5">
        <w:rPr>
          <w:rFonts w:ascii="Georgia" w:hAnsi="Georgia"/>
          <w:u w:val="single"/>
        </w:rPr>
        <w:t>the Party countenances prosecution only of members suspected of especially serious or notorious crimes…that cry out for punishment heavier than mere internal Party discipline, or in which the Party wishes to set a public example</w:t>
      </w:r>
      <w:r w:rsidRPr="00A15CC5">
        <w:rPr>
          <w:rFonts w:ascii="Georgia" w:hAnsi="Georgia"/>
          <w:sz w:val="16"/>
        </w:rPr>
        <w:t xml:space="preserve">.” </w:t>
      </w:r>
      <w:r w:rsidRPr="00A15CC5">
        <w:rPr>
          <w:rFonts w:ascii="Georgia" w:hAnsi="Georgia"/>
          <w:u w:val="single"/>
        </w:rPr>
        <w:t>How can this practice be changed?</w:t>
      </w:r>
      <w:r w:rsidRPr="00A15CC5">
        <w:rPr>
          <w:rFonts w:ascii="Georgia" w:hAnsi="Georgia"/>
          <w:sz w:val="16"/>
        </w:rPr>
        <w:t xml:space="preserve"> Chinese scholars and Western specialists on China alike have argued repeatedly that China needs an impartial legal system to adjudicate cases involving charges of corruption. “[</w:t>
      </w:r>
      <w:r w:rsidRPr="00A15CC5">
        <w:rPr>
          <w:rFonts w:ascii="Georgia" w:hAnsi="Georgia"/>
          <w:u w:val="single"/>
        </w:rPr>
        <w:t>W]hen opportunities for corrupt practices are accessible, their curtailment depends on a rule of law that is overseen by an independent and uncorrupted judiciary</w:t>
      </w:r>
      <w:r w:rsidRPr="00A15CC5">
        <w:rPr>
          <w:rFonts w:ascii="Georgia" w:hAnsi="Georgia"/>
          <w:sz w:val="16"/>
        </w:rPr>
        <w:t xml:space="preserve">,” Charles Wolf, a distinguished scholar at both the RAND Corporation and the Hoover Institutions, recently </w:t>
      </w:r>
      <w:hyperlink r:id="rId55" w:history="1">
        <w:r w:rsidRPr="00A15CC5">
          <w:rPr>
            <w:rFonts w:ascii="Georgia" w:hAnsi="Georgia"/>
            <w:sz w:val="16"/>
          </w:rPr>
          <w:t>wrote</w:t>
        </w:r>
      </w:hyperlink>
      <w:r w:rsidRPr="00A15CC5">
        <w:rPr>
          <w:rFonts w:ascii="Georgia" w:hAnsi="Georgia"/>
          <w:sz w:val="16"/>
        </w:rPr>
        <w:t>. “</w:t>
      </w:r>
      <w:r w:rsidRPr="00A15CC5">
        <w:rPr>
          <w:rFonts w:ascii="Georgia" w:hAnsi="Georgia"/>
          <w:u w:val="single"/>
        </w:rPr>
        <w:t>These institutions are yet to be developed in China</w:t>
      </w:r>
      <w:r w:rsidRPr="00A15CC5">
        <w:rPr>
          <w:rFonts w:ascii="Georgia" w:hAnsi="Georgia"/>
          <w:sz w:val="16"/>
        </w:rPr>
        <w:t xml:space="preserve">.” Some of China’s top leaders have said as much themselves. According to an account from longtime China watcher David </w:t>
      </w:r>
      <w:proofErr w:type="spellStart"/>
      <w:r w:rsidRPr="00A15CC5">
        <w:rPr>
          <w:rFonts w:ascii="Georgia" w:hAnsi="Georgia"/>
          <w:sz w:val="16"/>
        </w:rPr>
        <w:t>Lampton</w:t>
      </w:r>
      <w:proofErr w:type="spellEnd"/>
      <w:r w:rsidRPr="00A15CC5">
        <w:rPr>
          <w:rFonts w:ascii="Georgia" w:hAnsi="Georgia"/>
          <w:sz w:val="16"/>
        </w:rPr>
        <w:t xml:space="preserve">, former Chinese premier Zhu </w:t>
      </w:r>
      <w:proofErr w:type="spellStart"/>
      <w:r w:rsidRPr="00A15CC5">
        <w:rPr>
          <w:rFonts w:ascii="Georgia" w:hAnsi="Georgia"/>
          <w:sz w:val="16"/>
        </w:rPr>
        <w:t>Rongji</w:t>
      </w:r>
      <w:proofErr w:type="spellEnd"/>
      <w:r w:rsidRPr="00A15CC5">
        <w:rPr>
          <w:rFonts w:ascii="Georgia" w:hAnsi="Georgia"/>
          <w:sz w:val="16"/>
        </w:rPr>
        <w:t xml:space="preserve"> told a U.S. Congressional delegation in 2007 that “[t]he fight against corruption is a long-term task and still a serious task; [in part the] reason is that there is no full-fledged legal system.” </w:t>
      </w:r>
      <w:r w:rsidRPr="00A15CC5">
        <w:rPr>
          <w:rFonts w:ascii="Georgia" w:hAnsi="Georgia"/>
          <w:u w:val="single"/>
        </w:rPr>
        <w:t xml:space="preserve">Incremental reforms have been changing the legal system slowly and unevenly, but corruption has been untouched by institutional reform for decades. If the leadership is serious about punishing and deterring corruption they must undertake major legal reform—which would involve political reform. Primary responsibility for investigating and punishing corruption should be transferred to legal institutions—the </w:t>
      </w:r>
      <w:proofErr w:type="spellStart"/>
      <w:r w:rsidRPr="00A15CC5">
        <w:rPr>
          <w:rFonts w:ascii="Georgia" w:hAnsi="Georgia"/>
          <w:u w:val="single"/>
        </w:rPr>
        <w:t>Procuracy</w:t>
      </w:r>
      <w:proofErr w:type="spellEnd"/>
      <w:r w:rsidRPr="00A15CC5">
        <w:rPr>
          <w:rFonts w:ascii="Georgia" w:hAnsi="Georgia"/>
          <w:u w:val="single"/>
        </w:rPr>
        <w:t xml:space="preserve"> and the courts—with instructions to those organizations and the Party alike to strictly implement the rule of law</w:t>
      </w:r>
      <w:r w:rsidRPr="00A15CC5">
        <w:rPr>
          <w:rFonts w:ascii="Georgia" w:hAnsi="Georgia"/>
          <w:sz w:val="16"/>
        </w:rPr>
        <w:t xml:space="preserve">. In 1999 the Chinese Constitution was amended to include the sentence “The People’s Republic of China practices ruling the country in accordance with the law and building a socialist country of law.” </w:t>
      </w:r>
      <w:r w:rsidRPr="00A15CC5">
        <w:rPr>
          <w:rFonts w:ascii="Georgia" w:hAnsi="Georgia"/>
          <w:u w:val="single"/>
        </w:rPr>
        <w:t>This principle did not mean that the Party would no longer use law instrumentally to reflect Party policy. It does, however, provide legal and broad ideological authority to reform the institutions that punish corruption. The Party has the mandate to use the law, but will it?</w:t>
      </w:r>
    </w:p>
    <w:p w14:paraId="7B8997DC" w14:textId="77777777" w:rsidR="005E5834" w:rsidRPr="00A15CC5" w:rsidRDefault="005E5834" w:rsidP="00643746">
      <w:pPr>
        <w:rPr>
          <w:rFonts w:ascii="Georgia" w:hAnsi="Georgia"/>
          <w:u w:val="single"/>
        </w:rPr>
      </w:pPr>
    </w:p>
    <w:p w14:paraId="284B970E" w14:textId="77777777" w:rsidR="00643746" w:rsidRPr="00A15CC5" w:rsidRDefault="00F64903" w:rsidP="00643746">
      <w:pPr>
        <w:pStyle w:val="Heading3"/>
        <w:rPr>
          <w:rFonts w:ascii="Georgia" w:hAnsi="Georgia"/>
        </w:rPr>
      </w:pPr>
      <w:r w:rsidRPr="00A15CC5">
        <w:rPr>
          <w:rFonts w:ascii="Georgia" w:hAnsi="Georgia"/>
        </w:rPr>
        <w:t>No Internal Link</w:t>
      </w:r>
    </w:p>
    <w:p w14:paraId="6893DC7D" w14:textId="77777777" w:rsidR="005E5834" w:rsidRDefault="005E5834" w:rsidP="00643746">
      <w:pPr>
        <w:pStyle w:val="Heading4"/>
        <w:rPr>
          <w:rFonts w:ascii="Georgia" w:hAnsi="Georgia"/>
        </w:rPr>
      </w:pPr>
    </w:p>
    <w:p w14:paraId="76EEAAC8" w14:textId="77777777" w:rsidR="00643746" w:rsidRPr="00A15CC5" w:rsidRDefault="00643746" w:rsidP="00643746">
      <w:pPr>
        <w:pStyle w:val="Heading4"/>
        <w:rPr>
          <w:rFonts w:ascii="Georgia" w:hAnsi="Georgia"/>
        </w:rPr>
      </w:pPr>
      <w:r w:rsidRPr="00A15CC5">
        <w:rPr>
          <w:rFonts w:ascii="Georgia" w:hAnsi="Georgia"/>
        </w:rPr>
        <w:t>Even though Xi won the power struggle, his position is unstable</w:t>
      </w:r>
    </w:p>
    <w:p w14:paraId="3D1AAB6D" w14:textId="77777777" w:rsidR="00643746" w:rsidRPr="00A15CC5" w:rsidRDefault="00643746" w:rsidP="00643746">
      <w:pPr>
        <w:rPr>
          <w:rFonts w:ascii="Georgia" w:hAnsi="Georgia"/>
        </w:rPr>
      </w:pPr>
      <w:r w:rsidRPr="00A15CC5">
        <w:rPr>
          <w:rFonts w:ascii="Georgia" w:hAnsi="Georgia"/>
          <w:b/>
        </w:rPr>
        <w:t>Qin 14</w:t>
      </w:r>
      <w:r w:rsidRPr="00A15CC5">
        <w:rPr>
          <w:rFonts w:ascii="Georgia" w:hAnsi="Georgia"/>
        </w:rPr>
        <w:t xml:space="preserve"> (</w:t>
      </w:r>
      <w:proofErr w:type="spellStart"/>
      <w:r w:rsidRPr="00A15CC5">
        <w:rPr>
          <w:rFonts w:ascii="Georgia" w:hAnsi="Georgia"/>
        </w:rPr>
        <w:t>Liwen</w:t>
      </w:r>
      <w:proofErr w:type="spellEnd"/>
      <w:r w:rsidRPr="00A15CC5">
        <w:rPr>
          <w:rFonts w:ascii="Georgia" w:hAnsi="Georgia"/>
        </w:rPr>
        <w:t xml:space="preserve">, </w:t>
      </w:r>
      <w:proofErr w:type="spellStart"/>
      <w:r w:rsidRPr="00A15CC5">
        <w:rPr>
          <w:rFonts w:ascii="Georgia" w:hAnsi="Georgia"/>
        </w:rPr>
        <w:t>INterional</w:t>
      </w:r>
      <w:proofErr w:type="spellEnd"/>
      <w:r w:rsidRPr="00A15CC5">
        <w:rPr>
          <w:rFonts w:ascii="Georgia" w:hAnsi="Georgia"/>
        </w:rPr>
        <w:t xml:space="preserve"> Policy Fellow, </w:t>
      </w:r>
      <w:proofErr w:type="spellStart"/>
      <w:r w:rsidRPr="00A15CC5">
        <w:rPr>
          <w:rFonts w:ascii="Georgia" w:hAnsi="Georgia"/>
        </w:rPr>
        <w:t>Merics</w:t>
      </w:r>
      <w:proofErr w:type="spellEnd"/>
      <w:r w:rsidRPr="00A15CC5">
        <w:rPr>
          <w:rFonts w:ascii="Georgia" w:hAnsi="Georgia"/>
        </w:rPr>
        <w:t>, China Monitor, “Securing the China Dream: What Xi Jinping wants to achieve with the National Security Commission (NSC)”, 24th of February 2014, Number 4)</w:t>
      </w:r>
    </w:p>
    <w:p w14:paraId="432F364F" w14:textId="77777777" w:rsidR="00643746" w:rsidRPr="00A15CC5" w:rsidRDefault="00643746" w:rsidP="00F64903">
      <w:pPr>
        <w:rPr>
          <w:rFonts w:ascii="Georgia" w:hAnsi="Georgia"/>
          <w:sz w:val="16"/>
        </w:rPr>
      </w:pPr>
      <w:r w:rsidRPr="00A15CC5">
        <w:rPr>
          <w:rFonts w:ascii="Georgia" w:hAnsi="Georgia"/>
          <w:sz w:val="16"/>
        </w:rPr>
        <w:t xml:space="preserve">First, </w:t>
      </w:r>
      <w:r w:rsidRPr="00A15CC5">
        <w:rPr>
          <w:rFonts w:ascii="Georgia" w:hAnsi="Georgia"/>
          <w:highlight w:val="cyan"/>
          <w:u w:val="single"/>
        </w:rPr>
        <w:t>fierce tensions</w:t>
      </w:r>
      <w:r w:rsidRPr="00A15CC5">
        <w:rPr>
          <w:rFonts w:ascii="Georgia" w:hAnsi="Georgia"/>
          <w:u w:val="single"/>
        </w:rPr>
        <w:t xml:space="preserve"> within the Communist Party leadership </w:t>
      </w:r>
      <w:r w:rsidRPr="00A15CC5">
        <w:rPr>
          <w:rFonts w:ascii="Georgia" w:hAnsi="Georgia"/>
          <w:highlight w:val="cyan"/>
          <w:u w:val="single"/>
        </w:rPr>
        <w:t>made it urgent for Xi to</w:t>
      </w:r>
      <w:r w:rsidRPr="00A15CC5">
        <w:rPr>
          <w:rFonts w:ascii="Georgia" w:hAnsi="Georgia"/>
          <w:sz w:val="16"/>
        </w:rPr>
        <w:t xml:space="preserve"> establish the NSA as an instrument to </w:t>
      </w:r>
      <w:r w:rsidRPr="00A15CC5">
        <w:rPr>
          <w:rFonts w:ascii="Georgia" w:hAnsi="Georgia"/>
          <w:highlight w:val="cyan"/>
          <w:u w:val="single"/>
        </w:rPr>
        <w:t>consolidate his power</w:t>
      </w:r>
      <w:r w:rsidRPr="00A15CC5">
        <w:rPr>
          <w:rFonts w:ascii="Georgia" w:hAnsi="Georgia"/>
          <w:sz w:val="16"/>
        </w:rPr>
        <w:t xml:space="preserve">. In 2012, </w:t>
      </w:r>
      <w:r w:rsidRPr="00A15CC5">
        <w:rPr>
          <w:rFonts w:ascii="Georgia" w:hAnsi="Georgia"/>
          <w:highlight w:val="cyan"/>
          <w:u w:val="single"/>
        </w:rPr>
        <w:t>Xi met with severe opposition from powerful rivals prior to assuming the presidency</w:t>
      </w:r>
      <w:r w:rsidRPr="00A15CC5">
        <w:rPr>
          <w:rFonts w:ascii="Georgia" w:hAnsi="Georgia"/>
          <w:sz w:val="16"/>
        </w:rPr>
        <w:t xml:space="preserve">. (Qin, 2012) </w:t>
      </w:r>
      <w:r w:rsidRPr="00A15CC5">
        <w:rPr>
          <w:rFonts w:ascii="Georgia" w:hAnsi="Georgia"/>
          <w:highlight w:val="cyan"/>
          <w:u w:val="single"/>
        </w:rPr>
        <w:t>His victory in this ongoing political battle has remained</w:t>
      </w:r>
      <w:r w:rsidRPr="00A15CC5">
        <w:rPr>
          <w:rFonts w:ascii="Georgia" w:hAnsi="Georgia"/>
          <w:u w:val="single"/>
        </w:rPr>
        <w:t xml:space="preserve"> tentative and </w:t>
      </w:r>
      <w:r w:rsidRPr="00A15CC5">
        <w:rPr>
          <w:rFonts w:ascii="Georgia" w:hAnsi="Georgia"/>
          <w:highlight w:val="cyan"/>
          <w:u w:val="single"/>
        </w:rPr>
        <w:t>unstable</w:t>
      </w:r>
      <w:r w:rsidRPr="00A15CC5">
        <w:rPr>
          <w:rFonts w:ascii="Georgia" w:hAnsi="Georgia"/>
          <w:u w:val="single"/>
        </w:rPr>
        <w:t xml:space="preserve">. He launched an </w:t>
      </w:r>
      <w:r w:rsidRPr="00A15CC5">
        <w:rPr>
          <w:rFonts w:ascii="Georgia" w:hAnsi="Georgia"/>
          <w:highlight w:val="cyan"/>
          <w:u w:val="single"/>
        </w:rPr>
        <w:t>anti-corruption campaign</w:t>
      </w:r>
      <w:r w:rsidRPr="00A15CC5">
        <w:rPr>
          <w:rFonts w:ascii="Georgia" w:hAnsi="Georgia"/>
          <w:u w:val="single"/>
        </w:rPr>
        <w:t xml:space="preserve"> since late 2012 which has </w:t>
      </w:r>
      <w:r w:rsidRPr="00A15CC5">
        <w:rPr>
          <w:rFonts w:ascii="Georgia" w:hAnsi="Georgia"/>
          <w:highlight w:val="cyan"/>
          <w:u w:val="single"/>
        </w:rPr>
        <w:t>brought him many resentments inside the</w:t>
      </w:r>
      <w:r w:rsidRPr="00A15CC5">
        <w:rPr>
          <w:rFonts w:ascii="Georgia" w:hAnsi="Georgia"/>
          <w:u w:val="single"/>
        </w:rPr>
        <w:t xml:space="preserve"> bureaucratic </w:t>
      </w:r>
      <w:r w:rsidRPr="00A15CC5">
        <w:rPr>
          <w:rFonts w:ascii="Georgia" w:hAnsi="Georgia"/>
          <w:highlight w:val="cyan"/>
          <w:u w:val="single"/>
        </w:rPr>
        <w:t>system</w:t>
      </w:r>
      <w:r w:rsidRPr="00A15CC5">
        <w:rPr>
          <w:rFonts w:ascii="Georgia" w:hAnsi="Georgia"/>
          <w:u w:val="single"/>
        </w:rPr>
        <w:t xml:space="preserve">. As the majority of CPC’s power </w:t>
      </w:r>
      <w:proofErr w:type="spellStart"/>
      <w:r w:rsidRPr="00A15CC5">
        <w:rPr>
          <w:rFonts w:ascii="Georgia" w:hAnsi="Georgia"/>
          <w:u w:val="single"/>
        </w:rPr>
        <w:t>centre</w:t>
      </w:r>
      <w:proofErr w:type="spellEnd"/>
      <w:r w:rsidRPr="00A15CC5">
        <w:rPr>
          <w:rFonts w:ascii="Georgia" w:hAnsi="Georgia"/>
          <w:u w:val="single"/>
        </w:rPr>
        <w:t>, the Politburo Standing Committee (</w:t>
      </w:r>
      <w:r w:rsidRPr="00A15CC5">
        <w:rPr>
          <w:rFonts w:ascii="Georgia" w:hAnsi="Georgia"/>
          <w:highlight w:val="cyan"/>
          <w:u w:val="single"/>
        </w:rPr>
        <w:t>PSC</w:t>
      </w:r>
      <w:r w:rsidRPr="00A15CC5">
        <w:rPr>
          <w:rFonts w:ascii="Georgia" w:hAnsi="Georgia"/>
          <w:u w:val="single"/>
        </w:rPr>
        <w:t xml:space="preserve">) </w:t>
      </w:r>
      <w:r w:rsidRPr="00A15CC5">
        <w:rPr>
          <w:rFonts w:ascii="Georgia" w:hAnsi="Georgia"/>
          <w:highlight w:val="cyan"/>
          <w:u w:val="single"/>
        </w:rPr>
        <w:t>is going to retire in 2017</w:t>
      </w:r>
      <w:r w:rsidRPr="00A15CC5">
        <w:rPr>
          <w:rFonts w:ascii="Georgia" w:hAnsi="Georgia"/>
          <w:u w:val="single"/>
        </w:rPr>
        <w:t xml:space="preserve"> (five out of seven) due to the age limit, </w:t>
      </w:r>
      <w:r w:rsidRPr="00A15CC5">
        <w:rPr>
          <w:rFonts w:ascii="Georgia" w:hAnsi="Georgia"/>
          <w:highlight w:val="cyan"/>
          <w:u w:val="single"/>
        </w:rPr>
        <w:t>various factions inside the party are eagerly competing to get hold of the coming vacancies</w:t>
      </w:r>
      <w:r w:rsidRPr="00A15CC5">
        <w:rPr>
          <w:rFonts w:ascii="Georgia" w:hAnsi="Georgia"/>
          <w:sz w:val="16"/>
        </w:rPr>
        <w:t xml:space="preserve">. </w:t>
      </w:r>
      <w:r w:rsidRPr="00A15CC5">
        <w:rPr>
          <w:rFonts w:ascii="Georgia" w:hAnsi="Georgia"/>
          <w:highlight w:val="cyan"/>
          <w:u w:val="single"/>
        </w:rPr>
        <w:t>All these factors have added uncertainties to Xi’s status as a leader and the prospects of his reform plans</w:t>
      </w:r>
      <w:r w:rsidRPr="00A15CC5">
        <w:rPr>
          <w:rFonts w:ascii="Georgia" w:hAnsi="Georgia"/>
          <w:sz w:val="16"/>
        </w:rPr>
        <w:t xml:space="preserve">. Taking over the levers of national security is thus the precondition for Xi’s steady control of power. An incomplete name list of the NSC members was disclosed in January 2014, which shows that Xi was eager to launch the NSC, but he had to, and still has to, bargain very hard with diverse factions over the personnel composition. </w:t>
      </w:r>
    </w:p>
    <w:p w14:paraId="05435A02" w14:textId="77777777" w:rsidR="00643746" w:rsidRPr="00A15CC5" w:rsidRDefault="00F64903" w:rsidP="00643746">
      <w:pPr>
        <w:pStyle w:val="Heading3"/>
        <w:rPr>
          <w:rFonts w:ascii="Georgia" w:hAnsi="Georgia"/>
        </w:rPr>
      </w:pPr>
      <w:r w:rsidRPr="00A15CC5">
        <w:rPr>
          <w:rFonts w:ascii="Georgia" w:hAnsi="Georgia"/>
        </w:rPr>
        <w:t xml:space="preserve">No Corruption Enforcement </w:t>
      </w:r>
    </w:p>
    <w:p w14:paraId="0B7E9422" w14:textId="77777777" w:rsidR="005E5834" w:rsidRDefault="005E5834" w:rsidP="00643746">
      <w:pPr>
        <w:pStyle w:val="Heading4"/>
        <w:rPr>
          <w:rFonts w:ascii="Georgia" w:hAnsi="Georgia"/>
        </w:rPr>
      </w:pPr>
    </w:p>
    <w:p w14:paraId="03E0A206" w14:textId="77777777" w:rsidR="00643746" w:rsidRPr="00A15CC5" w:rsidRDefault="00643746" w:rsidP="00643746">
      <w:pPr>
        <w:pStyle w:val="Heading4"/>
        <w:rPr>
          <w:rFonts w:ascii="Georgia" w:hAnsi="Georgia"/>
        </w:rPr>
      </w:pPr>
      <w:r w:rsidRPr="00A15CC5">
        <w:rPr>
          <w:rFonts w:ascii="Georgia" w:hAnsi="Georgia"/>
        </w:rPr>
        <w:t>Many of the key officials have fled to the US for protection</w:t>
      </w:r>
    </w:p>
    <w:p w14:paraId="5BB4627F" w14:textId="77777777" w:rsidR="00643746" w:rsidRPr="00A15CC5" w:rsidRDefault="00643746" w:rsidP="00643746">
      <w:pPr>
        <w:rPr>
          <w:rFonts w:ascii="Georgia" w:hAnsi="Georgia"/>
        </w:rPr>
      </w:pPr>
      <w:proofErr w:type="spellStart"/>
      <w:r w:rsidRPr="00A15CC5">
        <w:rPr>
          <w:rFonts w:ascii="Georgia" w:hAnsi="Georgia"/>
          <w:b/>
          <w:sz w:val="26"/>
          <w:szCs w:val="26"/>
        </w:rPr>
        <w:t>Kelhier</w:t>
      </w:r>
      <w:proofErr w:type="spellEnd"/>
      <w:r w:rsidRPr="00A15CC5">
        <w:rPr>
          <w:rFonts w:ascii="Georgia" w:hAnsi="Georgia"/>
          <w:b/>
          <w:sz w:val="26"/>
          <w:szCs w:val="26"/>
        </w:rPr>
        <w:t xml:space="preserve"> and Wu 15</w:t>
      </w:r>
      <w:r w:rsidRPr="00A15CC5">
        <w:rPr>
          <w:rFonts w:ascii="Georgia" w:hAnsi="Georgia"/>
        </w:rPr>
        <w:t xml:space="preserve"> (</w:t>
      </w:r>
      <w:proofErr w:type="spellStart"/>
      <w:r w:rsidRPr="00A15CC5">
        <w:rPr>
          <w:rFonts w:ascii="Georgia" w:hAnsi="Georgia"/>
        </w:rPr>
        <w:t>Macabe</w:t>
      </w:r>
      <w:proofErr w:type="spellEnd"/>
      <w:r w:rsidRPr="00A15CC5">
        <w:rPr>
          <w:rFonts w:ascii="Georgia" w:hAnsi="Georgia"/>
        </w:rPr>
        <w:t xml:space="preserve">, </w:t>
      </w:r>
      <w:proofErr w:type="spellStart"/>
      <w:r w:rsidRPr="00A15CC5">
        <w:rPr>
          <w:rFonts w:ascii="Georgia" w:hAnsi="Georgia"/>
        </w:rPr>
        <w:t>Hsinchao</w:t>
      </w:r>
      <w:proofErr w:type="spellEnd"/>
      <w:r w:rsidRPr="00A15CC5">
        <w:rPr>
          <w:rFonts w:ascii="Georgia" w:hAnsi="Georgia"/>
        </w:rPr>
        <w:t>, The Atlantic, “How to Discipline 90 Million People”, April 7, 2015, http://www.theatlantic.com/international/archive/2015/04/xi-jinping-china-corruption-political-culture/389787/)</w:t>
      </w:r>
    </w:p>
    <w:p w14:paraId="32338352" w14:textId="77777777" w:rsidR="00643746" w:rsidRPr="00A15CC5" w:rsidRDefault="00643746" w:rsidP="00643746">
      <w:pPr>
        <w:rPr>
          <w:rFonts w:ascii="Georgia" w:hAnsi="Georgia"/>
          <w:u w:val="single"/>
        </w:rPr>
      </w:pPr>
      <w:r w:rsidRPr="00A15CC5">
        <w:rPr>
          <w:rFonts w:ascii="Georgia" w:hAnsi="Georgia"/>
          <w:u w:val="single"/>
        </w:rPr>
        <w:t>China’s extensive crackdown on government corruption</w:t>
      </w:r>
      <w:r w:rsidRPr="00A15CC5">
        <w:rPr>
          <w:rFonts w:ascii="Georgia" w:hAnsi="Georgia"/>
          <w:sz w:val="16"/>
        </w:rPr>
        <w:t xml:space="preserve">, which has already ensnared hundreds of thousands of officials in the People’s Republic, </w:t>
      </w:r>
      <w:r w:rsidRPr="00A15CC5">
        <w:rPr>
          <w:rFonts w:ascii="Georgia" w:hAnsi="Georgia"/>
          <w:u w:val="single"/>
        </w:rPr>
        <w:t xml:space="preserve">is now spilling over the country’s borders. The State Department </w:t>
      </w:r>
      <w:hyperlink r:id="rId56" w:history="1">
        <w:r w:rsidRPr="00A15CC5">
          <w:rPr>
            <w:rFonts w:ascii="Georgia" w:hAnsi="Georgia"/>
            <w:u w:val="single"/>
          </w:rPr>
          <w:t>recently confirmed</w:t>
        </w:r>
      </w:hyperlink>
      <w:r w:rsidRPr="00A15CC5">
        <w:rPr>
          <w:rFonts w:ascii="Georgia" w:hAnsi="Georgia"/>
          <w:u w:val="single"/>
        </w:rPr>
        <w:t xml:space="preserve"> that China’s legal authorities had provided a list of 150 corrupt Chinese officials believed to be hiding in the United States, and vowed cooperation to help extradite them</w:t>
      </w:r>
      <w:r w:rsidRPr="00A15CC5">
        <w:rPr>
          <w:rFonts w:ascii="Georgia" w:hAnsi="Georgia"/>
          <w:sz w:val="16"/>
        </w:rPr>
        <w:t xml:space="preserve">. </w:t>
      </w:r>
      <w:r w:rsidRPr="00A15CC5">
        <w:rPr>
          <w:rFonts w:ascii="Georgia" w:hAnsi="Georgia"/>
          <w:u w:val="single"/>
        </w:rPr>
        <w:t xml:space="preserve">That announcement came amid rumors that China’s anti-corruption czar, Wang </w:t>
      </w:r>
      <w:proofErr w:type="spellStart"/>
      <w:r w:rsidRPr="00A15CC5">
        <w:rPr>
          <w:rFonts w:ascii="Georgia" w:hAnsi="Georgia"/>
          <w:u w:val="single"/>
        </w:rPr>
        <w:t>Qishan</w:t>
      </w:r>
      <w:proofErr w:type="spellEnd"/>
      <w:r w:rsidRPr="00A15CC5">
        <w:rPr>
          <w:rFonts w:ascii="Georgia" w:hAnsi="Georgia"/>
          <w:u w:val="single"/>
        </w:rPr>
        <w:t>, would visit the U.S. sometime this year, ostensibly to lead the chase overseas to catch China’s government crooks and their ill-gotten gains</w:t>
      </w:r>
      <w:r w:rsidRPr="00A15CC5">
        <w:rPr>
          <w:rFonts w:ascii="Georgia" w:hAnsi="Georgia"/>
          <w:sz w:val="16"/>
        </w:rPr>
        <w:t xml:space="preserve">. No one is immune, not even Communist Party leaders who once seemed untouchable. Just last Friday, Zhou </w:t>
      </w:r>
      <w:proofErr w:type="spellStart"/>
      <w:r w:rsidRPr="00A15CC5">
        <w:rPr>
          <w:rFonts w:ascii="Georgia" w:hAnsi="Georgia"/>
          <w:sz w:val="16"/>
        </w:rPr>
        <w:t>Yongkang</w:t>
      </w:r>
      <w:proofErr w:type="spellEnd"/>
      <w:r w:rsidRPr="00A15CC5">
        <w:rPr>
          <w:rFonts w:ascii="Georgia" w:hAnsi="Georgia"/>
          <w:sz w:val="16"/>
        </w:rPr>
        <w:t xml:space="preserve">, the former security chief and retired Politburo Standing Committee member, </w:t>
      </w:r>
      <w:hyperlink r:id="rId57" w:history="1">
        <w:r w:rsidRPr="00A15CC5">
          <w:rPr>
            <w:rFonts w:ascii="Georgia" w:hAnsi="Georgia"/>
            <w:sz w:val="16"/>
          </w:rPr>
          <w:t>became</w:t>
        </w:r>
      </w:hyperlink>
      <w:r w:rsidRPr="00A15CC5">
        <w:rPr>
          <w:rFonts w:ascii="Georgia" w:hAnsi="Georgia"/>
          <w:sz w:val="16"/>
        </w:rPr>
        <w:t xml:space="preserve"> the highest-ranking party official to be indicted under the effort, following his arrest last December. Top military officials </w:t>
      </w:r>
      <w:hyperlink r:id="rId58" w:history="1">
        <w:r w:rsidRPr="00A15CC5">
          <w:rPr>
            <w:rFonts w:ascii="Georgia" w:hAnsi="Georgia"/>
            <w:sz w:val="16"/>
          </w:rPr>
          <w:t>have come under investigation</w:t>
        </w:r>
      </w:hyperlink>
      <w:r w:rsidRPr="00A15CC5">
        <w:rPr>
          <w:rFonts w:ascii="Georgia" w:hAnsi="Georgia"/>
          <w:sz w:val="16"/>
        </w:rPr>
        <w:t xml:space="preserve">, and there </w:t>
      </w:r>
      <w:hyperlink r:id="rId59" w:anchor="axzz3T0UOEYZE" w:history="1">
        <w:r w:rsidRPr="00A15CC5">
          <w:rPr>
            <w:rFonts w:ascii="Georgia" w:hAnsi="Georgia"/>
            <w:sz w:val="16"/>
          </w:rPr>
          <w:t>are rumors</w:t>
        </w:r>
      </w:hyperlink>
      <w:r w:rsidRPr="00A15CC5">
        <w:rPr>
          <w:rFonts w:ascii="Georgia" w:hAnsi="Georgia"/>
          <w:sz w:val="16"/>
        </w:rPr>
        <w:t xml:space="preserve"> a former vice president could be next. According to the Central Commission for Discipline Inspection (CCDI), the government body spearheading the campaign, since Xi Jinping took leadership of the Chinese Communist Party (CCP) in late 2012, 414,000 officials </w:t>
      </w:r>
      <w:hyperlink r:id="rId60" w:history="1">
        <w:r w:rsidRPr="00A15CC5">
          <w:rPr>
            <w:rFonts w:ascii="Georgia" w:hAnsi="Georgia"/>
            <w:sz w:val="16"/>
          </w:rPr>
          <w:t>have been</w:t>
        </w:r>
      </w:hyperlink>
      <w:r w:rsidRPr="00A15CC5">
        <w:rPr>
          <w:rFonts w:ascii="Georgia" w:hAnsi="Georgia"/>
          <w:sz w:val="16"/>
        </w:rPr>
        <w:t xml:space="preserve"> disciplined by the party for corruption, and 201,600 prosecuted for the infraction in court. In Shanxi, one of the most corrupt provinces, some 15,450 officials </w:t>
      </w:r>
      <w:hyperlink r:id="rId61" w:history="1">
        <w:r w:rsidRPr="00A15CC5">
          <w:rPr>
            <w:rFonts w:ascii="Georgia" w:hAnsi="Georgia"/>
            <w:sz w:val="16"/>
          </w:rPr>
          <w:t>were convicted</w:t>
        </w:r>
      </w:hyperlink>
      <w:r w:rsidRPr="00A15CC5">
        <w:rPr>
          <w:rFonts w:ascii="Georgia" w:hAnsi="Georgia"/>
          <w:sz w:val="16"/>
        </w:rPr>
        <w:t xml:space="preserve"> of corruption last year, an increase of 30 percent over 2013. </w:t>
      </w:r>
      <w:r w:rsidRPr="00A15CC5">
        <w:rPr>
          <w:rFonts w:ascii="Georgia" w:hAnsi="Georgia"/>
          <w:u w:val="single"/>
        </w:rPr>
        <w:t>State propaganda refers to the strategy as “killing tigers and swatting flies,” where the tigers are the powerful and the flies the petty officials.</w:t>
      </w:r>
    </w:p>
    <w:p w14:paraId="1205A556" w14:textId="77777777" w:rsidR="005E5834" w:rsidRDefault="005E5834" w:rsidP="00643746">
      <w:pPr>
        <w:pStyle w:val="Heading4"/>
        <w:rPr>
          <w:rFonts w:ascii="Georgia" w:hAnsi="Georgia"/>
        </w:rPr>
      </w:pPr>
    </w:p>
    <w:p w14:paraId="7D41AAD1" w14:textId="77777777" w:rsidR="00643746" w:rsidRPr="00A15CC5" w:rsidRDefault="00643746" w:rsidP="00643746">
      <w:pPr>
        <w:pStyle w:val="Heading4"/>
        <w:rPr>
          <w:rFonts w:ascii="Georgia" w:hAnsi="Georgia"/>
        </w:rPr>
      </w:pPr>
      <w:r w:rsidRPr="00A15CC5">
        <w:rPr>
          <w:rFonts w:ascii="Georgia" w:hAnsi="Georgia"/>
        </w:rPr>
        <w:t xml:space="preserve">But the US can’t help China do to domestic laws </w:t>
      </w:r>
    </w:p>
    <w:p w14:paraId="5B42FF72" w14:textId="77777777" w:rsidR="00643746" w:rsidRPr="00A15CC5" w:rsidRDefault="00643746" w:rsidP="00643746">
      <w:pPr>
        <w:rPr>
          <w:rFonts w:ascii="Georgia" w:hAnsi="Georgia"/>
        </w:rPr>
      </w:pPr>
      <w:r w:rsidRPr="00A15CC5">
        <w:rPr>
          <w:rFonts w:ascii="Georgia" w:hAnsi="Georgia"/>
          <w:b/>
          <w:sz w:val="26"/>
          <w:szCs w:val="26"/>
        </w:rPr>
        <w:t>Bertrand 15</w:t>
      </w:r>
      <w:r w:rsidRPr="00A15CC5">
        <w:rPr>
          <w:rFonts w:ascii="Georgia" w:hAnsi="Georgia"/>
        </w:rPr>
        <w:t xml:space="preserve"> (Natasha, Business Insider, “Why it's virtually impossible for America to help China with its corruption crackdown”, February 9, 2015, http://www.businessinsider.com/america-cant-help-with-chinese-corruption-2015-2)</w:t>
      </w:r>
    </w:p>
    <w:p w14:paraId="344EAB6E" w14:textId="77777777" w:rsidR="00643746" w:rsidRPr="00A15CC5" w:rsidRDefault="00643746" w:rsidP="00643746">
      <w:pPr>
        <w:rPr>
          <w:rFonts w:ascii="Georgia" w:hAnsi="Georgia"/>
          <w:sz w:val="16"/>
        </w:rPr>
      </w:pPr>
      <w:r w:rsidRPr="00A15CC5">
        <w:rPr>
          <w:rFonts w:ascii="Georgia" w:hAnsi="Georgia"/>
          <w:u w:val="single"/>
        </w:rPr>
        <w:t xml:space="preserve">China has solicited the help of foreign governments in tracking down and seizing the assets of corrupt Chinese officials, but the extent to which each country can help may be limited by their respective laws. In July 2013, China began working with Canada and the United States to seize the proceeds of crime after implementing the </w:t>
      </w:r>
      <w:hyperlink r:id="rId62" w:history="1">
        <w:r w:rsidRPr="00A15CC5">
          <w:rPr>
            <w:rFonts w:ascii="Georgia" w:hAnsi="Georgia"/>
            <w:u w:val="single"/>
          </w:rPr>
          <w:t>United Nations Convention Against Corruption</w:t>
        </w:r>
      </w:hyperlink>
      <w:r w:rsidRPr="00A15CC5">
        <w:rPr>
          <w:rFonts w:ascii="Georgia" w:hAnsi="Georgia"/>
          <w:u w:val="single"/>
        </w:rPr>
        <w:t xml:space="preserve"> for the first time</w:t>
      </w:r>
      <w:r w:rsidRPr="00A15CC5">
        <w:rPr>
          <w:rFonts w:ascii="Georgia" w:hAnsi="Georgia"/>
          <w:sz w:val="16"/>
        </w:rPr>
        <w:t xml:space="preserve">, </w:t>
      </w:r>
      <w:hyperlink r:id="rId63" w:history="1">
        <w:r w:rsidRPr="00A15CC5">
          <w:rPr>
            <w:rFonts w:ascii="Georgia" w:hAnsi="Georgia"/>
            <w:sz w:val="16"/>
          </w:rPr>
          <w:t>Reuters</w:t>
        </w:r>
      </w:hyperlink>
      <w:r w:rsidRPr="00A15CC5">
        <w:rPr>
          <w:rFonts w:ascii="Georgia" w:hAnsi="Georgia"/>
          <w:sz w:val="16"/>
        </w:rPr>
        <w:t xml:space="preserve"> reported. </w:t>
      </w:r>
      <w:r w:rsidRPr="00A15CC5">
        <w:rPr>
          <w:rFonts w:ascii="Georgia" w:hAnsi="Georgia"/>
          <w:u w:val="single"/>
        </w:rPr>
        <w:t>The Chinese government estimated back in August that around 150 economic fugitives were hiding out in the US, but any proceeds that have been seized and returned to the Chinese government so far have been meager. This is not because America is reluctant to help, but because US law requires that assets must be traceable to unlawful activity before they are seized — a task that is virtually impossible for US officials to complete given China's lack of transparency</w:t>
      </w:r>
      <w:r w:rsidRPr="00A15CC5">
        <w:rPr>
          <w:rFonts w:ascii="Georgia" w:hAnsi="Georgia"/>
          <w:sz w:val="16"/>
        </w:rPr>
        <w:t xml:space="preserve">. </w:t>
      </w:r>
      <w:r w:rsidRPr="00A15CC5">
        <w:rPr>
          <w:rFonts w:ascii="Georgia" w:hAnsi="Georgia"/>
          <w:u w:val="single"/>
        </w:rPr>
        <w:t xml:space="preserve">The Chinese government </w:t>
      </w:r>
      <w:hyperlink r:id="rId64" w:history="1">
        <w:r w:rsidRPr="00A15CC5">
          <w:rPr>
            <w:rFonts w:ascii="Georgia" w:hAnsi="Georgia"/>
            <w:u w:val="single"/>
          </w:rPr>
          <w:t>gave the US a list</w:t>
        </w:r>
      </w:hyperlink>
      <w:r w:rsidRPr="00A15CC5">
        <w:rPr>
          <w:rFonts w:ascii="Georgia" w:hAnsi="Georgia"/>
          <w:u w:val="single"/>
        </w:rPr>
        <w:t xml:space="preserve"> back in December of more than 100 people suspected of corruption believed to be hiding in the US</w:t>
      </w:r>
      <w:r w:rsidRPr="00A15CC5">
        <w:rPr>
          <w:rFonts w:ascii="Georgia" w:hAnsi="Georgia"/>
          <w:sz w:val="16"/>
        </w:rPr>
        <w:t xml:space="preserve">, </w:t>
      </w:r>
      <w:hyperlink r:id="rId65" w:history="1">
        <w:r w:rsidRPr="00A15CC5">
          <w:rPr>
            <w:rFonts w:ascii="Georgia" w:hAnsi="Georgia"/>
            <w:sz w:val="16"/>
          </w:rPr>
          <w:t>promising to share</w:t>
        </w:r>
      </w:hyperlink>
      <w:r w:rsidRPr="00A15CC5">
        <w:rPr>
          <w:rFonts w:ascii="Georgia" w:hAnsi="Georgia"/>
          <w:sz w:val="16"/>
        </w:rPr>
        <w:t xml:space="preserve"> up to 80% of the fugitives' seized assets with the US government. Many things about the list remain unclear, however. For one, while the names on the list are all Chinese, US officials have been unable to confirm whether or not the individuals listed are actually Chinese nationals, according to </w:t>
      </w:r>
      <w:hyperlink r:id="rId66" w:history="1">
        <w:r w:rsidRPr="00A15CC5">
          <w:rPr>
            <w:rFonts w:ascii="Georgia" w:hAnsi="Georgia"/>
            <w:sz w:val="16"/>
          </w:rPr>
          <w:t>Reuters</w:t>
        </w:r>
      </w:hyperlink>
      <w:r w:rsidRPr="00A15CC5">
        <w:rPr>
          <w:rFonts w:ascii="Georgia" w:hAnsi="Georgia"/>
          <w:sz w:val="16"/>
        </w:rPr>
        <w:t xml:space="preserve">. </w:t>
      </w:r>
      <w:r w:rsidRPr="00A15CC5">
        <w:rPr>
          <w:rFonts w:ascii="Georgia" w:hAnsi="Georgia"/>
          <w:u w:val="single"/>
        </w:rPr>
        <w:t>China also failed to provide the US with any background information or evidence, which has made it difficult for law enforcement to track suspects down and trace them back to their crimes. "It is really hard to know where this money comes from,"</w:t>
      </w:r>
      <w:r w:rsidRPr="00A15CC5">
        <w:rPr>
          <w:rFonts w:ascii="Georgia" w:hAnsi="Georgia"/>
          <w:sz w:val="16"/>
        </w:rPr>
        <w:t xml:space="preserve"> corporate attorney Nathaniel Edmonds told Business Insider, referring to the money used by wealthy Chinese immigrants to purchase assets such as cars and houses. "</w:t>
      </w:r>
      <w:r w:rsidRPr="00A15CC5">
        <w:rPr>
          <w:rFonts w:ascii="Georgia" w:hAnsi="Georgia"/>
          <w:u w:val="single"/>
        </w:rPr>
        <w:t>That is why identifying and reviewing accusations of corruption has been such a challenge for the US government." In China, bribery is a part of everyday life, and that's becoming a problem for the government.</w:t>
      </w:r>
      <w:r w:rsidRPr="00A15CC5">
        <w:rPr>
          <w:rFonts w:ascii="Georgia" w:hAnsi="Georgia"/>
          <w:sz w:val="16"/>
        </w:rPr>
        <w:t xml:space="preserve"> Beijing lost </w:t>
      </w:r>
      <w:hyperlink r:id="rId67" w:history="1">
        <w:r w:rsidRPr="00A15CC5">
          <w:rPr>
            <w:rFonts w:ascii="Georgia" w:hAnsi="Georgia"/>
            <w:sz w:val="16"/>
          </w:rPr>
          <w:t>more than $1 trillion</w:t>
        </w:r>
      </w:hyperlink>
      <w:r w:rsidRPr="00A15CC5">
        <w:rPr>
          <w:rFonts w:ascii="Georgia" w:hAnsi="Georgia"/>
          <w:sz w:val="16"/>
        </w:rPr>
        <w:t xml:space="preserve"> to tax evasion and corruption between 2003-2012, according to a report by Global Financial Integrity. </w:t>
      </w:r>
      <w:r w:rsidRPr="00A15CC5">
        <w:rPr>
          <w:rFonts w:ascii="Georgia" w:hAnsi="Georgia"/>
          <w:u w:val="single"/>
        </w:rPr>
        <w:t xml:space="preserve">Another obstacle China faces in punishing economic fugitives is its lack of an extradition agreement with the US. Western governments have long been reluctant to hand over Chinese suspects because corruption in China is a capital crime, and suspects being tried there </w:t>
      </w:r>
      <w:hyperlink r:id="rId68" w:history="1">
        <w:r w:rsidRPr="00A15CC5">
          <w:rPr>
            <w:rFonts w:ascii="Georgia" w:hAnsi="Georgia"/>
            <w:u w:val="single"/>
          </w:rPr>
          <w:t>could receive the death penalty</w:t>
        </w:r>
      </w:hyperlink>
      <w:r w:rsidRPr="00A15CC5">
        <w:rPr>
          <w:rFonts w:ascii="Georgia" w:hAnsi="Georgia"/>
          <w:u w:val="single"/>
        </w:rPr>
        <w:t xml:space="preserve"> if they are convicted. "The US is reluctant to cooperate on matters where the penalties seem disproportionate to the crime</w:t>
      </w:r>
      <w:r w:rsidRPr="00A15CC5">
        <w:rPr>
          <w:rFonts w:ascii="Georgia" w:hAnsi="Georgia"/>
          <w:sz w:val="16"/>
        </w:rPr>
        <w:t xml:space="preserve">," Edmonds said. But death sentences in China for those accused of corruption </w:t>
      </w:r>
      <w:proofErr w:type="spellStart"/>
      <w:r w:rsidRPr="00A15CC5">
        <w:rPr>
          <w:rFonts w:ascii="Georgia" w:hAnsi="Georgia"/>
          <w:sz w:val="16"/>
        </w:rPr>
        <w:t>are</w:t>
      </w:r>
      <w:hyperlink r:id="rId69" w:history="1">
        <w:r w:rsidRPr="00A15CC5">
          <w:rPr>
            <w:rFonts w:ascii="Georgia" w:hAnsi="Georgia"/>
            <w:sz w:val="16"/>
          </w:rPr>
          <w:t>increasingly</w:t>
        </w:r>
        <w:proofErr w:type="spellEnd"/>
        <w:r w:rsidRPr="00A15CC5">
          <w:rPr>
            <w:rFonts w:ascii="Georgia" w:hAnsi="Georgia"/>
            <w:sz w:val="16"/>
          </w:rPr>
          <w:t xml:space="preserve"> being suspended</w:t>
        </w:r>
      </w:hyperlink>
      <w:r w:rsidRPr="00A15CC5">
        <w:rPr>
          <w:rFonts w:ascii="Georgia" w:hAnsi="Georgia"/>
          <w:sz w:val="16"/>
        </w:rPr>
        <w:t xml:space="preserve"> and converted to In an unusual move, China’s Ministry of Foreign Affairs </w:t>
      </w:r>
      <w:hyperlink r:id="rId70" w:history="1">
        <w:r w:rsidRPr="00A15CC5">
          <w:rPr>
            <w:rFonts w:ascii="Georgia" w:hAnsi="Georgia"/>
            <w:sz w:val="16"/>
          </w:rPr>
          <w:t>announced in December</w:t>
        </w:r>
      </w:hyperlink>
      <w:r w:rsidRPr="00A15CC5">
        <w:rPr>
          <w:rFonts w:ascii="Georgia" w:hAnsi="Georgia"/>
          <w:sz w:val="16"/>
        </w:rPr>
        <w:t xml:space="preserve"> that it was looking into the possibility of using local courts in the US to sue economic fugitives who had fled there and try them under US civil law. About 680 suspects from some 69 countries and regions have returned to China since the government launched its "fox hunt" in July 2014, the Chinese Ministry of Public Security </w:t>
      </w:r>
      <w:hyperlink r:id="rId71" w:history="1">
        <w:r w:rsidRPr="00A15CC5">
          <w:rPr>
            <w:rFonts w:ascii="Georgia" w:hAnsi="Georgia"/>
            <w:sz w:val="16"/>
          </w:rPr>
          <w:t>said in a January press conference</w:t>
        </w:r>
      </w:hyperlink>
      <w:r w:rsidRPr="00A15CC5">
        <w:rPr>
          <w:rFonts w:ascii="Georgia" w:hAnsi="Georgia"/>
          <w:sz w:val="16"/>
        </w:rPr>
        <w:t>.</w:t>
      </w:r>
    </w:p>
    <w:p w14:paraId="49136DD5" w14:textId="77777777" w:rsidR="00643746" w:rsidRPr="00A15CC5" w:rsidRDefault="00643746" w:rsidP="00643746">
      <w:pPr>
        <w:rPr>
          <w:rFonts w:ascii="Georgia" w:hAnsi="Georgia"/>
        </w:rPr>
      </w:pPr>
    </w:p>
    <w:p w14:paraId="09695A2D" w14:textId="77777777" w:rsidR="00643746" w:rsidRPr="00A15CC5" w:rsidRDefault="00643746" w:rsidP="00643746">
      <w:pPr>
        <w:pStyle w:val="Heading2"/>
        <w:rPr>
          <w:rFonts w:ascii="Georgia" w:hAnsi="Georgia"/>
        </w:rPr>
      </w:pPr>
      <w:r w:rsidRPr="00A15CC5">
        <w:rPr>
          <w:rFonts w:ascii="Georgia" w:hAnsi="Georgia"/>
        </w:rPr>
        <w:t>Impact</w:t>
      </w:r>
    </w:p>
    <w:p w14:paraId="29B52300" w14:textId="77777777" w:rsidR="00F64903" w:rsidRPr="00A15CC5" w:rsidRDefault="00F64903" w:rsidP="00643746">
      <w:pPr>
        <w:pStyle w:val="Heading3"/>
        <w:rPr>
          <w:rFonts w:ascii="Georgia" w:hAnsi="Georgia"/>
        </w:rPr>
      </w:pPr>
      <w:r w:rsidRPr="00A15CC5">
        <w:rPr>
          <w:rFonts w:ascii="Georgia" w:hAnsi="Georgia"/>
        </w:rPr>
        <w:t>Reforms Bad Turn</w:t>
      </w:r>
    </w:p>
    <w:p w14:paraId="250C88C0" w14:textId="77777777" w:rsidR="00F64903" w:rsidRPr="00A15CC5" w:rsidRDefault="00F64903" w:rsidP="00F64903">
      <w:pPr>
        <w:pStyle w:val="Heading4"/>
        <w:rPr>
          <w:rFonts w:ascii="Georgia" w:hAnsi="Georgia"/>
        </w:rPr>
      </w:pPr>
      <w:r w:rsidRPr="00A15CC5">
        <w:rPr>
          <w:rFonts w:ascii="Georgia" w:hAnsi="Georgia"/>
        </w:rPr>
        <w:t>Xi’s model is bad</w:t>
      </w:r>
    </w:p>
    <w:p w14:paraId="6CE6E7BE" w14:textId="77777777" w:rsidR="00F64903" w:rsidRPr="00A15CC5" w:rsidRDefault="00F64903" w:rsidP="00F64903">
      <w:pPr>
        <w:rPr>
          <w:rFonts w:ascii="Georgia" w:hAnsi="Georgia"/>
        </w:rPr>
      </w:pPr>
      <w:r w:rsidRPr="00A15CC5">
        <w:rPr>
          <w:rFonts w:ascii="Georgia" w:hAnsi="Georgia"/>
          <w:b/>
          <w:sz w:val="26"/>
          <w:szCs w:val="26"/>
        </w:rPr>
        <w:t xml:space="preserve">Naughton 15 </w:t>
      </w:r>
      <w:r w:rsidRPr="00A15CC5">
        <w:rPr>
          <w:rFonts w:ascii="Georgia" w:hAnsi="Georgia"/>
        </w:rPr>
        <w:t>(Barry, China Leadership Monitor, “Is There a “Xi Model” of Economic Reform? Acceleration of Economic Reform since Fall 2014”, China Leadership Monitor, No. 46)</w:t>
      </w:r>
    </w:p>
    <w:p w14:paraId="7155547D" w14:textId="77777777" w:rsidR="00F64903" w:rsidRPr="00A15CC5" w:rsidRDefault="00F64903" w:rsidP="00F64903">
      <w:pPr>
        <w:rPr>
          <w:rFonts w:ascii="Georgia" w:hAnsi="Georgia"/>
          <w:sz w:val="16"/>
        </w:rPr>
      </w:pPr>
      <w:r w:rsidRPr="00A15CC5">
        <w:rPr>
          <w:rFonts w:ascii="Georgia" w:hAnsi="Georgia"/>
          <w:highlight w:val="cyan"/>
          <w:u w:val="single"/>
        </w:rPr>
        <w:t>Xi</w:t>
      </w:r>
      <w:r w:rsidRPr="00A15CC5">
        <w:rPr>
          <w:rFonts w:ascii="Georgia" w:hAnsi="Georgia"/>
          <w:u w:val="single"/>
        </w:rPr>
        <w:t xml:space="preserve"> Jinping’s </w:t>
      </w:r>
      <w:r w:rsidRPr="00A15CC5">
        <w:rPr>
          <w:rFonts w:ascii="Georgia" w:hAnsi="Georgia"/>
          <w:highlight w:val="cyan"/>
          <w:u w:val="single"/>
        </w:rPr>
        <w:t>policy agenda continues to be marked by</w:t>
      </w:r>
      <w:r w:rsidRPr="00A15CC5">
        <w:rPr>
          <w:rFonts w:ascii="Georgia" w:hAnsi="Georgia"/>
          <w:u w:val="single"/>
        </w:rPr>
        <w:t xml:space="preserve"> abundant </w:t>
      </w:r>
      <w:r w:rsidRPr="00A15CC5">
        <w:rPr>
          <w:rFonts w:ascii="Georgia" w:hAnsi="Georgia"/>
          <w:highlight w:val="cyan"/>
          <w:u w:val="single"/>
        </w:rPr>
        <w:t>contradictory components</w:t>
      </w:r>
      <w:r w:rsidRPr="00A15CC5">
        <w:rPr>
          <w:rFonts w:ascii="Georgia" w:hAnsi="Georgia"/>
          <w:sz w:val="16"/>
        </w:rPr>
        <w:t xml:space="preserve">. </w:t>
      </w:r>
      <w:r w:rsidRPr="00A15CC5">
        <w:rPr>
          <w:rFonts w:ascii="Georgia" w:hAnsi="Georgia"/>
          <w:u w:val="single"/>
        </w:rPr>
        <w:t xml:space="preserve">Ideological </w:t>
      </w:r>
      <w:r w:rsidRPr="00A15CC5">
        <w:rPr>
          <w:rFonts w:ascii="Georgia" w:hAnsi="Georgia"/>
          <w:highlight w:val="cyan"/>
          <w:u w:val="single"/>
        </w:rPr>
        <w:t>repression</w:t>
      </w:r>
      <w:r w:rsidRPr="00A15CC5">
        <w:rPr>
          <w:rFonts w:ascii="Georgia" w:hAnsi="Georgia"/>
          <w:u w:val="single"/>
        </w:rPr>
        <w:t xml:space="preserve">, great power aspirations, and great leader </w:t>
      </w:r>
      <w:r w:rsidRPr="00A15CC5">
        <w:rPr>
          <w:rFonts w:ascii="Georgia" w:hAnsi="Georgia"/>
          <w:highlight w:val="cyan"/>
          <w:u w:val="single"/>
        </w:rPr>
        <w:t>propaganda</w:t>
      </w:r>
      <w:r w:rsidRPr="00A15CC5">
        <w:rPr>
          <w:rFonts w:ascii="Georgia" w:hAnsi="Georgia"/>
          <w:u w:val="single"/>
        </w:rPr>
        <w:t xml:space="preserve"> </w:t>
      </w:r>
      <w:r w:rsidRPr="00A15CC5">
        <w:rPr>
          <w:rFonts w:ascii="Georgia" w:hAnsi="Georgia"/>
          <w:highlight w:val="cyan"/>
          <w:u w:val="single"/>
        </w:rPr>
        <w:t>coexist with an ongoing campaign against corruption and</w:t>
      </w:r>
      <w:r w:rsidRPr="00A15CC5">
        <w:rPr>
          <w:rFonts w:ascii="Georgia" w:hAnsi="Georgia"/>
          <w:u w:val="single"/>
        </w:rPr>
        <w:t xml:space="preserve"> significant measures of </w:t>
      </w:r>
      <w:r w:rsidRPr="00A15CC5">
        <w:rPr>
          <w:rFonts w:ascii="Georgia" w:hAnsi="Georgia"/>
          <w:highlight w:val="cyan"/>
          <w:u w:val="single"/>
        </w:rPr>
        <w:t>economic reform</w:t>
      </w:r>
      <w:r w:rsidRPr="00A15CC5">
        <w:rPr>
          <w:rFonts w:ascii="Georgia" w:hAnsi="Georgia"/>
          <w:u w:val="single"/>
        </w:rPr>
        <w:t>. Some pundits argue that these contradictory elements can be explained by one or another simple formula</w:t>
      </w:r>
      <w:r w:rsidRPr="00A15CC5">
        <w:rPr>
          <w:rFonts w:ascii="Georgia" w:hAnsi="Georgia"/>
          <w:highlight w:val="cyan"/>
          <w:u w:val="single"/>
        </w:rPr>
        <w:t>: Xi is</w:t>
      </w:r>
      <w:r w:rsidRPr="00A15CC5">
        <w:rPr>
          <w:rFonts w:ascii="Georgia" w:hAnsi="Georgia"/>
          <w:u w:val="single"/>
        </w:rPr>
        <w:t xml:space="preserve"> </w:t>
      </w:r>
      <w:r w:rsidRPr="00A15CC5">
        <w:rPr>
          <w:rFonts w:ascii="Georgia" w:hAnsi="Georgia"/>
          <w:sz w:val="16"/>
        </w:rPr>
        <w:t>“really” a reformer, or really a leftist, or really</w:t>
      </w:r>
      <w:r w:rsidRPr="00A15CC5">
        <w:rPr>
          <w:rFonts w:ascii="Georgia" w:hAnsi="Georgia"/>
          <w:u w:val="single"/>
        </w:rPr>
        <w:t xml:space="preserve"> </w:t>
      </w:r>
      <w:r w:rsidRPr="00A15CC5">
        <w:rPr>
          <w:rFonts w:ascii="Georgia" w:hAnsi="Georgia"/>
          <w:highlight w:val="cyan"/>
          <w:u w:val="single"/>
        </w:rPr>
        <w:t>just a dictator</w:t>
      </w:r>
      <w:r w:rsidRPr="00A15CC5">
        <w:rPr>
          <w:rFonts w:ascii="Georgia" w:hAnsi="Georgia"/>
          <w:sz w:val="16"/>
        </w:rPr>
        <w:t>. These overly simple approaches should be ignored.</w:t>
      </w:r>
      <w:r w:rsidRPr="00A15CC5">
        <w:rPr>
          <w:rFonts w:ascii="MS Gothic" w:eastAsia="MS Gothic" w:hAnsi="MS Gothic" w:cs="MS Gothic" w:hint="eastAsia"/>
          <w:sz w:val="16"/>
        </w:rPr>
        <w:t> </w:t>
      </w:r>
      <w:r w:rsidRPr="00A15CC5">
        <w:rPr>
          <w:rFonts w:ascii="Georgia" w:hAnsi="Georgia"/>
          <w:sz w:val="16"/>
        </w:rPr>
        <w:t xml:space="preserve">Those who advance them are merely inventing plausible stories to reconcile apparent contradictions. Although all </w:t>
      </w:r>
      <w:r w:rsidRPr="00A15CC5">
        <w:rPr>
          <w:rFonts w:ascii="Georgia" w:hAnsi="Georgia"/>
          <w:u w:val="single"/>
        </w:rPr>
        <w:t>these simple characterizations of Xi Jinping</w:t>
      </w:r>
      <w:r w:rsidRPr="00A15CC5">
        <w:rPr>
          <w:rFonts w:ascii="Georgia" w:hAnsi="Georgia"/>
          <w:sz w:val="16"/>
        </w:rPr>
        <w:t xml:space="preserve"> may </w:t>
      </w:r>
      <w:r w:rsidRPr="00A15CC5">
        <w:rPr>
          <w:rFonts w:ascii="Georgia" w:hAnsi="Georgia"/>
          <w:u w:val="single"/>
        </w:rPr>
        <w:t>contain</w:t>
      </w:r>
      <w:r w:rsidRPr="00A15CC5">
        <w:rPr>
          <w:rFonts w:ascii="Georgia" w:hAnsi="Georgia"/>
          <w:sz w:val="16"/>
        </w:rPr>
        <w:t xml:space="preserve"> elements of </w:t>
      </w:r>
      <w:r w:rsidRPr="00A15CC5">
        <w:rPr>
          <w:rFonts w:ascii="Georgia" w:hAnsi="Georgia"/>
          <w:u w:val="single"/>
        </w:rPr>
        <w:t>truth</w:t>
      </w:r>
      <w:r w:rsidRPr="00A15CC5">
        <w:rPr>
          <w:rFonts w:ascii="Georgia" w:hAnsi="Georgia"/>
          <w:sz w:val="16"/>
        </w:rPr>
        <w:t xml:space="preserve">, no simple formula comes anywhere close to explaining the disparate, shifting, </w:t>
      </w:r>
      <w:r w:rsidRPr="00A15CC5">
        <w:rPr>
          <w:rFonts w:ascii="Georgia" w:hAnsi="Georgia"/>
          <w:highlight w:val="cyan"/>
          <w:u w:val="single"/>
        </w:rPr>
        <w:t>and sometimes massively contradictory elements of Xi’s agenda</w:t>
      </w:r>
      <w:r w:rsidRPr="00A15CC5">
        <w:rPr>
          <w:rFonts w:ascii="Georgia" w:hAnsi="Georgia"/>
          <w:sz w:val="16"/>
        </w:rPr>
        <w:t xml:space="preserve">. It is enough right now if we can clearly describe the elements of the Xi agenda, and perhaps assess the relative weight and possible trajectory of some of these elements. </w:t>
      </w:r>
    </w:p>
    <w:p w14:paraId="468E79AD" w14:textId="77777777" w:rsidR="005E5834" w:rsidRDefault="005E5834" w:rsidP="00F64903">
      <w:pPr>
        <w:pStyle w:val="Heading4"/>
        <w:rPr>
          <w:rFonts w:ascii="Georgia" w:hAnsi="Georgia"/>
        </w:rPr>
      </w:pPr>
    </w:p>
    <w:p w14:paraId="719731F9" w14:textId="36F094F0" w:rsidR="00F64903" w:rsidRPr="00A15CC5" w:rsidRDefault="005E5834" w:rsidP="00F64903">
      <w:pPr>
        <w:pStyle w:val="Heading4"/>
        <w:rPr>
          <w:rFonts w:ascii="Georgia" w:hAnsi="Georgia"/>
        </w:rPr>
      </w:pPr>
      <w:r>
        <w:rPr>
          <w:rFonts w:ascii="Georgia" w:hAnsi="Georgia"/>
        </w:rPr>
        <w:t>R</w:t>
      </w:r>
      <w:r w:rsidR="00F64903" w:rsidRPr="00A15CC5">
        <w:rPr>
          <w:rFonts w:ascii="Georgia" w:hAnsi="Georgia"/>
        </w:rPr>
        <w:t xml:space="preserve">eforms will cause economic decline </w:t>
      </w:r>
    </w:p>
    <w:p w14:paraId="50651352" w14:textId="77777777" w:rsidR="00F64903" w:rsidRPr="00A15CC5" w:rsidRDefault="00F64903" w:rsidP="00F64903">
      <w:pPr>
        <w:rPr>
          <w:rFonts w:ascii="Georgia" w:hAnsi="Georgia"/>
        </w:rPr>
      </w:pPr>
      <w:r w:rsidRPr="00A15CC5">
        <w:rPr>
          <w:rFonts w:ascii="Georgia" w:hAnsi="Georgia"/>
          <w:b/>
          <w:sz w:val="26"/>
          <w:szCs w:val="26"/>
        </w:rPr>
        <w:t xml:space="preserve">Naughton 15 </w:t>
      </w:r>
      <w:r w:rsidRPr="00A15CC5">
        <w:rPr>
          <w:rFonts w:ascii="Georgia" w:hAnsi="Georgia"/>
        </w:rPr>
        <w:t>(Barry, China Leadership Monitor, “Is There a “Xi Model” of Economic Reform? Acceleration of Economic Reform since Fall 2014”, China Leadership Monitor, No. 46)</w:t>
      </w:r>
    </w:p>
    <w:p w14:paraId="50A2FFFD" w14:textId="77777777" w:rsidR="00F64903" w:rsidRDefault="00F64903" w:rsidP="00F64903">
      <w:pPr>
        <w:rPr>
          <w:rFonts w:ascii="Georgia" w:hAnsi="Georgia"/>
          <w:sz w:val="16"/>
        </w:rPr>
      </w:pPr>
      <w:r w:rsidRPr="00A15CC5">
        <w:rPr>
          <w:rFonts w:ascii="Georgia" w:hAnsi="Georgia"/>
          <w:sz w:val="16"/>
        </w:rPr>
        <w:t xml:space="preserve">This is a remarkably bold and thorough proposal. Indeed, </w:t>
      </w:r>
      <w:r w:rsidRPr="00A15CC5">
        <w:rPr>
          <w:rFonts w:ascii="Georgia" w:hAnsi="Georgia"/>
          <w:highlight w:val="cyan"/>
          <w:u w:val="single"/>
        </w:rPr>
        <w:t>there are substantial implementation risks because the proposal may be too demanding in terms of compliance, and somewhat disruptive in its economic impact</w:t>
      </w:r>
      <w:r w:rsidRPr="00A15CC5">
        <w:rPr>
          <w:rFonts w:ascii="Georgia" w:hAnsi="Georgia"/>
          <w:sz w:val="16"/>
        </w:rPr>
        <w:t xml:space="preserve">. Local governments were told in October to inventory their debts as of year-end and report them by January 5. </w:t>
      </w:r>
      <w:r w:rsidRPr="00A15CC5">
        <w:rPr>
          <w:rFonts w:ascii="Georgia" w:hAnsi="Georgia"/>
          <w:highlight w:val="cyan"/>
          <w:u w:val="single"/>
        </w:rPr>
        <w:t>Compliance</w:t>
      </w:r>
      <w:r w:rsidRPr="00A15CC5">
        <w:rPr>
          <w:rFonts w:ascii="Georgia" w:hAnsi="Georgia"/>
          <w:u w:val="single"/>
        </w:rPr>
        <w:t xml:space="preserve"> with this schedule </w:t>
      </w:r>
      <w:r w:rsidRPr="00A15CC5">
        <w:rPr>
          <w:rFonts w:ascii="Georgia" w:hAnsi="Georgia"/>
          <w:highlight w:val="cyan"/>
          <w:u w:val="single"/>
        </w:rPr>
        <w:t>is not really realistic</w:t>
      </w:r>
      <w:r w:rsidRPr="00A15CC5">
        <w:rPr>
          <w:rFonts w:ascii="Georgia" w:hAnsi="Georgia"/>
          <w:sz w:val="16"/>
        </w:rPr>
        <w:t xml:space="preserve">, and only one province, Hainan, was approved to announce it debt figures by the end of February. In the event, commentators suggested that the Hainan numbers were approved for disclosure not because they were accurate, but because they didn’t display any big shortcomings: total debt was not large relative to provincial GDP, and the growth rate of debt was acceptable.9 Hainan reported that its local debt grew 22 percent between mid-2013 and end-2014, and that 84 percent of the debt was local government responsibility, with government possessing various degrees of contingent liability for the other 16 percent. None of this debt could be converted into enterprise debt in the short term. The release of this one province’s debt figures is thus quite revealing. </w:t>
      </w:r>
      <w:r w:rsidRPr="00A15CC5">
        <w:rPr>
          <w:rFonts w:ascii="Georgia" w:hAnsi="Georgia"/>
          <w:highlight w:val="cyan"/>
          <w:u w:val="single"/>
        </w:rPr>
        <w:t>The delays show that local governments are under great time pressure</w:t>
      </w:r>
      <w:r w:rsidRPr="00A15CC5">
        <w:rPr>
          <w:rFonts w:ascii="Georgia" w:hAnsi="Georgia"/>
          <w:u w:val="single"/>
        </w:rPr>
        <w:t xml:space="preserve">, and indeed may be intentionally dragging their feet on a measure </w:t>
      </w:r>
      <w:r w:rsidRPr="00A15CC5">
        <w:rPr>
          <w:rFonts w:ascii="Georgia" w:hAnsi="Georgia"/>
          <w:highlight w:val="cyan"/>
          <w:u w:val="single"/>
        </w:rPr>
        <w:t>that certainly does not work in their interests</w:t>
      </w:r>
      <w:r w:rsidRPr="00A15CC5">
        <w:rPr>
          <w:rFonts w:ascii="Georgia" w:hAnsi="Georgia"/>
          <w:sz w:val="16"/>
        </w:rPr>
        <w:t xml:space="preserve">. Moreover, the fact that the rapid 22 percent growth of Hainan’s government debt was considered acceptably moderate shows that local governments have incentives to come up with as large a number as possible for the debt they acknowledge. </w:t>
      </w:r>
      <w:r w:rsidRPr="00A15CC5">
        <w:rPr>
          <w:rFonts w:ascii="Georgia" w:hAnsi="Georgia"/>
          <w:u w:val="single"/>
        </w:rPr>
        <w:t>If they have to accept a new debt ceiling, it should be as large as possible, and local governments can probably assume that the central Ministry will be cooperative in helping them to get this debt restructured and listed on the local government capital budget</w:t>
      </w:r>
      <w:r w:rsidRPr="00A15CC5">
        <w:rPr>
          <w:rFonts w:ascii="Georgia" w:hAnsi="Georgia"/>
          <w:sz w:val="16"/>
        </w:rPr>
        <w:t xml:space="preserve">.10 </w:t>
      </w:r>
      <w:r w:rsidRPr="00A15CC5">
        <w:rPr>
          <w:rFonts w:ascii="Georgia" w:hAnsi="Georgia"/>
          <w:highlight w:val="cyan"/>
          <w:u w:val="single"/>
        </w:rPr>
        <w:t>The Ministry of Finance is thus struggling to impose limits on new local government debt without acknowledging—and de facto accepting</w:t>
      </w:r>
      <w:r w:rsidRPr="00A15CC5">
        <w:rPr>
          <w:rFonts w:ascii="Georgia" w:hAnsi="Georgia"/>
          <w:u w:val="single"/>
        </w:rPr>
        <w:t>— excessively high levels of existing debt.</w:t>
      </w:r>
      <w:r w:rsidRPr="00A15CC5">
        <w:rPr>
          <w:rFonts w:ascii="Georgia" w:hAnsi="Georgia"/>
          <w:sz w:val="16"/>
        </w:rPr>
        <w:t xml:space="preserve"> </w:t>
      </w:r>
    </w:p>
    <w:p w14:paraId="62DECE6B" w14:textId="77777777" w:rsidR="005E5834" w:rsidRPr="00A15CC5" w:rsidRDefault="005E5834" w:rsidP="00F64903">
      <w:pPr>
        <w:rPr>
          <w:rFonts w:ascii="Georgia" w:hAnsi="Georgia"/>
          <w:sz w:val="16"/>
        </w:rPr>
      </w:pPr>
    </w:p>
    <w:p w14:paraId="18436687" w14:textId="77777777" w:rsidR="00643746" w:rsidRDefault="00F64903" w:rsidP="00643746">
      <w:pPr>
        <w:pStyle w:val="Heading3"/>
        <w:rPr>
          <w:rFonts w:ascii="Georgia" w:hAnsi="Georgia"/>
        </w:rPr>
      </w:pPr>
      <w:r w:rsidRPr="00A15CC5">
        <w:rPr>
          <w:rFonts w:ascii="Georgia" w:hAnsi="Georgia"/>
        </w:rPr>
        <w:t>Impact I</w:t>
      </w:r>
      <w:r w:rsidR="00643746" w:rsidRPr="00A15CC5">
        <w:rPr>
          <w:rFonts w:ascii="Georgia" w:hAnsi="Georgia"/>
        </w:rPr>
        <w:t>nevitable</w:t>
      </w:r>
    </w:p>
    <w:p w14:paraId="18A1C048" w14:textId="77777777" w:rsidR="005E5834" w:rsidRPr="005E5834" w:rsidRDefault="005E5834" w:rsidP="005E5834"/>
    <w:p w14:paraId="6CC105CF" w14:textId="77777777" w:rsidR="00643746" w:rsidRPr="00A15CC5" w:rsidRDefault="00643746" w:rsidP="00643746">
      <w:pPr>
        <w:pStyle w:val="Heading4"/>
        <w:rPr>
          <w:rFonts w:ascii="Georgia" w:hAnsi="Georgia"/>
        </w:rPr>
      </w:pPr>
      <w:r w:rsidRPr="00A15CC5">
        <w:rPr>
          <w:rFonts w:ascii="Georgia" w:hAnsi="Georgia"/>
        </w:rPr>
        <w:t>CCP collapse inevitable – they are screwed</w:t>
      </w:r>
    </w:p>
    <w:p w14:paraId="4408BBF4" w14:textId="77777777" w:rsidR="00643746" w:rsidRPr="00A15CC5" w:rsidRDefault="00643746" w:rsidP="00643746">
      <w:pPr>
        <w:rPr>
          <w:rFonts w:ascii="Georgia" w:hAnsi="Georgia"/>
        </w:rPr>
      </w:pPr>
      <w:proofErr w:type="spellStart"/>
      <w:r w:rsidRPr="00A15CC5">
        <w:rPr>
          <w:rFonts w:ascii="Georgia" w:hAnsi="Georgia"/>
          <w:b/>
          <w:sz w:val="26"/>
          <w:szCs w:val="26"/>
        </w:rPr>
        <w:t>Delman</w:t>
      </w:r>
      <w:proofErr w:type="spellEnd"/>
      <w:r w:rsidRPr="00A15CC5">
        <w:rPr>
          <w:rFonts w:ascii="Georgia" w:hAnsi="Georgia"/>
          <w:b/>
          <w:sz w:val="26"/>
          <w:szCs w:val="26"/>
        </w:rPr>
        <w:t xml:space="preserve"> 3/16</w:t>
      </w:r>
      <w:r w:rsidRPr="00A15CC5">
        <w:rPr>
          <w:rFonts w:ascii="Georgia" w:hAnsi="Georgia"/>
        </w:rPr>
        <w:t xml:space="preserve"> (Jorgen, professor, PhD, China Studies, Department of Cross-Cultural and Regional Studies, University of Copenhagen “Chinese People’s Congress session under twin domes”, March 16, 2015, pg. 5-15)</w:t>
      </w:r>
    </w:p>
    <w:p w14:paraId="1E1F4CE5" w14:textId="77777777" w:rsidR="00643746" w:rsidRDefault="00643746" w:rsidP="00643746">
      <w:pPr>
        <w:rPr>
          <w:rFonts w:ascii="Georgia" w:hAnsi="Georgia"/>
          <w:u w:val="single"/>
        </w:rPr>
      </w:pPr>
      <w:r w:rsidRPr="00A15CC5">
        <w:rPr>
          <w:rFonts w:ascii="Georgia" w:hAnsi="Georgia"/>
          <w:u w:val="single"/>
        </w:rPr>
        <w:t xml:space="preserve">Imminent collapse of the CPC regime? While the government’s program presented by Li Keqiang </w:t>
      </w:r>
      <w:proofErr w:type="spellStart"/>
      <w:r w:rsidRPr="00A15CC5">
        <w:rPr>
          <w:rFonts w:ascii="Georgia" w:hAnsi="Georgia"/>
          <w:u w:val="single"/>
        </w:rPr>
        <w:t>signalled</w:t>
      </w:r>
      <w:proofErr w:type="spellEnd"/>
      <w:r w:rsidRPr="00A15CC5">
        <w:rPr>
          <w:rFonts w:ascii="Georgia" w:hAnsi="Georgia"/>
          <w:u w:val="single"/>
        </w:rPr>
        <w:t xml:space="preserve"> that politically the party-state system is not moving down the Maoist alley, the well-known China Expert, David </w:t>
      </w:r>
      <w:proofErr w:type="spellStart"/>
      <w:r w:rsidRPr="00A15CC5">
        <w:rPr>
          <w:rFonts w:ascii="Georgia" w:hAnsi="Georgia"/>
          <w:u w:val="single"/>
        </w:rPr>
        <w:t>Shambaugh</w:t>
      </w:r>
      <w:proofErr w:type="spellEnd"/>
      <w:r w:rsidRPr="00A15CC5">
        <w:rPr>
          <w:rFonts w:ascii="Georgia" w:hAnsi="Georgia"/>
          <w:u w:val="single"/>
        </w:rPr>
        <w:t xml:space="preserve"> recently contended in The Wall Street Journal that China’s Communist regime is facing its endgame</w:t>
      </w:r>
      <w:r w:rsidRPr="00A15CC5">
        <w:rPr>
          <w:rFonts w:ascii="Georgia" w:hAnsi="Georgia"/>
          <w:sz w:val="16"/>
        </w:rPr>
        <w:t xml:space="preserve">. </w:t>
      </w:r>
      <w:proofErr w:type="spellStart"/>
      <w:r w:rsidRPr="00A15CC5">
        <w:rPr>
          <w:rFonts w:ascii="Georgia" w:hAnsi="Georgia"/>
          <w:sz w:val="16"/>
        </w:rPr>
        <w:t>Shambaugh</w:t>
      </w:r>
      <w:proofErr w:type="spellEnd"/>
      <w:r w:rsidRPr="00A15CC5">
        <w:rPr>
          <w:rFonts w:ascii="Georgia" w:hAnsi="Georgia"/>
          <w:sz w:val="16"/>
        </w:rPr>
        <w:t xml:space="preserve"> argued that: </w:t>
      </w:r>
      <w:r w:rsidRPr="00A15CC5">
        <w:rPr>
          <w:rFonts w:ascii="Georgia" w:hAnsi="Georgia"/>
          <w:u w:val="single"/>
        </w:rPr>
        <w:t xml:space="preserve">China’s rich are fleeing the country with their money; Xi Jinping has intensified political repression significantly; the support to Xi’s line is largely false </w:t>
      </w:r>
      <w:proofErr w:type="spellStart"/>
      <w:r w:rsidRPr="00A15CC5">
        <w:rPr>
          <w:rFonts w:ascii="Georgia" w:hAnsi="Georgia"/>
          <w:u w:val="single"/>
        </w:rPr>
        <w:t>pretence</w:t>
      </w:r>
      <w:proofErr w:type="spellEnd"/>
      <w:r w:rsidRPr="00A15CC5">
        <w:rPr>
          <w:rFonts w:ascii="Georgia" w:hAnsi="Georgia"/>
          <w:u w:val="single"/>
        </w:rPr>
        <w:t>; China is thoroughly corrupt and the anti-corruption drive is run as a selective political purge; key economic reforms are stalling and there are no prospects for political reform</w:t>
      </w:r>
      <w:r w:rsidRPr="00A15CC5">
        <w:rPr>
          <w:rFonts w:ascii="Georgia" w:hAnsi="Georgia"/>
          <w:sz w:val="16"/>
        </w:rPr>
        <w:t xml:space="preserve">. While </w:t>
      </w:r>
      <w:proofErr w:type="spellStart"/>
      <w:r w:rsidRPr="00A15CC5">
        <w:rPr>
          <w:rFonts w:ascii="Georgia" w:hAnsi="Georgia"/>
          <w:sz w:val="16"/>
        </w:rPr>
        <w:t>Shambaugh</w:t>
      </w:r>
      <w:proofErr w:type="spellEnd"/>
      <w:r w:rsidRPr="00A15CC5">
        <w:rPr>
          <w:rFonts w:ascii="Georgia" w:hAnsi="Georgia"/>
          <w:sz w:val="16"/>
        </w:rPr>
        <w:t xml:space="preserve"> was criticized from many corners for not being attentive to the resilience and specific dynamics of the Chinese political system, he subsequently insisted on elaborating his analysis in an interview with The New York Times. He argued that under the Jiang Zemin and Hu Jintao leaderships, one of </w:t>
      </w:r>
      <w:proofErr w:type="spellStart"/>
      <w:r w:rsidRPr="00A15CC5">
        <w:rPr>
          <w:rFonts w:ascii="Georgia" w:hAnsi="Georgia"/>
          <w:sz w:val="16"/>
        </w:rPr>
        <w:t>rspectives</w:t>
      </w:r>
      <w:proofErr w:type="spellEnd"/>
      <w:r w:rsidRPr="00A15CC5">
        <w:rPr>
          <w:rFonts w:ascii="Georgia" w:hAnsi="Georgia"/>
          <w:sz w:val="16"/>
        </w:rPr>
        <w:t xml:space="preserve"> the key top leaders, Zeng </w:t>
      </w:r>
      <w:proofErr w:type="spellStart"/>
      <w:r w:rsidRPr="00A15CC5">
        <w:rPr>
          <w:rFonts w:ascii="Georgia" w:hAnsi="Georgia"/>
          <w:sz w:val="16"/>
        </w:rPr>
        <w:t>Qinghong</w:t>
      </w:r>
      <w:proofErr w:type="spellEnd"/>
      <w:r w:rsidRPr="00A15CC5">
        <w:rPr>
          <w:rFonts w:ascii="Georgia" w:hAnsi="Georgia"/>
          <w:sz w:val="16"/>
        </w:rPr>
        <w:t xml:space="preserve">, brokered a political reform strategy that allowed the CPC to develop into a less authoritarian party that could be “proactive and dynamic, ruling through opening and trying to guide and manage change”. This stopped after Zeng </w:t>
      </w:r>
      <w:proofErr w:type="spellStart"/>
      <w:r w:rsidRPr="00A15CC5">
        <w:rPr>
          <w:rFonts w:ascii="Georgia" w:hAnsi="Georgia"/>
          <w:sz w:val="16"/>
        </w:rPr>
        <w:t>Qinghong</w:t>
      </w:r>
      <w:proofErr w:type="spellEnd"/>
      <w:r w:rsidRPr="00A15CC5">
        <w:rPr>
          <w:rFonts w:ascii="Georgia" w:hAnsi="Georgia"/>
          <w:sz w:val="16"/>
        </w:rPr>
        <w:t xml:space="preserve"> retired in 2007 and more specifically after September 2009 when the CPC leadership again turned towards more harsh political repression and put political reforms on hold. While Professor </w:t>
      </w:r>
      <w:proofErr w:type="spellStart"/>
      <w:r w:rsidRPr="00A15CC5">
        <w:rPr>
          <w:rFonts w:ascii="Georgia" w:hAnsi="Georgia"/>
          <w:sz w:val="16"/>
        </w:rPr>
        <w:t>Shambaugh’s</w:t>
      </w:r>
      <w:proofErr w:type="spellEnd"/>
      <w:r w:rsidRPr="00A15CC5">
        <w:rPr>
          <w:rFonts w:ascii="Georgia" w:hAnsi="Georgia"/>
          <w:sz w:val="16"/>
        </w:rPr>
        <w:t xml:space="preserve"> analysis is both radical and controversial, it reminds the reader of the need to engage with front-line political risk analysis in relation to China. </w:t>
      </w:r>
      <w:r w:rsidRPr="00A15CC5">
        <w:rPr>
          <w:rFonts w:ascii="Georgia" w:hAnsi="Georgia"/>
          <w:u w:val="single"/>
        </w:rPr>
        <w:t xml:space="preserve">The regime may not collapse, but Xi may eventually overplay his cards. If he antagonizes his closest allies thorough strategic anti-corruption moves, his position may be at risk, while the regime is likely to continue. Stumbling stones ahead? </w:t>
      </w:r>
      <w:r w:rsidRPr="00A15CC5">
        <w:rPr>
          <w:rFonts w:ascii="Georgia" w:hAnsi="Georgia"/>
          <w:sz w:val="16"/>
        </w:rPr>
        <w:t xml:space="preserve">This year’s NPC session demonstrated that the Chinese regime is steadfast in pursuing its course of development as explained by the Prime Minister in his report to the NPC and at his annual press conference at the conclusion of the NPC session. </w:t>
      </w:r>
      <w:r w:rsidRPr="00A15CC5">
        <w:rPr>
          <w:rFonts w:ascii="Georgia" w:hAnsi="Georgia"/>
          <w:u w:val="single"/>
        </w:rPr>
        <w:t>The CPC will insist on maintaining its power monopoly and expend the resources necessary to do so. But the twin ‘domes’ of smog and political paranoia have created specific difficulties for the incumbent top leaders</w:t>
      </w:r>
      <w:r w:rsidRPr="00A15CC5">
        <w:rPr>
          <w:rFonts w:ascii="Georgia" w:hAnsi="Georgia"/>
          <w:sz w:val="16"/>
        </w:rPr>
        <w:t xml:space="preserve">. On the one hand, they must deliver on their promises to meet the 7% growth target and simultaneously deal with the environmental crisis. On the other hand, Xi must make sure that the Party’s internal police department, The Discipline Inspection Commission, </w:t>
      </w:r>
      <w:r w:rsidRPr="00A15CC5">
        <w:rPr>
          <w:rFonts w:ascii="Georgia" w:hAnsi="Georgia"/>
          <w:u w:val="single"/>
        </w:rPr>
        <w:t>does not go astray and create a regime of extreme fear across the Party in the wake of his ambition to clean up the leadership and the entire party-state system.</w:t>
      </w:r>
      <w:r w:rsidRPr="00A15CC5">
        <w:rPr>
          <w:rFonts w:ascii="Georgia" w:hAnsi="Georgia"/>
          <w:sz w:val="16"/>
        </w:rPr>
        <w:t xml:space="preserve"> Irrespectively, Xi now seems to be targeting Zeng </w:t>
      </w:r>
      <w:proofErr w:type="spellStart"/>
      <w:r w:rsidRPr="00A15CC5">
        <w:rPr>
          <w:rFonts w:ascii="Georgia" w:hAnsi="Georgia"/>
          <w:sz w:val="16"/>
        </w:rPr>
        <w:t>Qinghong</w:t>
      </w:r>
      <w:proofErr w:type="spellEnd"/>
      <w:r w:rsidRPr="00A15CC5">
        <w:rPr>
          <w:rFonts w:ascii="Georgia" w:hAnsi="Georgia"/>
          <w:sz w:val="16"/>
        </w:rPr>
        <w:t xml:space="preserve">, an even “bigger tiger” than former security czar Zhou </w:t>
      </w:r>
      <w:proofErr w:type="spellStart"/>
      <w:r w:rsidRPr="00A15CC5">
        <w:rPr>
          <w:rFonts w:ascii="Georgia" w:hAnsi="Georgia"/>
          <w:sz w:val="16"/>
        </w:rPr>
        <w:t>Yongkang</w:t>
      </w:r>
      <w:proofErr w:type="spellEnd"/>
      <w:r w:rsidRPr="00A15CC5">
        <w:rPr>
          <w:rFonts w:ascii="Georgia" w:hAnsi="Georgia"/>
          <w:sz w:val="16"/>
        </w:rPr>
        <w:t xml:space="preserve">, who is already charged with gross violations of party discipline and criminal corruption. Jiang Zemin, the former top leader who was personally appointed by Deng Xiaoping, lingers just behind Zeng. </w:t>
      </w:r>
      <w:r w:rsidRPr="00A15CC5">
        <w:rPr>
          <w:rFonts w:ascii="Georgia" w:hAnsi="Georgia"/>
          <w:u w:val="single"/>
        </w:rPr>
        <w:t xml:space="preserve">Would Xi dare hunt such a “big tiger”? Nobody can predict what the consequences of such a bold move would be. For the time being, Xi still seems to be in control, his power is fairly well consolidated, and his political program is not unreasonable </w:t>
      </w:r>
    </w:p>
    <w:p w14:paraId="71BEB8BA" w14:textId="77777777" w:rsidR="005E5834" w:rsidRPr="00A15CC5" w:rsidRDefault="005E5834" w:rsidP="00643746">
      <w:pPr>
        <w:rPr>
          <w:rFonts w:ascii="Georgia" w:hAnsi="Georgia"/>
          <w:u w:val="single"/>
        </w:rPr>
      </w:pPr>
    </w:p>
    <w:p w14:paraId="31D5AB15" w14:textId="77777777" w:rsidR="00643746" w:rsidRDefault="00643746" w:rsidP="00643746">
      <w:pPr>
        <w:pStyle w:val="Heading3"/>
        <w:rPr>
          <w:rFonts w:ascii="Georgia" w:hAnsi="Georgia"/>
        </w:rPr>
      </w:pPr>
      <w:r w:rsidRPr="00A15CC5">
        <w:rPr>
          <w:rFonts w:ascii="Georgia" w:hAnsi="Georgia"/>
        </w:rPr>
        <w:t xml:space="preserve">No </w:t>
      </w:r>
      <w:r w:rsidR="00F64903" w:rsidRPr="00A15CC5">
        <w:rPr>
          <w:rFonts w:ascii="Georgia" w:hAnsi="Georgia"/>
        </w:rPr>
        <w:t>I</w:t>
      </w:r>
      <w:r w:rsidRPr="00A15CC5">
        <w:rPr>
          <w:rFonts w:ascii="Georgia" w:hAnsi="Georgia"/>
        </w:rPr>
        <w:t xml:space="preserve">mpact </w:t>
      </w:r>
    </w:p>
    <w:p w14:paraId="105A42BB" w14:textId="77777777" w:rsidR="005E5834" w:rsidRPr="005E5834" w:rsidRDefault="005E5834" w:rsidP="005E5834"/>
    <w:p w14:paraId="6D111FD0" w14:textId="77777777" w:rsidR="00643746" w:rsidRPr="00A15CC5" w:rsidRDefault="00643746" w:rsidP="00643746">
      <w:pPr>
        <w:pStyle w:val="Heading4"/>
        <w:rPr>
          <w:rFonts w:ascii="Georgia" w:hAnsi="Georgia"/>
        </w:rPr>
      </w:pPr>
      <w:r w:rsidRPr="00A15CC5">
        <w:rPr>
          <w:rFonts w:ascii="Georgia" w:hAnsi="Georgia"/>
        </w:rPr>
        <w:t xml:space="preserve">No impact to Chinese econ collapse </w:t>
      </w:r>
    </w:p>
    <w:p w14:paraId="44FE70F0" w14:textId="77777777" w:rsidR="00643746" w:rsidRPr="00A15CC5" w:rsidRDefault="00643746" w:rsidP="00643746">
      <w:pPr>
        <w:rPr>
          <w:rFonts w:ascii="Georgia" w:hAnsi="Georgia"/>
        </w:rPr>
      </w:pPr>
      <w:proofErr w:type="spellStart"/>
      <w:r w:rsidRPr="00A15CC5">
        <w:rPr>
          <w:rFonts w:ascii="Georgia" w:hAnsi="Georgia"/>
          <w:b/>
        </w:rPr>
        <w:t>Pakulski</w:t>
      </w:r>
      <w:proofErr w:type="spellEnd"/>
      <w:r w:rsidRPr="00A15CC5">
        <w:rPr>
          <w:rFonts w:ascii="Georgia" w:hAnsi="Georgia"/>
          <w:b/>
        </w:rPr>
        <w:t xml:space="preserve"> 10 </w:t>
      </w:r>
      <w:r w:rsidRPr="00A15CC5">
        <w:rPr>
          <w:rFonts w:ascii="Georgia" w:hAnsi="Georgia"/>
        </w:rPr>
        <w:t>(Dean of Arts and Professor of Sociology at the University of Tasmania, Canadian Center of Science and Education, “Social Inequality and Conflict beyond Class: Developments in Contemporary China,” January 2010</w:t>
      </w:r>
      <w:proofErr w:type="gramStart"/>
      <w:r w:rsidRPr="00A15CC5">
        <w:rPr>
          <w:rFonts w:ascii="Georgia" w:hAnsi="Georgia"/>
        </w:rPr>
        <w:t>, ,</w:t>
      </w:r>
      <w:proofErr w:type="gramEnd"/>
      <w:r w:rsidRPr="00A15CC5">
        <w:rPr>
          <w:rFonts w:ascii="Georgia" w:hAnsi="Georgia"/>
        </w:rPr>
        <w:t xml:space="preserve"> ProQuest)</w:t>
      </w:r>
    </w:p>
    <w:p w14:paraId="703F831F" w14:textId="77777777" w:rsidR="00643746" w:rsidRPr="00A15CC5" w:rsidRDefault="00643746" w:rsidP="00643746">
      <w:pPr>
        <w:rPr>
          <w:rFonts w:ascii="Georgia" w:hAnsi="Georgia"/>
          <w:u w:val="single"/>
        </w:rPr>
      </w:pPr>
      <w:r w:rsidRPr="00A15CC5">
        <w:rPr>
          <w:rFonts w:ascii="Georgia" w:hAnsi="Georgia"/>
          <w:sz w:val="16"/>
        </w:rPr>
        <w:t xml:space="preserve">4. Implications for China China's market reforms accompany the rapid growth, declining poverty and the widening material inequality, combined with new forms of lifestyle inequalities (Young 2007, </w:t>
      </w:r>
      <w:proofErr w:type="spellStart"/>
      <w:r w:rsidRPr="00A15CC5">
        <w:rPr>
          <w:rFonts w:ascii="Georgia" w:hAnsi="Georgia"/>
          <w:sz w:val="16"/>
        </w:rPr>
        <w:t>Xubei</w:t>
      </w:r>
      <w:proofErr w:type="spellEnd"/>
      <w:r w:rsidRPr="00A15CC5">
        <w:rPr>
          <w:rFonts w:ascii="Georgia" w:hAnsi="Georgia"/>
          <w:sz w:val="16"/>
        </w:rPr>
        <w:t xml:space="preserve"> and </w:t>
      </w:r>
      <w:proofErr w:type="spellStart"/>
      <w:r w:rsidRPr="00A15CC5">
        <w:rPr>
          <w:rFonts w:ascii="Georgia" w:hAnsi="Georgia"/>
          <w:sz w:val="16"/>
        </w:rPr>
        <w:t>Nong</w:t>
      </w:r>
      <w:proofErr w:type="spellEnd"/>
      <w:r w:rsidRPr="00A15CC5">
        <w:rPr>
          <w:rFonts w:ascii="Georgia" w:hAnsi="Georgia"/>
          <w:sz w:val="16"/>
        </w:rPr>
        <w:t xml:space="preserve"> 2009). </w:t>
      </w:r>
      <w:r w:rsidRPr="00A15CC5">
        <w:rPr>
          <w:rFonts w:ascii="Georgia" w:hAnsi="Georgia"/>
          <w:u w:val="single"/>
        </w:rPr>
        <w:t xml:space="preserve">These inequalities are likely to be exacerbated by the financial and economic crisis that brings the inevitable increase of unemployment and poverty. Moreover, the crisis hits after the long period of sustained growth, widening opportunities, rising prosperity, increasing security and some liberalization. This may look like a 'Marxist scenario' heralding class polarization and mobilization </w:t>
      </w:r>
      <w:proofErr w:type="spellStart"/>
      <w:r w:rsidRPr="00A15CC5">
        <w:rPr>
          <w:rFonts w:ascii="Georgia" w:hAnsi="Georgia"/>
          <w:u w:val="single"/>
        </w:rPr>
        <w:t>fuelled</w:t>
      </w:r>
      <w:proofErr w:type="spellEnd"/>
      <w:r w:rsidRPr="00A15CC5">
        <w:rPr>
          <w:rFonts w:ascii="Georgia" w:hAnsi="Georgia"/>
          <w:u w:val="single"/>
        </w:rPr>
        <w:t xml:space="preserve"> by egalitarian resentments and directed against the urban rich as well as the party-state elite (rural poor vs urban rich, workers vs 'cadres').</w:t>
      </w:r>
      <w:r w:rsidRPr="00A15CC5">
        <w:rPr>
          <w:rFonts w:ascii="Georgia" w:hAnsi="Georgia"/>
          <w:sz w:val="16"/>
        </w:rPr>
        <w:t xml:space="preserve"> However, as argued above, </w:t>
      </w:r>
      <w:r w:rsidRPr="00A15CC5">
        <w:rPr>
          <w:rFonts w:ascii="Georgia" w:hAnsi="Georgia"/>
          <w:u w:val="single"/>
        </w:rPr>
        <w:t>such wide class-like mobilizations are unlikely, incompatible with the theoretical framework outlined above</w:t>
      </w:r>
      <w:r w:rsidRPr="00A15CC5">
        <w:rPr>
          <w:rFonts w:ascii="Georgia" w:hAnsi="Georgia"/>
          <w:sz w:val="16"/>
        </w:rPr>
        <w:t xml:space="preserve">, and counter to the developments of the last three decades in Eastern Europe. For a start, </w:t>
      </w:r>
      <w:r w:rsidRPr="00A15CC5">
        <w:rPr>
          <w:rFonts w:ascii="Georgia" w:hAnsi="Georgia"/>
          <w:u w:val="single"/>
        </w:rPr>
        <w:t>the Chinese elite, mindful of the disruptive legacies of previous class-like Cultural Revolution is unlikely to allow for such mobilizations - they would destroy the achievements of recent reforms. Moreover, the Chinese leadership seems relaxed about widening income gaps - perhaps justifiably so because the 'disparities', while wide and possibly increasing, seem to be in line with most developing nations</w:t>
      </w:r>
      <w:r w:rsidRPr="00A15CC5">
        <w:rPr>
          <w:rFonts w:ascii="Georgia" w:hAnsi="Georgia"/>
          <w:sz w:val="16"/>
        </w:rPr>
        <w:t xml:space="preserve"> (as well as the USA). The UN Human Development Reports estimate that China's income gaps are narrower than those of about 30 'leaders' in the inequality league. Moreover, the distribution of wealth (assets) in China remains relatively egalitarian - well below the comparable levels in the developing nations, including India, Brazil and Russia (as well as the USA). (Note 9) Also the scope of poverty, commonly regarded as a foundation and a 'trigger' of mass resentments, has not been wide, though the recent crisis may increase the poverty levels in rural areas and in less developed regions. More importantly, in a truly </w:t>
      </w:r>
      <w:proofErr w:type="spellStart"/>
      <w:r w:rsidRPr="00A15CC5">
        <w:rPr>
          <w:rFonts w:ascii="Georgia" w:hAnsi="Georgia"/>
          <w:sz w:val="16"/>
        </w:rPr>
        <w:t>Durkheimian</w:t>
      </w:r>
      <w:proofErr w:type="spellEnd"/>
      <w:r w:rsidRPr="00A15CC5">
        <w:rPr>
          <w:rFonts w:ascii="Georgia" w:hAnsi="Georgia"/>
          <w:sz w:val="16"/>
        </w:rPr>
        <w:t xml:space="preserve"> fashion, </w:t>
      </w:r>
      <w:r w:rsidRPr="00A15CC5">
        <w:rPr>
          <w:rFonts w:ascii="Georgia" w:hAnsi="Georgia"/>
          <w:u w:val="single"/>
        </w:rPr>
        <w:t>Chinese society shows a widespread tolerance for income inequality, in fact, among the strongest tolerance in the developing world</w:t>
      </w:r>
      <w:r w:rsidRPr="00A15CC5">
        <w:rPr>
          <w:rFonts w:ascii="Georgia" w:hAnsi="Georgia"/>
          <w:sz w:val="16"/>
        </w:rPr>
        <w:t xml:space="preserve">. (Note 10) This seems to be in line with the general conclusion drawn from studies of social perceptions of inequality: </w:t>
      </w:r>
      <w:r w:rsidRPr="00A15CC5">
        <w:rPr>
          <w:rFonts w:ascii="Georgia" w:hAnsi="Georgia"/>
          <w:u w:val="single"/>
        </w:rPr>
        <w:t>'Ordinary people do not believe in the equal distribution of income, at least not in any country for which we have good evidence.</w:t>
      </w:r>
      <w:r w:rsidRPr="00A15CC5">
        <w:rPr>
          <w:rFonts w:ascii="Georgia" w:hAnsi="Georgia"/>
          <w:sz w:val="16"/>
        </w:rPr>
        <w:t xml:space="preserve"> Far from it: they believe in a great deal of inequality, inequality arising in good part from what they see as legitimate rewards to education, occupational achievement, and job performance.' (Kelly and Evans 2009:20). </w:t>
      </w:r>
      <w:r w:rsidRPr="00A15CC5">
        <w:rPr>
          <w:rFonts w:ascii="Georgia" w:hAnsi="Georgia"/>
          <w:u w:val="single"/>
        </w:rPr>
        <w:t>Popular desires for prosperity, security ('sufficiency') opportunity and rights seem to displace expectations of egalitarian redistribution. The issues of distributive justice and exploitation are, at best, the background factors in mass public concerns, even in rural areas typically prone to egalitarian resentments</w:t>
      </w:r>
      <w:r w:rsidRPr="00A15CC5">
        <w:rPr>
          <w:rFonts w:ascii="Georgia" w:hAnsi="Georgia"/>
          <w:sz w:val="16"/>
        </w:rPr>
        <w:t xml:space="preserve">. (Note 11) The economic downturn, especially when accompanied by large unemployment, may fuel resentments in rural areas and trigger local protests. (Note 12) </w:t>
      </w:r>
      <w:r w:rsidRPr="00A15CC5">
        <w:rPr>
          <w:rFonts w:ascii="Georgia" w:hAnsi="Georgia"/>
          <w:u w:val="single"/>
        </w:rPr>
        <w:t>The downturn is likely to affect mainly the 'rural-urban migrant workers' most of whom, even when temporarily laid off, will move back to native villages. However, these resentments are unlikely to encompass the 'strategic' urban strata, and they are not likely to turn protests into a mass reformist movement.</w:t>
      </w:r>
      <w:r w:rsidRPr="00A15CC5">
        <w:rPr>
          <w:rFonts w:ascii="Georgia" w:hAnsi="Georgia"/>
          <w:sz w:val="16"/>
        </w:rPr>
        <w:t xml:space="preserve"> (Note 13) </w:t>
      </w:r>
      <w:r w:rsidRPr="00A15CC5">
        <w:rPr>
          <w:rFonts w:ascii="Georgia" w:hAnsi="Georgia"/>
          <w:u w:val="single"/>
        </w:rPr>
        <w:t xml:space="preserve">The central authorities look well prepared for the downturn, both economically (the large surplus makes it possible to mount a massive 'stimulus package' and welfare reform) and politically (emphasis on social stability and national unity). </w:t>
      </w:r>
      <w:r w:rsidRPr="00A15CC5">
        <w:rPr>
          <w:rFonts w:ascii="Georgia" w:hAnsi="Georgia"/>
          <w:sz w:val="16"/>
        </w:rPr>
        <w:t xml:space="preserve">The economic 'disparities' are systematically 'managed' and played down by the leaders who frequently quote the most famous prediction of Deng Xiaoping: 'Some will get rich, others will follow'. (Note 14) Even if fewer people than expected follow the rich, and - following the economic downturn, some sink back into poverty - the central authorities are unlikely to be blamed. Unlike the Polish communist elites in the 1970s and 80s, the leaders in contemporary China are not seen as failures. Nor are they seen as 'foreign'. On the contrary, they are seen as defenders of Chinese interests in the situation when the economic downturn, and the hardship it brings, are widely blamed on the West. Thus in contrast to Poland on the eve of Solidarity </w:t>
      </w:r>
      <w:proofErr w:type="spellStart"/>
      <w:r w:rsidRPr="00A15CC5">
        <w:rPr>
          <w:rFonts w:ascii="Georgia" w:hAnsi="Georgia"/>
          <w:sz w:val="16"/>
        </w:rPr>
        <w:t>mobilisation</w:t>
      </w:r>
      <w:proofErr w:type="spellEnd"/>
      <w:r w:rsidRPr="00A15CC5">
        <w:rPr>
          <w:rFonts w:ascii="Georgia" w:hAnsi="Georgia"/>
          <w:sz w:val="16"/>
        </w:rPr>
        <w:t xml:space="preserve">, nationalist passions in China are harnessed by the central authority and used for defusing (or re-directing) resentments. </w:t>
      </w:r>
      <w:r w:rsidRPr="00A15CC5">
        <w:rPr>
          <w:rFonts w:ascii="Georgia" w:hAnsi="Georgia"/>
          <w:u w:val="single"/>
        </w:rPr>
        <w:t>The Chinese elite takes credit for growth, spread of prosperity and international elevation, and avoids the blame for economic woes. It also looks strong and united around the reformist program that stresses social stability as the key condition of prosperity and national strength ('harmonious society').</w:t>
      </w:r>
    </w:p>
    <w:p w14:paraId="3CC1ABA2" w14:textId="77777777" w:rsidR="005E5834" w:rsidRDefault="005E5834" w:rsidP="00643746">
      <w:pPr>
        <w:pStyle w:val="Heading4"/>
        <w:rPr>
          <w:rFonts w:ascii="Georgia" w:hAnsi="Georgia"/>
        </w:rPr>
      </w:pPr>
    </w:p>
    <w:p w14:paraId="4F963798" w14:textId="77777777" w:rsidR="00643746" w:rsidRPr="00A15CC5" w:rsidRDefault="00643746" w:rsidP="00643746">
      <w:pPr>
        <w:pStyle w:val="Heading4"/>
        <w:rPr>
          <w:rFonts w:ascii="Georgia" w:hAnsi="Georgia"/>
        </w:rPr>
      </w:pPr>
      <w:r w:rsidRPr="00A15CC5">
        <w:rPr>
          <w:rFonts w:ascii="Georgia" w:hAnsi="Georgia"/>
        </w:rPr>
        <w:t>No econ collapse conflict</w:t>
      </w:r>
    </w:p>
    <w:p w14:paraId="50DF9B75" w14:textId="77777777" w:rsidR="00643746" w:rsidRPr="00A15CC5" w:rsidRDefault="00643746" w:rsidP="00643746">
      <w:pPr>
        <w:rPr>
          <w:rFonts w:ascii="Georgia" w:hAnsi="Georgia"/>
        </w:rPr>
      </w:pPr>
      <w:proofErr w:type="spellStart"/>
      <w:r w:rsidRPr="00A15CC5">
        <w:rPr>
          <w:rFonts w:ascii="Georgia" w:hAnsi="Georgia"/>
          <w:b/>
        </w:rPr>
        <w:t>Babones</w:t>
      </w:r>
      <w:proofErr w:type="spellEnd"/>
      <w:r w:rsidRPr="00A15CC5">
        <w:rPr>
          <w:rFonts w:ascii="Georgia" w:hAnsi="Georgia"/>
          <w:b/>
        </w:rPr>
        <w:t xml:space="preserve"> 15</w:t>
      </w:r>
      <w:r w:rsidRPr="00A15CC5">
        <w:rPr>
          <w:rFonts w:ascii="Georgia" w:hAnsi="Georgia"/>
        </w:rPr>
        <w:t xml:space="preserve"> (Salvatore, American comparative sociologist at the University of Sydney in Sydney, </w:t>
      </w:r>
      <w:proofErr w:type="spellStart"/>
      <w:r w:rsidRPr="00A15CC5">
        <w:rPr>
          <w:rFonts w:ascii="Georgia" w:hAnsi="Georgia"/>
        </w:rPr>
        <w:t>Australia</w:t>
      </w:r>
      <w:proofErr w:type="gramStart"/>
      <w:r w:rsidRPr="00A15CC5">
        <w:rPr>
          <w:rFonts w:ascii="Georgia" w:hAnsi="Georgia"/>
        </w:rPr>
        <w:t>,“</w:t>
      </w:r>
      <w:proofErr w:type="gramEnd"/>
      <w:r w:rsidRPr="00A15CC5">
        <w:rPr>
          <w:rFonts w:ascii="Georgia" w:hAnsi="Georgia"/>
        </w:rPr>
        <w:t>Is</w:t>
      </w:r>
      <w:proofErr w:type="spellEnd"/>
      <w:r w:rsidRPr="00A15CC5">
        <w:rPr>
          <w:rFonts w:ascii="Georgia" w:hAnsi="Georgia"/>
        </w:rPr>
        <w:t xml:space="preserve"> China a Threat? The Devil’s in the Details”, 2015, http://fpif.org/is-china-a-threat-the-devils-in-the-details/)</w:t>
      </w:r>
    </w:p>
    <w:p w14:paraId="2D5BBE28" w14:textId="77777777" w:rsidR="00643746" w:rsidRPr="00A15CC5" w:rsidRDefault="00643746" w:rsidP="00643746">
      <w:pPr>
        <w:rPr>
          <w:rFonts w:ascii="Georgia" w:hAnsi="Georgia"/>
          <w:u w:val="single"/>
        </w:rPr>
      </w:pPr>
      <w:r w:rsidRPr="00A15CC5">
        <w:rPr>
          <w:rFonts w:ascii="Georgia" w:hAnsi="Georgia"/>
          <w:sz w:val="16"/>
        </w:rPr>
        <w:t xml:space="preserve">Staying Open for Business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 Could a more capable Chinese army choke off that trade? Of course it could. Any country can shut down sea lanes with patrols and anti-ship mines. But nearly all of the civilian navigation in question represents trade to and from China. </w:t>
      </w:r>
      <w:r w:rsidRPr="00A15CC5">
        <w:rPr>
          <w:rFonts w:ascii="Georgia" w:hAnsi="Georgia"/>
          <w:u w:val="single"/>
        </w:rPr>
        <w:t xml:space="preserve">It’s hard to imagine any circumstance under which the Chinese government would want to shut it down. Ditto the airspace over China’s near seas. </w:t>
      </w:r>
      <w:r w:rsidRPr="00A15CC5">
        <w:rPr>
          <w:rFonts w:ascii="Georgia" w:hAnsi="Georgia"/>
          <w:sz w:val="16"/>
        </w:rPr>
        <w:t xml:space="preserve">Nearly all of the civilian aviation through it consists of flights to and from China. </w:t>
      </w:r>
      <w:r w:rsidRPr="00A15CC5">
        <w:rPr>
          <w:rFonts w:ascii="Georgia" w:hAnsi="Georgia"/>
          <w:u w:val="single"/>
        </w:rPr>
        <w:t>Space and cyberspace are more difficult commons to control. But the effective militarization of space has long been a Star Wars fantasy</w:t>
      </w:r>
      <w:r w:rsidRPr="00A15CC5">
        <w:rPr>
          <w:rFonts w:ascii="Georgia" w:hAnsi="Georgia"/>
          <w:sz w:val="16"/>
        </w:rPr>
        <w:t xml:space="preserve">, and China’s cyberspace is essentially a walled garden. Anarchist hackers pose as much of a threat to the Internet as the Chinese military does. While all forms of Internet security need improvement, they don’t particularly need improvement on account of a specific threat from China. Trouble in the Neighborhood? What about regional conflict? China’s growing military certainly sounds like a regional menace. But a menace to whom? Here again the details get in the way of the China threat story. </w:t>
      </w:r>
      <w:r w:rsidRPr="00A15CC5">
        <w:rPr>
          <w:rFonts w:ascii="Georgia" w:hAnsi="Georgia"/>
          <w:u w:val="single"/>
        </w:rPr>
        <w:t>To the east, Japan’s government is responding to Chinese expansion by boosting its own defense spending to record levels, proposing to change its pacifist constitution to allow greater military flexibility, and making a renewed push to resolve the long-standing Kuril Islands dispute with Russia</w:t>
      </w:r>
      <w:r w:rsidRPr="00A15CC5">
        <w:rPr>
          <w:rFonts w:ascii="Georgia" w:hAnsi="Georgia"/>
          <w:sz w:val="16"/>
        </w:rPr>
        <w:t xml:space="preserve">. If Prime Minister Shinzo Abe finally succeeds in making peace with Russia, that would leave China and its ally North Korea as the sole focus for Japan’s entire military capacity. Japan is a rich, technologically advanced country of 127 million people. It can look after itself. For very different reasons, China poses little threat to South Korea. </w:t>
      </w:r>
      <w:r w:rsidRPr="00A15CC5">
        <w:rPr>
          <w:rFonts w:ascii="Georgia" w:hAnsi="Georgia"/>
          <w:u w:val="single"/>
        </w:rPr>
        <w:t>China increasingly views North Korea more as a burden than as an advance column for an attack on the South. And China has recently been courting South Korean technology investment in order to reduce its dependence on Japan</w:t>
      </w:r>
      <w:r w:rsidRPr="00A15CC5">
        <w:rPr>
          <w:rFonts w:ascii="Georgia" w:hAnsi="Georgia"/>
          <w:sz w:val="16"/>
        </w:rPr>
        <w:t xml:space="preserve">. Political relations across the Taiwan Strait are inevitably dominated by questions over the status of Taiwan. Every election in Taiwan sparks talk about and fears of Chinese invasion. </w:t>
      </w:r>
      <w:r w:rsidRPr="00A15CC5">
        <w:rPr>
          <w:rFonts w:ascii="Georgia" w:hAnsi="Georgia"/>
          <w:u w:val="single"/>
        </w:rPr>
        <w:t>But no country in the world has staged a large-scale amphibious assault since the U.S. landings at Incheon, South Korea in 1950. For more than half a century, even American adventures abroad have been small-scale (Grenada) or launched from land bases (Iraq</w:t>
      </w:r>
      <w:r w:rsidRPr="00A15CC5">
        <w:rPr>
          <w:rFonts w:ascii="Georgia" w:hAnsi="Georgia"/>
          <w:sz w:val="16"/>
        </w:rPr>
        <w:t xml:space="preserve">). </w:t>
      </w:r>
      <w:r w:rsidRPr="00A15CC5">
        <w:rPr>
          <w:rFonts w:ascii="Georgia" w:hAnsi="Georgia"/>
          <w:u w:val="single"/>
        </w:rPr>
        <w:t>The Chinese military will never have the capacity to invade Taiwan against armed resistance — not now, not later, not ever. It just can’t be done in the contemporary military context in which a single cruise missile can sink a transport ship carrying thousands of troops</w:t>
      </w:r>
      <w:r w:rsidRPr="00A15CC5">
        <w:rPr>
          <w:rFonts w:ascii="Georgia" w:hAnsi="Georgia"/>
          <w:sz w:val="16"/>
        </w:rPr>
        <w:t>. It makes no sense to worry about something that is not technically possible. T</w:t>
      </w:r>
      <w:r w:rsidRPr="00A15CC5">
        <w:rPr>
          <w:rFonts w:ascii="Georgia" w:hAnsi="Georgia"/>
          <w:u w:val="single"/>
        </w:rPr>
        <w:t>he Philippines? Why would China want to invade the Philippines? Vietnam, Laos, Myanmar? Ditto, ditto, ditto. China is involved in a plethora of minor border disputes with its neighbors, but none of these involve core territorial interests or serious legal claims that China (or most of its neighbors, for that matter) have historically been interested in pushing. They’re all frozen conflicts that are unlikely ever to thaw.</w:t>
      </w:r>
      <w:r w:rsidRPr="00A15CC5">
        <w:rPr>
          <w:rFonts w:ascii="Georgia" w:hAnsi="Georgia"/>
          <w:sz w:val="16"/>
        </w:rPr>
        <w:t xml:space="preserve"> Some pundits worry about the increasing Chinese presence in the Indian Ocean. India may not rival China as a great power, but even India should be able to contain China’s ability to project power as far away as the Indian Ocean — and India has every reason to do so. In short, it’s difficult to imagine concrete scenarios for major regional conflict sparked by China. Resource Conflicts It’s true that there are many flashpoints for minor conflict: the </w:t>
      </w:r>
      <w:proofErr w:type="spellStart"/>
      <w:r w:rsidRPr="00A15CC5">
        <w:rPr>
          <w:rFonts w:ascii="Georgia" w:hAnsi="Georgia"/>
          <w:sz w:val="16"/>
        </w:rPr>
        <w:t>Senkaku</w:t>
      </w:r>
      <w:proofErr w:type="spellEnd"/>
      <w:r w:rsidRPr="00A15CC5">
        <w:rPr>
          <w:rFonts w:ascii="Georgia" w:hAnsi="Georgia"/>
          <w:sz w:val="16"/>
        </w:rPr>
        <w:t xml:space="preserve"> Islands, various shoals and reefs in the South China Sea, China’s expanded air </w:t>
      </w:r>
      <w:proofErr w:type="spellStart"/>
      <w:r w:rsidRPr="00A15CC5">
        <w:rPr>
          <w:rFonts w:ascii="Georgia" w:hAnsi="Georgia"/>
          <w:sz w:val="16"/>
        </w:rPr>
        <w:t>defence</w:t>
      </w:r>
      <w:proofErr w:type="spellEnd"/>
      <w:r w:rsidRPr="00A15CC5">
        <w:rPr>
          <w:rFonts w:ascii="Georgia" w:hAnsi="Georgia"/>
          <w:sz w:val="16"/>
        </w:rPr>
        <w:t xml:space="preserve"> identification zone, and most notoriously China’s building of a whole new island in the middle of the ocean, presumably intended to form the basis for reinforcing its maritime claims. The outcome of these disputes may determine who gets to drill for deep offshore oil decades in the future. But they don’t involve major national interests for any of the countries concerned, least of all the United States. So while it’s possible that China will become involved in a minor air or sea incident with one or more of its maritime neighbors, it’s entirely unlikely that China will become involved in a major regional conflict with any of them. </w:t>
      </w:r>
      <w:r w:rsidRPr="00A15CC5">
        <w:rPr>
          <w:rFonts w:ascii="Georgia" w:hAnsi="Georgia"/>
          <w:u w:val="single"/>
        </w:rPr>
        <w:t>No one is going to go to war because two warplanes collide in mid-air. Historically countries have not even gone to war over the intentional shooting down of civilian airliners, never mind military accidents. One China war scenario is credible, but it doesn’t threaten U.S. interests: the possibility of war between China and Russia.</w:t>
      </w:r>
      <w:r w:rsidRPr="00A15CC5">
        <w:rPr>
          <w:rFonts w:ascii="Georgia" w:hAnsi="Georgia"/>
          <w:sz w:val="16"/>
        </w:rPr>
        <w:t xml:space="preserve"> </w:t>
      </w:r>
      <w:r w:rsidRPr="00A15CC5">
        <w:rPr>
          <w:rFonts w:ascii="Georgia" w:hAnsi="Georgia"/>
          <w:u w:val="single"/>
        </w:rPr>
        <w:t>Contemporary Russia is a deceptively unstable country that could suddenly descend into anarchy at any moment — in an unsuccessful military coup, on the unexpected death of Vladimir Putin, in a future “color” revolution, etc</w:t>
      </w:r>
      <w:r w:rsidRPr="00A15CC5">
        <w:rPr>
          <w:rFonts w:ascii="Georgia" w:hAnsi="Georgia"/>
          <w:sz w:val="16"/>
        </w:rPr>
        <w:t xml:space="preserve">. As Russian academic </w:t>
      </w:r>
      <w:proofErr w:type="spellStart"/>
      <w:r w:rsidRPr="00A15CC5">
        <w:rPr>
          <w:rFonts w:ascii="Georgia" w:hAnsi="Georgia"/>
          <w:sz w:val="16"/>
        </w:rPr>
        <w:t>Artyom</w:t>
      </w:r>
      <w:proofErr w:type="spellEnd"/>
      <w:r w:rsidRPr="00A15CC5">
        <w:rPr>
          <w:rFonts w:ascii="Georgia" w:hAnsi="Georgia"/>
          <w:sz w:val="16"/>
        </w:rPr>
        <w:t xml:space="preserve"> </w:t>
      </w:r>
      <w:proofErr w:type="spellStart"/>
      <w:r w:rsidRPr="00A15CC5">
        <w:rPr>
          <w:rFonts w:ascii="Georgia" w:hAnsi="Georgia"/>
          <w:sz w:val="16"/>
        </w:rPr>
        <w:t>Lukin</w:t>
      </w:r>
      <w:proofErr w:type="spellEnd"/>
      <w:r w:rsidRPr="00A15CC5">
        <w:rPr>
          <w:rFonts w:ascii="Georgia" w:hAnsi="Georgia"/>
          <w:sz w:val="16"/>
        </w:rPr>
        <w:t xml:space="preserve"> explains, the Russian far east has massive natural resources needed by China and a population of just 6 million. In a chaotic situation it could be a tempting target, but China’s current leadership seems rational enough not to run the risk of thermonuclear war. A Phantom Menace So why play up the challenge from China? Let China modernize its military. China’s neighbors will bulk up in response to any perceived threat, many of them by purchasing expensive U.S. weapons. China’s leadership (much closer to the action than America’s leadership) presumably understands this. </w:t>
      </w:r>
      <w:r w:rsidRPr="00A15CC5">
        <w:rPr>
          <w:rFonts w:ascii="Georgia" w:hAnsi="Georgia"/>
          <w:u w:val="single"/>
        </w:rPr>
        <w:t>If China’s military budget is growing, it is likely because China is growing, not because China has any specific invasion plans. There are as yet no signs that China’s military expansion threatens the United States.</w:t>
      </w:r>
      <w:r w:rsidRPr="00A15CC5">
        <w:rPr>
          <w:rFonts w:ascii="Georgia" w:hAnsi="Georgia"/>
          <w:sz w:val="16"/>
        </w:rPr>
        <w:t xml:space="preserve"> Quite the contrary: It might support greater Chinese involvement in international peace-keeping, and it could spark more appropriate burden-sharing among America’s Asian allies.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w:t>
      </w:r>
      <w:r w:rsidRPr="00A15CC5">
        <w:rPr>
          <w:rFonts w:ascii="Georgia" w:hAnsi="Georgia"/>
          <w:u w:val="single"/>
        </w:rPr>
        <w:t>there is no evidence that Beijing has any interest in engaging in armed conflict with Washington.” If that’s the case, why arm to forestall that threat? Peaceful coexistence is a much cheaper and much less provocative strategy.</w:t>
      </w:r>
    </w:p>
    <w:p w14:paraId="6CE24DA0" w14:textId="77777777" w:rsidR="005E5834" w:rsidRDefault="005E5834" w:rsidP="00643746">
      <w:pPr>
        <w:pStyle w:val="Heading4"/>
        <w:rPr>
          <w:rFonts w:ascii="Georgia" w:hAnsi="Georgia"/>
        </w:rPr>
      </w:pPr>
    </w:p>
    <w:p w14:paraId="339AD887" w14:textId="77777777" w:rsidR="00643746" w:rsidRPr="00A15CC5" w:rsidRDefault="00643746" w:rsidP="00643746">
      <w:pPr>
        <w:pStyle w:val="Heading4"/>
        <w:rPr>
          <w:rFonts w:ascii="Georgia" w:hAnsi="Georgia"/>
        </w:rPr>
      </w:pPr>
      <w:r w:rsidRPr="00A15CC5">
        <w:rPr>
          <w:rFonts w:ascii="Georgia" w:hAnsi="Georgia"/>
        </w:rPr>
        <w:t>No impact to Chinese econ</w:t>
      </w:r>
    </w:p>
    <w:p w14:paraId="56717E45" w14:textId="77777777" w:rsidR="00643746" w:rsidRPr="00A15CC5" w:rsidRDefault="00643746" w:rsidP="00643746">
      <w:pPr>
        <w:rPr>
          <w:rFonts w:ascii="Georgia" w:hAnsi="Georgia"/>
        </w:rPr>
      </w:pPr>
      <w:r w:rsidRPr="00A15CC5">
        <w:rPr>
          <w:rFonts w:ascii="Georgia" w:hAnsi="Georgia"/>
          <w:b/>
        </w:rPr>
        <w:t>Pettis 13</w:t>
      </w:r>
      <w:r w:rsidRPr="00A15CC5">
        <w:rPr>
          <w:rFonts w:ascii="Georgia" w:hAnsi="Georgia"/>
        </w:rPr>
        <w:t xml:space="preserve"> (Michael, CNN specialist, CNN, “Will China's economy crash?”, 7/29/2013, </w:t>
      </w:r>
      <w:hyperlink r:id="rId72" w:history="1">
        <w:r w:rsidRPr="00A15CC5">
          <w:rPr>
            <w:rStyle w:val="Hyperlink"/>
            <w:rFonts w:ascii="Georgia" w:hAnsi="Georgia"/>
          </w:rPr>
          <w:t>http://www.cnn.com/2013/07/29/opinion/pettis-china-economy/</w:t>
        </w:r>
      </w:hyperlink>
      <w:r w:rsidRPr="00A15CC5">
        <w:rPr>
          <w:rFonts w:ascii="Georgia" w:hAnsi="Georgia"/>
        </w:rPr>
        <w:t xml:space="preserve">) </w:t>
      </w:r>
    </w:p>
    <w:p w14:paraId="5B0604FE" w14:textId="77777777" w:rsidR="00643746" w:rsidRPr="00A15CC5" w:rsidRDefault="00643746" w:rsidP="00643746">
      <w:pPr>
        <w:rPr>
          <w:rFonts w:ascii="Georgia" w:hAnsi="Georgia"/>
          <w:u w:val="single"/>
        </w:rPr>
      </w:pPr>
      <w:r w:rsidRPr="00A15CC5">
        <w:rPr>
          <w:rFonts w:ascii="Georgia" w:hAnsi="Georgia"/>
          <w:sz w:val="16"/>
        </w:rPr>
        <w:t xml:space="preserve">(CNN) -- After many years of euphoria over China's rapid growth and the country's apparently inevitable rise to global economic dominance, the China story has taken a serious turn for the worse. </w:t>
      </w:r>
      <w:r w:rsidRPr="00A15CC5">
        <w:rPr>
          <w:rFonts w:ascii="Georgia" w:hAnsi="Georgia"/>
          <w:u w:val="single"/>
        </w:rPr>
        <w:t>China, it now seems, is about to collapse, and along the way it may well bring the world economy down with it.</w:t>
      </w:r>
      <w:r w:rsidRPr="00A15CC5">
        <w:rPr>
          <w:rFonts w:ascii="Georgia" w:hAnsi="Georgia"/>
          <w:sz w:val="16"/>
        </w:rPr>
        <w:t xml:space="preserve"> Fortunately, the new story may be as muddled as the old one</w:t>
      </w:r>
      <w:r w:rsidRPr="00A15CC5">
        <w:rPr>
          <w:rFonts w:ascii="Georgia" w:hAnsi="Georgia"/>
          <w:u w:val="single"/>
        </w:rPr>
        <w:t>. China's economic model has relied heavily on investment and debt. It shouldn't be a surprise that after many years of tremendous growth driven at first by badly needed investments, Chinese spending on infrastructure and manufacturing capacity is slowing down</w:t>
      </w:r>
      <w:r w:rsidRPr="00A15CC5">
        <w:rPr>
          <w:rFonts w:ascii="Georgia" w:hAnsi="Georgia"/>
          <w:sz w:val="16"/>
        </w:rPr>
        <w:t xml:space="preserve">. During the same period, debt levels surged as borrowed money poured into more highways, airports, steel mills, shipyards, high-speed railways, and apartment and office buildings than the country could productively use. </w:t>
      </w:r>
      <w:r w:rsidRPr="00A15CC5">
        <w:rPr>
          <w:rFonts w:ascii="Georgia" w:hAnsi="Georgia"/>
          <w:u w:val="single"/>
        </w:rPr>
        <w:t>A few economists predicted as far back as 2006 that China would face a serious debt problem. By 2010, it became obvious even to the most excited of China bulls that this was indeed happening. To protect itself from the risk of a debt crisis, China must bring spending to a halt. Beijing now wants to rebalance the economy away from its excessive reliance on investment and debt, and to increase the role of consumption as a driver of growth. But this cannot happen except at lower growth rates. So what happens next -- will China collapse? Probably not</w:t>
      </w:r>
      <w:r w:rsidRPr="00A15CC5">
        <w:rPr>
          <w:rFonts w:ascii="Georgia" w:hAnsi="Georgia"/>
          <w:sz w:val="16"/>
        </w:rPr>
        <w:t xml:space="preserve">. </w:t>
      </w:r>
      <w:r w:rsidRPr="00A15CC5">
        <w:rPr>
          <w:rFonts w:ascii="Georgia" w:hAnsi="Georgia"/>
          <w:u w:val="single"/>
        </w:rPr>
        <w:t>A financial collapse is effectively a kind of bank run, and as long as government credibility remains high, banks are guaranteed and capital controls are maintained, it is unlikely that China will experience anything like a bank run.</w:t>
      </w:r>
      <w:r w:rsidRPr="00A15CC5">
        <w:rPr>
          <w:rFonts w:ascii="Georgia" w:hAnsi="Georgia"/>
          <w:sz w:val="16"/>
        </w:rPr>
        <w:t xml:space="preserve"> What is far more likely is that in the coming years, China's gross domestic product growth rate will continue to decline as the country focuses on stimulating consumption. Growth rates during the administration of President Xi Jinping are unlikely to exceed 3% to 4% on average if the economic rebalancing is managed well. Will the slower growth rate be a disaster for China? Certainly, it would be huge departure from the growth rate of roughly 10% a year for nearly three decades. Would much lower growth rates create high unemployment and huge dislocations for the economy? Some are worried about such scenarios. But the Chinese economy has so far shown a lot of resilience despite passing storms such as the global financial crisis. Beijing has huge challenges ahead. China's growth has been a boon to large businesses, the state, the powerful and the wealthy elite. What the Chinese government needs to do is recalibrate growth so that average household incomes can rise and consumers have more money to spend. </w:t>
      </w:r>
      <w:r w:rsidRPr="00A15CC5">
        <w:rPr>
          <w:rFonts w:ascii="Georgia" w:hAnsi="Georgia"/>
          <w:u w:val="single"/>
        </w:rPr>
        <w:t>This will not be easy to pull off, but there are positive signs. Xi's government seems determined to make the necessary changes, even at the expense of much slower growth. Even if GDP growth declines but average Chinese household income grows at 5% to 6% a year, it would put China in the right direction. As for the rest of the world, there's no reason to panic over China's economic slowdown.</w:t>
      </w:r>
      <w:r w:rsidRPr="00A15CC5">
        <w:rPr>
          <w:rFonts w:ascii="Georgia" w:hAnsi="Georgia"/>
          <w:sz w:val="16"/>
        </w:rPr>
        <w:t xml:space="preserve"> Contrary to popular beliefs, </w:t>
      </w:r>
      <w:r w:rsidRPr="00A15CC5">
        <w:rPr>
          <w:rFonts w:ascii="Georgia" w:hAnsi="Georgia"/>
          <w:u w:val="single"/>
        </w:rPr>
        <w:t>China is not the global engine of growth; it is merely the largest arithmetic component of global growth</w:t>
      </w:r>
      <w:r w:rsidRPr="00A15CC5">
        <w:rPr>
          <w:rFonts w:ascii="Georgia" w:hAnsi="Georgia"/>
          <w:sz w:val="16"/>
        </w:rPr>
        <w:t xml:space="preserve">. What drives global growth is demand. </w:t>
      </w:r>
      <w:r w:rsidRPr="00A15CC5">
        <w:rPr>
          <w:rFonts w:ascii="Georgia" w:hAnsi="Georgia"/>
          <w:u w:val="single"/>
        </w:rPr>
        <w:t>China, with a large trade surplus, is not a net provider of demand to the world. What matters to the world, in other words, is not how fast China grows but rather, how its trade with foreign partners evolves. If China rebalances in an orderly way, its imports of manufactured goods and services should rise faster than its exports.</w:t>
      </w:r>
      <w:r w:rsidRPr="00A15CC5">
        <w:rPr>
          <w:rFonts w:ascii="Georgia" w:hAnsi="Georgia"/>
          <w:sz w:val="16"/>
        </w:rPr>
        <w:t xml:space="preserve"> This will be good for the world. What's more, manufacturing industries around the world that lost out to China in the export business will benefit. When wages rise for Chinese workers -- so that they have more money to buy goods and services at home -- it means other developing countries will have a chance to compete for exports if they offer lower labor wages. </w:t>
      </w:r>
      <w:r w:rsidRPr="00A15CC5">
        <w:rPr>
          <w:rFonts w:ascii="Georgia" w:hAnsi="Georgia"/>
          <w:u w:val="single"/>
        </w:rPr>
        <w:t>There is no doubt that Beijing has a long road ahead in terms of managing a huge economy, but as of now there should be nothing surprising or unexpected about the slowing growth of China. It will probably benefit the Chinese people and the global economy.</w:t>
      </w:r>
    </w:p>
    <w:p w14:paraId="40C8E2EB" w14:textId="77777777" w:rsidR="005E5834" w:rsidRDefault="005E5834" w:rsidP="00643746">
      <w:pPr>
        <w:pStyle w:val="Heading4"/>
        <w:rPr>
          <w:rFonts w:ascii="Georgia" w:hAnsi="Georgia"/>
        </w:rPr>
      </w:pPr>
    </w:p>
    <w:p w14:paraId="10FA5BA5" w14:textId="77777777" w:rsidR="00643746" w:rsidRPr="00A15CC5" w:rsidRDefault="00643746" w:rsidP="00643746">
      <w:pPr>
        <w:pStyle w:val="Heading4"/>
        <w:rPr>
          <w:rFonts w:ascii="Georgia" w:hAnsi="Georgia"/>
        </w:rPr>
      </w:pPr>
      <w:r w:rsidRPr="00A15CC5">
        <w:rPr>
          <w:rFonts w:ascii="Georgia" w:hAnsi="Georgia"/>
        </w:rPr>
        <w:t xml:space="preserve">China </w:t>
      </w:r>
      <w:proofErr w:type="spellStart"/>
      <w:r w:rsidRPr="00A15CC5">
        <w:rPr>
          <w:rFonts w:ascii="Georgia" w:hAnsi="Georgia"/>
        </w:rPr>
        <w:t>multilat</w:t>
      </w:r>
      <w:proofErr w:type="spellEnd"/>
      <w:r w:rsidRPr="00A15CC5">
        <w:rPr>
          <w:rFonts w:ascii="Georgia" w:hAnsi="Georgia"/>
        </w:rPr>
        <w:t>/</w:t>
      </w:r>
      <w:proofErr w:type="spellStart"/>
      <w:r w:rsidRPr="00A15CC5">
        <w:rPr>
          <w:rFonts w:ascii="Georgia" w:hAnsi="Georgia"/>
        </w:rPr>
        <w:t>heg</w:t>
      </w:r>
      <w:proofErr w:type="spellEnd"/>
      <w:r w:rsidRPr="00A15CC5">
        <w:rPr>
          <w:rFonts w:ascii="Georgia" w:hAnsi="Georgia"/>
        </w:rPr>
        <w:t xml:space="preserve"> attempt fails</w:t>
      </w:r>
    </w:p>
    <w:p w14:paraId="6F9A7479" w14:textId="77777777" w:rsidR="00643746" w:rsidRPr="00A15CC5" w:rsidRDefault="00643746" w:rsidP="00643746">
      <w:pPr>
        <w:rPr>
          <w:rFonts w:ascii="Georgia" w:hAnsi="Georgia"/>
        </w:rPr>
      </w:pPr>
      <w:r w:rsidRPr="00A15CC5">
        <w:rPr>
          <w:rFonts w:ascii="Georgia" w:hAnsi="Georgia"/>
          <w:b/>
          <w:sz w:val="26"/>
          <w:szCs w:val="26"/>
        </w:rPr>
        <w:t>Kelly 13</w:t>
      </w:r>
      <w:r w:rsidRPr="00A15CC5">
        <w:rPr>
          <w:rFonts w:ascii="Georgia" w:hAnsi="Georgia"/>
        </w:rPr>
        <w:t xml:space="preserve">  (Robert E., associate professor of international relations in the Department of Political Science and Diplomacy at Pusan National University, September 6 2013, “Why the West Should Relax About China,” </w:t>
      </w:r>
      <w:hyperlink r:id="rId73" w:history="1">
        <w:r w:rsidRPr="00A15CC5">
          <w:rPr>
            <w:rStyle w:val="Hyperlink"/>
            <w:rFonts w:ascii="Georgia" w:hAnsi="Georgia"/>
          </w:rPr>
          <w:t>http://thediplomat.com/2013/09/06/why-the-west-should-relax-about-china/?all=true)</w:t>
        </w:r>
      </w:hyperlink>
      <w:r w:rsidRPr="00A15CC5">
        <w:rPr>
          <w:rFonts w:ascii="Georgia" w:hAnsi="Georgia"/>
        </w:rPr>
        <w:t xml:space="preserve"> </w:t>
      </w:r>
    </w:p>
    <w:p w14:paraId="13733441" w14:textId="77777777" w:rsidR="00643746" w:rsidRPr="00A15CC5" w:rsidRDefault="00643746" w:rsidP="00643746">
      <w:pPr>
        <w:rPr>
          <w:rFonts w:ascii="Georgia" w:hAnsi="Georgia"/>
          <w:sz w:val="16"/>
        </w:rPr>
      </w:pPr>
      <w:r w:rsidRPr="00A15CC5">
        <w:rPr>
          <w:rFonts w:ascii="Georgia" w:hAnsi="Georgia"/>
          <w:sz w:val="16"/>
        </w:rPr>
        <w:t xml:space="preserve">Westerners are nothing if not breathless about China. Books describing its rise often have titles like When China Rules the World, Contest for Supremacy, Eclipse(of the U.S. by China), and so on. China is such a preoccupation that the U.S. has now “pivoted” to Asia. And the U.S. Department of Defense, eager to cash-in on the China hype in an era of sequestration and domestic exhaustion with the “Global War on Terror,” tells us now that the U.S. must shift to an Air-Sea Battle concept (ASB). In a not-so-amazing coincidence, ASB is chock of full of the sorts of costly, high-profile, air and maritime mega-platforms the military-industrial complex adores. China’s single, barely functional aircraft carrier—the second one is not due for </w:t>
      </w:r>
      <w:proofErr w:type="spellStart"/>
      <w:r w:rsidRPr="00A15CC5">
        <w:rPr>
          <w:rFonts w:ascii="Georgia" w:hAnsi="Georgia"/>
          <w:sz w:val="16"/>
        </w:rPr>
        <w:t>awhile</w:t>
      </w:r>
      <w:proofErr w:type="spellEnd"/>
      <w:r w:rsidRPr="00A15CC5">
        <w:rPr>
          <w:rFonts w:ascii="Georgia" w:hAnsi="Georgia"/>
          <w:sz w:val="16"/>
        </w:rPr>
        <w:t>—is a god-send to hawks and neo-cons everywhere. Even as the U.S. scales back in the Middle East, defense can seemingly never be cut. Indeed, the terrible irony of the pivot to Asia from the Middle East is that ASB platforms like satellites, drones, up-armored aircraft carriers, stealth jets and littoral ships will cost so much that staying focused on the Middle East may well be less expensive. (</w:t>
      </w:r>
      <w:r w:rsidRPr="00A15CC5">
        <w:rPr>
          <w:rFonts w:ascii="Georgia" w:hAnsi="Georgia"/>
          <w:u w:val="single"/>
        </w:rPr>
        <w:t xml:space="preserve">For a running debate on ASB, start here.) Before the U.S. goes down this path, with the obvious tit-for-tat arming spiral it may provoke, </w:t>
      </w:r>
      <w:r w:rsidRPr="00A15CC5">
        <w:rPr>
          <w:rFonts w:ascii="Georgia" w:hAnsi="Georgia"/>
          <w:highlight w:val="cyan"/>
          <w:u w:val="single"/>
        </w:rPr>
        <w:t>it is worth noting how many</w:t>
      </w:r>
      <w:r w:rsidRPr="00A15CC5">
        <w:rPr>
          <w:rFonts w:ascii="Georgia" w:hAnsi="Georgia"/>
          <w:u w:val="single"/>
        </w:rPr>
        <w:t xml:space="preserve"> other </w:t>
      </w:r>
      <w:r w:rsidRPr="00A15CC5">
        <w:rPr>
          <w:rFonts w:ascii="Georgia" w:hAnsi="Georgia"/>
          <w:highlight w:val="cyan"/>
          <w:u w:val="single"/>
        </w:rPr>
        <w:t>hurdles China’s rise faces</w:t>
      </w:r>
      <w:r w:rsidRPr="00A15CC5">
        <w:rPr>
          <w:rFonts w:ascii="Georgia" w:hAnsi="Georgia"/>
          <w:u w:val="single"/>
        </w:rPr>
        <w:t xml:space="preserve"> beyond the U.S. military in the western Pacific. Richard Haas recently argued that “</w:t>
      </w:r>
      <w:r w:rsidRPr="00A15CC5">
        <w:rPr>
          <w:rFonts w:ascii="Georgia" w:hAnsi="Georgia"/>
          <w:highlight w:val="cyan"/>
          <w:u w:val="single"/>
        </w:rPr>
        <w:t>foreign policy begins at home</w:t>
      </w:r>
      <w:r w:rsidRPr="00A15CC5">
        <w:rPr>
          <w:rFonts w:ascii="Georgia" w:hAnsi="Georgia"/>
          <w:u w:val="single"/>
        </w:rPr>
        <w:t>.</w:t>
      </w:r>
      <w:r w:rsidRPr="00A15CC5">
        <w:rPr>
          <w:rFonts w:ascii="Georgia" w:hAnsi="Georgia"/>
          <w:sz w:val="16"/>
        </w:rPr>
        <w:t xml:space="preserve">” As the U.S. pivots out of the Middle Eastern quagmire, perhaps America can take some time off to “nation-build at home,” as the president promised, before it rushes headlong into this expensive, provocative ASB posture. The U.S. foreign policy community’s zeal to always find something to do with U.S. power should not blind us to the many local obstacles China faces. The pivot to Asia, like the war in Iraq, is not a necessity; it is a choice. And U.S. voters who would like resources to go to schools, health care, infrastructure, deficit reduction, and so on, should know this: </w:t>
      </w:r>
      <w:r w:rsidRPr="00A15CC5">
        <w:rPr>
          <w:rFonts w:ascii="Georgia" w:hAnsi="Georgia"/>
          <w:u w:val="single"/>
        </w:rPr>
        <w:t xml:space="preserve">1. </w:t>
      </w:r>
      <w:r w:rsidRPr="00A15CC5">
        <w:rPr>
          <w:rFonts w:ascii="Georgia" w:hAnsi="Georgia"/>
          <w:highlight w:val="cyan"/>
          <w:u w:val="single"/>
        </w:rPr>
        <w:t>Japan</w:t>
      </w:r>
      <w:r w:rsidRPr="00A15CC5">
        <w:rPr>
          <w:rFonts w:ascii="Georgia" w:hAnsi="Georgia"/>
          <w:u w:val="single"/>
        </w:rPr>
        <w:t xml:space="preserve">. This </w:t>
      </w:r>
      <w:r w:rsidRPr="00A15CC5">
        <w:rPr>
          <w:rFonts w:ascii="Georgia" w:hAnsi="Georgia"/>
          <w:highlight w:val="cyan"/>
          <w:u w:val="single"/>
        </w:rPr>
        <w:t>is the</w:t>
      </w:r>
      <w:r w:rsidRPr="00A15CC5">
        <w:rPr>
          <w:rFonts w:ascii="Georgia" w:hAnsi="Georgia"/>
          <w:u w:val="single"/>
        </w:rPr>
        <w:t xml:space="preserve"> most </w:t>
      </w:r>
      <w:r w:rsidRPr="00A15CC5">
        <w:rPr>
          <w:rFonts w:ascii="Georgia" w:hAnsi="Georgia"/>
          <w:highlight w:val="cyan"/>
          <w:u w:val="single"/>
        </w:rPr>
        <w:t>obvious reason China will never become hegemon</w:t>
      </w:r>
      <w:r w:rsidRPr="00A15CC5">
        <w:rPr>
          <w:rFonts w:ascii="Georgia" w:hAnsi="Georgia"/>
          <w:u w:val="single"/>
        </w:rPr>
        <w:t xml:space="preserve"> in Asia, much less genuinely challenge the U.S. at the global level</w:t>
      </w:r>
      <w:r w:rsidRPr="00A15CC5">
        <w:rPr>
          <w:rFonts w:ascii="Georgia" w:hAnsi="Georgia"/>
          <w:sz w:val="16"/>
        </w:rPr>
        <w:t xml:space="preserve">. Westerners tend to downplay Japan, because of its terrible deflationary funk over the last two decades. It is true that Japan has slipped far from its glory days when Paul Kennedy put it on the cover the Rise and Fall of the Great Powers. </w:t>
      </w:r>
      <w:r w:rsidRPr="00A15CC5">
        <w:rPr>
          <w:rFonts w:ascii="Georgia" w:hAnsi="Georgia"/>
          <w:u w:val="single"/>
        </w:rPr>
        <w:t xml:space="preserve">But </w:t>
      </w:r>
      <w:r w:rsidRPr="00A15CC5">
        <w:rPr>
          <w:rFonts w:ascii="Georgia" w:hAnsi="Georgia"/>
          <w:highlight w:val="cyan"/>
          <w:u w:val="single"/>
        </w:rPr>
        <w:t>Japan is</w:t>
      </w:r>
      <w:r w:rsidRPr="00A15CC5">
        <w:rPr>
          <w:rFonts w:ascii="Georgia" w:hAnsi="Georgia"/>
          <w:u w:val="single"/>
        </w:rPr>
        <w:t xml:space="preserve"> still </w:t>
      </w:r>
      <w:r w:rsidRPr="00A15CC5">
        <w:rPr>
          <w:rFonts w:ascii="Georgia" w:hAnsi="Georgia"/>
          <w:highlight w:val="cyan"/>
          <w:u w:val="single"/>
        </w:rPr>
        <w:t>the</w:t>
      </w:r>
      <w:r w:rsidRPr="00A15CC5">
        <w:rPr>
          <w:rFonts w:ascii="Georgia" w:hAnsi="Georgia"/>
          <w:u w:val="single"/>
        </w:rPr>
        <w:t xml:space="preserve"> world’s third-</w:t>
      </w:r>
      <w:r w:rsidRPr="00A15CC5">
        <w:rPr>
          <w:rFonts w:ascii="Georgia" w:hAnsi="Georgia"/>
          <w:highlight w:val="cyan"/>
          <w:u w:val="single"/>
        </w:rPr>
        <w:t>largest economy</w:t>
      </w:r>
      <w:r w:rsidRPr="00A15CC5">
        <w:rPr>
          <w:rFonts w:ascii="Georgia" w:hAnsi="Georgia"/>
          <w:u w:val="single"/>
        </w:rPr>
        <w:t xml:space="preserve">. Its military, although numerically smaller than China’s, is far better trained and technologically proficient. And </w:t>
      </w:r>
      <w:r w:rsidRPr="00A15CC5">
        <w:rPr>
          <w:rFonts w:ascii="Georgia" w:hAnsi="Georgia"/>
          <w:highlight w:val="cyan"/>
          <w:u w:val="single"/>
        </w:rPr>
        <w:t>China</w:t>
      </w:r>
      <w:r w:rsidRPr="00A15CC5">
        <w:rPr>
          <w:rFonts w:ascii="Georgia" w:hAnsi="Georgia"/>
          <w:u w:val="single"/>
        </w:rPr>
        <w:t xml:space="preserve">’s recent replacement of Japan as the world’s second-largest economy seems to have </w:t>
      </w:r>
      <w:r w:rsidRPr="00A15CC5">
        <w:rPr>
          <w:rFonts w:ascii="Georgia" w:hAnsi="Georgia"/>
          <w:highlight w:val="cyan"/>
          <w:u w:val="single"/>
        </w:rPr>
        <w:t>galvanized Japanese voters to</w:t>
      </w:r>
      <w:r w:rsidRPr="00A15CC5">
        <w:rPr>
          <w:rFonts w:ascii="Georgia" w:hAnsi="Georgia"/>
          <w:u w:val="single"/>
        </w:rPr>
        <w:t xml:space="preserve"> a new level of seriousness about getting Japan back on track under Abe</w:t>
      </w:r>
      <w:r w:rsidRPr="00A15CC5">
        <w:rPr>
          <w:rFonts w:ascii="Georgia" w:hAnsi="Georgia"/>
          <w:sz w:val="16"/>
        </w:rPr>
        <w:t xml:space="preserve">. Sino-Japanese competition goes back to the 19th century, or arguably the Ming dynasty when Japan was the troublesome, badly behaved “little brother” to Confucian China. </w:t>
      </w:r>
      <w:r w:rsidRPr="00A15CC5">
        <w:rPr>
          <w:rFonts w:ascii="Georgia" w:hAnsi="Georgia"/>
          <w:u w:val="single"/>
        </w:rPr>
        <w:t xml:space="preserve">This hardly means that the two nations are fated to come into conflict. But it does suggest that Japan will </w:t>
      </w:r>
      <w:r w:rsidRPr="00A15CC5">
        <w:rPr>
          <w:rFonts w:ascii="Georgia" w:hAnsi="Georgia"/>
          <w:highlight w:val="cyan"/>
          <w:u w:val="single"/>
        </w:rPr>
        <w:t>not acquiesce to anything like Chinese hegemony</w:t>
      </w:r>
      <w:r w:rsidRPr="00A15CC5">
        <w:rPr>
          <w:rFonts w:ascii="Georgia" w:hAnsi="Georgia"/>
          <w:u w:val="single"/>
        </w:rPr>
        <w:t xml:space="preserve"> or a </w:t>
      </w:r>
      <w:proofErr w:type="spellStart"/>
      <w:r w:rsidRPr="00A15CC5">
        <w:rPr>
          <w:rFonts w:ascii="Georgia" w:hAnsi="Georgia"/>
          <w:u w:val="single"/>
        </w:rPr>
        <w:t>Sinic</w:t>
      </w:r>
      <w:proofErr w:type="spellEnd"/>
      <w:r w:rsidRPr="00A15CC5">
        <w:rPr>
          <w:rFonts w:ascii="Georgia" w:hAnsi="Georgia"/>
          <w:u w:val="single"/>
        </w:rPr>
        <w:t xml:space="preserve"> Monroe Doctrine</w:t>
      </w:r>
      <w:r w:rsidRPr="00A15CC5">
        <w:rPr>
          <w:rFonts w:ascii="Georgia" w:hAnsi="Georgia"/>
          <w:sz w:val="16"/>
        </w:rPr>
        <w:t>. For all the talk about the Middle Kingdom coming back, recall that only one Japanese shogun (</w:t>
      </w:r>
      <w:proofErr w:type="spellStart"/>
      <w:r w:rsidRPr="00A15CC5">
        <w:rPr>
          <w:rFonts w:ascii="Georgia" w:hAnsi="Georgia"/>
          <w:sz w:val="16"/>
        </w:rPr>
        <w:t>Yoshimitsu</w:t>
      </w:r>
      <w:proofErr w:type="spellEnd"/>
      <w:r w:rsidRPr="00A15CC5">
        <w:rPr>
          <w:rFonts w:ascii="Georgia" w:hAnsi="Georgia"/>
          <w:sz w:val="16"/>
        </w:rPr>
        <w:t xml:space="preserve">) ever acknowledged Japan’s inferior status in the older tributary order. Certain Chinese officials, unaccustomed to speaking in front of responsible media, may say foolish things, but in a strictly balance-of-power sense, we can expect the Japanese to go eye-to-eye before accepting Chinese regional primacy. Like almost everyone else in Asia, Japan is eager to trade with China, but not to be dominated by it. Chinese may say Japan is being “unleashed” (as one colleague once put it at a conference I attended), but so what? Japan is not the revanchist or imperialist China says it is. As Jennifer Lind has noted repeatedly, Japan has come a long way. Bushido militarism is two generations dead, and Tokyo restricts itself to a defense spending cap at just one percent of GDP. Indeed, China shamelessly uses such rhetoric for domestic legitimacy purposes, as well as to deter Japanese re-armament. But if China does not like it, well, too bad? Either they can behave better or face a tougher, more heavily armed Japan. World War II cannot be a permanent, go-to excuse for China to dredge up whenever it wishes to block Japan and grease its own rise. Japan is highly unlikely to roll over for anything like Chinese dominance because of a war seventy years ago. </w:t>
      </w:r>
      <w:r w:rsidRPr="00A15CC5">
        <w:rPr>
          <w:rFonts w:ascii="Georgia" w:hAnsi="Georgia"/>
          <w:u w:val="single"/>
        </w:rPr>
        <w:t xml:space="preserve">2. The rest of China’s neighbors. Sticking with geopolitics for a moment, </w:t>
      </w:r>
      <w:r w:rsidRPr="00A15CC5">
        <w:rPr>
          <w:rFonts w:ascii="Georgia" w:hAnsi="Georgia"/>
          <w:highlight w:val="cyan"/>
          <w:u w:val="single"/>
        </w:rPr>
        <w:t>consider</w:t>
      </w:r>
      <w:r w:rsidRPr="00A15CC5">
        <w:rPr>
          <w:rFonts w:ascii="Georgia" w:hAnsi="Georgia"/>
          <w:u w:val="single"/>
        </w:rPr>
        <w:t xml:space="preserve"> </w:t>
      </w:r>
      <w:r w:rsidRPr="00A15CC5">
        <w:rPr>
          <w:rFonts w:ascii="Georgia" w:hAnsi="Georgia"/>
          <w:highlight w:val="cyan"/>
          <w:u w:val="single"/>
        </w:rPr>
        <w:t>China’s encirclement</w:t>
      </w:r>
      <w:r w:rsidRPr="00A15CC5">
        <w:rPr>
          <w:rFonts w:ascii="Georgia" w:hAnsi="Georgia"/>
          <w:u w:val="single"/>
        </w:rPr>
        <w:t xml:space="preserve">. Even </w:t>
      </w:r>
      <w:r w:rsidRPr="00A15CC5">
        <w:rPr>
          <w:rFonts w:ascii="Georgia" w:hAnsi="Georgia"/>
          <w:highlight w:val="cyan"/>
          <w:u w:val="single"/>
        </w:rPr>
        <w:t>its</w:t>
      </w:r>
      <w:r w:rsidRPr="00A15CC5">
        <w:rPr>
          <w:rFonts w:ascii="Georgia" w:hAnsi="Georgia"/>
          <w:u w:val="single"/>
        </w:rPr>
        <w:t xml:space="preserve"> coastline is </w:t>
      </w:r>
      <w:r w:rsidRPr="00A15CC5">
        <w:rPr>
          <w:rFonts w:ascii="Georgia" w:hAnsi="Georgia"/>
          <w:highlight w:val="cyan"/>
          <w:u w:val="single"/>
        </w:rPr>
        <w:t>hemmed in by Japan, Taiwan and ASEAN</w:t>
      </w:r>
      <w:r w:rsidRPr="00A15CC5">
        <w:rPr>
          <w:rFonts w:ascii="Georgia" w:hAnsi="Georgia"/>
          <w:u w:val="single"/>
        </w:rPr>
        <w:t xml:space="preserve">, while </w:t>
      </w:r>
      <w:r w:rsidRPr="00A15CC5">
        <w:rPr>
          <w:rFonts w:ascii="Georgia" w:hAnsi="Georgia"/>
          <w:highlight w:val="cyan"/>
          <w:u w:val="single"/>
        </w:rPr>
        <w:t>its continental situation is</w:t>
      </w:r>
      <w:r w:rsidRPr="00A15CC5">
        <w:rPr>
          <w:rFonts w:ascii="Georgia" w:hAnsi="Georgia"/>
          <w:u w:val="single"/>
        </w:rPr>
        <w:t xml:space="preserve"> like Germany’s—</w:t>
      </w:r>
      <w:r w:rsidRPr="00A15CC5">
        <w:rPr>
          <w:rFonts w:ascii="Georgia" w:hAnsi="Georgia"/>
          <w:highlight w:val="cyan"/>
          <w:u w:val="single"/>
        </w:rPr>
        <w:t>surrounded</w:t>
      </w:r>
      <w:r w:rsidRPr="00A15CC5">
        <w:rPr>
          <w:rFonts w:ascii="Georgia" w:hAnsi="Georgia"/>
          <w:u w:val="single"/>
        </w:rPr>
        <w:t xml:space="preserve"> by many states, almost all wary of domination. Even Myanmar has begun to tack away. </w:t>
      </w:r>
      <w:r w:rsidRPr="00A15CC5">
        <w:rPr>
          <w:rFonts w:ascii="Georgia" w:hAnsi="Georgia"/>
          <w:highlight w:val="cyan"/>
          <w:u w:val="single"/>
        </w:rPr>
        <w:t>Should China</w:t>
      </w:r>
      <w:r w:rsidRPr="00A15CC5">
        <w:rPr>
          <w:rFonts w:ascii="Georgia" w:hAnsi="Georgia"/>
          <w:u w:val="single"/>
        </w:rPr>
        <w:t xml:space="preserve"> genuinely </w:t>
      </w:r>
      <w:r w:rsidRPr="00A15CC5">
        <w:rPr>
          <w:rFonts w:ascii="Georgia" w:hAnsi="Georgia"/>
          <w:highlight w:val="cyan"/>
          <w:u w:val="single"/>
        </w:rPr>
        <w:t>act dangerously</w:t>
      </w:r>
      <w:r w:rsidRPr="00A15CC5">
        <w:rPr>
          <w:rFonts w:ascii="Georgia" w:hAnsi="Georgia"/>
          <w:u w:val="single"/>
        </w:rPr>
        <w:t xml:space="preserve"> – although again, we should be wary of listening to military figures unaccustomed to speaking to </w:t>
      </w:r>
      <w:proofErr w:type="spellStart"/>
      <w:r w:rsidRPr="00A15CC5">
        <w:rPr>
          <w:rFonts w:ascii="Georgia" w:hAnsi="Georgia"/>
          <w:u w:val="single"/>
        </w:rPr>
        <w:t>uncowed</w:t>
      </w:r>
      <w:proofErr w:type="spellEnd"/>
      <w:r w:rsidRPr="00A15CC5">
        <w:rPr>
          <w:rFonts w:ascii="Georgia" w:hAnsi="Georgia"/>
          <w:u w:val="single"/>
        </w:rPr>
        <w:t xml:space="preserve"> foreign audiences – building </w:t>
      </w:r>
      <w:r w:rsidRPr="00A15CC5">
        <w:rPr>
          <w:rFonts w:ascii="Georgia" w:hAnsi="Georgia"/>
          <w:highlight w:val="cyan"/>
          <w:u w:val="single"/>
        </w:rPr>
        <w:t>a containment ring</w:t>
      </w:r>
      <w:r w:rsidRPr="00A15CC5">
        <w:rPr>
          <w:rFonts w:ascii="Georgia" w:hAnsi="Georgia"/>
          <w:u w:val="single"/>
        </w:rPr>
        <w:t xml:space="preserve"> around China, with the U.S. lurking off-shore, </w:t>
      </w:r>
      <w:r w:rsidRPr="00A15CC5">
        <w:rPr>
          <w:rFonts w:ascii="Georgia" w:hAnsi="Georgia"/>
          <w:highlight w:val="cyan"/>
          <w:u w:val="single"/>
        </w:rPr>
        <w:t>would not be</w:t>
      </w:r>
      <w:r w:rsidRPr="00A15CC5">
        <w:rPr>
          <w:rFonts w:ascii="Georgia" w:hAnsi="Georgia"/>
          <w:u w:val="single"/>
        </w:rPr>
        <w:t xml:space="preserve"> that </w:t>
      </w:r>
      <w:r w:rsidRPr="00A15CC5">
        <w:rPr>
          <w:rFonts w:ascii="Georgia" w:hAnsi="Georgia"/>
          <w:highlight w:val="cyan"/>
          <w:u w:val="single"/>
        </w:rPr>
        <w:t>difficult</w:t>
      </w:r>
      <w:r w:rsidRPr="00A15CC5">
        <w:rPr>
          <w:rFonts w:ascii="Georgia" w:hAnsi="Georgia"/>
          <w:u w:val="single"/>
        </w:rPr>
        <w:t>.</w:t>
      </w:r>
      <w:r w:rsidRPr="00A15CC5">
        <w:rPr>
          <w:rFonts w:ascii="Georgia" w:hAnsi="Georgia"/>
          <w:sz w:val="16"/>
        </w:rPr>
        <w:t xml:space="preserve"> It is a commonplace to compare China to Wilhelmine Germany, but the Germans lost, twice, and the Chinese know that. 3. </w:t>
      </w:r>
      <w:r w:rsidRPr="00A15CC5">
        <w:rPr>
          <w:rFonts w:ascii="Georgia" w:hAnsi="Georgia"/>
          <w:highlight w:val="cyan"/>
          <w:u w:val="single"/>
        </w:rPr>
        <w:t>Nondemocratic China</w:t>
      </w:r>
      <w:r w:rsidRPr="00A15CC5">
        <w:rPr>
          <w:rFonts w:ascii="Georgia" w:hAnsi="Georgia"/>
          <w:u w:val="single"/>
        </w:rPr>
        <w:t xml:space="preserve"> cannot credibly commit to restraint, so it </w:t>
      </w:r>
      <w:r w:rsidRPr="00A15CC5">
        <w:rPr>
          <w:rFonts w:ascii="Georgia" w:hAnsi="Georgia"/>
          <w:highlight w:val="cyan"/>
          <w:u w:val="single"/>
        </w:rPr>
        <w:t>will never be trusted</w:t>
      </w:r>
      <w:r w:rsidRPr="00A15CC5">
        <w:rPr>
          <w:rFonts w:ascii="Georgia" w:hAnsi="Georgia"/>
          <w:u w:val="single"/>
        </w:rPr>
        <w:t xml:space="preserve">. </w:t>
      </w:r>
      <w:proofErr w:type="spellStart"/>
      <w:r w:rsidRPr="00A15CC5">
        <w:rPr>
          <w:rFonts w:ascii="Georgia" w:hAnsi="Georgia"/>
          <w:u w:val="single"/>
        </w:rPr>
        <w:t>Nondemocracies</w:t>
      </w:r>
      <w:proofErr w:type="spellEnd"/>
      <w:r w:rsidRPr="00A15CC5">
        <w:rPr>
          <w:rFonts w:ascii="Georgia" w:hAnsi="Georgia"/>
          <w:u w:val="single"/>
        </w:rPr>
        <w:t xml:space="preserve"> have a hard time credibly committing their good intentions to neighbors. Because </w:t>
      </w:r>
      <w:r w:rsidRPr="00A15CC5">
        <w:rPr>
          <w:rFonts w:ascii="Georgia" w:hAnsi="Georgia"/>
          <w:highlight w:val="cyan"/>
          <w:u w:val="single"/>
        </w:rPr>
        <w:t>their policy process</w:t>
      </w:r>
      <w:r w:rsidRPr="00A15CC5">
        <w:rPr>
          <w:rFonts w:ascii="Georgia" w:hAnsi="Georgia"/>
          <w:sz w:val="16"/>
        </w:rPr>
        <w:t xml:space="preserve"> </w:t>
      </w:r>
      <w:r w:rsidRPr="00A15CC5">
        <w:rPr>
          <w:rFonts w:ascii="Georgia" w:hAnsi="Georgia"/>
          <w:highlight w:val="cyan"/>
          <w:u w:val="single"/>
        </w:rPr>
        <w:t>is closed and opaque</w:t>
      </w:r>
      <w:r w:rsidRPr="00A15CC5">
        <w:rPr>
          <w:rFonts w:ascii="Georgia" w:hAnsi="Georgia"/>
          <w:sz w:val="16"/>
        </w:rPr>
        <w:t>,</w:t>
      </w:r>
      <w:r w:rsidRPr="00A15CC5">
        <w:rPr>
          <w:rFonts w:ascii="Georgia" w:hAnsi="Georgia"/>
          <w:u w:val="single"/>
        </w:rPr>
        <w:t xml:space="preserve"> and given to unpredictable swings as poorly understood elites take power, other </w:t>
      </w:r>
      <w:r w:rsidRPr="00A15CC5">
        <w:rPr>
          <w:rFonts w:ascii="Georgia" w:hAnsi="Georgia"/>
          <w:highlight w:val="cyan"/>
          <w:u w:val="single"/>
        </w:rPr>
        <w:t>states inevitably hedge against</w:t>
      </w:r>
      <w:r w:rsidRPr="00A15CC5">
        <w:rPr>
          <w:rFonts w:ascii="Georgia" w:hAnsi="Georgia"/>
          <w:u w:val="single"/>
        </w:rPr>
        <w:t xml:space="preserve"> even their best behavior</w:t>
      </w:r>
      <w:r w:rsidRPr="00A15CC5">
        <w:rPr>
          <w:rFonts w:ascii="Georgia" w:hAnsi="Georgia"/>
          <w:sz w:val="16"/>
        </w:rPr>
        <w:t xml:space="preserve">. The little goodwill toward China accumulated despite a decade of cautious “peaceful rising” is a good example. Suddenly, a few years ago, China swung toward belligerence in its maritime disputes, and its neighbors, even </w:t>
      </w:r>
      <w:proofErr w:type="spellStart"/>
      <w:r w:rsidRPr="00A15CC5">
        <w:rPr>
          <w:rFonts w:ascii="Georgia" w:hAnsi="Georgia"/>
          <w:sz w:val="16"/>
        </w:rPr>
        <w:t>Myanamar</w:t>
      </w:r>
      <w:proofErr w:type="spellEnd"/>
      <w:r w:rsidRPr="00A15CC5">
        <w:rPr>
          <w:rFonts w:ascii="Georgia" w:hAnsi="Georgia"/>
          <w:sz w:val="16"/>
        </w:rPr>
        <w:t xml:space="preserve">, turned rapidly against it. Indeed, the great irony of Chinese power is how ideologically limited it is. </w:t>
      </w:r>
      <w:r w:rsidRPr="00A15CC5">
        <w:rPr>
          <w:rFonts w:ascii="Georgia" w:hAnsi="Georgia"/>
          <w:u w:val="single"/>
        </w:rPr>
        <w:t xml:space="preserve">China has no friends; even Kim Jong Il reportedly told a U.S. official that he did not trust </w:t>
      </w:r>
      <w:r w:rsidRPr="00A15CC5">
        <w:rPr>
          <w:rFonts w:ascii="Georgia" w:hAnsi="Georgia"/>
          <w:highlight w:val="cyan"/>
          <w:u w:val="single"/>
        </w:rPr>
        <w:t>China</w:t>
      </w:r>
      <w:r w:rsidRPr="00A15CC5">
        <w:rPr>
          <w:rFonts w:ascii="Georgia" w:hAnsi="Georgia"/>
          <w:sz w:val="16"/>
        </w:rPr>
        <w:t xml:space="preserve">. True, China has business partners in democracies like South Korea, Australia and Japan. But these states will never be China’s friends, or, in geopolitical terms, enter into a “security community” with it. So long as China is an autocracy with political prisons, poor human rights protections, and no elections, its outreach will be limited to the strictly utilitarian. It can bully Hollywood into saccharine portrayals, </w:t>
      </w:r>
      <w:r w:rsidRPr="00A15CC5">
        <w:rPr>
          <w:rFonts w:ascii="Georgia" w:hAnsi="Georgia"/>
          <w:u w:val="single"/>
        </w:rPr>
        <w:t xml:space="preserve">but </w:t>
      </w:r>
      <w:r w:rsidRPr="00A15CC5">
        <w:rPr>
          <w:rFonts w:ascii="Georgia" w:hAnsi="Georgia"/>
          <w:highlight w:val="cyan"/>
          <w:u w:val="single"/>
        </w:rPr>
        <w:t>it will never build affective relations akin to</w:t>
      </w:r>
      <w:r w:rsidRPr="00A15CC5">
        <w:rPr>
          <w:rFonts w:ascii="Georgia" w:hAnsi="Georgia"/>
          <w:u w:val="single"/>
        </w:rPr>
        <w:t xml:space="preserve"> those between </w:t>
      </w:r>
      <w:r w:rsidRPr="00A15CC5">
        <w:rPr>
          <w:rFonts w:ascii="Georgia" w:hAnsi="Georgia"/>
          <w:highlight w:val="cyan"/>
          <w:u w:val="single"/>
        </w:rPr>
        <w:t>the U.S</w:t>
      </w:r>
      <w:r w:rsidRPr="00A15CC5">
        <w:rPr>
          <w:rFonts w:ascii="Georgia" w:hAnsi="Georgia"/>
          <w:u w:val="single"/>
        </w:rPr>
        <w:t xml:space="preserve">. and Canada, or Germany and France. 4. Domestic caps and restrains. Finally, it is increasingly understood that China can no longer maintain its headline growth rates at breakneck speed. Many China domestic specialists have argued this for a long time. </w:t>
      </w:r>
      <w:r w:rsidRPr="00A15CC5">
        <w:rPr>
          <w:rFonts w:ascii="Georgia" w:hAnsi="Georgia"/>
          <w:highlight w:val="cyan"/>
          <w:u w:val="single"/>
        </w:rPr>
        <w:t>Communist party rule is</w:t>
      </w:r>
      <w:r w:rsidRPr="00A15CC5">
        <w:rPr>
          <w:rFonts w:ascii="Georgia" w:hAnsi="Georgia"/>
          <w:u w:val="single"/>
        </w:rPr>
        <w:t xml:space="preserve"> perpetual </w:t>
      </w:r>
      <w:r w:rsidRPr="00A15CC5">
        <w:rPr>
          <w:rFonts w:ascii="Georgia" w:hAnsi="Georgia"/>
          <w:highlight w:val="cyan"/>
          <w:u w:val="single"/>
        </w:rPr>
        <w:t>unstable</w:t>
      </w:r>
      <w:r w:rsidRPr="00A15CC5">
        <w:rPr>
          <w:rFonts w:ascii="Georgia" w:hAnsi="Georgia"/>
          <w:u w:val="single"/>
        </w:rPr>
        <w:t xml:space="preserve">; it was widely noted recently that China spends more on internal than external security. Someday, the crisis will come, as it does to all autocracies. Meanwhile, </w:t>
      </w:r>
      <w:r w:rsidRPr="00A15CC5">
        <w:rPr>
          <w:rFonts w:ascii="Georgia" w:hAnsi="Georgia"/>
          <w:highlight w:val="cyan"/>
          <w:u w:val="single"/>
        </w:rPr>
        <w:t>population</w:t>
      </w:r>
      <w:r w:rsidRPr="00A15CC5">
        <w:rPr>
          <w:rFonts w:ascii="Georgia" w:hAnsi="Georgia"/>
          <w:u w:val="single"/>
        </w:rPr>
        <w:t xml:space="preserve"> inversion, huge </w:t>
      </w:r>
      <w:r w:rsidRPr="00A15CC5">
        <w:rPr>
          <w:rFonts w:ascii="Georgia" w:hAnsi="Georgia"/>
          <w:highlight w:val="cyan"/>
          <w:u w:val="single"/>
        </w:rPr>
        <w:t>environmental</w:t>
      </w:r>
      <w:r w:rsidRPr="00A15CC5">
        <w:rPr>
          <w:rFonts w:ascii="Georgia" w:hAnsi="Georgia"/>
          <w:u w:val="single"/>
        </w:rPr>
        <w:t xml:space="preserve"> problems, </w:t>
      </w:r>
      <w:r w:rsidRPr="00A15CC5">
        <w:rPr>
          <w:rFonts w:ascii="Georgia" w:hAnsi="Georgia"/>
          <w:highlight w:val="cyan"/>
          <w:u w:val="single"/>
        </w:rPr>
        <w:t xml:space="preserve">and </w:t>
      </w:r>
      <w:r w:rsidRPr="00A15CC5">
        <w:rPr>
          <w:rFonts w:ascii="Georgia" w:hAnsi="Georgia"/>
          <w:u w:val="single"/>
        </w:rPr>
        <w:t xml:space="preserve">rising </w:t>
      </w:r>
      <w:r w:rsidRPr="00A15CC5">
        <w:rPr>
          <w:rFonts w:ascii="Georgia" w:hAnsi="Georgia"/>
          <w:highlight w:val="cyan"/>
          <w:u w:val="single"/>
        </w:rPr>
        <w:t>health</w:t>
      </w:r>
      <w:r w:rsidRPr="00A15CC5">
        <w:rPr>
          <w:rFonts w:ascii="Georgia" w:hAnsi="Georgia"/>
          <w:u w:val="single"/>
        </w:rPr>
        <w:t xml:space="preserve"> care </w:t>
      </w:r>
      <w:r w:rsidRPr="00A15CC5">
        <w:rPr>
          <w:rFonts w:ascii="Georgia" w:hAnsi="Georgia"/>
          <w:highlight w:val="cyan"/>
          <w:u w:val="single"/>
        </w:rPr>
        <w:t>issues</w:t>
      </w:r>
      <w:r w:rsidRPr="00A15CC5">
        <w:rPr>
          <w:rFonts w:ascii="Georgia" w:hAnsi="Georgia"/>
          <w:u w:val="single"/>
        </w:rPr>
        <w:t xml:space="preserve"> like obesity and heavy smoking </w:t>
      </w:r>
      <w:r w:rsidRPr="00A15CC5">
        <w:rPr>
          <w:rFonts w:ascii="Georgia" w:hAnsi="Georgia"/>
          <w:highlight w:val="cyan"/>
          <w:u w:val="single"/>
        </w:rPr>
        <w:t xml:space="preserve">will curb the </w:t>
      </w:r>
      <w:r w:rsidRPr="00A15CC5">
        <w:rPr>
          <w:rFonts w:ascii="Georgia" w:hAnsi="Georgia"/>
          <w:u w:val="single"/>
        </w:rPr>
        <w:t xml:space="preserve">medium-term </w:t>
      </w:r>
      <w:r w:rsidRPr="00A15CC5">
        <w:rPr>
          <w:rFonts w:ascii="Georgia" w:hAnsi="Georgia"/>
          <w:highlight w:val="cyan"/>
          <w:u w:val="single"/>
        </w:rPr>
        <w:t>ability of China to project power</w:t>
      </w:r>
      <w:r w:rsidRPr="00A15CC5">
        <w:rPr>
          <w:rFonts w:ascii="Georgia" w:hAnsi="Georgia"/>
          <w:u w:val="single"/>
        </w:rPr>
        <w:t xml:space="preserve"> in a local environment of fearful neighbors</w:t>
      </w:r>
      <w:r w:rsidRPr="00A15CC5">
        <w:rPr>
          <w:rFonts w:ascii="Georgia" w:hAnsi="Georgia"/>
          <w:sz w:val="16"/>
        </w:rPr>
        <w:t>. As is happening in the U.S., a population that is older, sicker and fatter will increasingly demand welfare expenditures that crowd out military spending. This may not produce a democratic peace so much as a “diabetic peace,” but the outcome is similar.</w:t>
      </w:r>
    </w:p>
    <w:p w14:paraId="75B62B82" w14:textId="77777777" w:rsidR="005E5834" w:rsidRDefault="005E5834" w:rsidP="00643746">
      <w:pPr>
        <w:pStyle w:val="Heading4"/>
        <w:rPr>
          <w:rFonts w:ascii="Georgia" w:hAnsi="Georgia"/>
        </w:rPr>
      </w:pPr>
    </w:p>
    <w:p w14:paraId="45A8637A" w14:textId="77777777" w:rsidR="00643746" w:rsidRPr="00A15CC5" w:rsidRDefault="00643746" w:rsidP="00643746">
      <w:pPr>
        <w:pStyle w:val="Heading4"/>
        <w:rPr>
          <w:rFonts w:ascii="Georgia" w:hAnsi="Georgia"/>
        </w:rPr>
      </w:pPr>
      <w:r w:rsidRPr="00A15CC5">
        <w:rPr>
          <w:rFonts w:ascii="Georgia" w:hAnsi="Georgia"/>
        </w:rPr>
        <w:t>No impact</w:t>
      </w:r>
    </w:p>
    <w:p w14:paraId="67FD0C32" w14:textId="77777777" w:rsidR="00643746" w:rsidRPr="00A15CC5" w:rsidRDefault="00643746" w:rsidP="00643746">
      <w:pPr>
        <w:rPr>
          <w:rFonts w:ascii="Georgia" w:hAnsi="Georgia"/>
          <w:b/>
          <w:sz w:val="26"/>
        </w:rPr>
      </w:pPr>
      <w:r w:rsidRPr="00A15CC5">
        <w:rPr>
          <w:rStyle w:val="Style13ptBold"/>
          <w:rFonts w:ascii="Georgia" w:hAnsi="Georgia"/>
        </w:rPr>
        <w:t xml:space="preserve">Young et al 13 </w:t>
      </w:r>
      <w:r w:rsidRPr="00A15CC5">
        <w:rPr>
          <w:rFonts w:ascii="Georgia" w:hAnsi="Georgia"/>
        </w:rPr>
        <w:t xml:space="preserve">(Young, held, hale, Assistant Professor in the Department of Political Science at the University of Massachusetts Amherst, Master of University College, and Professor of Politics and International Relations, at the University of Durham. He is also Director of Polity Press and General Editor of Global Policy, a Postdoctoral Research Fellow at the </w:t>
      </w:r>
      <w:proofErr w:type="spellStart"/>
      <w:r w:rsidRPr="00A15CC5">
        <w:rPr>
          <w:rFonts w:ascii="Georgia" w:hAnsi="Georgia"/>
        </w:rPr>
        <w:t>Blavatnik</w:t>
      </w:r>
      <w:proofErr w:type="spellEnd"/>
      <w:r w:rsidRPr="00A15CC5">
        <w:rPr>
          <w:rFonts w:ascii="Georgia" w:hAnsi="Georgia"/>
        </w:rPr>
        <w:t xml:space="preserve"> School of Government, Oxford University, Open Democracy, May 24, 2013, "Gridlock: the growing breakdown of global cooperation", http://www.opendemocracy.net/thomas-hale-david-held-kevin-young/gridlock-growing-breakdown-of-global-cooperation)</w:t>
      </w:r>
    </w:p>
    <w:p w14:paraId="71C9C1F0" w14:textId="77777777" w:rsidR="00643746" w:rsidRPr="00A15CC5" w:rsidRDefault="00643746" w:rsidP="00643746">
      <w:pPr>
        <w:rPr>
          <w:rFonts w:ascii="Georgia" w:hAnsi="Georgia"/>
          <w:sz w:val="16"/>
        </w:rPr>
      </w:pPr>
      <w:r w:rsidRPr="00A15CC5">
        <w:rPr>
          <w:rFonts w:ascii="Georgia" w:hAnsi="Georgia"/>
          <w:u w:val="single"/>
        </w:rPr>
        <w:t xml:space="preserve">The </w:t>
      </w:r>
      <w:r w:rsidRPr="00A15CC5">
        <w:rPr>
          <w:rFonts w:ascii="Georgia" w:hAnsi="Georgia"/>
          <w:highlight w:val="cyan"/>
          <w:u w:val="single"/>
        </w:rPr>
        <w:t>Doha</w:t>
      </w:r>
      <w:r w:rsidRPr="00A15CC5">
        <w:rPr>
          <w:rFonts w:ascii="Georgia" w:hAnsi="Georgia"/>
          <w:u w:val="single"/>
        </w:rPr>
        <w:t xml:space="preserve"> round of trade negotiations </w:t>
      </w:r>
      <w:r w:rsidRPr="00A15CC5">
        <w:rPr>
          <w:rFonts w:ascii="Georgia" w:hAnsi="Georgia"/>
          <w:highlight w:val="cyan"/>
          <w:u w:val="single"/>
        </w:rPr>
        <w:t>is deadlocked</w:t>
      </w:r>
      <w:r w:rsidRPr="00A15CC5">
        <w:rPr>
          <w:rFonts w:ascii="Georgia" w:hAnsi="Georgia"/>
          <w:u w:val="single"/>
        </w:rPr>
        <w:t xml:space="preserve">, despite eight successful multilateral trade rounds before it. </w:t>
      </w:r>
      <w:r w:rsidRPr="00A15CC5">
        <w:rPr>
          <w:rFonts w:ascii="Georgia" w:hAnsi="Georgia"/>
          <w:highlight w:val="cyan"/>
          <w:u w:val="single"/>
        </w:rPr>
        <w:t>Climate negotiators</w:t>
      </w:r>
      <w:r w:rsidRPr="00A15CC5">
        <w:rPr>
          <w:rFonts w:ascii="Georgia" w:hAnsi="Georgia"/>
          <w:u w:val="single"/>
        </w:rPr>
        <w:t xml:space="preserve"> have </w:t>
      </w:r>
      <w:r w:rsidRPr="00A15CC5">
        <w:rPr>
          <w:rFonts w:ascii="Georgia" w:hAnsi="Georgia"/>
          <w:highlight w:val="cyan"/>
          <w:u w:val="single"/>
        </w:rPr>
        <w:t>met for two decades without</w:t>
      </w:r>
      <w:r w:rsidRPr="00A15CC5">
        <w:rPr>
          <w:rFonts w:ascii="Georgia" w:hAnsi="Georgia"/>
          <w:u w:val="single"/>
        </w:rPr>
        <w:t xml:space="preserve"> finding </w:t>
      </w:r>
      <w:r w:rsidRPr="00A15CC5">
        <w:rPr>
          <w:rFonts w:ascii="Georgia" w:hAnsi="Georgia"/>
          <w:highlight w:val="cyan"/>
          <w:u w:val="single"/>
        </w:rPr>
        <w:t>a way to stem</w:t>
      </w:r>
      <w:r w:rsidRPr="00A15CC5">
        <w:rPr>
          <w:rFonts w:ascii="Georgia" w:hAnsi="Georgia"/>
          <w:u w:val="single"/>
        </w:rPr>
        <w:t xml:space="preserve"> global </w:t>
      </w:r>
      <w:r w:rsidRPr="00A15CC5">
        <w:rPr>
          <w:rFonts w:ascii="Georgia" w:hAnsi="Georgia"/>
          <w:highlight w:val="cyan"/>
          <w:u w:val="single"/>
        </w:rPr>
        <w:t>emissions. The UN is paralyzed</w:t>
      </w:r>
      <w:r w:rsidRPr="00A15CC5">
        <w:rPr>
          <w:rFonts w:ascii="Georgia" w:hAnsi="Georgia"/>
          <w:u w:val="single"/>
        </w:rPr>
        <w:t xml:space="preserve"> in the face of growing insecurities across the world</w:t>
      </w:r>
      <w:r w:rsidRPr="00A15CC5">
        <w:rPr>
          <w:rFonts w:ascii="Georgia" w:hAnsi="Georgia"/>
          <w:sz w:val="16"/>
        </w:rPr>
        <w:t xml:space="preserve">, the latest dramatic example being Syria.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A15CC5">
        <w:rPr>
          <w:rFonts w:ascii="Georgia" w:hAnsi="Georgia"/>
          <w:highlight w:val="cyan"/>
          <w:u w:val="single"/>
        </w:rPr>
        <w:t>Global coop</w:t>
      </w:r>
      <w:r w:rsidRPr="00A15CC5">
        <w:rPr>
          <w:rFonts w:ascii="Georgia" w:hAnsi="Georgia"/>
          <w:u w:val="single"/>
        </w:rPr>
        <w:t xml:space="preserve">eration </w:t>
      </w:r>
      <w:r w:rsidRPr="00A15CC5">
        <w:rPr>
          <w:rFonts w:ascii="Georgia" w:hAnsi="Georgia"/>
          <w:highlight w:val="cyan"/>
          <w:u w:val="single"/>
        </w:rPr>
        <w:t>is gridlocked</w:t>
      </w:r>
      <w:r w:rsidRPr="00A15CC5">
        <w:rPr>
          <w:rFonts w:ascii="Georgia" w:hAnsi="Georgia"/>
          <w:u w:val="single"/>
        </w:rPr>
        <w:t xml:space="preserve"> across a range of issue areas. The reasons for this are </w:t>
      </w:r>
      <w:r w:rsidRPr="00A15CC5">
        <w:rPr>
          <w:rFonts w:ascii="Georgia" w:hAnsi="Georgia"/>
          <w:highlight w:val="cyan"/>
          <w:u w:val="single"/>
        </w:rPr>
        <w:t>not the result of any single</w:t>
      </w:r>
      <w:r w:rsidRPr="00A15CC5">
        <w:rPr>
          <w:rFonts w:ascii="Georgia" w:hAnsi="Georgia"/>
          <w:u w:val="single"/>
        </w:rPr>
        <w:t xml:space="preserve"> underlying causal </w:t>
      </w:r>
      <w:r w:rsidRPr="00A15CC5">
        <w:rPr>
          <w:rFonts w:ascii="Georgia" w:hAnsi="Georgia"/>
          <w:highlight w:val="cyan"/>
          <w:u w:val="single"/>
        </w:rPr>
        <w:t xml:space="preserve">structure, but rather </w:t>
      </w:r>
      <w:r w:rsidRPr="00A15CC5">
        <w:rPr>
          <w:rFonts w:ascii="Georgia" w:hAnsi="Georgia"/>
          <w:u w:val="single"/>
        </w:rPr>
        <w:t xml:space="preserve">of </w:t>
      </w:r>
      <w:r w:rsidRPr="00A15CC5">
        <w:rPr>
          <w:rFonts w:ascii="Georgia" w:hAnsi="Georgia"/>
          <w:highlight w:val="cyan"/>
          <w:u w:val="single"/>
        </w:rPr>
        <w:t xml:space="preserve">several </w:t>
      </w:r>
      <w:r w:rsidRPr="00A15CC5">
        <w:rPr>
          <w:rFonts w:ascii="Georgia" w:hAnsi="Georgia"/>
          <w:u w:val="single"/>
        </w:rPr>
        <w:t xml:space="preserve">underlying </w:t>
      </w:r>
      <w:r w:rsidRPr="00A15CC5">
        <w:rPr>
          <w:rFonts w:ascii="Georgia" w:hAnsi="Georgia"/>
          <w:highlight w:val="cyan"/>
          <w:u w:val="single"/>
        </w:rPr>
        <w:t>dynamics</w:t>
      </w:r>
      <w:r w:rsidRPr="00A15CC5">
        <w:rPr>
          <w:rFonts w:ascii="Georgia" w:hAnsi="Georgia"/>
          <w:u w:val="single"/>
        </w:rPr>
        <w:t xml:space="preserve"> that work together. Global cooperation today is failing not simply because it is very difficult to solve many global problems – indeed it is – but because previous phases of global </w:t>
      </w:r>
      <w:r w:rsidRPr="00A15CC5">
        <w:rPr>
          <w:rFonts w:ascii="Georgia" w:hAnsi="Georgia"/>
          <w:highlight w:val="cyan"/>
          <w:u w:val="single"/>
        </w:rPr>
        <w:t>coop</w:t>
      </w:r>
      <w:r w:rsidRPr="00A15CC5">
        <w:rPr>
          <w:rFonts w:ascii="Georgia" w:hAnsi="Georgia"/>
          <w:u w:val="single"/>
        </w:rPr>
        <w:t xml:space="preserve">eration have been incredibly successful, producing unintended consequences that </w:t>
      </w:r>
      <w:r w:rsidRPr="00A15CC5">
        <w:rPr>
          <w:rFonts w:ascii="Georgia" w:hAnsi="Georgia"/>
          <w:highlight w:val="cyan"/>
          <w:u w:val="single"/>
        </w:rPr>
        <w:t>have overwhelmed</w:t>
      </w:r>
      <w:r w:rsidRPr="00A15CC5">
        <w:rPr>
          <w:rFonts w:ascii="Georgia" w:hAnsi="Georgia"/>
          <w:u w:val="single"/>
        </w:rPr>
        <w:t xml:space="preserve"> the </w:t>
      </w:r>
      <w:r w:rsidRPr="00A15CC5">
        <w:rPr>
          <w:rFonts w:ascii="Georgia" w:hAnsi="Georgia"/>
          <w:highlight w:val="cyan"/>
          <w:u w:val="single"/>
        </w:rPr>
        <w:t xml:space="preserve">problem-solving capacities </w:t>
      </w:r>
      <w:r w:rsidRPr="00A15CC5">
        <w:rPr>
          <w:rFonts w:ascii="Georgia" w:hAnsi="Georgia"/>
          <w:u w:val="single"/>
        </w:rPr>
        <w:t>of the very institutions that created them.</w:t>
      </w:r>
      <w:r w:rsidRPr="00A15CC5">
        <w:rPr>
          <w:rFonts w:ascii="Georgia" w:hAnsi="Georgia"/>
          <w:sz w:val="16"/>
        </w:rPr>
        <w:t xml:space="preserve"> It is hard to see how this situation can be </w:t>
      </w:r>
      <w:proofErr w:type="spellStart"/>
      <w:r w:rsidRPr="00A15CC5">
        <w:rPr>
          <w:rFonts w:ascii="Georgia" w:hAnsi="Georgia"/>
          <w:sz w:val="16"/>
        </w:rPr>
        <w:t>unravelled</w:t>
      </w:r>
      <w:proofErr w:type="spellEnd"/>
      <w:r w:rsidRPr="00A15CC5">
        <w:rPr>
          <w:rFonts w:ascii="Georgia" w:hAnsi="Georgia"/>
          <w:sz w:val="16"/>
        </w:rPr>
        <w:t xml:space="preserve">, given failures of contemporary global leadership, the weaknesses of NGOs in converting popular campaigns into institutional change and reform, and the domestic political landscapes of the most powerful countries. A golden era of governed globalization 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 This period was marked by peace between the great powers, although there were many proxy wars fought out in the global South. This relative stability created the conditions for what now can be regarded as an unprecedented period of prosperity that characterized the 1950s onward. Although it is by no means the sole cause, the UN is central to this story, helping to create conditions under which decolonization and successive waves of democratization could take root, profoundly altering world politics. 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 Meanwhile, the institutionalization of international cooperation proceeded at an equally impressive pace. In 1909, 37 intergovernmental organizations existed; in 2011, the number of institutions and their various off-shoots had grown to 7608 (Union of International Associations 2011). There was substantial growth in the number of international treaties in force, as well as the number of international regimes, formal and informal. At the same time, new kinds of institutional arrangements have emerged alongside formal intergovernmental bodies, including a variety of types of transnational governance arrangements such as networks of government officials, public-private partnerships, as well as exclusively private/corporate bodies. 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These conditions, combined with the expansionary logic of capitalism and basic technological innovation, changed the nature of the world economy, radically increasing dependence on people and countries from every corner of the world. This interdependence, in turn, created demand for further institutionalization, which states seeking the benefits of cooperation provided, beginning the cycle anew. 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all of these changes were allowed to thrive and develop because they took place in a relatively open, peaceful, liberal, institutionalized world order. By preventing World War Three and another Great Depression, the multilateral order arguably did just as much for interdependence as microprocessors or email (see Mueller 1990; O’Neal and </w:t>
      </w:r>
      <w:proofErr w:type="spellStart"/>
      <w:r w:rsidRPr="00A15CC5">
        <w:rPr>
          <w:rFonts w:ascii="Georgia" w:hAnsi="Georgia"/>
          <w:sz w:val="16"/>
        </w:rPr>
        <w:t>Russett</w:t>
      </w:r>
      <w:proofErr w:type="spellEnd"/>
      <w:r w:rsidRPr="00A15CC5">
        <w:rPr>
          <w:rFonts w:ascii="Georgia" w:hAnsi="Georgia"/>
          <w:sz w:val="16"/>
        </w:rPr>
        <w:t xml:space="preserve"> 1997). Beyond the special privileges of the great powers Self-reinforcing interdependence has now progressed to the point where it has altered our ability to engage in further global cooperation. That is, economic and political shifts in large part attributable to the successes of the post-war multilateral order are now amongst the factors grinding that system into gridlock. Because of the remarkable success of global cooperation in the postwar order, human interconnectedness weighs much more heavily on politics than it did in 1945. The need for international cooperation has never been higher. </w:t>
      </w:r>
      <w:r w:rsidRPr="00A15CC5">
        <w:rPr>
          <w:rFonts w:ascii="Georgia" w:hAnsi="Georgia"/>
          <w:u w:val="single"/>
        </w:rPr>
        <w:t xml:space="preserve">Yet </w:t>
      </w:r>
      <w:r w:rsidRPr="00A15CC5">
        <w:rPr>
          <w:rFonts w:ascii="Georgia" w:hAnsi="Georgia"/>
          <w:highlight w:val="cyan"/>
          <w:u w:val="single"/>
        </w:rPr>
        <w:t>the “supply”</w:t>
      </w:r>
      <w:r w:rsidRPr="00A15CC5">
        <w:rPr>
          <w:rFonts w:ascii="Georgia" w:hAnsi="Georgia"/>
          <w:u w:val="single"/>
        </w:rPr>
        <w:t xml:space="preserve"> side of the equation, institutionalized multilateral cooperation, </w:t>
      </w:r>
      <w:r w:rsidRPr="00A15CC5">
        <w:rPr>
          <w:rFonts w:ascii="Georgia" w:hAnsi="Georgia"/>
          <w:highlight w:val="cyan"/>
          <w:u w:val="single"/>
        </w:rPr>
        <w:t>has stalled. In areas</w:t>
      </w:r>
      <w:r w:rsidRPr="00A15CC5">
        <w:rPr>
          <w:rFonts w:ascii="Georgia" w:hAnsi="Georgia"/>
          <w:u w:val="single"/>
        </w:rPr>
        <w:t xml:space="preserve"> </w:t>
      </w:r>
      <w:r w:rsidRPr="00A15CC5">
        <w:rPr>
          <w:rFonts w:ascii="Georgia" w:hAnsi="Georgia"/>
          <w:highlight w:val="cyan"/>
          <w:u w:val="single"/>
        </w:rPr>
        <w:t>such as</w:t>
      </w:r>
      <w:r w:rsidRPr="00A15CC5">
        <w:rPr>
          <w:rFonts w:ascii="Georgia" w:hAnsi="Georgia"/>
          <w:u w:val="single"/>
        </w:rPr>
        <w:t xml:space="preserve"> nuclear </w:t>
      </w:r>
      <w:r w:rsidRPr="00A15CC5">
        <w:rPr>
          <w:rFonts w:ascii="Georgia" w:hAnsi="Georgia"/>
          <w:highlight w:val="cyan"/>
          <w:u w:val="single"/>
        </w:rPr>
        <w:t>prolif</w:t>
      </w:r>
      <w:r w:rsidRPr="00A15CC5">
        <w:rPr>
          <w:rFonts w:ascii="Georgia" w:hAnsi="Georgia"/>
          <w:u w:val="single"/>
        </w:rPr>
        <w:t xml:space="preserve">eration, the explosion of small </w:t>
      </w:r>
      <w:r w:rsidRPr="00A15CC5">
        <w:rPr>
          <w:rFonts w:ascii="Georgia" w:hAnsi="Georgia"/>
          <w:highlight w:val="cyan"/>
          <w:u w:val="single"/>
        </w:rPr>
        <w:t>arms sales, terrorism, failed states, global economic imbalances</w:t>
      </w:r>
      <w:r w:rsidRPr="00A15CC5">
        <w:rPr>
          <w:rFonts w:ascii="Georgia" w:hAnsi="Georgia"/>
          <w:u w:val="single"/>
        </w:rPr>
        <w:t xml:space="preserve">, financial market instability, global </w:t>
      </w:r>
      <w:r w:rsidRPr="00A15CC5">
        <w:rPr>
          <w:rFonts w:ascii="Georgia" w:hAnsi="Georgia"/>
          <w:highlight w:val="cyan"/>
          <w:u w:val="single"/>
        </w:rPr>
        <w:t>poverty</w:t>
      </w:r>
      <w:r w:rsidRPr="00A15CC5">
        <w:rPr>
          <w:rFonts w:ascii="Georgia" w:hAnsi="Georgia"/>
          <w:u w:val="single"/>
        </w:rPr>
        <w:t xml:space="preserve"> and inequality, </w:t>
      </w:r>
      <w:r w:rsidRPr="00A15CC5">
        <w:rPr>
          <w:rFonts w:ascii="Georgia" w:hAnsi="Georgia"/>
          <w:highlight w:val="cyan"/>
          <w:u w:val="single"/>
        </w:rPr>
        <w:t xml:space="preserve">biodiversity </w:t>
      </w:r>
      <w:r w:rsidRPr="00A15CC5">
        <w:rPr>
          <w:rFonts w:ascii="Georgia" w:hAnsi="Georgia"/>
          <w:u w:val="single"/>
        </w:rPr>
        <w:t xml:space="preserve">losses, water deficits </w:t>
      </w:r>
      <w:r w:rsidRPr="00A15CC5">
        <w:rPr>
          <w:rFonts w:ascii="Georgia" w:hAnsi="Georgia"/>
          <w:highlight w:val="cyan"/>
          <w:u w:val="single"/>
        </w:rPr>
        <w:t>and climate change,</w:t>
      </w:r>
      <w:r w:rsidRPr="00A15CC5">
        <w:rPr>
          <w:rFonts w:ascii="Georgia" w:hAnsi="Georgia"/>
          <w:u w:val="single"/>
        </w:rPr>
        <w:t xml:space="preserve"> </w:t>
      </w:r>
      <w:r w:rsidRPr="00A15CC5">
        <w:rPr>
          <w:rFonts w:ascii="Georgia" w:hAnsi="Georgia"/>
          <w:highlight w:val="cyan"/>
          <w:u w:val="single"/>
        </w:rPr>
        <w:t>multilateral</w:t>
      </w:r>
      <w:r w:rsidRPr="00A15CC5">
        <w:rPr>
          <w:rFonts w:ascii="Georgia" w:hAnsi="Georgia"/>
          <w:u w:val="single"/>
        </w:rPr>
        <w:t xml:space="preserve"> and transnational </w:t>
      </w:r>
      <w:r w:rsidRPr="00A15CC5">
        <w:rPr>
          <w:rFonts w:ascii="Georgia" w:hAnsi="Georgia"/>
          <w:highlight w:val="cyan"/>
          <w:u w:val="single"/>
        </w:rPr>
        <w:t>coop</w:t>
      </w:r>
      <w:r w:rsidRPr="00A15CC5">
        <w:rPr>
          <w:rFonts w:ascii="Georgia" w:hAnsi="Georgia"/>
          <w:u w:val="single"/>
        </w:rPr>
        <w:t xml:space="preserve">eration </w:t>
      </w:r>
      <w:r w:rsidRPr="00A15CC5">
        <w:rPr>
          <w:rFonts w:ascii="Georgia" w:hAnsi="Georgia"/>
          <w:highlight w:val="cyan"/>
          <w:u w:val="single"/>
        </w:rPr>
        <w:t>is</w:t>
      </w:r>
      <w:r w:rsidRPr="00A15CC5">
        <w:rPr>
          <w:rFonts w:ascii="Georgia" w:hAnsi="Georgia"/>
          <w:u w:val="single"/>
        </w:rPr>
        <w:t xml:space="preserve"> now increasingly </w:t>
      </w:r>
      <w:r w:rsidRPr="00A15CC5">
        <w:rPr>
          <w:rFonts w:ascii="Georgia" w:hAnsi="Georgia"/>
          <w:highlight w:val="cyan"/>
          <w:u w:val="single"/>
        </w:rPr>
        <w:t>ineffective</w:t>
      </w:r>
      <w:r w:rsidRPr="00A15CC5">
        <w:rPr>
          <w:rFonts w:ascii="Georgia" w:hAnsi="Georgia"/>
          <w:u w:val="single"/>
        </w:rPr>
        <w:t xml:space="preserve"> or threadbare. Gridlock is not unique to one issue domain, but appears to be becoming a general feature of global governance: cooperation seems to be increasingly difficult and deficient at precisely the time when it is needed most. It is possible to identify </w:t>
      </w:r>
      <w:r w:rsidRPr="00A15CC5">
        <w:rPr>
          <w:rFonts w:ascii="Georgia" w:hAnsi="Georgia"/>
          <w:highlight w:val="cyan"/>
          <w:u w:val="single"/>
        </w:rPr>
        <w:t>four reasons</w:t>
      </w:r>
      <w:r w:rsidRPr="00A15CC5">
        <w:rPr>
          <w:rFonts w:ascii="Georgia" w:hAnsi="Georgia"/>
          <w:u w:val="single"/>
        </w:rPr>
        <w:t xml:space="preserve"> for this blockage, four pathways to gridlock: rising </w:t>
      </w:r>
      <w:proofErr w:type="spellStart"/>
      <w:r w:rsidRPr="00A15CC5">
        <w:rPr>
          <w:rFonts w:ascii="Georgia" w:hAnsi="Georgia"/>
          <w:highlight w:val="cyan"/>
          <w:u w:val="single"/>
        </w:rPr>
        <w:t>multipolarity</w:t>
      </w:r>
      <w:proofErr w:type="spellEnd"/>
      <w:r w:rsidRPr="00A15CC5">
        <w:rPr>
          <w:rFonts w:ascii="Georgia" w:hAnsi="Georgia"/>
          <w:highlight w:val="cyan"/>
          <w:u w:val="single"/>
        </w:rPr>
        <w:t>, institutional inertia, harder problems, and institutional fragmentation.</w:t>
      </w:r>
      <w:r w:rsidRPr="00A15CC5">
        <w:rPr>
          <w:rFonts w:ascii="Georgia" w:hAnsi="Georgia"/>
          <w:u w:val="single"/>
        </w:rPr>
        <w:t xml:space="preserve"> Each pathway can be thought of as a growing trend that embodies a specific mix of causal mechanisms. Each of these are explained briefly below. </w:t>
      </w:r>
      <w:r w:rsidRPr="00A15CC5">
        <w:rPr>
          <w:rFonts w:ascii="Georgia" w:hAnsi="Georgia"/>
          <w:highlight w:val="cyan"/>
          <w:u w:val="single"/>
        </w:rPr>
        <w:t xml:space="preserve">Growing </w:t>
      </w:r>
      <w:proofErr w:type="spellStart"/>
      <w:r w:rsidRPr="00A15CC5">
        <w:rPr>
          <w:rFonts w:ascii="Georgia" w:hAnsi="Georgia"/>
          <w:highlight w:val="cyan"/>
          <w:u w:val="single"/>
        </w:rPr>
        <w:t>multipolarity</w:t>
      </w:r>
      <w:proofErr w:type="spellEnd"/>
      <w:r w:rsidRPr="00A15CC5">
        <w:rPr>
          <w:rFonts w:ascii="Georgia" w:hAnsi="Georgia"/>
          <w:highlight w:val="cyan"/>
          <w:u w:val="single"/>
        </w:rPr>
        <w:t>.</w:t>
      </w:r>
      <w:r w:rsidRPr="00A15CC5">
        <w:rPr>
          <w:rFonts w:ascii="Georgia" w:hAnsi="Georgia"/>
          <w:u w:val="single"/>
        </w:rPr>
        <w:t xml:space="preserve"> The absolute </w:t>
      </w:r>
      <w:r w:rsidRPr="00A15CC5">
        <w:rPr>
          <w:rFonts w:ascii="Georgia" w:hAnsi="Georgia"/>
          <w:highlight w:val="cyan"/>
          <w:u w:val="single"/>
        </w:rPr>
        <w:t xml:space="preserve">number of states </w:t>
      </w:r>
      <w:r w:rsidRPr="00A15CC5">
        <w:rPr>
          <w:rFonts w:ascii="Georgia" w:hAnsi="Georgia"/>
          <w:u w:val="single"/>
        </w:rPr>
        <w:t xml:space="preserve">has </w:t>
      </w:r>
      <w:r w:rsidRPr="00A15CC5">
        <w:rPr>
          <w:rFonts w:ascii="Georgia" w:hAnsi="Georgia"/>
          <w:highlight w:val="cyan"/>
          <w:u w:val="single"/>
        </w:rPr>
        <w:t>increased by 300 percent</w:t>
      </w:r>
      <w:r w:rsidRPr="00A15CC5">
        <w:rPr>
          <w:rFonts w:ascii="Georgia" w:hAnsi="Georgia"/>
          <w:u w:val="single"/>
        </w:rPr>
        <w:t xml:space="preserve"> in the last 70 years</w:t>
      </w:r>
      <w:r w:rsidRPr="00A15CC5">
        <w:rPr>
          <w:rFonts w:ascii="Georgia" w:hAnsi="Georgia"/>
          <w:sz w:val="16"/>
        </w:rPr>
        <w:t xml:space="preserve">, meaning that the most basic transaction costs of global governance have grown. More importantly, the number of states that “matter” on a given issue—that is, the states without whose cooperation a global problem cannot be adequately addressed—has expanded by similar proportions.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w:t>
      </w:r>
      <w:r w:rsidRPr="00A15CC5">
        <w:rPr>
          <w:rFonts w:ascii="Georgia" w:hAnsi="Georgia"/>
          <w:u w:val="single"/>
        </w:rPr>
        <w:t xml:space="preserve">However, a consequence of this progress is now that many </w:t>
      </w:r>
      <w:r w:rsidRPr="00A15CC5">
        <w:rPr>
          <w:rFonts w:ascii="Georgia" w:hAnsi="Georgia"/>
          <w:highlight w:val="cyan"/>
          <w:u w:val="single"/>
        </w:rPr>
        <w:t>more countries, represent</w:t>
      </w:r>
      <w:r w:rsidRPr="00A15CC5">
        <w:rPr>
          <w:rFonts w:ascii="Georgia" w:hAnsi="Georgia"/>
          <w:u w:val="single"/>
        </w:rPr>
        <w:t xml:space="preserve">ing a </w:t>
      </w:r>
      <w:r w:rsidRPr="00A15CC5">
        <w:rPr>
          <w:rFonts w:ascii="Georgia" w:hAnsi="Georgia"/>
          <w:highlight w:val="cyan"/>
          <w:u w:val="single"/>
        </w:rPr>
        <w:t>diverse</w:t>
      </w:r>
      <w:r w:rsidRPr="00A15CC5">
        <w:rPr>
          <w:rFonts w:ascii="Georgia" w:hAnsi="Georgia"/>
          <w:u w:val="single"/>
        </w:rPr>
        <w:t xml:space="preserve"> range of </w:t>
      </w:r>
      <w:r w:rsidRPr="00A15CC5">
        <w:rPr>
          <w:rFonts w:ascii="Georgia" w:hAnsi="Georgia"/>
          <w:highlight w:val="cyan"/>
          <w:u w:val="single"/>
        </w:rPr>
        <w:t>interests, must agree</w:t>
      </w:r>
      <w:r w:rsidRPr="00A15CC5">
        <w:rPr>
          <w:rFonts w:ascii="Georgia" w:hAnsi="Georgia"/>
          <w:u w:val="single"/>
        </w:rPr>
        <w:t xml:space="preserve"> in order </w:t>
      </w:r>
      <w:r w:rsidRPr="00A15CC5">
        <w:rPr>
          <w:rFonts w:ascii="Georgia" w:hAnsi="Georgia"/>
          <w:highlight w:val="cyan"/>
          <w:u w:val="single"/>
        </w:rPr>
        <w:t>for</w:t>
      </w:r>
      <w:r w:rsidRPr="00A15CC5">
        <w:rPr>
          <w:rFonts w:ascii="Georgia" w:hAnsi="Georgia"/>
          <w:u w:val="single"/>
        </w:rPr>
        <w:t xml:space="preserve"> global </w:t>
      </w:r>
      <w:r w:rsidRPr="00A15CC5">
        <w:rPr>
          <w:rFonts w:ascii="Georgia" w:hAnsi="Georgia"/>
          <w:highlight w:val="cyan"/>
          <w:u w:val="single"/>
        </w:rPr>
        <w:t>coop</w:t>
      </w:r>
      <w:r w:rsidRPr="00A15CC5">
        <w:rPr>
          <w:rFonts w:ascii="Georgia" w:hAnsi="Georgia"/>
          <w:u w:val="single"/>
        </w:rPr>
        <w:t xml:space="preserve">eration </w:t>
      </w:r>
      <w:r w:rsidRPr="00A15CC5">
        <w:rPr>
          <w:rFonts w:ascii="Georgia" w:hAnsi="Georgia"/>
          <w:highlight w:val="cyan"/>
          <w:u w:val="single"/>
        </w:rPr>
        <w:t>to occur. Institutional inertia.</w:t>
      </w:r>
      <w:r w:rsidRPr="00A15CC5">
        <w:rPr>
          <w:rFonts w:ascii="Georgia" w:hAnsi="Georgia"/>
          <w:u w:val="single"/>
        </w:rPr>
        <w:t xml:space="preserve"> The postwar order succeeded, in part, because it incentivized great power involvement in key institutions.</w:t>
      </w:r>
      <w:r w:rsidRPr="00A15CC5">
        <w:rPr>
          <w:rFonts w:ascii="Georgia" w:hAnsi="Georgia"/>
          <w:sz w:val="16"/>
        </w:rPr>
        <w:t xml:space="preserve">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the gain from this trade-off has shrunk while the costs have grown. As power shifts from West to East, North to South, a broader range of participation is needed on nearly all global issues if they are to be dealt with effectively. </w:t>
      </w:r>
      <w:r w:rsidRPr="00A15CC5">
        <w:rPr>
          <w:rFonts w:ascii="Georgia" w:hAnsi="Georgia"/>
          <w:u w:val="single"/>
        </w:rPr>
        <w:t xml:space="preserve">At the same time, following decolonization, the end of the Cold War and economic development, </w:t>
      </w:r>
      <w:r w:rsidRPr="00A15CC5">
        <w:rPr>
          <w:rFonts w:ascii="Georgia" w:hAnsi="Georgia"/>
          <w:highlight w:val="cyan"/>
          <w:u w:val="single"/>
        </w:rPr>
        <w:t>the idea</w:t>
      </w:r>
      <w:r w:rsidRPr="00A15CC5">
        <w:rPr>
          <w:rFonts w:ascii="Georgia" w:hAnsi="Georgia"/>
          <w:u w:val="single"/>
        </w:rPr>
        <w:t xml:space="preserve"> that </w:t>
      </w:r>
      <w:r w:rsidRPr="00A15CC5">
        <w:rPr>
          <w:rFonts w:ascii="Georgia" w:hAnsi="Georgia"/>
          <w:highlight w:val="cyan"/>
          <w:u w:val="single"/>
        </w:rPr>
        <w:t>some countries should hold more</w:t>
      </w:r>
      <w:r w:rsidRPr="00A15CC5">
        <w:rPr>
          <w:rFonts w:ascii="Georgia" w:hAnsi="Georgia"/>
          <w:u w:val="single"/>
        </w:rPr>
        <w:t xml:space="preserve"> rights and </w:t>
      </w:r>
      <w:r w:rsidRPr="00A15CC5">
        <w:rPr>
          <w:rFonts w:ascii="Georgia" w:hAnsi="Georgia"/>
          <w:highlight w:val="cyan"/>
          <w:u w:val="single"/>
        </w:rPr>
        <w:t>privileges</w:t>
      </w:r>
      <w:r w:rsidRPr="00A15CC5">
        <w:rPr>
          <w:rFonts w:ascii="Georgia" w:hAnsi="Georgia"/>
          <w:u w:val="single"/>
        </w:rPr>
        <w:t xml:space="preserve"> than others </w:t>
      </w:r>
      <w:r w:rsidRPr="00A15CC5">
        <w:rPr>
          <w:rFonts w:ascii="Georgia" w:hAnsi="Georgia"/>
          <w:highlight w:val="cyan"/>
          <w:u w:val="single"/>
        </w:rPr>
        <w:t>is</w:t>
      </w:r>
      <w:r w:rsidRPr="00A15CC5">
        <w:rPr>
          <w:rFonts w:ascii="Georgia" w:hAnsi="Georgia"/>
          <w:u w:val="single"/>
        </w:rPr>
        <w:t xml:space="preserve"> increasingly (and rightly) regarded as morally </w:t>
      </w:r>
      <w:r w:rsidRPr="00A15CC5">
        <w:rPr>
          <w:rFonts w:ascii="Georgia" w:hAnsi="Georgia"/>
          <w:highlight w:val="cyan"/>
          <w:u w:val="single"/>
        </w:rPr>
        <w:t>bankrupt</w:t>
      </w:r>
      <w:r w:rsidRPr="00A15CC5">
        <w:rPr>
          <w:rFonts w:ascii="Georgia" w:hAnsi="Georgia"/>
          <w:u w:val="single"/>
        </w:rPr>
        <w:t xml:space="preserve">. And </w:t>
      </w:r>
      <w:r w:rsidRPr="00A15CC5">
        <w:rPr>
          <w:rFonts w:ascii="Georgia" w:hAnsi="Georgia"/>
          <w:highlight w:val="cyan"/>
          <w:u w:val="single"/>
        </w:rPr>
        <w:t>yet, the architects of the postwar order did not</w:t>
      </w:r>
      <w:r w:rsidRPr="00A15CC5">
        <w:rPr>
          <w:rFonts w:ascii="Georgia" w:hAnsi="Georgia"/>
          <w:u w:val="single"/>
        </w:rPr>
        <w:t xml:space="preserve">, in most cases, </w:t>
      </w:r>
      <w:r w:rsidRPr="00A15CC5">
        <w:rPr>
          <w:rFonts w:ascii="Georgia" w:hAnsi="Georgia"/>
          <w:highlight w:val="cyan"/>
          <w:u w:val="single"/>
        </w:rPr>
        <w:t xml:space="preserve">design institutions that would </w:t>
      </w:r>
      <w:r w:rsidRPr="00A15CC5">
        <w:rPr>
          <w:rFonts w:ascii="Georgia" w:hAnsi="Georgia"/>
          <w:u w:val="single"/>
        </w:rPr>
        <w:t xml:space="preserve">organically </w:t>
      </w:r>
      <w:r w:rsidRPr="00A15CC5">
        <w:rPr>
          <w:rFonts w:ascii="Georgia" w:hAnsi="Georgia"/>
          <w:highlight w:val="cyan"/>
          <w:u w:val="single"/>
        </w:rPr>
        <w:t xml:space="preserve">adjust to fluctuations in </w:t>
      </w:r>
      <w:r w:rsidRPr="00A15CC5">
        <w:rPr>
          <w:rFonts w:ascii="Georgia" w:hAnsi="Georgia"/>
          <w:u w:val="single"/>
        </w:rPr>
        <w:t xml:space="preserve">national </w:t>
      </w:r>
      <w:r w:rsidRPr="00A15CC5">
        <w:rPr>
          <w:rFonts w:ascii="Georgia" w:hAnsi="Georgia"/>
          <w:highlight w:val="cyan"/>
          <w:u w:val="single"/>
        </w:rPr>
        <w:t>power</w:t>
      </w:r>
      <w:r w:rsidRPr="00A15CC5">
        <w:rPr>
          <w:rFonts w:ascii="Georgia" w:hAnsi="Georgia"/>
          <w:u w:val="single"/>
        </w:rPr>
        <w:t xml:space="preserve">. </w:t>
      </w:r>
      <w:r w:rsidRPr="00A15CC5">
        <w:rPr>
          <w:rFonts w:ascii="Georgia" w:hAnsi="Georgia"/>
          <w:highlight w:val="cyan"/>
          <w:u w:val="single"/>
        </w:rPr>
        <w:t>Harder problems</w:t>
      </w:r>
      <w:r w:rsidRPr="00A15CC5">
        <w:rPr>
          <w:rFonts w:ascii="Georgia" w:hAnsi="Georgia"/>
          <w:u w:val="single"/>
        </w:rPr>
        <w:t xml:space="preserve">. As independence has deepened, the types and scope of problems around which countries must cooperate has evolved. </w:t>
      </w:r>
      <w:r w:rsidRPr="00A15CC5">
        <w:rPr>
          <w:rFonts w:ascii="Georgia" w:hAnsi="Georgia"/>
          <w:highlight w:val="cyan"/>
          <w:u w:val="single"/>
        </w:rPr>
        <w:t>Problems are both</w:t>
      </w:r>
      <w:r w:rsidRPr="00A15CC5">
        <w:rPr>
          <w:rFonts w:ascii="Georgia" w:hAnsi="Georgia"/>
          <w:u w:val="single"/>
        </w:rPr>
        <w:t xml:space="preserve"> now </w:t>
      </w:r>
      <w:r w:rsidRPr="00A15CC5">
        <w:rPr>
          <w:rFonts w:ascii="Georgia" w:hAnsi="Georgia"/>
          <w:highlight w:val="cyan"/>
          <w:u w:val="single"/>
        </w:rPr>
        <w:t>more extensive</w:t>
      </w:r>
      <w:r w:rsidRPr="00A15CC5">
        <w:rPr>
          <w:rFonts w:ascii="Georgia" w:hAnsi="Georgia"/>
          <w:u w:val="single"/>
        </w:rPr>
        <w:t xml:space="preserve">, implicating a broader range of countries and individuals within countries, </w:t>
      </w:r>
      <w:r w:rsidRPr="00A15CC5">
        <w:rPr>
          <w:rFonts w:ascii="Georgia" w:hAnsi="Georgia"/>
          <w:highlight w:val="cyan"/>
          <w:u w:val="single"/>
        </w:rPr>
        <w:t>and intensive</w:t>
      </w:r>
      <w:r w:rsidRPr="00A15CC5">
        <w:rPr>
          <w:rFonts w:ascii="Georgia" w:hAnsi="Georgia"/>
          <w:u w:val="single"/>
        </w:rPr>
        <w:t>, penetrating deep into the domestic policy space and daily life.</w:t>
      </w:r>
      <w:r w:rsidRPr="00A15CC5">
        <w:rPr>
          <w:rFonts w:ascii="Georgia" w:hAnsi="Georgia"/>
          <w:sz w:val="16"/>
        </w:rPr>
        <w:t xml:space="preserv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w:t>
      </w:r>
      <w:proofErr w:type="spellStart"/>
      <w:r w:rsidRPr="00A15CC5">
        <w:rPr>
          <w:rFonts w:ascii="Georgia" w:hAnsi="Georgia"/>
          <w:sz w:val="16"/>
        </w:rPr>
        <w:t>labour</w:t>
      </w:r>
      <w:proofErr w:type="spellEnd"/>
      <w:r w:rsidRPr="00A15CC5">
        <w:rPr>
          <w:rFonts w:ascii="Georgia" w:hAnsi="Georgia"/>
          <w:sz w:val="16"/>
        </w:rPr>
        <w:t xml:space="preserve"> standards—about which countries often disagree sharply. In the area of environmental change a similar set of considerations applies. To clean up industrial smog or address ozone depletion required fairly discrete actions from a small number of top polluters. By contrast, the threat of climate change and the efforts to mitigate it involve nearly all countries of the </w:t>
      </w:r>
      <w:proofErr w:type="spellStart"/>
      <w:r w:rsidRPr="00A15CC5">
        <w:rPr>
          <w:rFonts w:ascii="Georgia" w:hAnsi="Georgia"/>
          <w:sz w:val="16"/>
        </w:rPr>
        <w:t>globeu</w:t>
      </w:r>
      <w:proofErr w:type="spellEnd"/>
      <w:r w:rsidRPr="00A15CC5">
        <w:rPr>
          <w:rFonts w:ascii="Georgia" w:hAnsi="Georgia"/>
          <w:sz w:val="16"/>
        </w:rPr>
        <w:t xml:space="preserve"> (Falkner et al. 2011; Victor 2011). </w:t>
      </w:r>
      <w:r w:rsidRPr="00A15CC5">
        <w:rPr>
          <w:rFonts w:ascii="Georgia" w:hAnsi="Georgia"/>
          <w:highlight w:val="cyan"/>
          <w:u w:val="single"/>
        </w:rPr>
        <w:t>Fragmentation.</w:t>
      </w:r>
      <w:r w:rsidRPr="00A15CC5">
        <w:rPr>
          <w:rFonts w:ascii="Georgia" w:hAnsi="Georgia"/>
          <w:u w:val="single"/>
        </w:rPr>
        <w:t xml:space="preserve"> The institution-builders of the 1940s began with, essentially, a blank slate. But efforts to cooperate internationally today occur in a dense institutional ecosystem shaped by path dependency. The exponential </w:t>
      </w:r>
      <w:r w:rsidRPr="00A15CC5">
        <w:rPr>
          <w:rFonts w:ascii="Georgia" w:hAnsi="Georgia"/>
          <w:highlight w:val="cyan"/>
          <w:u w:val="single"/>
        </w:rPr>
        <w:t>rise in</w:t>
      </w:r>
      <w:r w:rsidRPr="00A15CC5">
        <w:rPr>
          <w:rFonts w:ascii="Georgia" w:hAnsi="Georgia"/>
          <w:u w:val="single"/>
        </w:rPr>
        <w:t xml:space="preserve"> both multilateral and transnational </w:t>
      </w:r>
      <w:r w:rsidRPr="00A15CC5">
        <w:rPr>
          <w:rFonts w:ascii="Georgia" w:hAnsi="Georgia"/>
          <w:highlight w:val="cyan"/>
          <w:u w:val="single"/>
        </w:rPr>
        <w:t>organizations</w:t>
      </w:r>
      <w:r w:rsidRPr="00A15CC5">
        <w:rPr>
          <w:rFonts w:ascii="Georgia" w:hAnsi="Georgia"/>
          <w:u w:val="single"/>
        </w:rPr>
        <w:t xml:space="preserve"> has </w:t>
      </w:r>
      <w:r w:rsidRPr="00A15CC5">
        <w:rPr>
          <w:rFonts w:ascii="Georgia" w:hAnsi="Georgia"/>
          <w:highlight w:val="cyan"/>
          <w:u w:val="single"/>
        </w:rPr>
        <w:t>creat</w:t>
      </w:r>
      <w:r w:rsidRPr="00A15CC5">
        <w:rPr>
          <w:rFonts w:ascii="Georgia" w:hAnsi="Georgia"/>
          <w:u w:val="single"/>
        </w:rPr>
        <w:t xml:space="preserve">ed a more </w:t>
      </w:r>
      <w:r w:rsidRPr="00A15CC5">
        <w:rPr>
          <w:rFonts w:ascii="Georgia" w:hAnsi="Georgia"/>
          <w:highlight w:val="cyan"/>
          <w:u w:val="single"/>
        </w:rPr>
        <w:t>complex</w:t>
      </w:r>
      <w:r w:rsidRPr="00A15CC5">
        <w:rPr>
          <w:rFonts w:ascii="Georgia" w:hAnsi="Georgia"/>
          <w:u w:val="single"/>
        </w:rPr>
        <w:t xml:space="preserve"> multilevel and multi-actor system of </w:t>
      </w:r>
      <w:r w:rsidRPr="00A15CC5">
        <w:rPr>
          <w:rFonts w:ascii="Georgia" w:hAnsi="Georgia"/>
          <w:highlight w:val="cyan"/>
          <w:u w:val="single"/>
        </w:rPr>
        <w:t>global governance.</w:t>
      </w:r>
      <w:r w:rsidRPr="00A15CC5">
        <w:rPr>
          <w:rFonts w:ascii="Georgia" w:hAnsi="Georgia"/>
          <w:u w:val="single"/>
        </w:rPr>
        <w:t xml:space="preserve"> </w:t>
      </w:r>
      <w:r w:rsidRPr="00A15CC5">
        <w:rPr>
          <w:rFonts w:ascii="Georgia" w:hAnsi="Georgia"/>
          <w:sz w:val="16"/>
        </w:rPr>
        <w:t>Within this dense web of institutions mandates can conflict, interventions are frequently uncoordinated, and all too typically scarce resources are subject to intense competition. In this context, the proliferation of institutions tends to lead to dysfunctional fragmentation, reducing the ability of multilateral institutions to provide public goods. When funding and political will are scarce, countries need focal points to guide policy (</w:t>
      </w:r>
      <w:proofErr w:type="spellStart"/>
      <w:r w:rsidRPr="00A15CC5">
        <w:rPr>
          <w:rFonts w:ascii="Georgia" w:hAnsi="Georgia"/>
          <w:sz w:val="16"/>
        </w:rPr>
        <w:t>Keohane</w:t>
      </w:r>
      <w:proofErr w:type="spellEnd"/>
      <w:r w:rsidRPr="00A15CC5">
        <w:rPr>
          <w:rFonts w:ascii="Georgia" w:hAnsi="Georgia"/>
          <w:sz w:val="16"/>
        </w:rPr>
        <w:t xml:space="preserve"> and Martin 1995), which can help define the nature and form of cooperation. Yet, when international regimes overlap, these positive effects are weakened. </w:t>
      </w:r>
      <w:r w:rsidRPr="00A15CC5">
        <w:rPr>
          <w:rFonts w:ascii="Georgia" w:hAnsi="Georgia"/>
          <w:highlight w:val="cyan"/>
          <w:u w:val="single"/>
        </w:rPr>
        <w:t>Fragmented institutions</w:t>
      </w:r>
      <w:r w:rsidRPr="00A15CC5">
        <w:rPr>
          <w:rFonts w:ascii="Georgia" w:hAnsi="Georgia"/>
          <w:u w:val="single"/>
        </w:rPr>
        <w:t xml:space="preserve">, in turn, </w:t>
      </w:r>
      <w:r w:rsidRPr="00A15CC5">
        <w:rPr>
          <w:rFonts w:ascii="Georgia" w:hAnsi="Georgia"/>
          <w:highlight w:val="cyan"/>
          <w:u w:val="single"/>
        </w:rPr>
        <w:t>disaggregate resources and political will, while increasing transaction costs.</w:t>
      </w:r>
      <w:r w:rsidRPr="00A15CC5">
        <w:rPr>
          <w:rFonts w:ascii="Georgia" w:hAnsi="Georgia"/>
          <w:u w:val="single"/>
        </w:rPr>
        <w:t xml:space="preserve"> </w:t>
      </w:r>
      <w:r w:rsidRPr="00A15CC5">
        <w:rPr>
          <w:rFonts w:ascii="Georgia" w:hAnsi="Georgia"/>
          <w:sz w:val="16"/>
        </w:rPr>
        <w:t xml:space="preserve">In stressing four pathways to gridlock we emphasize the manner in which contemporary global governance problems build up on each other, although different pathways can carry more significance in some domains than in others. The challenges now faced by the multilateral order are substantially different from those faced by the 1945 victors in the postwar settlement. They are second-order cooperation problems arising from previous phases of success in global coordination. Together, they now block and inhibit problem solving and reform at the global level. </w:t>
      </w:r>
    </w:p>
    <w:p w14:paraId="68B007C5" w14:textId="77777777" w:rsidR="005E5834" w:rsidRDefault="005E5834" w:rsidP="00643746">
      <w:pPr>
        <w:pStyle w:val="Heading4"/>
        <w:rPr>
          <w:rFonts w:ascii="Georgia" w:eastAsia="Times New Roman" w:hAnsi="Georgia"/>
        </w:rPr>
      </w:pPr>
    </w:p>
    <w:p w14:paraId="642203FB" w14:textId="77777777" w:rsidR="00643746" w:rsidRPr="00A15CC5" w:rsidRDefault="00F64903" w:rsidP="00643746">
      <w:pPr>
        <w:pStyle w:val="Heading4"/>
        <w:rPr>
          <w:rFonts w:ascii="Georgia" w:eastAsia="Times New Roman" w:hAnsi="Georgia"/>
        </w:rPr>
      </w:pPr>
      <w:r w:rsidRPr="00A15CC5">
        <w:rPr>
          <w:rFonts w:ascii="Georgia" w:eastAsia="Times New Roman" w:hAnsi="Georgia"/>
        </w:rPr>
        <w:t>No impact to CCP instability</w:t>
      </w:r>
    </w:p>
    <w:p w14:paraId="07FF8E53" w14:textId="77777777" w:rsidR="00643746" w:rsidRPr="00A15CC5" w:rsidRDefault="00643746" w:rsidP="00643746">
      <w:pPr>
        <w:rPr>
          <w:rFonts w:ascii="Georgia" w:hAnsi="Georgia"/>
        </w:rPr>
      </w:pPr>
      <w:proofErr w:type="spellStart"/>
      <w:r w:rsidRPr="00A15CC5">
        <w:rPr>
          <w:rFonts w:ascii="Georgia" w:hAnsi="Georgia"/>
          <w:b/>
        </w:rPr>
        <w:t>Rachman</w:t>
      </w:r>
      <w:proofErr w:type="spellEnd"/>
      <w:r w:rsidRPr="00A15CC5">
        <w:rPr>
          <w:rFonts w:ascii="Georgia" w:hAnsi="Georgia"/>
          <w:b/>
        </w:rPr>
        <w:t xml:space="preserve"> 12</w:t>
      </w:r>
      <w:r w:rsidRPr="00A15CC5">
        <w:rPr>
          <w:rFonts w:ascii="Georgia" w:hAnsi="Georgia"/>
        </w:rPr>
        <w:t xml:space="preserve"> (Gideon, chief foreign-affairs columnist at the Financial Times, “A political crisis will not stop China,” June 14, 2012, </w:t>
      </w:r>
      <w:hyperlink r:id="rId74" w:anchor="axzz1plphCbSK" w:history="1">
        <w:r w:rsidRPr="00A15CC5">
          <w:rPr>
            <w:rFonts w:ascii="Georgia" w:hAnsi="Georgia"/>
          </w:rPr>
          <w:t>http://www.ft.com/intl/cms/s/0/8994cfc6-71b5-11e1-b853-00144feab49a.html#axzz1plphCbSK</w:t>
        </w:r>
      </w:hyperlink>
      <w:r w:rsidRPr="00A15CC5">
        <w:rPr>
          <w:rFonts w:ascii="Georgia" w:hAnsi="Georgia"/>
        </w:rPr>
        <w:t>)</w:t>
      </w:r>
    </w:p>
    <w:p w14:paraId="7203CD55" w14:textId="77777777" w:rsidR="00643746" w:rsidRPr="00A15CC5" w:rsidRDefault="00643746" w:rsidP="00643746">
      <w:pPr>
        <w:rPr>
          <w:rFonts w:ascii="Georgia" w:hAnsi="Georgia"/>
          <w:u w:val="single"/>
        </w:rPr>
      </w:pPr>
      <w:r w:rsidRPr="00A15CC5">
        <w:rPr>
          <w:rFonts w:ascii="Georgia" w:hAnsi="Georgia"/>
          <w:sz w:val="16"/>
        </w:rPr>
        <w:t xml:space="preserve">My book-shelves in London groan with titles such as Eclipse: Living </w:t>
      </w:r>
      <w:proofErr w:type="gramStart"/>
      <w:r w:rsidRPr="00A15CC5">
        <w:rPr>
          <w:rFonts w:ascii="Georgia" w:hAnsi="Georgia"/>
          <w:sz w:val="16"/>
        </w:rPr>
        <w:t>In</w:t>
      </w:r>
      <w:proofErr w:type="gramEnd"/>
      <w:r w:rsidRPr="00A15CC5">
        <w:rPr>
          <w:rFonts w:ascii="Georgia" w:hAnsi="Georgia"/>
          <w:sz w:val="16"/>
        </w:rPr>
        <w:t xml:space="preserve"> the Shadow of China’s Economic Dominance and When China Rules the World. But travel to China itself, and you will find plenty of people who are </w:t>
      </w:r>
      <w:proofErr w:type="spellStart"/>
      <w:r w:rsidRPr="00A15CC5">
        <w:rPr>
          <w:rFonts w:ascii="Georgia" w:hAnsi="Georgia"/>
          <w:sz w:val="16"/>
        </w:rPr>
        <w:t>sceptical</w:t>
      </w:r>
      <w:proofErr w:type="spellEnd"/>
      <w:r w:rsidRPr="00A15CC5">
        <w:rPr>
          <w:rFonts w:ascii="Georgia" w:hAnsi="Georgia"/>
          <w:sz w:val="16"/>
        </w:rPr>
        <w:t xml:space="preserve"> about the notion that the country is a rising superpower. The sceptics are not just jaundiced western expats or frustrated Chinese liberals</w:t>
      </w:r>
      <w:r w:rsidRPr="00A15CC5">
        <w:rPr>
          <w:rFonts w:ascii="Georgia" w:hAnsi="Georgia"/>
          <w:u w:val="single"/>
        </w:rPr>
        <w:t xml:space="preserve">. Wen </w:t>
      </w:r>
      <w:proofErr w:type="spellStart"/>
      <w:r w:rsidRPr="00A15CC5">
        <w:rPr>
          <w:rFonts w:ascii="Georgia" w:hAnsi="Georgia"/>
          <w:u w:val="single"/>
        </w:rPr>
        <w:t>Jiabao</w:t>
      </w:r>
      <w:proofErr w:type="spellEnd"/>
      <w:r w:rsidRPr="00A15CC5">
        <w:rPr>
          <w:rFonts w:ascii="Georgia" w:hAnsi="Georgia"/>
          <w:u w:val="single"/>
        </w:rPr>
        <w:t xml:space="preserve">, the </w:t>
      </w:r>
      <w:r w:rsidRPr="00A15CC5">
        <w:rPr>
          <w:rFonts w:ascii="Georgia" w:hAnsi="Georgia"/>
          <w:highlight w:val="cyan"/>
          <w:u w:val="single"/>
        </w:rPr>
        <w:t>country’s prime ministe</w:t>
      </w:r>
      <w:r w:rsidRPr="00A15CC5">
        <w:rPr>
          <w:rFonts w:ascii="Georgia" w:hAnsi="Georgia"/>
          <w:u w:val="single"/>
        </w:rPr>
        <w:t xml:space="preserve">r, does a pretty good job of </w:t>
      </w:r>
      <w:r w:rsidRPr="00A15CC5">
        <w:rPr>
          <w:rFonts w:ascii="Georgia" w:hAnsi="Georgia"/>
          <w:highlight w:val="cyan"/>
          <w:u w:val="single"/>
        </w:rPr>
        <w:t>talking down the Chinese miracle</w:t>
      </w:r>
      <w:r w:rsidRPr="00A15CC5">
        <w:rPr>
          <w:rFonts w:ascii="Georgia" w:hAnsi="Georgia"/>
          <w:u w:val="single"/>
        </w:rPr>
        <w:t>. He has called the country’s economic growth “unbalanced and unsustainable”</w:t>
      </w:r>
      <w:r w:rsidRPr="00A15CC5">
        <w:rPr>
          <w:rFonts w:ascii="Georgia" w:hAnsi="Georgia"/>
          <w:sz w:val="16"/>
        </w:rPr>
        <w:t xml:space="preserve">. Last week, he warned that if China does not push ahead with political reform, it is vulnerable to another “cultural revolution” that could sweep away its economic gains. </w:t>
      </w:r>
      <w:proofErr w:type="spellStart"/>
      <w:r w:rsidRPr="00A15CC5">
        <w:rPr>
          <w:rFonts w:ascii="Georgia" w:hAnsi="Georgia"/>
          <w:sz w:val="16"/>
        </w:rPr>
        <w:t>Mr</w:t>
      </w:r>
      <w:proofErr w:type="spellEnd"/>
      <w:r w:rsidRPr="00A15CC5">
        <w:rPr>
          <w:rFonts w:ascii="Georgia" w:hAnsi="Georgia"/>
          <w:sz w:val="16"/>
        </w:rPr>
        <w:t xml:space="preserve"> Wen’s comments were swiftly followed by the fall from grace of Bo </w:t>
      </w:r>
      <w:proofErr w:type="spellStart"/>
      <w:r w:rsidRPr="00A15CC5">
        <w:rPr>
          <w:rFonts w:ascii="Georgia" w:hAnsi="Georgia"/>
          <w:sz w:val="16"/>
        </w:rPr>
        <w:t>Xilai</w:t>
      </w:r>
      <w:proofErr w:type="spellEnd"/>
      <w:r w:rsidRPr="00A15CC5">
        <w:rPr>
          <w:rFonts w:ascii="Georgia" w:hAnsi="Georgia"/>
          <w:sz w:val="16"/>
        </w:rPr>
        <w:t xml:space="preserve">, the controversial Communist party boss in Chongqing. This outbreak of high-level political infighting has been seized upon by China-sceptics as further evidence that the country’s much-vaunted stability is a myth. So who is right? The people who think China is a rising superpower, or those who insist that it is a deeply unstable country? Oddly enough, they are both correct. It is clearly true that China has enormous political and economic challenges ahead. </w:t>
      </w:r>
      <w:r w:rsidRPr="00A15CC5">
        <w:rPr>
          <w:rFonts w:ascii="Georgia" w:hAnsi="Georgia"/>
          <w:u w:val="single"/>
        </w:rPr>
        <w:t xml:space="preserve">Yet </w:t>
      </w:r>
      <w:r w:rsidRPr="00A15CC5">
        <w:rPr>
          <w:rFonts w:ascii="Georgia" w:hAnsi="Georgia"/>
          <w:highlight w:val="cyan"/>
          <w:u w:val="single"/>
        </w:rPr>
        <w:t xml:space="preserve">future instability is </w:t>
      </w:r>
      <w:r w:rsidRPr="00A15CC5">
        <w:rPr>
          <w:rFonts w:ascii="Georgia" w:hAnsi="Georgia"/>
          <w:u w:val="single"/>
        </w:rPr>
        <w:t xml:space="preserve">highly </w:t>
      </w:r>
      <w:r w:rsidRPr="00A15CC5">
        <w:rPr>
          <w:rFonts w:ascii="Georgia" w:hAnsi="Georgia"/>
          <w:highlight w:val="cyan"/>
          <w:u w:val="single"/>
        </w:rPr>
        <w:t>unlikely to derail the rise of China</w:t>
      </w:r>
      <w:r w:rsidRPr="00A15CC5">
        <w:rPr>
          <w:rFonts w:ascii="Georgia" w:hAnsi="Georgia"/>
          <w:u w:val="single"/>
        </w:rPr>
        <w:t xml:space="preserve">. Whatever the wishful thinking of some in the west, we are not suddenly going to wake up and discover that the Chinese miracle was, in fact, a mirage. </w:t>
      </w:r>
      <w:r w:rsidRPr="00A15CC5">
        <w:rPr>
          <w:rFonts w:ascii="Georgia" w:hAnsi="Georgia"/>
          <w:sz w:val="16"/>
        </w:rPr>
        <w:t xml:space="preserve">My own </w:t>
      </w:r>
      <w:proofErr w:type="spellStart"/>
      <w:r w:rsidRPr="00A15CC5">
        <w:rPr>
          <w:rFonts w:ascii="Georgia" w:hAnsi="Georgia"/>
          <w:sz w:val="16"/>
        </w:rPr>
        <w:t>scepticism</w:t>
      </w:r>
      <w:proofErr w:type="spellEnd"/>
      <w:r w:rsidRPr="00A15CC5">
        <w:rPr>
          <w:rFonts w:ascii="Georgia" w:hAnsi="Georgia"/>
          <w:sz w:val="16"/>
        </w:rPr>
        <w:t xml:space="preserve"> about China is tempered by the knowledge that analysts in the west have been predicting the end of the Chinese boom almost since it began. In the mid-1990s, as the Asia editor of The Economist, I was perpetually running stories about the inherent instability of China – whether it was dire predictions about the fragility of the banking system, or reports of savage infighting at the top of the Communist party. In 2003, I purchased a much-acclaimed book, Gordon Chang’s, The Coming Collapse of China – which predicted that the Chinese miracle had five years to run, at most. So now, when I read that China’s banks are near collapse, that the countryside is in a ferment of unrest, that the cities are on the brink of environmental disaster and that the middle-classes are in revolt, I am tempted to yawn and turn the page. I really have heard it all before. </w:t>
      </w:r>
      <w:r w:rsidRPr="00A15CC5">
        <w:rPr>
          <w:rFonts w:ascii="Georgia" w:hAnsi="Georgia"/>
          <w:u w:val="single"/>
        </w:rPr>
        <w:t xml:space="preserve">Yet, it is equally hard to believe that either the Chinese economic or political systems can continue along the same lines indefinitely. Rapid, </w:t>
      </w:r>
      <w:r w:rsidRPr="00A15CC5">
        <w:rPr>
          <w:rFonts w:ascii="Georgia" w:hAnsi="Georgia"/>
          <w:highlight w:val="cyan"/>
          <w:u w:val="single"/>
        </w:rPr>
        <w:t>export-driven growth</w:t>
      </w:r>
      <w:r w:rsidRPr="00A15CC5">
        <w:rPr>
          <w:rFonts w:ascii="Georgia" w:hAnsi="Georgia"/>
          <w:u w:val="single"/>
        </w:rPr>
        <w:t xml:space="preserve"> of 8-9 per cent a year </w:t>
      </w:r>
      <w:r w:rsidRPr="00A15CC5">
        <w:rPr>
          <w:rFonts w:ascii="Georgia" w:hAnsi="Georgia"/>
          <w:highlight w:val="cyan"/>
          <w:u w:val="single"/>
        </w:rPr>
        <w:t>is not sustainable</w:t>
      </w:r>
      <w:r w:rsidRPr="00A15CC5">
        <w:rPr>
          <w:rFonts w:ascii="Georgia" w:hAnsi="Georgia"/>
          <w:u w:val="single"/>
        </w:rPr>
        <w:t xml:space="preserve"> forever. And China’s </w:t>
      </w:r>
      <w:r w:rsidRPr="00A15CC5">
        <w:rPr>
          <w:rFonts w:ascii="Georgia" w:hAnsi="Georgia"/>
          <w:highlight w:val="cyan"/>
          <w:u w:val="single"/>
        </w:rPr>
        <w:t>political system looks</w:t>
      </w:r>
      <w:r w:rsidRPr="00A15CC5">
        <w:rPr>
          <w:rFonts w:ascii="Georgia" w:hAnsi="Georgia"/>
          <w:u w:val="single"/>
        </w:rPr>
        <w:t xml:space="preserve"> increasingly </w:t>
      </w:r>
      <w:r w:rsidRPr="00A15CC5">
        <w:rPr>
          <w:rFonts w:ascii="Georgia" w:hAnsi="Georgia"/>
          <w:highlight w:val="cyan"/>
          <w:u w:val="single"/>
        </w:rPr>
        <w:t>anachronistic</w:t>
      </w:r>
      <w:r w:rsidRPr="00A15CC5">
        <w:rPr>
          <w:rFonts w:ascii="Georgia" w:hAnsi="Georgia"/>
          <w:u w:val="single"/>
        </w:rPr>
        <w:t>, as demands for democracy spread around the world</w:t>
      </w:r>
      <w:r w:rsidRPr="00A15CC5">
        <w:rPr>
          <w:rFonts w:ascii="Georgia" w:hAnsi="Georgia"/>
          <w:sz w:val="16"/>
        </w:rPr>
        <w:t xml:space="preserve">. </w:t>
      </w:r>
      <w:proofErr w:type="spellStart"/>
      <w:r w:rsidRPr="00A15CC5">
        <w:rPr>
          <w:rFonts w:ascii="Georgia" w:hAnsi="Georgia"/>
          <w:sz w:val="16"/>
        </w:rPr>
        <w:t>Mr</w:t>
      </w:r>
      <w:proofErr w:type="spellEnd"/>
      <w:r w:rsidRPr="00A15CC5">
        <w:rPr>
          <w:rFonts w:ascii="Georgia" w:hAnsi="Georgia"/>
          <w:sz w:val="16"/>
        </w:rPr>
        <w:t xml:space="preserve"> Wen was probably implying as much last week, when he said that the Arab people’s demand for democracy “must be respected and cannot be held back by any force”. It is clearly true that China has very difficult political and economic transitions ahead. There are, however, encouraging precedents from the rest of Asia. South Korea and Taiwan have both moved from fairly brutal one-party states to functioning democracies – and from low-cost manufacturing to high-tech consumerism. The sheer scale of China – and its uniquely traumatic history – will make the country’s political and economic transformation that much harder. In particular, if China were to move towards free elections, it would almost certainly see the rise of separatist movements in Tibet and Xinjiang. Given the depth of Chinese nationalism, it is unlikely that these would be treated with subtlety or sensitivity. As well as struggling to preserve the country’s territorial integrity, a more democratic China would find itself coping with all sorts of barely-suppressed social tensions – particularly if it scraps restrictions on movement between the countryside and cities. </w:t>
      </w:r>
      <w:r w:rsidRPr="00A15CC5">
        <w:rPr>
          <w:rFonts w:ascii="Georgia" w:hAnsi="Georgia"/>
          <w:u w:val="single"/>
        </w:rPr>
        <w:t xml:space="preserve">Yet even if one envisages the very-worst case scenario – the outbreak of a civil war – that </w:t>
      </w:r>
      <w:r w:rsidRPr="00A15CC5">
        <w:rPr>
          <w:rFonts w:ascii="Georgia" w:hAnsi="Georgia"/>
          <w:highlight w:val="cyan"/>
          <w:u w:val="single"/>
        </w:rPr>
        <w:t>need not mean</w:t>
      </w:r>
      <w:r w:rsidRPr="00A15CC5">
        <w:rPr>
          <w:rFonts w:ascii="Georgia" w:hAnsi="Georgia"/>
          <w:u w:val="single"/>
        </w:rPr>
        <w:t xml:space="preserve"> that </w:t>
      </w:r>
      <w:r w:rsidRPr="00A15CC5">
        <w:rPr>
          <w:rFonts w:ascii="Georgia" w:hAnsi="Georgia"/>
          <w:highlight w:val="cyan"/>
          <w:u w:val="single"/>
        </w:rPr>
        <w:t>China will fail to make it to superpower status</w:t>
      </w:r>
      <w:r w:rsidRPr="00A15CC5">
        <w:rPr>
          <w:rFonts w:ascii="Georgia" w:hAnsi="Georgia"/>
          <w:u w:val="single"/>
        </w:rPr>
        <w:t xml:space="preserve">. </w:t>
      </w:r>
      <w:r w:rsidRPr="00A15CC5">
        <w:rPr>
          <w:rFonts w:ascii="Georgia" w:hAnsi="Georgia"/>
          <w:sz w:val="16"/>
        </w:rPr>
        <w:t xml:space="preserve">If you doubt it, consider the rise of the last emerging superpower to shake the world. The US fought a civil war in the 1860s – and yet was the world’s largest economy by the 1880s. Or take Germany and Japan: countries that were defeated and devastated in a world war – yet which swiftly resumed their positions among the world’s leading economies. What the US, Germany and Japan had in common is that they had discovered the formula for a successful industrial economy – something that seems to be able to survive any amount of turmoil. After more than 30 years of rapid economic growth, it is clear that China too has mastered the formula. Some China sceptics prefer to compare the country’s rapid growth to that of the Soviet Union or to Japan in the 1980s. But the USSR’s inefficiency was disguised because it never competed on world markets: China, by contrast, is already the world’s largest exporter. As for the Japanese bubble, that burst when the country was already far richer on a per-capita basis than China is now. </w:t>
      </w:r>
      <w:r w:rsidRPr="00A15CC5">
        <w:rPr>
          <w:rFonts w:ascii="Georgia" w:hAnsi="Georgia"/>
          <w:u w:val="single"/>
        </w:rPr>
        <w:t xml:space="preserve">The Chinese economy, because it is relatively poor, still has huge scope for </w:t>
      </w:r>
      <w:proofErr w:type="spellStart"/>
      <w:r w:rsidRPr="00A15CC5">
        <w:rPr>
          <w:rFonts w:ascii="Georgia" w:hAnsi="Georgia"/>
          <w:u w:val="single"/>
        </w:rPr>
        <w:t>modernisation</w:t>
      </w:r>
      <w:proofErr w:type="spellEnd"/>
      <w:r w:rsidRPr="00A15CC5">
        <w:rPr>
          <w:rFonts w:ascii="Georgia" w:hAnsi="Georgia"/>
          <w:u w:val="single"/>
        </w:rPr>
        <w:t xml:space="preserve">. In politics, as in economics, China’s weaknesses also hint at untapped potential. As last week’s infighting illustrated, the country is still burdened with an immature political system. If and when China achieves the “fifth </w:t>
      </w:r>
      <w:proofErr w:type="spellStart"/>
      <w:r w:rsidRPr="00A15CC5">
        <w:rPr>
          <w:rFonts w:ascii="Georgia" w:hAnsi="Georgia"/>
          <w:u w:val="single"/>
        </w:rPr>
        <w:t>modernisation</w:t>
      </w:r>
      <w:proofErr w:type="spellEnd"/>
      <w:r w:rsidRPr="00A15CC5">
        <w:rPr>
          <w:rFonts w:ascii="Georgia" w:hAnsi="Georgia"/>
          <w:u w:val="single"/>
        </w:rPr>
        <w:t xml:space="preserve">”, as the dissident Wei </w:t>
      </w:r>
      <w:proofErr w:type="spellStart"/>
      <w:r w:rsidRPr="00A15CC5">
        <w:rPr>
          <w:rFonts w:ascii="Georgia" w:hAnsi="Georgia"/>
          <w:u w:val="single"/>
        </w:rPr>
        <w:t>Jingsheng</w:t>
      </w:r>
      <w:proofErr w:type="spellEnd"/>
      <w:r w:rsidRPr="00A15CC5">
        <w:rPr>
          <w:rFonts w:ascii="Georgia" w:hAnsi="Georgia"/>
          <w:u w:val="single"/>
        </w:rPr>
        <w:t xml:space="preserve"> once called democracy, it will have surmounted the biggest remaining obstacle to superpower status.</w:t>
      </w:r>
    </w:p>
    <w:p w14:paraId="4426FFFC" w14:textId="77777777" w:rsidR="005E5834" w:rsidRDefault="005E5834" w:rsidP="00643746">
      <w:pPr>
        <w:pStyle w:val="Heading4"/>
        <w:rPr>
          <w:rFonts w:ascii="Georgia" w:hAnsi="Georgia"/>
        </w:rPr>
      </w:pPr>
    </w:p>
    <w:p w14:paraId="16E92526" w14:textId="77777777" w:rsidR="00643746" w:rsidRPr="00A15CC5" w:rsidRDefault="00643746" w:rsidP="00643746">
      <w:pPr>
        <w:pStyle w:val="Heading4"/>
        <w:rPr>
          <w:rFonts w:ascii="Georgia" w:hAnsi="Georgia" w:cs="Calibri"/>
        </w:rPr>
      </w:pPr>
      <w:bookmarkStart w:id="0" w:name="_GoBack"/>
      <w:bookmarkEnd w:id="0"/>
      <w:r w:rsidRPr="00A15CC5">
        <w:rPr>
          <w:rFonts w:ascii="Georgia" w:hAnsi="Georgia"/>
        </w:rPr>
        <w:t>No CCP impact</w:t>
      </w:r>
    </w:p>
    <w:p w14:paraId="0942F29B" w14:textId="77777777" w:rsidR="00643746" w:rsidRPr="00A15CC5" w:rsidRDefault="00643746" w:rsidP="00643746">
      <w:pPr>
        <w:rPr>
          <w:rFonts w:ascii="Georgia" w:hAnsi="Georgia"/>
        </w:rPr>
      </w:pPr>
      <w:r w:rsidRPr="00A15CC5">
        <w:rPr>
          <w:rStyle w:val="Style13ptBold"/>
          <w:rFonts w:ascii="Georgia" w:hAnsi="Georgia"/>
        </w:rPr>
        <w:t>Feng 2010</w:t>
      </w:r>
      <w:r w:rsidRPr="00A15CC5">
        <w:rPr>
          <w:rFonts w:ascii="Georgia" w:hAnsi="Georgia"/>
        </w:rPr>
        <w:t xml:space="preserve"> [5/10, Zhu, PhD, Professor of School of International Studies and Director of the Center for International &amp; Strategic Studies @ Peking University, has served as research fellow @ Washington based CSIS &amp; Fairbank Center for East Asian Studies @ Harvard University, visiting scholar @ Durham University in UK, “An Emerging Trend in East Asia: Military Budget Increases and Their Impact”, May 10, 2010, http://www.fpif.org/articles/an_emerging_trend_in_east_asia]</w:t>
      </w:r>
    </w:p>
    <w:p w14:paraId="6861E8F1" w14:textId="77777777" w:rsidR="00643746" w:rsidRPr="00A15CC5" w:rsidRDefault="00643746" w:rsidP="00643746">
      <w:pPr>
        <w:rPr>
          <w:rFonts w:ascii="Georgia" w:hAnsi="Georgia"/>
          <w:u w:val="single"/>
        </w:rPr>
      </w:pPr>
      <w:r w:rsidRPr="00A15CC5">
        <w:rPr>
          <w:rFonts w:ascii="Georgia" w:hAnsi="Georgia"/>
          <w:highlight w:val="cyan"/>
          <w:u w:val="single"/>
        </w:rPr>
        <w:t>Many</w:t>
      </w:r>
      <w:r w:rsidRPr="00A15CC5">
        <w:rPr>
          <w:rFonts w:ascii="Georgia" w:hAnsi="Georgia"/>
          <w:u w:val="single"/>
        </w:rPr>
        <w:t xml:space="preserve"> China watchers in the West </w:t>
      </w:r>
      <w:r w:rsidRPr="00A15CC5">
        <w:rPr>
          <w:rFonts w:ascii="Georgia" w:hAnsi="Georgia"/>
          <w:highlight w:val="cyan"/>
          <w:u w:val="single"/>
        </w:rPr>
        <w:t>contend</w:t>
      </w:r>
      <w:r w:rsidRPr="00A15CC5">
        <w:rPr>
          <w:rFonts w:ascii="Georgia" w:hAnsi="Georgia"/>
          <w:u w:val="single"/>
        </w:rPr>
        <w:t xml:space="preserve"> that the </w:t>
      </w:r>
      <w:r w:rsidRPr="00A15CC5">
        <w:rPr>
          <w:rFonts w:ascii="Georgia" w:hAnsi="Georgia"/>
          <w:highlight w:val="cyan"/>
          <w:u w:val="single"/>
        </w:rPr>
        <w:t>weak</w:t>
      </w:r>
      <w:r w:rsidRPr="00A15CC5">
        <w:rPr>
          <w:rFonts w:ascii="Georgia" w:hAnsi="Georgia"/>
          <w:u w:val="single"/>
        </w:rPr>
        <w:t xml:space="preserve"> legitimacy of the Chinese Communist Party (</w:t>
      </w:r>
      <w:r w:rsidRPr="00A15CC5">
        <w:rPr>
          <w:rFonts w:ascii="Georgia" w:hAnsi="Georgia"/>
          <w:highlight w:val="cyan"/>
          <w:u w:val="single"/>
        </w:rPr>
        <w:t>CCP) has spurred</w:t>
      </w:r>
      <w:r w:rsidRPr="00A15CC5">
        <w:rPr>
          <w:rFonts w:ascii="Georgia" w:hAnsi="Georgia"/>
          <w:u w:val="single"/>
        </w:rPr>
        <w:t xml:space="preserve"> its </w:t>
      </w:r>
      <w:r w:rsidRPr="00A15CC5">
        <w:rPr>
          <w:rFonts w:ascii="Georgia" w:hAnsi="Georgia"/>
          <w:highlight w:val="cyan"/>
          <w:u w:val="single"/>
        </w:rPr>
        <w:t>military buildup</w:t>
      </w:r>
      <w:r w:rsidRPr="00A15CC5">
        <w:rPr>
          <w:rFonts w:ascii="Georgia" w:hAnsi="Georgia"/>
          <w:u w:val="single"/>
        </w:rPr>
        <w:t xml:space="preserve">. But this is mostly an attribution error. </w:t>
      </w:r>
      <w:r w:rsidRPr="00A15CC5">
        <w:rPr>
          <w:rFonts w:ascii="Georgia" w:hAnsi="Georgia"/>
          <w:highlight w:val="cyan"/>
          <w:u w:val="single"/>
        </w:rPr>
        <w:t>Despite</w:t>
      </w:r>
      <w:r w:rsidRPr="00A15CC5">
        <w:rPr>
          <w:rFonts w:ascii="Georgia" w:hAnsi="Georgia"/>
          <w:u w:val="single"/>
        </w:rPr>
        <w:t xml:space="preserve"> a great number of </w:t>
      </w:r>
      <w:r w:rsidRPr="00A15CC5">
        <w:rPr>
          <w:rFonts w:ascii="Georgia" w:hAnsi="Georgia"/>
          <w:highlight w:val="cyan"/>
          <w:u w:val="single"/>
        </w:rPr>
        <w:t>challenges</w:t>
      </w:r>
      <w:r w:rsidRPr="00A15CC5">
        <w:rPr>
          <w:rFonts w:ascii="Georgia" w:hAnsi="Georgia"/>
          <w:u w:val="single"/>
        </w:rPr>
        <w:t xml:space="preserve"> from home and abroad, the CCP’s ruling </w:t>
      </w:r>
      <w:r w:rsidRPr="00A15CC5">
        <w:rPr>
          <w:rFonts w:ascii="Georgia" w:hAnsi="Georgia"/>
          <w:highlight w:val="cyan"/>
          <w:u w:val="single"/>
        </w:rPr>
        <w:t>legitimacy has not suffered from any shock. The Chinese people do not believe that a change of ruling party</w:t>
      </w:r>
      <w:r w:rsidRPr="00A15CC5">
        <w:rPr>
          <w:rFonts w:ascii="Georgia" w:hAnsi="Georgia"/>
          <w:u w:val="single"/>
        </w:rPr>
        <w:t xml:space="preserve"> or the party’s relinquishing of power </w:t>
      </w:r>
      <w:r w:rsidRPr="00A15CC5">
        <w:rPr>
          <w:rFonts w:ascii="Georgia" w:hAnsi="Georgia"/>
          <w:highlight w:val="cyan"/>
          <w:u w:val="single"/>
        </w:rPr>
        <w:t>will resolve their complaints. Even if domestic unrest flares</w:t>
      </w:r>
      <w:r w:rsidRPr="00A15CC5">
        <w:rPr>
          <w:rFonts w:ascii="Georgia" w:hAnsi="Georgia"/>
          <w:u w:val="single"/>
        </w:rPr>
        <w:t xml:space="preserve"> up, </w:t>
      </w:r>
      <w:r w:rsidRPr="00A15CC5">
        <w:rPr>
          <w:rFonts w:ascii="Georgia" w:hAnsi="Georgia"/>
          <w:highlight w:val="cyan"/>
          <w:u w:val="single"/>
        </w:rPr>
        <w:t>China would likely turn inward rather than outward, even at the cost of</w:t>
      </w:r>
      <w:r w:rsidRPr="00A15CC5">
        <w:rPr>
          <w:rFonts w:ascii="Georgia" w:hAnsi="Georgia"/>
          <w:u w:val="single"/>
        </w:rPr>
        <w:t xml:space="preserve"> effectively muting an assertive </w:t>
      </w:r>
      <w:r w:rsidRPr="00A15CC5">
        <w:rPr>
          <w:rFonts w:ascii="Georgia" w:hAnsi="Georgia"/>
          <w:highlight w:val="cyan"/>
          <w:u w:val="single"/>
        </w:rPr>
        <w:t>foreign policy</w:t>
      </w:r>
      <w:r w:rsidRPr="00A15CC5">
        <w:rPr>
          <w:rFonts w:ascii="Georgia" w:hAnsi="Georgia"/>
          <w:u w:val="single"/>
        </w:rPr>
        <w:t xml:space="preserve">. </w:t>
      </w:r>
    </w:p>
    <w:p w14:paraId="0F324E14" w14:textId="77777777" w:rsidR="00643746" w:rsidRPr="00A15CC5" w:rsidRDefault="00643746" w:rsidP="00643746">
      <w:pPr>
        <w:rPr>
          <w:rFonts w:ascii="Georgia" w:hAnsi="Georgia"/>
        </w:rPr>
      </w:pPr>
    </w:p>
    <w:p w14:paraId="17EA17A8" w14:textId="77777777" w:rsidR="00643746" w:rsidRPr="00A15CC5" w:rsidRDefault="00643746" w:rsidP="00643746">
      <w:pPr>
        <w:rPr>
          <w:rFonts w:ascii="Georgia" w:hAnsi="Georgia"/>
        </w:rPr>
      </w:pPr>
    </w:p>
    <w:p w14:paraId="0A9A38F7" w14:textId="77777777" w:rsidR="00643746" w:rsidRPr="00A15CC5" w:rsidRDefault="00643746" w:rsidP="00643746">
      <w:pPr>
        <w:rPr>
          <w:rFonts w:ascii="Georgia" w:hAnsi="Georgia"/>
        </w:rPr>
      </w:pPr>
    </w:p>
    <w:p w14:paraId="5988004B" w14:textId="77777777" w:rsidR="00643746" w:rsidRPr="00A15CC5" w:rsidRDefault="00643746" w:rsidP="00643746">
      <w:pPr>
        <w:rPr>
          <w:rFonts w:ascii="Georgia" w:hAnsi="Georgia"/>
        </w:rPr>
      </w:pPr>
    </w:p>
    <w:p w14:paraId="51802FA9" w14:textId="77777777" w:rsidR="00E42E4C" w:rsidRPr="00A15CC5" w:rsidRDefault="00E42E4C" w:rsidP="00F601E6">
      <w:pPr>
        <w:rPr>
          <w:rFonts w:ascii="Georgia" w:hAnsi="Georgia"/>
        </w:rPr>
      </w:pPr>
    </w:p>
    <w:sectPr w:rsidR="00E42E4C" w:rsidRPr="00A15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361512148"/>
    <w:docVar w:name="VerbatimMac" w:val="True"/>
    <w:docVar w:name="VerbatimVersion" w:val="5.0"/>
  </w:docVars>
  <w:rsids>
    <w:rsidRoot w:val="0064374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10B"/>
    <w:rsid w:val="001209B4"/>
    <w:rsid w:val="00122D7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0B06"/>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66D2"/>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1BD"/>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2C44"/>
    <w:rsid w:val="004B37B4"/>
    <w:rsid w:val="004B72B4"/>
    <w:rsid w:val="004C0314"/>
    <w:rsid w:val="004C0D3D"/>
    <w:rsid w:val="004C213E"/>
    <w:rsid w:val="004C376C"/>
    <w:rsid w:val="004C657F"/>
    <w:rsid w:val="004D17D8"/>
    <w:rsid w:val="004D52D8"/>
    <w:rsid w:val="004E355B"/>
    <w:rsid w:val="005028E5"/>
    <w:rsid w:val="00503735"/>
    <w:rsid w:val="00511C2C"/>
    <w:rsid w:val="00516A88"/>
    <w:rsid w:val="00522065"/>
    <w:rsid w:val="005224F2"/>
    <w:rsid w:val="00533F1C"/>
    <w:rsid w:val="00536D8B"/>
    <w:rsid w:val="005379C3"/>
    <w:rsid w:val="005519C2"/>
    <w:rsid w:val="005523E0"/>
    <w:rsid w:val="0055320F"/>
    <w:rsid w:val="0055699B"/>
    <w:rsid w:val="0056020A"/>
    <w:rsid w:val="00561BF0"/>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5834"/>
    <w:rsid w:val="005E67F7"/>
    <w:rsid w:val="005F063B"/>
    <w:rsid w:val="005F192D"/>
    <w:rsid w:val="005F24C8"/>
    <w:rsid w:val="005F26AF"/>
    <w:rsid w:val="00607D6C"/>
    <w:rsid w:val="0061383D"/>
    <w:rsid w:val="00614D69"/>
    <w:rsid w:val="00617030"/>
    <w:rsid w:val="00621301"/>
    <w:rsid w:val="0062173F"/>
    <w:rsid w:val="006235FB"/>
    <w:rsid w:val="00626A15"/>
    <w:rsid w:val="006379E9"/>
    <w:rsid w:val="00643746"/>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958"/>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1F8F"/>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7E33"/>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5CD"/>
    <w:rsid w:val="009C5B36"/>
    <w:rsid w:val="009C5FF7"/>
    <w:rsid w:val="009C6292"/>
    <w:rsid w:val="009D15DB"/>
    <w:rsid w:val="009D3133"/>
    <w:rsid w:val="009E160D"/>
    <w:rsid w:val="009F1CBB"/>
    <w:rsid w:val="009F3305"/>
    <w:rsid w:val="009F6FB2"/>
    <w:rsid w:val="00A071C0"/>
    <w:rsid w:val="00A15CC5"/>
    <w:rsid w:val="00A22670"/>
    <w:rsid w:val="00A24B35"/>
    <w:rsid w:val="00A271BA"/>
    <w:rsid w:val="00A27F86"/>
    <w:rsid w:val="00A431C6"/>
    <w:rsid w:val="00A54315"/>
    <w:rsid w:val="00A60FBC"/>
    <w:rsid w:val="00A65C0B"/>
    <w:rsid w:val="00A776BA"/>
    <w:rsid w:val="00A81FD2"/>
    <w:rsid w:val="00A8441A"/>
    <w:rsid w:val="00A8674A"/>
    <w:rsid w:val="00A94C01"/>
    <w:rsid w:val="00A96E24"/>
    <w:rsid w:val="00AA6F6E"/>
    <w:rsid w:val="00AB122B"/>
    <w:rsid w:val="00AB21B0"/>
    <w:rsid w:val="00AB48D3"/>
    <w:rsid w:val="00AE0243"/>
    <w:rsid w:val="00AE1BAD"/>
    <w:rsid w:val="00AE2124"/>
    <w:rsid w:val="00AE24BC"/>
    <w:rsid w:val="00AE3E3F"/>
    <w:rsid w:val="00AF2516"/>
    <w:rsid w:val="00AF4760"/>
    <w:rsid w:val="00AF54A7"/>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2376"/>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AA7"/>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903"/>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4D5D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55C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C55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55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55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55C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C55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55C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55C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C55C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9C55C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9C55C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9C55C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C55C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C55CD"/>
    <w:rPr>
      <w:color w:val="auto"/>
      <w:u w:val="none"/>
    </w:rPr>
  </w:style>
  <w:style w:type="paragraph" w:styleId="DocumentMap">
    <w:name w:val="Document Map"/>
    <w:basedOn w:val="Normal"/>
    <w:link w:val="DocumentMapChar"/>
    <w:uiPriority w:val="99"/>
    <w:semiHidden/>
    <w:unhideWhenUsed/>
    <w:rsid w:val="0064374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3746"/>
    <w:rPr>
      <w:rFonts w:ascii="Lucida Grande" w:hAnsi="Lucida Grande" w:cs="Lucida Grande"/>
    </w:rPr>
  </w:style>
  <w:style w:type="paragraph" w:styleId="NormalWeb">
    <w:name w:val="Normal (Web)"/>
    <w:basedOn w:val="Normal"/>
    <w:uiPriority w:val="99"/>
    <w:unhideWhenUsed/>
    <w:rsid w:val="00643746"/>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643746"/>
  </w:style>
  <w:style w:type="paragraph" w:customStyle="1" w:styleId="textbold">
    <w:name w:val="text bold"/>
    <w:basedOn w:val="Normal"/>
    <w:link w:val="Emphasis"/>
    <w:uiPriority w:val="7"/>
    <w:qFormat/>
    <w:rsid w:val="00643746"/>
    <w:pPr>
      <w:spacing w:after="0" w:line="240"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5/09/25/world/asia/xi-jinping-china-cultural-revolution.html?smid=tw-share" TargetMode="External"/><Relationship Id="rId18" Type="http://schemas.openxmlformats.org/officeDocument/2006/relationships/image" Target="media/image2.png"/><Relationship Id="rId26" Type="http://schemas.openxmlformats.org/officeDocument/2006/relationships/hyperlink" Target="https://next.ft.com/content/d0ec01b6-9037-11e4-a0e5-00144feabdc0" TargetMode="External"/><Relationship Id="rId39" Type="http://schemas.openxmlformats.org/officeDocument/2006/relationships/hyperlink" Target="http://www.nationalinterest.org/blog/the-buzz/time-us-military-strategy-stop-china-the-south-china-sea-13674" TargetMode="External"/><Relationship Id="rId21" Type="http://schemas.openxmlformats.org/officeDocument/2006/relationships/hyperlink" Target="http://www.theepochtimes.com/n3/2100969-the-immense-challenges-to-xi-jinpings-supply-side-economic-reform-in-china/)" TargetMode="External"/><Relationship Id="rId34" Type="http://schemas.openxmlformats.org/officeDocument/2006/relationships/hyperlink" Target="http://money.cnn.com/2015/07/15/news/economy/china-gdp-economic-statistics/" TargetMode="External"/><Relationship Id="rId42" Type="http://schemas.openxmlformats.org/officeDocument/2006/relationships/hyperlink" Target="http://www.cnbc.com/2015/06/17/is-taiwan-asias-next-geopolitical-flashpoint.html" TargetMode="External"/><Relationship Id="rId47" Type="http://schemas.openxmlformats.org/officeDocument/2006/relationships/hyperlink" Target="http://www.asianresearch.org/articles/2692.html" TargetMode="External"/><Relationship Id="rId50" Type="http://schemas.openxmlformats.org/officeDocument/2006/relationships/hyperlink" Target="http://online.wsj.com/news/articles/SB10001424052702304020104579432881771992704" TargetMode="External"/><Relationship Id="rId55" Type="http://schemas.openxmlformats.org/officeDocument/2006/relationships/hyperlink" Target="http://www.hoover.org/publications/policy-review/article/139541" TargetMode="External"/><Relationship Id="rId63" Type="http://schemas.openxmlformats.org/officeDocument/2006/relationships/hyperlink" Target="http://www.reuters.com/article/2014/08/28/us-china-corruption-idUSKBN0GS01S20140828" TargetMode="External"/><Relationship Id="rId68" Type="http://schemas.openxmlformats.org/officeDocument/2006/relationships/hyperlink" Target="http://www.bbc.com/news/world-asia-china-29655466"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english.cntv.cn/2015/01/09/VIDE1420746838271275.shtml" TargetMode="External"/><Relationship Id="rId2" Type="http://schemas.openxmlformats.org/officeDocument/2006/relationships/customXml" Target="../customXml/item2.xml"/><Relationship Id="rId16" Type="http://schemas.openxmlformats.org/officeDocument/2006/relationships/hyperlink" Target="https://www.theguardian.com/world/2015/mar/06/xi-jinping-china-reform-gorbachev-mao)//jonah" TargetMode="External"/><Relationship Id="rId29" Type="http://schemas.openxmlformats.org/officeDocument/2006/relationships/hyperlink" Target="http://ecipe.org/publications/problematic-politics-chinas-economic-reform-plans/" TargetMode="External"/><Relationship Id="rId11" Type="http://schemas.openxmlformats.org/officeDocument/2006/relationships/hyperlink" Target="http://www.scmp.com/news/china/policies-politics/article/1945530/xi-jinpings-supply-side-plan-now-genuine-article)" TargetMode="External"/><Relationship Id="rId24" Type="http://schemas.openxmlformats.org/officeDocument/2006/relationships/hyperlink" Target="https://next.ft.com/content/69253d76-633c-11e5-97e9-7f0bf5e7177b" TargetMode="External"/><Relationship Id="rId32" Type="http://schemas.openxmlformats.org/officeDocument/2006/relationships/hyperlink" Target="http://nationalinterest.org/feature/2015-the-year-china-goes-broke-13749" TargetMode="External"/><Relationship Id="rId37" Type="http://schemas.openxmlformats.org/officeDocument/2006/relationships/hyperlink" Target="http://nationalinterest.org/feature/asia-flames-us-china-war-10621" TargetMode="External"/><Relationship Id="rId40" Type="http://schemas.openxmlformats.org/officeDocument/2006/relationships/hyperlink" Target="http://nationalinterest.org/commentary/learning-the-lessons-scarborough-reef-9442" TargetMode="External"/><Relationship Id="rId45" Type="http://schemas.openxmlformats.org/officeDocument/2006/relationships/hyperlink" Target="http://www.xinhuanet.com/english/special/jnkzsl/index.htm" TargetMode="External"/><Relationship Id="rId53" Type="http://schemas.openxmlformats.org/officeDocument/2006/relationships/hyperlink" Target="http://blogs.wsj.com/chinarealtime/2013/09/20/eight-questions-damien-ma-and-william-adams-in-line-behind-a-billion-people/" TargetMode="External"/><Relationship Id="rId58" Type="http://schemas.openxmlformats.org/officeDocument/2006/relationships/hyperlink" Target="http://www.scmp.com/news/china/article/1727199/16-pla-major-generals-many-them-newly-promoted-under-investigation" TargetMode="External"/><Relationship Id="rId66" Type="http://schemas.openxmlformats.org/officeDocument/2006/relationships/hyperlink" Target="http://www.reuters.com/article/2014/12/05/us-usa-china-corruption-idUSKCN0JJ13U20141205" TargetMode="External"/><Relationship Id="rId74" Type="http://schemas.openxmlformats.org/officeDocument/2006/relationships/hyperlink" Target="http://www.ft.com/intl/cms/s/0/8994cfc6-71b5-11e1-b853-00144feab49a.html" TargetMode="External"/><Relationship Id="rId5" Type="http://schemas.openxmlformats.org/officeDocument/2006/relationships/numbering" Target="numbering.xml"/><Relationship Id="rId15" Type="http://schemas.openxmlformats.org/officeDocument/2006/relationships/hyperlink" Target="http://www.chinavitae.com/biography/Yang_Jiechi%257C1885" TargetMode="External"/><Relationship Id="rId23" Type="http://schemas.openxmlformats.org/officeDocument/2006/relationships/hyperlink" Target="http://www.brookings.edu/research/articles/2016/02/china-state-owned-enterprises-reform-leutert" TargetMode="External"/><Relationship Id="rId28" Type="http://schemas.openxmlformats.org/officeDocument/2006/relationships/hyperlink" Target="http://learningenglish.voanews.com/a/chinas-economic-slowdown-could-have-a-big-effect-on-southeast-asia/3395892.html)" TargetMode="External"/><Relationship Id="rId36" Type="http://schemas.openxmlformats.org/officeDocument/2006/relationships/hyperlink" Target="http://www.ibtimes.com/china-economy-surpasses-us-purchasing-power-americans-dont-need-worry-1701804" TargetMode="External"/><Relationship Id="rId49" Type="http://schemas.openxmlformats.org/officeDocument/2006/relationships/hyperlink" Target="http://ecipe.org/publications/problematic-politics-chinas-economic-reform-plans/" TargetMode="External"/><Relationship Id="rId57" Type="http://schemas.openxmlformats.org/officeDocument/2006/relationships/hyperlink" Target="http://www.nytimes.com/2015/04/03/world/asia/china-zhou-yongkang-communist-party-faces-corruption-trial.html?_r=0" TargetMode="External"/><Relationship Id="rId61" Type="http://schemas.openxmlformats.org/officeDocument/2006/relationships/hyperlink" Target="http://news.xinhuanet.com/politics/2015-02/19/c_1114407985.htm" TargetMode="External"/><Relationship Id="rId10" Type="http://schemas.openxmlformats.org/officeDocument/2006/relationships/hyperlink" Target="http://www.apcoworldwide.com/blog/detail/apcoforum/2015/11/13/the-13th-five-year-plan-xi-jinping-reiterates-his-vision-for-china" TargetMode="External"/><Relationship Id="rId19" Type="http://schemas.openxmlformats.org/officeDocument/2006/relationships/image" Target="media/image3.png"/><Relationship Id="rId31" Type="http://schemas.openxmlformats.org/officeDocument/2006/relationships/hyperlink" Target="http://nationalinterest.org/feature/could-chinas-economic-troubles-spark-war-13784?page=2" TargetMode="External"/><Relationship Id="rId44" Type="http://schemas.openxmlformats.org/officeDocument/2006/relationships/hyperlink" Target="http://nationalinterest.org/blog/the-buzz/if-china-japan-went-war-what-would-america-do-10722" TargetMode="External"/><Relationship Id="rId52" Type="http://schemas.openxmlformats.org/officeDocument/2006/relationships/hyperlink" Target="http://www.hks.harvard.edu/research-publications/vbt/index/saich-governance" TargetMode="External"/><Relationship Id="rId60" Type="http://schemas.openxmlformats.org/officeDocument/2006/relationships/hyperlink" Target="http://www.ccdi.gov.cn/yw/201502/t20150212_51324.html" TargetMode="External"/><Relationship Id="rId65" Type="http://schemas.openxmlformats.org/officeDocument/2006/relationships/hyperlink" Target="http://www.fcpablog.com/blog/2014/11/13/china-to-share-fugitives-assets-with-countries-assisting-the.html" TargetMode="External"/><Relationship Id="rId73" Type="http://schemas.openxmlformats.org/officeDocument/2006/relationships/hyperlink" Target="http://thediplomat.com/2013/09/06/why-the-west-should-relax-about-china/?all=true)//a-berg" TargetMode="External"/><Relationship Id="rId4" Type="http://schemas.openxmlformats.org/officeDocument/2006/relationships/customXml" Target="../customXml/item4.xml"/><Relationship Id="rId9" Type="http://schemas.openxmlformats.org/officeDocument/2006/relationships/hyperlink" Target="http://www.nytimes.com/2014/11/12/world/asia/president-xi-jinping-makes-it-his-mission-to-empower-china.html?_r=0" TargetMode="External"/><Relationship Id="rId14" Type="http://schemas.openxmlformats.org/officeDocument/2006/relationships/hyperlink" Target="http://csis.org/expert/christopher-k-johnson" TargetMode="External"/><Relationship Id="rId22" Type="http://schemas.openxmlformats.org/officeDocument/2006/relationships/hyperlink" Target="https://next.ft.com/content/6b1c30f8-be77-11e5-846f-79b0e3d20eaf" TargetMode="External"/><Relationship Id="rId27" Type="http://schemas.openxmlformats.org/officeDocument/2006/relationships/hyperlink" Target="http://www.ft.com/indepth/china-great-game" TargetMode="External"/><Relationship Id="rId30" Type="http://schemas.openxmlformats.org/officeDocument/2006/relationships/hyperlink" Target="http://www.amazon.com/gp/product/1935308882/ref=as_li_ss_tl?ie=UTF8&amp;camp=1789&amp;creative=390957&amp;creativeASIN=1935308882&amp;linkCode=as2&amp;tag=thenatiinte-20" TargetMode="External"/><Relationship Id="rId35" Type="http://schemas.openxmlformats.org/officeDocument/2006/relationships/hyperlink" Target="http://nationalinterest.org/feature/tiananmen-could-it-happen-again-10578" TargetMode="External"/><Relationship Id="rId43" Type="http://schemas.openxmlformats.org/officeDocument/2006/relationships/hyperlink" Target="http://nationalinterest.org/feature/war-the-taiwan-strait-would-china-invade-taiwan-11120" TargetMode="External"/><Relationship Id="rId48" Type="http://schemas.openxmlformats.org/officeDocument/2006/relationships/hyperlink" Target="http://www.theguardian.com/environment/2006/dec/12/nuclearindustry.climatechange" TargetMode="External"/><Relationship Id="rId56" Type="http://schemas.openxmlformats.org/officeDocument/2006/relationships/hyperlink" Target="http://money.cnn.com/2015/03/26/news/china-anti-corruption-us/" TargetMode="External"/><Relationship Id="rId64" Type="http://schemas.openxmlformats.org/officeDocument/2006/relationships/hyperlink" Target="http://www.reuters.com/article/2014/12/05/us-usa-china-corruption-idUSKCN0JJ13U20141205" TargetMode="External"/><Relationship Id="rId69" Type="http://schemas.openxmlformats.org/officeDocument/2006/relationships/hyperlink" Target="http://eandt.theiet.org/news/2014/oct/china-high-speed-rail-corruption.cfm" TargetMode="External"/><Relationship Id="rId8" Type="http://schemas.openxmlformats.org/officeDocument/2006/relationships/webSettings" Target="webSettings.xml"/><Relationship Id="rId51" Type="http://schemas.openxmlformats.org/officeDocument/2006/relationships/hyperlink" Target="http://www.nytimes.com/2014/04/01/world/asia/chinese-military-general-charged-in-graft-inquiry.html?hpw&amp;rref=world&amp;_r=0" TargetMode="External"/><Relationship Id="rId72" Type="http://schemas.openxmlformats.org/officeDocument/2006/relationships/hyperlink" Target="http://www.cnn.com/2013/07/29/opinion/pettis-china-economy/" TargetMode="External"/><Relationship Id="rId3" Type="http://schemas.openxmlformats.org/officeDocument/2006/relationships/customXml" Target="../customXml/item3.xml"/><Relationship Id="rId12" Type="http://schemas.openxmlformats.org/officeDocument/2006/relationships/hyperlink" Target="http://www.theepochtimes.com/n3/2100969-the-immense-challenges-to-xi-jinpings-supply-side-economic-reform-in-china/)" TargetMode="External"/><Relationship Id="rId17" Type="http://schemas.openxmlformats.org/officeDocument/2006/relationships/image" Target="media/image1.png"/><Relationship Id="rId25" Type="http://schemas.openxmlformats.org/officeDocument/2006/relationships/hyperlink" Target="https://next.ft.com/content/f538a4de-602f-11e5-9846-de406ccb37f2" TargetMode="External"/><Relationship Id="rId33" Type="http://schemas.openxmlformats.org/officeDocument/2006/relationships/hyperlink" Target="http://www.bloomberg.com/news/articles/2015-07-17/how-china-s-slowdown-is-worse-than-you-think" TargetMode="External"/><Relationship Id="rId38" Type="http://schemas.openxmlformats.org/officeDocument/2006/relationships/hyperlink" Target="http://amti.csis.org/amti-issue-19/" TargetMode="External"/><Relationship Id="rId46" Type="http://schemas.openxmlformats.org/officeDocument/2006/relationships/hyperlink" Target="http://thediplomat.com/2015/08/taiwan-and-the-prospects-for-war-between-china-and-america/" TargetMode="External"/><Relationship Id="rId59" Type="http://schemas.openxmlformats.org/officeDocument/2006/relationships/hyperlink" Target="http://www.ft.com/intl/cms/s/0/c5b00b6e-bd9e-11e4-9d09-00144feab7de.html?siteedition=intl" TargetMode="External"/><Relationship Id="rId67" Type="http://schemas.openxmlformats.org/officeDocument/2006/relationships/hyperlink" Target="http://www.asianews.it/news-en/China-loses-US%24-1.25-trillion-to-tax-evasion-and-corruption-32975.html" TargetMode="External"/><Relationship Id="rId20" Type="http://schemas.openxmlformats.org/officeDocument/2006/relationships/image" Target="media/image4.png"/><Relationship Id="rId41" Type="http://schemas.openxmlformats.org/officeDocument/2006/relationships/hyperlink" Target="http://www.theatlantic.com/china/archive/2013/10/how-humiliation-drove-modern-chinese-history/280878/" TargetMode="External"/><Relationship Id="rId54" Type="http://schemas.openxmlformats.org/officeDocument/2006/relationships/hyperlink" Target="http://chinalawandpolicy.com/2012/10/14/glenn-tiffert-on-the-role-of-the-party-state-in-the-bo-xilai-affair/" TargetMode="External"/><Relationship Id="rId62" Type="http://schemas.openxmlformats.org/officeDocument/2006/relationships/hyperlink" Target="http://www.unodc.org/documents/treaties/UNCAC/Publications/Convention/08-50026_E.pdf" TargetMode="External"/><Relationship Id="rId70" Type="http://schemas.openxmlformats.org/officeDocument/2006/relationships/hyperlink" Target="http://www.fcpablog.com/blog/2014/12/3/china-fox-hunt-heads-for-us-courts.html"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8428E67-A55F-499A-B55A-4D429020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TotalTime>
  <Pages>1</Pages>
  <Words>45941</Words>
  <Characters>261869</Characters>
  <Application>Microsoft Office Word</Application>
  <DocSecurity>0</DocSecurity>
  <Lines>2182</Lines>
  <Paragraphs>614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307196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Yee; Rohan</dc:creator>
  <cp:keywords>5.2</cp:keywords>
  <dc:description/>
  <cp:lastModifiedBy>Abelkop, Garrett</cp:lastModifiedBy>
  <cp:revision>12</cp:revision>
  <dcterms:created xsi:type="dcterms:W3CDTF">2016-07-06T19:33:00Z</dcterms:created>
  <dcterms:modified xsi:type="dcterms:W3CDTF">2016-07-07T20:24:00Z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