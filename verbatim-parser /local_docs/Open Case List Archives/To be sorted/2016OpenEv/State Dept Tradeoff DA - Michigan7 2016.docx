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Pr="00C64305" w:rsidRDefault="00600975" w:rsidP="00600975">
      <w:pPr>
        <w:pStyle w:val="Heading1"/>
      </w:pPr>
      <w:r w:rsidRPr="00C64305">
        <w:t xml:space="preserve">State Department DA – </w:t>
      </w:r>
      <w:r w:rsidR="00441A4A" w:rsidRPr="00C64305">
        <w:t xml:space="preserve">HJPV – </w:t>
      </w:r>
      <w:r w:rsidRPr="00C64305">
        <w:t>UM ‘16</w:t>
      </w:r>
    </w:p>
    <w:p w:rsidR="00E718E7" w:rsidRPr="00C64305" w:rsidRDefault="00E718E7" w:rsidP="00E718E7">
      <w:r w:rsidRPr="00C64305">
        <w:t xml:space="preserve">Under </w:t>
      </w:r>
      <w:r w:rsidRPr="00C64305">
        <w:rPr>
          <w:u w:val="single"/>
        </w:rPr>
        <w:t>no</w:t>
      </w:r>
      <w:r w:rsidRPr="00C64305">
        <w:t xml:space="preserve"> circumstance should you attempt to read more than one impact module in the same debate…it would disprove the internal link. </w:t>
      </w:r>
    </w:p>
    <w:p w:rsidR="00E718E7" w:rsidRPr="00C64305" w:rsidRDefault="00E718E7" w:rsidP="00E718E7"/>
    <w:p w:rsidR="002613FB" w:rsidRPr="00C64305" w:rsidRDefault="002613FB" w:rsidP="002613FB">
      <w:pPr>
        <w:pStyle w:val="Heading2"/>
      </w:pPr>
      <w:r w:rsidRPr="00C64305">
        <w:t>Top</w:t>
      </w:r>
    </w:p>
    <w:p w:rsidR="007D2BC6" w:rsidRPr="00C64305" w:rsidRDefault="007D2BC6" w:rsidP="007D2BC6">
      <w:pPr>
        <w:pStyle w:val="Heading3"/>
      </w:pPr>
      <w:r w:rsidRPr="00C64305">
        <w:t xml:space="preserve">1nc State Department DA </w:t>
      </w:r>
    </w:p>
    <w:p w:rsidR="007D2BC6" w:rsidRPr="00C64305" w:rsidRDefault="007D2BC6" w:rsidP="007D2BC6">
      <w:pPr>
        <w:pStyle w:val="Heading4"/>
      </w:pPr>
      <w:r w:rsidRPr="00C64305">
        <w:t xml:space="preserve">The plan creates tradeoffs within the Department of State – shreds </w:t>
      </w:r>
      <w:r w:rsidRPr="00C64305">
        <w:rPr>
          <w:i/>
        </w:rPr>
        <w:t>effectiveness</w:t>
      </w:r>
    </w:p>
    <w:p w:rsidR="007D2BC6" w:rsidRPr="00C64305" w:rsidRDefault="007D2BC6" w:rsidP="007D2BC6">
      <w:pPr>
        <w:rPr>
          <w:rStyle w:val="Style13ptBold"/>
        </w:rPr>
      </w:pPr>
      <w:r w:rsidRPr="00C64305">
        <w:rPr>
          <w:rStyle w:val="Style13ptBold"/>
        </w:rPr>
        <w:t>Schaefer ‘16</w:t>
      </w:r>
    </w:p>
    <w:p w:rsidR="007D2BC6" w:rsidRPr="00C64305" w:rsidRDefault="007D2BC6" w:rsidP="007D2BC6">
      <w:r w:rsidRPr="00C64305">
        <w:t xml:space="preserve">[Brett. Senior Research Fellow in International Regulatory Affairs in the Margaret Thatcher Center for Freedom, of the Kathryn and Shelby </w:t>
      </w:r>
      <w:proofErr w:type="spellStart"/>
      <w:r w:rsidRPr="00C64305">
        <w:t>Cullom</w:t>
      </w:r>
      <w:proofErr w:type="spellEnd"/>
      <w:r w:rsidRPr="00C64305">
        <w:t xml:space="preserve"> Davis Institute for National Security and Foreign Policy, at The Heritage Foundation. “How to Make the State Department More Effective at Implementing U.S. Foreign Policy” January 2016 http://www.heritage.org/research/reports/2016/04/how-to-make-the-state-department-more-effective-at-implementing-us-foreign-policy//jv]</w:t>
      </w:r>
    </w:p>
    <w:p w:rsidR="007D2BC6" w:rsidRPr="00C64305" w:rsidRDefault="007D2BC6" w:rsidP="007D2BC6">
      <w:pPr>
        <w:rPr>
          <w:rStyle w:val="StyleUnderline"/>
        </w:rPr>
      </w:pPr>
      <w:r w:rsidRPr="0048230C">
        <w:rPr>
          <w:sz w:val="16"/>
        </w:rPr>
        <w:t xml:space="preserve">Although there is general consistency over time, particularly in the regional bureaus, </w:t>
      </w:r>
      <w:r w:rsidRPr="00C64305">
        <w:rPr>
          <w:rStyle w:val="StyleUnderline"/>
        </w:rPr>
        <w:t>there has been a gradual shift in the State Department structure to expand the number, size, and resources of the non-regional bureaus</w:t>
      </w:r>
      <w:r w:rsidRPr="0048230C">
        <w:rPr>
          <w:sz w:val="16"/>
        </w:rPr>
        <w:t xml:space="preserve">. </w:t>
      </w:r>
      <w:r w:rsidRPr="000A2B75">
        <w:rPr>
          <w:rStyle w:val="Emphasis"/>
          <w:highlight w:val="cyan"/>
        </w:rPr>
        <w:t>This shift has resulted in a proliferation of the number of functional and managerial bureaus</w:t>
      </w:r>
      <w:r w:rsidRPr="0048230C">
        <w:rPr>
          <w:sz w:val="16"/>
        </w:rPr>
        <w:t xml:space="preserve">, departments, and offices. Additions in recent presidencies, for instance, include the Deputy Secretary of State for Management and Resources, the Bureau of Energy Resources, the Office of Global Women’s Issues, the Office of the U.S. Global AIDS Coordinator, the Bureau of Conflict and Stabilization Operations, the Office to Monitor and Combat Trafficking in Persons, and the Office of Global Criminal Justice.[29] </w:t>
      </w:r>
      <w:r w:rsidRPr="00C64305">
        <w:rPr>
          <w:rStyle w:val="StyleUnderline"/>
        </w:rPr>
        <w:t xml:space="preserve">This shift in emphasis likely contributes to the perception that </w:t>
      </w:r>
      <w:r w:rsidRPr="000A2B75">
        <w:rPr>
          <w:rStyle w:val="StyleUnderline"/>
          <w:highlight w:val="cyan"/>
        </w:rPr>
        <w:t>the State Department</w:t>
      </w:r>
      <w:r w:rsidRPr="0048230C">
        <w:rPr>
          <w:sz w:val="16"/>
        </w:rPr>
        <w:t xml:space="preserve"> is </w:t>
      </w:r>
      <w:r w:rsidRPr="000A2B75">
        <w:rPr>
          <w:rStyle w:val="Emphasis"/>
          <w:highlight w:val="cyan"/>
        </w:rPr>
        <w:t>chronically short of resources and personnel</w:t>
      </w:r>
      <w:r w:rsidRPr="00C64305">
        <w:rPr>
          <w:rStyle w:val="Emphasis"/>
        </w:rPr>
        <w:t>.</w:t>
      </w:r>
      <w:r w:rsidRPr="0048230C">
        <w:rPr>
          <w:sz w:val="16"/>
        </w:rPr>
        <w:t xml:space="preserve"> In other words, </w:t>
      </w:r>
      <w:r w:rsidRPr="00C64305">
        <w:rPr>
          <w:rStyle w:val="StyleUnderline"/>
        </w:rPr>
        <w:t>the perceived shortfall is the result of placing additional resources appropriated to State over the past quarter century into</w:t>
      </w:r>
      <w:r w:rsidRPr="0048230C">
        <w:rPr>
          <w:sz w:val="16"/>
        </w:rPr>
        <w:t xml:space="preserve"> these </w:t>
      </w:r>
      <w:r w:rsidRPr="000A2B75">
        <w:rPr>
          <w:rStyle w:val="Emphasis"/>
          <w:highlight w:val="cyan"/>
        </w:rPr>
        <w:t>non-traditional policy priorities</w:t>
      </w:r>
      <w:r w:rsidRPr="000A2B75">
        <w:rPr>
          <w:sz w:val="16"/>
          <w:highlight w:val="cyan"/>
        </w:rPr>
        <w:t xml:space="preserve"> </w:t>
      </w:r>
      <w:r w:rsidRPr="000A2B75">
        <w:rPr>
          <w:rStyle w:val="StyleUnderline"/>
          <w:highlight w:val="cyan"/>
        </w:rPr>
        <w:t>and the resulting need to provide staff and resources to those functions</w:t>
      </w:r>
      <w:r w:rsidRPr="0048230C">
        <w:rPr>
          <w:sz w:val="16"/>
        </w:rPr>
        <w:t xml:space="preserve">. For instance, </w:t>
      </w:r>
      <w:r w:rsidRPr="00C64305">
        <w:rPr>
          <w:rStyle w:val="StyleUnderline"/>
        </w:rPr>
        <w:t>trends over the past decade show that every regional bureau has seen reductions in positions, while many other bureaus have seen increases</w:t>
      </w:r>
      <w:r w:rsidRPr="0048230C">
        <w:rPr>
          <w:sz w:val="16"/>
        </w:rPr>
        <w:t xml:space="preserve">. (See Table 2.) This emphasis is not without consequence. As noted by the Hart–Rudman Commission: </w:t>
      </w:r>
      <w:r w:rsidRPr="00C64305">
        <w:rPr>
          <w:rStyle w:val="StyleUnderline"/>
        </w:rPr>
        <w:t>The State Department’s own effort to cover all the various aspects of national security policy</w:t>
      </w:r>
      <w:r w:rsidRPr="0048230C">
        <w:rPr>
          <w:sz w:val="16"/>
        </w:rPr>
        <w:t>—economic, transnational, regional, security—</w:t>
      </w:r>
      <w:r w:rsidRPr="000A2B75">
        <w:rPr>
          <w:rStyle w:val="Emphasis"/>
          <w:highlight w:val="cyan"/>
        </w:rPr>
        <w:t>has produced an exceedingly complex organizational structure.</w:t>
      </w:r>
      <w:r w:rsidRPr="0048230C">
        <w:rPr>
          <w:sz w:val="16"/>
        </w:rPr>
        <w:t xml:space="preserve"> D</w:t>
      </w:r>
      <w:r w:rsidRPr="00C64305">
        <w:rPr>
          <w:rStyle w:val="StyleUnderline"/>
        </w:rPr>
        <w:t>eveloping a distinct “State” point of view is now extremely difficult and</w:t>
      </w:r>
      <w:r w:rsidRPr="0048230C">
        <w:rPr>
          <w:sz w:val="16"/>
        </w:rPr>
        <w:t xml:space="preserve"> </w:t>
      </w:r>
      <w:r w:rsidRPr="00C64305">
        <w:rPr>
          <w:rStyle w:val="StyleUnderline"/>
        </w:rPr>
        <w:t>this</w:t>
      </w:r>
      <w:r w:rsidRPr="0048230C">
        <w:rPr>
          <w:sz w:val="16"/>
        </w:rPr>
        <w:t xml:space="preserve">, in turn, </w:t>
      </w:r>
      <w:r w:rsidRPr="00C64305">
        <w:rPr>
          <w:rStyle w:val="Emphasis"/>
        </w:rPr>
        <w:t xml:space="preserve">has reduced the department’s ability to exercise any leadership. </w:t>
      </w:r>
      <w:r w:rsidRPr="0048230C">
        <w:rPr>
          <w:sz w:val="16"/>
        </w:rPr>
        <w:t xml:space="preserve">Over the past decade, the </w:t>
      </w:r>
      <w:r w:rsidRPr="00C64305">
        <w:rPr>
          <w:rStyle w:val="StyleUnderline"/>
        </w:rPr>
        <w:t>impulse to create</w:t>
      </w:r>
      <w:r w:rsidRPr="0048230C">
        <w:rPr>
          <w:sz w:val="16"/>
        </w:rPr>
        <w:t xml:space="preserve"> individual </w:t>
      </w:r>
      <w:r w:rsidRPr="00C64305">
        <w:rPr>
          <w:rStyle w:val="StyleUnderline"/>
        </w:rPr>
        <w:t>functional bureaus was useful substantively and politically</w:t>
      </w:r>
      <w:r w:rsidRPr="0048230C">
        <w:rPr>
          <w:sz w:val="16"/>
        </w:rPr>
        <w:t xml:space="preserve">; e.g., in the cases of human rights, democracy, law enforcement, refugees, political-military affairs, and nonproliferation. The problem is that </w:t>
      </w:r>
      <w:r w:rsidRPr="000A2B75">
        <w:rPr>
          <w:rStyle w:val="StyleUnderline"/>
          <w:highlight w:val="cyan"/>
        </w:rPr>
        <w:t>overall organizational efficiency and effectiveness have been lost in the process</w:t>
      </w:r>
      <w:r w:rsidRPr="0048230C">
        <w:rPr>
          <w:sz w:val="16"/>
        </w:rPr>
        <w:t xml:space="preserve">…. As a result of these many deficiencies, </w:t>
      </w:r>
      <w:r w:rsidRPr="00C64305">
        <w:rPr>
          <w:rStyle w:val="StyleUnderline"/>
        </w:rPr>
        <w:t>confidence in the department is at an all-time low. A</w:t>
      </w:r>
      <w:r w:rsidRPr="0048230C">
        <w:rPr>
          <w:sz w:val="16"/>
        </w:rPr>
        <w:t xml:space="preserve"> </w:t>
      </w:r>
      <w:r w:rsidRPr="000A2B75">
        <w:rPr>
          <w:rStyle w:val="Emphasis"/>
          <w:highlight w:val="cyan"/>
        </w:rPr>
        <w:t>spiral of decay has unfolded over many years in which the Congress</w:t>
      </w:r>
      <w:r w:rsidRPr="0048230C">
        <w:rPr>
          <w:sz w:val="16"/>
        </w:rPr>
        <w:t>, reacting to inefficiencies within the department</w:t>
      </w:r>
      <w:r w:rsidRPr="00C64305">
        <w:rPr>
          <w:rStyle w:val="Emphasis"/>
        </w:rPr>
        <w:t xml:space="preserve">, </w:t>
      </w:r>
      <w:r w:rsidRPr="000A2B75">
        <w:rPr>
          <w:rStyle w:val="Emphasis"/>
          <w:highlight w:val="cyan"/>
        </w:rPr>
        <w:t>has consistently underfunded the</w:t>
      </w:r>
      <w:r w:rsidRPr="0048230C">
        <w:rPr>
          <w:sz w:val="16"/>
        </w:rPr>
        <w:t xml:space="preserve"> nation’s needs in the areas of representation overseas and foreign assistance. That underfunding, in turn, has deepened the </w:t>
      </w:r>
      <w:r w:rsidRPr="000A2B75">
        <w:rPr>
          <w:rStyle w:val="Emphasis"/>
          <w:highlight w:val="cyan"/>
        </w:rPr>
        <w:t>State Department</w:t>
      </w:r>
      <w:r w:rsidRPr="000A2B75">
        <w:rPr>
          <w:sz w:val="16"/>
          <w:highlight w:val="cyan"/>
        </w:rPr>
        <w:t>’s</w:t>
      </w:r>
      <w:r w:rsidRPr="0048230C">
        <w:rPr>
          <w:sz w:val="16"/>
        </w:rPr>
        <w:t xml:space="preserve"> inadequacies. This spiral must be </w:t>
      </w:r>
      <w:proofErr w:type="gramStart"/>
      <w:r w:rsidRPr="0048230C">
        <w:rPr>
          <w:sz w:val="16"/>
        </w:rPr>
        <w:t>reversed.[</w:t>
      </w:r>
      <w:proofErr w:type="gramEnd"/>
      <w:r w:rsidRPr="0048230C">
        <w:rPr>
          <w:sz w:val="16"/>
        </w:rPr>
        <w:t xml:space="preserve">30] As discussed, Congress and successive Administrations have increased resources. But </w:t>
      </w:r>
      <w:r w:rsidRPr="000A2B75">
        <w:rPr>
          <w:rStyle w:val="StyleUnderline"/>
          <w:highlight w:val="cyan"/>
        </w:rPr>
        <w:t>there has been a</w:t>
      </w:r>
      <w:r w:rsidRPr="00C64305">
        <w:rPr>
          <w:rStyle w:val="StyleUnderline"/>
        </w:rPr>
        <w:t xml:space="preserve"> distinct </w:t>
      </w:r>
      <w:r w:rsidRPr="000A2B75">
        <w:rPr>
          <w:rStyle w:val="StyleUnderline"/>
          <w:highlight w:val="cyan"/>
        </w:rPr>
        <w:t xml:space="preserve">failure to address the underlying </w:t>
      </w:r>
      <w:r w:rsidRPr="000A2B75">
        <w:rPr>
          <w:rStyle w:val="Emphasis"/>
          <w:highlight w:val="cyan"/>
        </w:rPr>
        <w:t>structural problems</w:t>
      </w:r>
      <w:r w:rsidRPr="0048230C">
        <w:rPr>
          <w:sz w:val="16"/>
        </w:rPr>
        <w:t xml:space="preserve">. Moreover, </w:t>
      </w:r>
      <w:r w:rsidRPr="00C64305">
        <w:rPr>
          <w:rStyle w:val="Emphasis"/>
        </w:rPr>
        <w:t>this is a world of finite resources.</w:t>
      </w:r>
      <w:r w:rsidRPr="0048230C">
        <w:rPr>
          <w:sz w:val="16"/>
        </w:rPr>
        <w:t xml:space="preserve"> </w:t>
      </w:r>
      <w:r w:rsidRPr="00C64305">
        <w:rPr>
          <w:rStyle w:val="StyleUnderline"/>
        </w:rPr>
        <w:t>If</w:t>
      </w:r>
      <w:r w:rsidRPr="0048230C">
        <w:rPr>
          <w:sz w:val="16"/>
        </w:rPr>
        <w:t xml:space="preserve"> </w:t>
      </w:r>
      <w:r w:rsidRPr="00C64305">
        <w:rPr>
          <w:rStyle w:val="StyleUnderline"/>
        </w:rPr>
        <w:t>funds and personnel are increased in one area then</w:t>
      </w:r>
      <w:r w:rsidRPr="0048230C">
        <w:rPr>
          <w:sz w:val="16"/>
        </w:rPr>
        <w:t xml:space="preserve">, </w:t>
      </w:r>
      <w:r w:rsidRPr="00C64305">
        <w:rPr>
          <w:rStyle w:val="Emphasis"/>
        </w:rPr>
        <w:t>by definition</w:t>
      </w:r>
      <w:r w:rsidRPr="0048230C">
        <w:rPr>
          <w:sz w:val="16"/>
        </w:rPr>
        <w:t xml:space="preserve">, </w:t>
      </w:r>
      <w:r w:rsidRPr="00C64305">
        <w:rPr>
          <w:rStyle w:val="Emphasis"/>
        </w:rPr>
        <w:t>they are not being allocated elsewhere</w:t>
      </w:r>
      <w:r w:rsidRPr="0048230C">
        <w:rPr>
          <w:sz w:val="16"/>
        </w:rPr>
        <w:t xml:space="preserve"> </w:t>
      </w:r>
      <w:r w:rsidRPr="00C64305">
        <w:rPr>
          <w:rStyle w:val="StyleUnderline"/>
        </w:rPr>
        <w:t>to the extent that would otherwise be possible.</w:t>
      </w:r>
    </w:p>
    <w:p w:rsidR="007D2BC6" w:rsidRPr="00C64305" w:rsidRDefault="007D2BC6" w:rsidP="007D2BC6">
      <w:pPr>
        <w:pStyle w:val="Heading4"/>
      </w:pPr>
      <w:r w:rsidRPr="00C64305">
        <w:t xml:space="preserve">&lt; Impact Module &gt; </w:t>
      </w:r>
    </w:p>
    <w:p w:rsidR="0093568D" w:rsidRPr="00C64305" w:rsidRDefault="0093568D" w:rsidP="002613FB">
      <w:pPr>
        <w:pStyle w:val="Heading2"/>
      </w:pPr>
      <w:r w:rsidRPr="00C64305">
        <w:t>Link</w:t>
      </w:r>
    </w:p>
    <w:p w:rsidR="004178CA" w:rsidRPr="00C64305" w:rsidRDefault="004178CA" w:rsidP="0093568D">
      <w:pPr>
        <w:pStyle w:val="Heading3"/>
      </w:pPr>
      <w:r w:rsidRPr="00C64305">
        <w:t>Afghanistan</w:t>
      </w:r>
    </w:p>
    <w:p w:rsidR="004178CA" w:rsidRPr="00C64305" w:rsidRDefault="004178CA" w:rsidP="004178CA">
      <w:pPr>
        <w:pStyle w:val="Heading4"/>
      </w:pPr>
      <w:r w:rsidRPr="00C64305">
        <w:t>Plan would require resource and time investment by the department of state</w:t>
      </w:r>
      <w:r w:rsidR="00CE11D0" w:rsidRPr="00C64305">
        <w:t xml:space="preserve"> </w:t>
      </w:r>
    </w:p>
    <w:p w:rsidR="004178CA" w:rsidRPr="00C64305" w:rsidRDefault="004178CA" w:rsidP="004178CA">
      <w:r w:rsidRPr="00C64305">
        <w:rPr>
          <w:rStyle w:val="Style13ptBold"/>
        </w:rPr>
        <w:t>COEDAT</w:t>
      </w:r>
      <w:r w:rsidRPr="00C64305">
        <w:t>, 9-4-</w:t>
      </w:r>
      <w:r w:rsidRPr="00C64305">
        <w:rPr>
          <w:rStyle w:val="Style13ptBold"/>
        </w:rPr>
        <w:t>2014</w:t>
      </w:r>
      <w:r w:rsidRPr="00C64305">
        <w:t>, (Center of Excellence and Defense against Terrorism; NATO, "The Role of Diplomacy and Soft Power in Combatting Terrorism" Center for Strategic Research, http://www.coedat.nato.int/publication/workshop_reports/04-Diplomacy_Soft_Power_Report.pdf</w:t>
      </w:r>
    </w:p>
    <w:p w:rsidR="004178CA" w:rsidRPr="00C64305" w:rsidRDefault="004178CA" w:rsidP="004178CA">
      <w:pPr>
        <w:rPr>
          <w:rStyle w:val="StyleUnderline"/>
        </w:rPr>
      </w:pPr>
      <w:r w:rsidRPr="005E15D4">
        <w:rPr>
          <w:sz w:val="16"/>
        </w:rPr>
        <w:t xml:space="preserve">Mrs. </w:t>
      </w:r>
      <w:proofErr w:type="spellStart"/>
      <w:r w:rsidRPr="005E15D4">
        <w:rPr>
          <w:sz w:val="16"/>
        </w:rPr>
        <w:t>Fatma</w:t>
      </w:r>
      <w:proofErr w:type="spellEnd"/>
      <w:r w:rsidRPr="005E15D4">
        <w:rPr>
          <w:sz w:val="16"/>
        </w:rPr>
        <w:t xml:space="preserve"> </w:t>
      </w:r>
      <w:proofErr w:type="spellStart"/>
      <w:r w:rsidRPr="005E15D4">
        <w:rPr>
          <w:sz w:val="16"/>
        </w:rPr>
        <w:t>Ceren</w:t>
      </w:r>
      <w:proofErr w:type="spellEnd"/>
      <w:r w:rsidRPr="005E15D4">
        <w:rPr>
          <w:sz w:val="16"/>
        </w:rPr>
        <w:t xml:space="preserve"> </w:t>
      </w:r>
      <w:proofErr w:type="spellStart"/>
      <w:r w:rsidRPr="005E15D4">
        <w:rPr>
          <w:sz w:val="16"/>
        </w:rPr>
        <w:t>Yazgan</w:t>
      </w:r>
      <w:proofErr w:type="spellEnd"/>
      <w:r w:rsidRPr="005E15D4">
        <w:rPr>
          <w:sz w:val="16"/>
        </w:rPr>
        <w:t xml:space="preserve">, Deputy Director General for Security and Intelligence Affairs at the Turkish Ministry of Foreign Affairs, </w:t>
      </w:r>
      <w:r w:rsidRPr="00C64305">
        <w:rPr>
          <w:rStyle w:val="StyleUnderline"/>
        </w:rPr>
        <w:t xml:space="preserve">expressed that </w:t>
      </w:r>
      <w:r w:rsidRPr="00431364">
        <w:rPr>
          <w:rStyle w:val="StyleUnderline"/>
          <w:highlight w:val="cyan"/>
        </w:rPr>
        <w:t>diplomacy and the criminal justice system have key roles in combatting terrorism</w:t>
      </w:r>
      <w:r w:rsidRPr="00C64305">
        <w:rPr>
          <w:rStyle w:val="StyleUnderline"/>
        </w:rPr>
        <w:t>.</w:t>
      </w:r>
      <w:r w:rsidRPr="005E15D4">
        <w:rPr>
          <w:sz w:val="16"/>
        </w:rPr>
        <w:t xml:space="preserve"> The United Nations Charter and the Council of Europe agreements </w:t>
      </w:r>
      <w:r w:rsidRPr="00C64305">
        <w:rPr>
          <w:rStyle w:val="StyleUnderline"/>
        </w:rPr>
        <w:t>which set the international legal framework for combatting terrorism have been drawn up through negotiations carried out between various countries through diplomatic channel</w:t>
      </w:r>
      <w:r w:rsidRPr="005E15D4">
        <w:rPr>
          <w:sz w:val="16"/>
        </w:rPr>
        <w:t xml:space="preserve">s. As every country has a different set of regulations, </w:t>
      </w:r>
      <w:r w:rsidRPr="00C64305">
        <w:rPr>
          <w:rStyle w:val="StyleUnderline"/>
        </w:rPr>
        <w:t>diplomacy is the most fundamental instrument to ensure convergence between these regulations and International cooperation is crucial in the fight against terrorism</w:t>
      </w:r>
      <w:r w:rsidRPr="005E15D4">
        <w:rPr>
          <w:sz w:val="16"/>
        </w:rPr>
        <w:t xml:space="preserve"> within this scope, an international legal framework should be set up for this purpose, and Turkey maintains its close cooperation with its international partners against every form and method of terrorism. 6 The Role of Diplomacy and Soft Power in Combatting Terrorism fight against terrorism, thus a document titled “the Quadrennial Diplomacy and Development Review” was produced as the first institutional step in this direction in 2010. This document draws a framework on how to shape foreign policy on soft power and aims to create a consistent capacity for civilians against terrorist threats. Accordingly, </w:t>
      </w:r>
      <w:r w:rsidRPr="00431364">
        <w:rPr>
          <w:rStyle w:val="StyleUnderline"/>
          <w:highlight w:val="cyan"/>
        </w:rPr>
        <w:t>different units at the Department of State with the same purpose gathered under</w:t>
      </w:r>
      <w:r w:rsidRPr="00C64305">
        <w:rPr>
          <w:rStyle w:val="StyleUnderline"/>
        </w:rPr>
        <w:t xml:space="preserve"> </w:t>
      </w:r>
      <w:r w:rsidRPr="00431364">
        <w:rPr>
          <w:rStyle w:val="StyleUnderline"/>
          <w:highlight w:val="cyan"/>
        </w:rPr>
        <w:t>the</w:t>
      </w:r>
      <w:r w:rsidRPr="00C64305">
        <w:rPr>
          <w:rStyle w:val="StyleUnderline"/>
        </w:rPr>
        <w:t xml:space="preserve"> so-called “</w:t>
      </w:r>
      <w:r w:rsidRPr="00431364">
        <w:rPr>
          <w:rStyle w:val="StyleUnderline"/>
          <w:highlight w:val="cyan"/>
        </w:rPr>
        <w:t>J Bureau</w:t>
      </w:r>
      <w:r w:rsidRPr="005E15D4">
        <w:rPr>
          <w:sz w:val="16"/>
        </w:rPr>
        <w:t>”. She expressed that the “</w:t>
      </w:r>
      <w:r w:rsidRPr="00C64305">
        <w:rPr>
          <w:rStyle w:val="StyleUnderline"/>
        </w:rPr>
        <w:t xml:space="preserve">J Bureau” has been </w:t>
      </w:r>
      <w:r w:rsidRPr="00431364">
        <w:rPr>
          <w:rStyle w:val="StyleUnderline"/>
          <w:highlight w:val="cyan"/>
        </w:rPr>
        <w:t>created since threats are multifaceted today</w:t>
      </w:r>
      <w:r w:rsidRPr="00C64305">
        <w:rPr>
          <w:rStyle w:val="StyleUnderline"/>
        </w:rPr>
        <w:t xml:space="preserve">, </w:t>
      </w:r>
      <w:r w:rsidRPr="005E15D4">
        <w:rPr>
          <w:sz w:val="16"/>
        </w:rPr>
        <w:t xml:space="preserve">thus strategies could be developed in a coordinated way; </w:t>
      </w:r>
      <w:r w:rsidRPr="00C64305">
        <w:rPr>
          <w:rStyle w:val="StyleUnderline"/>
        </w:rPr>
        <w:t xml:space="preserve">bilateral and multilateral diplomacy could be conducted and efforts </w:t>
      </w:r>
      <w:r w:rsidRPr="005E15D4">
        <w:rPr>
          <w:sz w:val="16"/>
        </w:rPr>
        <w:t xml:space="preserve">and practices could be carried out to increase the capacity of resident partners in different regions of the world. Stating that “J Bureau” allows to create a versatile, robust and integrated fighting system, Meyer expressed that the aim is </w:t>
      </w:r>
      <w:r w:rsidRPr="00C64305">
        <w:rPr>
          <w:rStyle w:val="StyleUnderline"/>
        </w:rPr>
        <w:t>to develop cooperation between all the institutions and agencies within the state and collaborative work culture between diplomats and other government employees and to fight against terrorism in an integrated structure.</w:t>
      </w:r>
      <w:r w:rsidRPr="005E15D4">
        <w:rPr>
          <w:sz w:val="16"/>
        </w:rPr>
        <w:t xml:space="preserve"> She also added that efforts aimed at maintaining civil security and reducing poverty and unemployment are being </w:t>
      </w:r>
      <w:r w:rsidRPr="00431364">
        <w:rPr>
          <w:rStyle w:val="StyleUnderline"/>
          <w:highlight w:val="cyan"/>
        </w:rPr>
        <w:t>exerted via USAID and similar organizations with a view to narrowing social grounds where terrorist organizations could gain footholds, taking into account that ideological and military presence of terrorist organizations is not limited to a single country</w:t>
      </w:r>
      <w:r w:rsidRPr="00C64305">
        <w:rPr>
          <w:rStyle w:val="StyleUnderline"/>
        </w:rPr>
        <w:t xml:space="preserve">. </w:t>
      </w:r>
      <w:r w:rsidRPr="005E15D4">
        <w:rPr>
          <w:sz w:val="16"/>
        </w:rPr>
        <w:t xml:space="preserve">fight against terrorism, </w:t>
      </w:r>
      <w:proofErr w:type="spellStart"/>
      <w:r w:rsidRPr="005E15D4">
        <w:rPr>
          <w:sz w:val="16"/>
        </w:rPr>
        <w:t>Yazgan</w:t>
      </w:r>
      <w:proofErr w:type="spellEnd"/>
      <w:r w:rsidRPr="005E15D4">
        <w:rPr>
          <w:sz w:val="16"/>
        </w:rPr>
        <w:t xml:space="preserve"> reminded that the Global Counterterrorism Forum, co-chaired by Turkey and the United States, was established with the participation of 29 countries and the European Union in 2011. The main objectives of the forum are to strengthen the fight against terrorism by sharing experiences and reinforcing the criminal justice approach. Educational and collaborative projects are planned to be carried out through the “Fund” established under the Forum. Radicalization continues to exist in Western Europe despite all countermeasures. Terrorist organizations in Syria have strengthened also taking advantage from the current economic crisis environment. Although al-Qaeda lost its power in Afghanistan, the ideology influenced by this organization has gained ground in the Middle East. In this context, Turkey will continue to share its experiences through both NATO and its individual initiatives. Organizational Structure of the United States Department of State in use of Soft Power Heidi Meyer, Political Advisor to the Commander of NATO Allied Land Command (LANDCOM), pointed out that </w:t>
      </w:r>
      <w:r w:rsidRPr="00C64305">
        <w:rPr>
          <w:rStyle w:val="StyleUnderline"/>
        </w:rPr>
        <w:t xml:space="preserve">the U.S. Department of State has been trying to organize in the field of soft power </w:t>
      </w:r>
      <w:r w:rsidRPr="005E15D4">
        <w:rPr>
          <w:sz w:val="16"/>
        </w:rPr>
        <w:t xml:space="preserve">since 2010 and taken serious decisions to that end; U.S. President Barack </w:t>
      </w:r>
      <w:r w:rsidRPr="00431364">
        <w:rPr>
          <w:rStyle w:val="StyleUnderline"/>
          <w:highlight w:val="cyan"/>
        </w:rPr>
        <w:t>Obama instructed to mainly employ soft power elements instead of armed forces in the As every country has a different set of regulations</w:t>
      </w:r>
      <w:r w:rsidRPr="00C64305">
        <w:rPr>
          <w:rStyle w:val="StyleUnderline"/>
        </w:rPr>
        <w:t>, diplomacy is the most fundamental instrument to ensure convergence between these regulations and develop a common understanding in the fight against terrorism.</w:t>
      </w:r>
    </w:p>
    <w:p w:rsidR="004178CA" w:rsidRPr="00C64305" w:rsidRDefault="004178CA" w:rsidP="004178CA"/>
    <w:p w:rsidR="004178CA" w:rsidRPr="00C64305" w:rsidRDefault="004178CA" w:rsidP="0093568D">
      <w:pPr>
        <w:pStyle w:val="Heading3"/>
      </w:pPr>
      <w:r w:rsidRPr="00C64305">
        <w:t xml:space="preserve">Arctic </w:t>
      </w:r>
    </w:p>
    <w:p w:rsidR="00EE52EC" w:rsidRPr="00C64305" w:rsidRDefault="00EE52EC" w:rsidP="00EE52EC">
      <w:pPr>
        <w:pStyle w:val="Heading4"/>
      </w:pPr>
      <w:r w:rsidRPr="00C64305">
        <w:t xml:space="preserve">US arctic council chair will cost state resources – additional issues will overwhelm the </w:t>
      </w:r>
      <w:proofErr w:type="spellStart"/>
      <w:r w:rsidRPr="00C64305">
        <w:t>dept</w:t>
      </w:r>
      <w:proofErr w:type="spellEnd"/>
    </w:p>
    <w:p w:rsidR="00EE52EC" w:rsidRPr="00C64305" w:rsidRDefault="00EE52EC" w:rsidP="00EE52EC">
      <w:proofErr w:type="spellStart"/>
      <w:r w:rsidRPr="00C64305">
        <w:rPr>
          <w:rStyle w:val="Style13ptBold"/>
        </w:rPr>
        <w:t>Sigfusson</w:t>
      </w:r>
      <w:proofErr w:type="spellEnd"/>
      <w:r w:rsidRPr="00C64305">
        <w:rPr>
          <w:rStyle w:val="Style13ptBold"/>
        </w:rPr>
        <w:t xml:space="preserve"> 15</w:t>
      </w:r>
      <w:r w:rsidRPr="00C64305">
        <w:t xml:space="preserve"> – director of communications at AFSA (</w:t>
      </w:r>
      <w:proofErr w:type="spellStart"/>
      <w:r w:rsidRPr="00C64305">
        <w:t>Asgeir</w:t>
      </w:r>
      <w:proofErr w:type="spellEnd"/>
      <w:r w:rsidRPr="00C64305">
        <w:t xml:space="preserve">, “Getting into the Game: America’s Arctic Diplomacy”, American Foreign Service Association, November 2015, </w:t>
      </w:r>
      <w:hyperlink r:id="rId6" w:history="1">
        <w:r w:rsidRPr="00C64305">
          <w:rPr>
            <w:rStyle w:val="Hyperlink"/>
          </w:rPr>
          <w:t>http://www.afsa.org/getting-game-americas-arctic-policy</w:t>
        </w:r>
      </w:hyperlink>
      <w:r w:rsidRPr="00C64305">
        <w:t>), “LJH”</w:t>
      </w:r>
    </w:p>
    <w:p w:rsidR="00EE52EC" w:rsidRPr="00FB5453" w:rsidRDefault="00EE52EC" w:rsidP="00EE52EC">
      <w:pPr>
        <w:rPr>
          <w:sz w:val="16"/>
        </w:rPr>
      </w:pPr>
      <w:r w:rsidRPr="00C64305">
        <w:rPr>
          <w:rStyle w:val="StyleUnderline"/>
        </w:rPr>
        <w:t>It will become increasingly important to tie the allocation of resources to the actions of other Arctic nations</w:t>
      </w:r>
      <w:r w:rsidRPr="00FB5453">
        <w:rPr>
          <w:sz w:val="16"/>
        </w:rPr>
        <w:t>, specifically Russia. As Moscow becomes more emboldened in the high north, it will become a strategic imperative to have the capacity to respond diplomatically, not just militarily</w:t>
      </w:r>
      <w:r w:rsidRPr="00C64305">
        <w:rPr>
          <w:rStyle w:val="Emphasis"/>
        </w:rPr>
        <w:t xml:space="preserve">. </w:t>
      </w:r>
      <w:r w:rsidRPr="00700703">
        <w:rPr>
          <w:rStyle w:val="Emphasis"/>
          <w:highlight w:val="cyan"/>
        </w:rPr>
        <w:t>The D</w:t>
      </w:r>
      <w:r w:rsidRPr="00C64305">
        <w:rPr>
          <w:rStyle w:val="Emphasis"/>
        </w:rPr>
        <w:t xml:space="preserve">epartment </w:t>
      </w:r>
      <w:r w:rsidRPr="00700703">
        <w:rPr>
          <w:rStyle w:val="Emphasis"/>
          <w:highlight w:val="cyan"/>
        </w:rPr>
        <w:t>o</w:t>
      </w:r>
      <w:r w:rsidRPr="00C64305">
        <w:rPr>
          <w:rStyle w:val="Emphasis"/>
        </w:rPr>
        <w:t xml:space="preserve">f </w:t>
      </w:r>
      <w:r w:rsidRPr="00700703">
        <w:rPr>
          <w:rStyle w:val="Emphasis"/>
          <w:highlight w:val="cyan"/>
        </w:rPr>
        <w:t>S</w:t>
      </w:r>
      <w:r w:rsidRPr="00C64305">
        <w:rPr>
          <w:rStyle w:val="Emphasis"/>
        </w:rPr>
        <w:t xml:space="preserve">tate </w:t>
      </w:r>
      <w:r w:rsidRPr="00700703">
        <w:rPr>
          <w:rStyle w:val="Emphasis"/>
          <w:highlight w:val="cyan"/>
        </w:rPr>
        <w:t>must have the financial and human resources required to respond to any kind of challenge that may arise in the Arctic</w:t>
      </w:r>
      <w:r w:rsidRPr="00C64305">
        <w:rPr>
          <w:rStyle w:val="Emphasis"/>
        </w:rPr>
        <w:t xml:space="preserve">. </w:t>
      </w:r>
      <w:r w:rsidRPr="00C64305">
        <w:rPr>
          <w:rStyle w:val="StyleUnderline"/>
        </w:rPr>
        <w:t>Those in Congress who support a stronger U.S. role in the Arctic must back up their words with the budgetary support that is required</w:t>
      </w:r>
      <w:r w:rsidRPr="00C64305">
        <w:rPr>
          <w:rStyle w:val="Emphasis"/>
        </w:rPr>
        <w:t>.</w:t>
      </w:r>
      <w:r w:rsidRPr="00FB5453">
        <w:rPr>
          <w:sz w:val="16"/>
        </w:rPr>
        <w:t xml:space="preserve"> Without the ability to enhance infrastructure such as port facilities in the Arctic or build more than the two recently announced new icebreakers, we risk falling behind. More financial resources are one part of the solution, </w:t>
      </w:r>
      <w:r w:rsidRPr="00C64305">
        <w:rPr>
          <w:rStyle w:val="StyleUnderline"/>
        </w:rPr>
        <w:t xml:space="preserve">but </w:t>
      </w:r>
      <w:r w:rsidRPr="00700703">
        <w:rPr>
          <w:rStyle w:val="StyleUnderline"/>
          <w:highlight w:val="cyan"/>
        </w:rPr>
        <w:t>the Department of State</w:t>
      </w:r>
      <w:r w:rsidRPr="00FB5453">
        <w:rPr>
          <w:sz w:val="16"/>
        </w:rPr>
        <w:t>—</w:t>
      </w:r>
      <w:r w:rsidRPr="00C64305">
        <w:rPr>
          <w:rStyle w:val="StyleUnderline"/>
        </w:rPr>
        <w:t>as the designated lead agency on Arctic issues—</w:t>
      </w:r>
      <w:r w:rsidRPr="00700703">
        <w:rPr>
          <w:rStyle w:val="StyleUnderline"/>
          <w:highlight w:val="cyan"/>
        </w:rPr>
        <w:t>can provide another part of the solution</w:t>
      </w:r>
      <w:r w:rsidRPr="00C64305">
        <w:rPr>
          <w:rStyle w:val="StyleUnderline"/>
        </w:rPr>
        <w:t>,</w:t>
      </w:r>
      <w:r w:rsidRPr="00FB5453">
        <w:rPr>
          <w:sz w:val="16"/>
        </w:rPr>
        <w:t xml:space="preserve"> as well. As U.S. interests in the Arctic change</w:t>
      </w:r>
      <w:r w:rsidRPr="00C64305">
        <w:rPr>
          <w:rStyle w:val="StyleUnderline"/>
        </w:rPr>
        <w:t xml:space="preserve">, it will become increasingly imperative to develop a cadre of Foreign Service officers and specialists who are experts in the diplomacy, politics and even science of the Arctic. </w:t>
      </w:r>
      <w:r w:rsidRPr="00700703">
        <w:rPr>
          <w:rStyle w:val="StyleUnderline"/>
          <w:highlight w:val="cyan"/>
        </w:rPr>
        <w:t>The department needs to build up and maintain an in-house expertise on the issue</w:t>
      </w:r>
      <w:r w:rsidRPr="00C64305">
        <w:rPr>
          <w:rStyle w:val="StyleUnderline"/>
        </w:rPr>
        <w:t xml:space="preserve"> that is not reliant on a succession of political appointees</w:t>
      </w:r>
      <w:r w:rsidRPr="00FB5453">
        <w:rPr>
          <w:sz w:val="16"/>
        </w:rPr>
        <w:t xml:space="preserve">, special envoys and Schedule B scientific and technical advisers. </w:t>
      </w:r>
      <w:r w:rsidRPr="00700703">
        <w:rPr>
          <w:rStyle w:val="Emphasis"/>
          <w:highlight w:val="cyan"/>
        </w:rPr>
        <w:t>The U</w:t>
      </w:r>
      <w:r w:rsidRPr="00C64305">
        <w:rPr>
          <w:rStyle w:val="Emphasis"/>
        </w:rPr>
        <w:t xml:space="preserve">nited </w:t>
      </w:r>
      <w:r w:rsidRPr="00700703">
        <w:rPr>
          <w:rStyle w:val="Emphasis"/>
          <w:highlight w:val="cyan"/>
        </w:rPr>
        <w:t>S</w:t>
      </w:r>
      <w:r w:rsidRPr="00C64305">
        <w:rPr>
          <w:rStyle w:val="Emphasis"/>
        </w:rPr>
        <w:t xml:space="preserve">tates </w:t>
      </w:r>
      <w:r w:rsidRPr="00700703">
        <w:rPr>
          <w:rStyle w:val="Emphasis"/>
          <w:highlight w:val="cyan"/>
        </w:rPr>
        <w:t>should ensure that the Arctic is a specific portfolio for one Foreign Service member in each of its embassies in the Arctic Council members’ capitals, as well as in Beijing</w:t>
      </w:r>
      <w:r w:rsidRPr="00FB5453">
        <w:rPr>
          <w:sz w:val="16"/>
        </w:rPr>
        <w:t xml:space="preserve">. Such a group of in-house diplomats will be able to work on the inevitable issues arising from the ongoing melting of Antarctic ice and the future race for influence in that region. Passing the proposed bill on the establishment of a Senate-confirmed ambassador-at-large for Arctic affairs would also raise the profile of the Arctic within the federal government. Having a special representative is a step up from earlier practice; but this issue will only gain in prominence in the future, and the bureaucracy should reflect that. </w:t>
      </w:r>
      <w:r w:rsidRPr="00700703">
        <w:rPr>
          <w:rStyle w:val="StyleUnderline"/>
          <w:highlight w:val="cyan"/>
        </w:rPr>
        <w:t>The U</w:t>
      </w:r>
      <w:r w:rsidRPr="00C64305">
        <w:rPr>
          <w:rStyle w:val="StyleUnderline"/>
        </w:rPr>
        <w:t xml:space="preserve">nited </w:t>
      </w:r>
      <w:r w:rsidRPr="00700703">
        <w:rPr>
          <w:rStyle w:val="StyleUnderline"/>
          <w:highlight w:val="cyan"/>
        </w:rPr>
        <w:t>S</w:t>
      </w:r>
      <w:r w:rsidRPr="00C64305">
        <w:rPr>
          <w:rStyle w:val="StyleUnderline"/>
        </w:rPr>
        <w:t xml:space="preserve">tates </w:t>
      </w:r>
      <w:r w:rsidRPr="00700703">
        <w:rPr>
          <w:rStyle w:val="StyleUnderline"/>
          <w:highlight w:val="cyan"/>
        </w:rPr>
        <w:t>is used to a leadership role on global issues</w:t>
      </w:r>
      <w:r w:rsidRPr="00C64305">
        <w:rPr>
          <w:rStyle w:val="StyleUnderline"/>
        </w:rPr>
        <w:t>, particularly those that affect us at home. The Arctic is such an issue</w:t>
      </w:r>
      <w:r w:rsidRPr="00FB5453">
        <w:rPr>
          <w:sz w:val="16"/>
        </w:rPr>
        <w:t xml:space="preserve">. It affects our oceans, our energy future, the people of Alaska, our business and transportation sectors, and our diplomatic relations. </w:t>
      </w:r>
      <w:r w:rsidRPr="00700703">
        <w:rPr>
          <w:rStyle w:val="Emphasis"/>
          <w:highlight w:val="cyan"/>
        </w:rPr>
        <w:t>Our Department of State and the Foreign Service can not only embrace that role, but excel at it</w:t>
      </w:r>
      <w:r w:rsidRPr="00FB5453">
        <w:rPr>
          <w:sz w:val="16"/>
        </w:rPr>
        <w:t>.</w:t>
      </w:r>
    </w:p>
    <w:p w:rsidR="00E624D1" w:rsidRPr="00C64305" w:rsidRDefault="00E624D1" w:rsidP="0093568D">
      <w:pPr>
        <w:pStyle w:val="Heading3"/>
      </w:pPr>
      <w:r w:rsidRPr="00C64305">
        <w:t xml:space="preserve">Bilateral Investment Treaty </w:t>
      </w:r>
    </w:p>
    <w:p w:rsidR="00E624D1" w:rsidRPr="00C64305" w:rsidRDefault="00E624D1" w:rsidP="00E624D1">
      <w:pPr>
        <w:pStyle w:val="Heading4"/>
      </w:pPr>
      <w:r w:rsidRPr="00C64305">
        <w:t xml:space="preserve">BIT requires negotiations about excluded industries – costs state </w:t>
      </w:r>
      <w:proofErr w:type="spellStart"/>
      <w:r w:rsidRPr="00C64305">
        <w:t>dept</w:t>
      </w:r>
      <w:proofErr w:type="spellEnd"/>
      <w:r w:rsidRPr="00C64305">
        <w:t xml:space="preserve"> resources, time, and manpower</w:t>
      </w:r>
    </w:p>
    <w:p w:rsidR="00E624D1" w:rsidRPr="00C64305" w:rsidRDefault="00E624D1" w:rsidP="00E624D1">
      <w:r w:rsidRPr="00C64305">
        <w:rPr>
          <w:rStyle w:val="Style13ptBold"/>
        </w:rPr>
        <w:t>Bracken 16</w:t>
      </w:r>
      <w:r w:rsidRPr="00C64305">
        <w:t xml:space="preserve"> - covers negotiations on the TPP and TTIP agreements for International Trade Daily and International Trade Reporter (Len, “China Working on Investment Treaty Offer, U.S. Says”, International Trade Daily, 5/16/2016, </w:t>
      </w:r>
      <w:hyperlink r:id="rId7" w:history="1">
        <w:r w:rsidRPr="00C64305">
          <w:rPr>
            <w:rStyle w:val="Hyperlink"/>
          </w:rPr>
          <w:t>http://www.bna.com/china-working-investment-n57982072734/</w:t>
        </w:r>
      </w:hyperlink>
      <w:r w:rsidRPr="00C64305">
        <w:t>), “LJH”</w:t>
      </w:r>
    </w:p>
    <w:p w:rsidR="00E624D1" w:rsidRPr="00C64305" w:rsidRDefault="00E624D1" w:rsidP="00E624D1">
      <w:pPr>
        <w:rPr>
          <w:rStyle w:val="StyleUnderline"/>
        </w:rPr>
      </w:pPr>
      <w:r w:rsidRPr="00A357A6">
        <w:rPr>
          <w:sz w:val="16"/>
        </w:rPr>
        <w:t xml:space="preserve">China has said it will make a new bilateral investment treaty (BIT) offer to the U.S. “in the near future,” but it isn't clear whether this will be prior to the Strategic and Economic Dialogue scheduled for early June in Beijing, a senior State Department official said May 19. </w:t>
      </w:r>
      <w:r w:rsidRPr="00C64305">
        <w:rPr>
          <w:rStyle w:val="StyleUnderline"/>
        </w:rPr>
        <w:t>If the two sides hope to conclude the agreement this year, it's important for the U.S. to receive the Chinese offer listing industries that would be excluded from treaty rules requiring non-discriminatory treatment of foreign investors as soon as possible</w:t>
      </w:r>
      <w:r w:rsidRPr="00A357A6">
        <w:rPr>
          <w:sz w:val="16"/>
        </w:rPr>
        <w:t xml:space="preserve">, Undersecretary of State Catherine </w:t>
      </w:r>
      <w:proofErr w:type="spellStart"/>
      <w:r w:rsidRPr="00A357A6">
        <w:rPr>
          <w:sz w:val="16"/>
        </w:rPr>
        <w:t>Novelli</w:t>
      </w:r>
      <w:proofErr w:type="spellEnd"/>
      <w:r w:rsidRPr="00A357A6">
        <w:rPr>
          <w:sz w:val="16"/>
        </w:rPr>
        <w:t xml:space="preserve"> said. </w:t>
      </w:r>
      <w:proofErr w:type="spellStart"/>
      <w:r w:rsidRPr="00A357A6">
        <w:rPr>
          <w:sz w:val="16"/>
        </w:rPr>
        <w:t>Novelli</w:t>
      </w:r>
      <w:proofErr w:type="spellEnd"/>
      <w:r w:rsidRPr="00A357A6">
        <w:rPr>
          <w:sz w:val="16"/>
        </w:rPr>
        <w:t xml:space="preserve"> told the Washington International Trade Association that Chinese negotiators understand the importance of making a timely and “sufficiently narrow” list of exclusions, known as a “negative list,” but the U.S. remains in a “waiting zone” and isn't sure “what will come back to us.” Twenty-four BIT negotiating rounds have been held since 2008. China missed a self-imposed deadline in March to offer its third list of industries that would be exempt from the open investment rules of the agreement. The previous two Chinese lists were seen by U.S. negotiators as too lengthy. A Chinese official told Bloomberg BNA in April that it is unlikely the two sides would reach an agreement in 2016 (78 ITD, 4/22/16). ‘Huge Progress' on Rules </w:t>
      </w:r>
      <w:proofErr w:type="spellStart"/>
      <w:r w:rsidRPr="00A357A6">
        <w:rPr>
          <w:sz w:val="16"/>
        </w:rPr>
        <w:t>Novelli</w:t>
      </w:r>
      <w:proofErr w:type="spellEnd"/>
      <w:r w:rsidRPr="00A357A6">
        <w:rPr>
          <w:sz w:val="16"/>
        </w:rPr>
        <w:t xml:space="preserve"> said “</w:t>
      </w:r>
      <w:r w:rsidRPr="00F3273F">
        <w:rPr>
          <w:rStyle w:val="StyleUnderline"/>
          <w:highlight w:val="cyan"/>
        </w:rPr>
        <w:t>huge progress” has been made on the rules, but the two sides find themselves at a “crossroads</w:t>
      </w:r>
      <w:r w:rsidRPr="00C64305">
        <w:rPr>
          <w:rStyle w:val="StyleUnderline"/>
        </w:rPr>
        <w:t>” as to what sectors and industries those rules will apply</w:t>
      </w:r>
      <w:r w:rsidRPr="00A357A6">
        <w:rPr>
          <w:sz w:val="16"/>
        </w:rPr>
        <w:t xml:space="preserve">. The Chinese are debating what areas of the economy should be open to foreign investment, </w:t>
      </w:r>
      <w:proofErr w:type="spellStart"/>
      <w:r w:rsidRPr="00A357A6">
        <w:rPr>
          <w:sz w:val="16"/>
        </w:rPr>
        <w:t>Novelli</w:t>
      </w:r>
      <w:proofErr w:type="spellEnd"/>
      <w:r w:rsidRPr="00A357A6">
        <w:rPr>
          <w:sz w:val="16"/>
        </w:rPr>
        <w:t xml:space="preserve"> said, noting that the Chinese legal system is structured on the principle that “nothing is allowed unless it is specifically permitted,” which requires a certain relinquishing of control that some in China have resisted. “</w:t>
      </w:r>
      <w:r w:rsidRPr="00A357A6">
        <w:rPr>
          <w:rStyle w:val="Emphasis"/>
          <w:highlight w:val="cyan"/>
        </w:rPr>
        <w:t>That requires a whole-of-government conversation and a whole-of-sector conversation, and it has to be driven at a very senior level</w:t>
      </w:r>
      <w:r w:rsidRPr="00C64305">
        <w:rPr>
          <w:rStyle w:val="Emphasis"/>
        </w:rPr>
        <w:t>,” she said. “</w:t>
      </w:r>
      <w:r w:rsidRPr="00A357A6">
        <w:rPr>
          <w:rStyle w:val="Emphasis"/>
          <w:highlight w:val="cyan"/>
        </w:rPr>
        <w:t>Folks at a senior level have told us they want to move forward, that everyone is working and rolling up their sleeves.”</w:t>
      </w:r>
      <w:r w:rsidRPr="00C64305">
        <w:rPr>
          <w:rStyle w:val="Emphasis"/>
        </w:rPr>
        <w:t xml:space="preserve"> </w:t>
      </w:r>
      <w:r w:rsidRPr="00A357A6">
        <w:rPr>
          <w:sz w:val="16"/>
        </w:rPr>
        <w:t xml:space="preserve">The exercise of developing the U.S. negative list took a long time even though the U.S. has an open economy, requiring reviews by all departments and agencies. So </w:t>
      </w:r>
      <w:r w:rsidRPr="00C64305">
        <w:rPr>
          <w:rStyle w:val="StyleUnderline"/>
        </w:rPr>
        <w:t xml:space="preserve">it isn't surprising that it's taken the Chinese a long time, </w:t>
      </w:r>
      <w:proofErr w:type="spellStart"/>
      <w:r w:rsidRPr="00C64305">
        <w:rPr>
          <w:rStyle w:val="StyleUnderline"/>
        </w:rPr>
        <w:t>Novelli</w:t>
      </w:r>
      <w:proofErr w:type="spellEnd"/>
      <w:r w:rsidRPr="00C64305">
        <w:rPr>
          <w:rStyle w:val="StyleUnderline"/>
        </w:rPr>
        <w:t xml:space="preserve"> said. But rather than a “mighty” push by Chinese leaders to get it done, “there is much more of a conversation going on” in China, she said. </w:t>
      </w:r>
      <w:r w:rsidRPr="00A357A6">
        <w:rPr>
          <w:sz w:val="16"/>
        </w:rPr>
        <w:t xml:space="preserve">Wendy Cutler, managing director of the Asia Society Policy Institute in Washington, D.C., said that in 2013 when the Chinese agreed to the negative-list approach to the talks, </w:t>
      </w:r>
      <w:r w:rsidRPr="00A357A6">
        <w:rPr>
          <w:rStyle w:val="Emphasis"/>
          <w:highlight w:val="cyan"/>
        </w:rPr>
        <w:t>they saw this as a “door to reform” since it would require working through thousands of local and national-level regulations</w:t>
      </w:r>
      <w:r w:rsidRPr="00A357A6">
        <w:rPr>
          <w:sz w:val="16"/>
        </w:rPr>
        <w:t xml:space="preserve">. </w:t>
      </w:r>
      <w:r w:rsidRPr="00C64305">
        <w:rPr>
          <w:rStyle w:val="StyleUnderline"/>
        </w:rPr>
        <w:t xml:space="preserve">Given that there are so many “economic actors” involved in the process, she said the </w:t>
      </w:r>
      <w:r w:rsidRPr="00A357A6">
        <w:rPr>
          <w:rStyle w:val="StyleUnderline"/>
          <w:highlight w:val="cyan"/>
        </w:rPr>
        <w:t>Chinese are probably having a hard time formulating a new list</w:t>
      </w:r>
      <w:r w:rsidRPr="00C64305">
        <w:rPr>
          <w:rStyle w:val="StyleUnderline"/>
        </w:rPr>
        <w:t>. Cutler until recently was a senior official at the Office of the U.S. Trade Representative, which co-chairs the BIT negotiations with the State Department</w:t>
      </w:r>
      <w:r w:rsidRPr="00A357A6">
        <w:rPr>
          <w:sz w:val="16"/>
        </w:rPr>
        <w:t xml:space="preserve">. China in TPP? </w:t>
      </w:r>
      <w:proofErr w:type="spellStart"/>
      <w:r w:rsidRPr="00A357A6">
        <w:rPr>
          <w:sz w:val="16"/>
        </w:rPr>
        <w:t>Novelli</w:t>
      </w:r>
      <w:proofErr w:type="spellEnd"/>
      <w:r w:rsidRPr="00A357A6">
        <w:rPr>
          <w:sz w:val="16"/>
        </w:rPr>
        <w:t xml:space="preserve"> said that while the growth of Chinese investment in the U.S. has been rapid, the total value is still relatively low compared with EU investment in the U.S., which she said was roughly $4 trillion in 2015. The Rhodium Group, which closely tracks Chinese foreign direct investment in the U.S., said it reached a new record level of $15.7 billion in 2015, up 30 percent from the previous year, and up considerably from just over $2 billion in 2005. </w:t>
      </w:r>
      <w:r w:rsidRPr="00C64305">
        <w:rPr>
          <w:rStyle w:val="StyleUnderline"/>
        </w:rPr>
        <w:t xml:space="preserve">Cutler said </w:t>
      </w:r>
      <w:r w:rsidRPr="00A357A6">
        <w:rPr>
          <w:rStyle w:val="StyleUnderline"/>
          <w:highlight w:val="cyan"/>
        </w:rPr>
        <w:t>the BIT with China is an important indicator of China's readiness to join</w:t>
      </w:r>
      <w:r w:rsidRPr="00C64305">
        <w:rPr>
          <w:rStyle w:val="StyleUnderline"/>
        </w:rPr>
        <w:t xml:space="preserve"> the 12-nation </w:t>
      </w:r>
      <w:r w:rsidRPr="00A357A6">
        <w:rPr>
          <w:rStyle w:val="StyleUnderline"/>
          <w:highlight w:val="cyan"/>
        </w:rPr>
        <w:t>T</w:t>
      </w:r>
      <w:r w:rsidRPr="00C64305">
        <w:rPr>
          <w:rStyle w:val="StyleUnderline"/>
        </w:rPr>
        <w:t>rans-</w:t>
      </w:r>
      <w:r w:rsidRPr="00A357A6">
        <w:rPr>
          <w:rStyle w:val="StyleUnderline"/>
          <w:highlight w:val="cyan"/>
        </w:rPr>
        <w:t>P</w:t>
      </w:r>
      <w:r w:rsidRPr="00C64305">
        <w:rPr>
          <w:rStyle w:val="StyleUnderline"/>
        </w:rPr>
        <w:t xml:space="preserve">acific </w:t>
      </w:r>
      <w:r w:rsidRPr="00A357A6">
        <w:rPr>
          <w:rStyle w:val="StyleUnderline"/>
          <w:highlight w:val="cyan"/>
        </w:rPr>
        <w:t>P</w:t>
      </w:r>
      <w:r w:rsidRPr="00C64305">
        <w:rPr>
          <w:rStyle w:val="StyleUnderline"/>
        </w:rPr>
        <w:t xml:space="preserve">artnership </w:t>
      </w:r>
      <w:r w:rsidRPr="00A357A6">
        <w:rPr>
          <w:rStyle w:val="StyleUnderline"/>
          <w:highlight w:val="cyan"/>
        </w:rPr>
        <w:t>agreement spearheaded by the U.S</w:t>
      </w:r>
      <w:r w:rsidRPr="00C64305">
        <w:rPr>
          <w:rStyle w:val="StyleUnderline"/>
        </w:rPr>
        <w:t>., since the BIT rules closely follow those in the TPP investment chapter.</w:t>
      </w:r>
    </w:p>
    <w:p w:rsidR="00BE096A" w:rsidRPr="00C64305" w:rsidRDefault="00BE096A" w:rsidP="00BE096A">
      <w:pPr>
        <w:pStyle w:val="Heading4"/>
      </w:pPr>
      <w:r w:rsidRPr="00C64305">
        <w:t>US–China BIT negotiation is diplomatically challenging––competing interests</w:t>
      </w:r>
    </w:p>
    <w:p w:rsidR="00BE096A" w:rsidRPr="00C64305" w:rsidRDefault="00BE096A" w:rsidP="00BE096A">
      <w:r w:rsidRPr="00C64305">
        <w:t xml:space="preserve">David A. </w:t>
      </w:r>
      <w:proofErr w:type="spellStart"/>
      <w:r w:rsidRPr="00C64305">
        <w:rPr>
          <w:rStyle w:val="Style13ptBold"/>
        </w:rPr>
        <w:t>Gantz</w:t>
      </w:r>
      <w:proofErr w:type="spellEnd"/>
      <w:r w:rsidRPr="00C64305">
        <w:rPr>
          <w:rStyle w:val="Style13ptBold"/>
        </w:rPr>
        <w:t xml:space="preserve"> 14</w:t>
      </w:r>
      <w:r w:rsidRPr="00C64305">
        <w:t>, Professor of Law at Arizona, 2014, “CHALLENGES FOR THE UNITED STATES IN NEGOTIATING A BIT WITH CHINA: RECONCILING RECIPROCAL INVESTMENT PROTECTION WITH POLICY CONCERNS”, http://arizonajournal.org/wp-content/uploads/2015/10/2-Gantz-Final.pdf</w:t>
      </w:r>
    </w:p>
    <w:p w:rsidR="00BE096A" w:rsidRPr="00C64305" w:rsidRDefault="00BE096A" w:rsidP="00BE096A">
      <w:pPr>
        <w:rPr>
          <w:sz w:val="14"/>
        </w:rPr>
      </w:pPr>
      <w:r w:rsidRPr="00F3273F">
        <w:rPr>
          <w:rStyle w:val="Emphasis"/>
          <w:highlight w:val="cyan"/>
        </w:rPr>
        <w:t>The U</w:t>
      </w:r>
      <w:r w:rsidRPr="00C64305">
        <w:rPr>
          <w:rStyle w:val="Emphasis"/>
        </w:rPr>
        <w:t xml:space="preserve">nited </w:t>
      </w:r>
      <w:r w:rsidRPr="00F3273F">
        <w:rPr>
          <w:rStyle w:val="Emphasis"/>
          <w:highlight w:val="cyan"/>
        </w:rPr>
        <w:t>S</w:t>
      </w:r>
      <w:r w:rsidRPr="00C64305">
        <w:rPr>
          <w:rStyle w:val="Emphasis"/>
        </w:rPr>
        <w:t xml:space="preserve">tates </w:t>
      </w:r>
      <w:r w:rsidRPr="00F3273F">
        <w:rPr>
          <w:rStyle w:val="Emphasis"/>
          <w:highlight w:val="cyan"/>
        </w:rPr>
        <w:t>faces unprecedented challenges with regard to current negotiations of BITs</w:t>
      </w:r>
      <w:r w:rsidRPr="00C64305">
        <w:rPr>
          <w:sz w:val="14"/>
        </w:rPr>
        <w:t xml:space="preserve"> and investment chapters in free trade agreements. The </w:t>
      </w:r>
      <w:r w:rsidRPr="00C64305">
        <w:rPr>
          <w:rStyle w:val="StyleUnderline"/>
        </w:rPr>
        <w:t>Obama</w:t>
      </w:r>
      <w:r w:rsidRPr="00C64305">
        <w:rPr>
          <w:sz w:val="14"/>
        </w:rPr>
        <w:t xml:space="preserve"> Administration, recently with the participation of Canada, </w:t>
      </w:r>
      <w:r w:rsidRPr="00C64305">
        <w:rPr>
          <w:rStyle w:val="Emphasis"/>
        </w:rPr>
        <w:t>is entering the fourth year of Trans-Pacific Partnership (TPP) negotiations and has initiated what will be difficult and complex negotiations</w:t>
      </w:r>
      <w:r w:rsidRPr="00C64305">
        <w:rPr>
          <w:sz w:val="14"/>
        </w:rPr>
        <w:t xml:space="preserve"> of a “Transatlantic Trade and Investment Partnership” (TTIP) with the European Union.2 </w:t>
      </w:r>
      <w:r w:rsidRPr="00C64305">
        <w:rPr>
          <w:rStyle w:val="Emphasis"/>
        </w:rPr>
        <w:t xml:space="preserve">Both of </w:t>
      </w:r>
      <w:r w:rsidRPr="00F3273F">
        <w:rPr>
          <w:rStyle w:val="Emphasis"/>
          <w:highlight w:val="cyan"/>
        </w:rPr>
        <w:t>these are to contain investment protection chapters</w:t>
      </w:r>
      <w:r w:rsidRPr="00C64305">
        <w:rPr>
          <w:rStyle w:val="Emphasis"/>
        </w:rPr>
        <w:t>, some provisions of which will be hotly contested</w:t>
      </w:r>
      <w:r w:rsidRPr="00C64305">
        <w:rPr>
          <w:sz w:val="14"/>
        </w:rPr>
        <w:t xml:space="preserve">. However, perhaps </w:t>
      </w:r>
      <w:r w:rsidRPr="00F3273F">
        <w:rPr>
          <w:rStyle w:val="Emphasis"/>
          <w:highlight w:val="cyan"/>
        </w:rPr>
        <w:t>the greatest challenge for the U</w:t>
      </w:r>
      <w:r w:rsidRPr="00C64305">
        <w:rPr>
          <w:rStyle w:val="Emphasis"/>
        </w:rPr>
        <w:t xml:space="preserve">nited </w:t>
      </w:r>
      <w:r w:rsidRPr="00F3273F">
        <w:rPr>
          <w:rStyle w:val="Emphasis"/>
          <w:highlight w:val="cyan"/>
        </w:rPr>
        <w:t>S</w:t>
      </w:r>
      <w:r w:rsidRPr="00C64305">
        <w:rPr>
          <w:rStyle w:val="Emphasis"/>
        </w:rPr>
        <w:t xml:space="preserve">tates </w:t>
      </w:r>
      <w:r w:rsidRPr="00F3273F">
        <w:rPr>
          <w:rStyle w:val="Emphasis"/>
          <w:highlight w:val="cyan"/>
        </w:rPr>
        <w:t>is in negotiating an acceptable BIT with China</w:t>
      </w:r>
      <w:r w:rsidRPr="00C64305">
        <w:rPr>
          <w:rStyle w:val="StyleUnderline"/>
        </w:rPr>
        <w:t>, after five years of informal discussions</w:t>
      </w:r>
      <w:r w:rsidRPr="00C64305">
        <w:rPr>
          <w:sz w:val="14"/>
        </w:rPr>
        <w:t xml:space="preserve"> </w:t>
      </w:r>
      <w:r w:rsidRPr="00C64305">
        <w:rPr>
          <w:rStyle w:val="StyleUnderline"/>
        </w:rPr>
        <w:t>with</w:t>
      </w:r>
      <w:r w:rsidRPr="00C64305">
        <w:rPr>
          <w:sz w:val="14"/>
        </w:rPr>
        <w:t xml:space="preserve">, at best, </w:t>
      </w:r>
      <w:r w:rsidRPr="00C64305">
        <w:rPr>
          <w:rStyle w:val="StyleUnderline"/>
        </w:rPr>
        <w:t>modest progress</w:t>
      </w:r>
      <w:r w:rsidRPr="00C64305">
        <w:rPr>
          <w:sz w:val="14"/>
        </w:rPr>
        <w:t xml:space="preserve"> over nine sessions (as well as extended periods in which no meaningful discussions were taking place) </w:t>
      </w:r>
      <w:r w:rsidRPr="00C64305">
        <w:rPr>
          <w:rStyle w:val="Emphasis"/>
        </w:rPr>
        <w:t>and a political relationship characterized by competing interests</w:t>
      </w:r>
      <w:r w:rsidRPr="00C64305">
        <w:rPr>
          <w:sz w:val="14"/>
        </w:rPr>
        <w:t xml:space="preserve">. As one Chinese scholar has suggested, </w:t>
      </w:r>
      <w:r w:rsidRPr="00C64305">
        <w:rPr>
          <w:rStyle w:val="Emphasis"/>
        </w:rPr>
        <w:t>“</w:t>
      </w:r>
      <w:r w:rsidRPr="00F3273F">
        <w:rPr>
          <w:rStyle w:val="Emphasis"/>
          <w:highlight w:val="cyan"/>
        </w:rPr>
        <w:t>the BIT negotiation</w:t>
      </w:r>
      <w:r w:rsidRPr="00C64305">
        <w:rPr>
          <w:rStyle w:val="Emphasis"/>
        </w:rPr>
        <w:t xml:space="preserve"> [between the United States and China] </w:t>
      </w:r>
      <w:r w:rsidRPr="00F3273F">
        <w:rPr>
          <w:rStyle w:val="Emphasis"/>
          <w:highlight w:val="cyan"/>
        </w:rPr>
        <w:t>is destined to be the most difficult one in history</w:t>
      </w:r>
      <w:r w:rsidRPr="00C64305">
        <w:rPr>
          <w:sz w:val="14"/>
        </w:rPr>
        <w:t xml:space="preserve"> </w:t>
      </w:r>
      <w:proofErr w:type="gramStart"/>
      <w:r w:rsidRPr="00C64305">
        <w:rPr>
          <w:sz w:val="14"/>
        </w:rPr>
        <w:t>. . . .</w:t>
      </w:r>
      <w:proofErr w:type="gramEnd"/>
      <w:r w:rsidRPr="00C64305">
        <w:rPr>
          <w:sz w:val="14"/>
        </w:rPr>
        <w:t xml:space="preserve">”4 Canada, in contrast, completed its own BIT with China in September 2012;5 that agreement, while controversial in Canada, may serve at least in part as a model for a U.S. BIT with China. </w:t>
      </w:r>
    </w:p>
    <w:p w:rsidR="00BE096A" w:rsidRPr="00C64305" w:rsidRDefault="00BE096A" w:rsidP="00BE096A">
      <w:pPr>
        <w:pStyle w:val="Heading4"/>
      </w:pPr>
      <w:r w:rsidRPr="00C64305">
        <w:t>More evidence––The BIT requires tons of diplomatic maneuvering</w:t>
      </w:r>
    </w:p>
    <w:p w:rsidR="00BE096A" w:rsidRPr="00C64305" w:rsidRDefault="00BE096A" w:rsidP="00BE096A">
      <w:r w:rsidRPr="00C64305">
        <w:t xml:space="preserve"> David A. </w:t>
      </w:r>
      <w:proofErr w:type="spellStart"/>
      <w:r w:rsidRPr="00C64305">
        <w:rPr>
          <w:rStyle w:val="Style13ptBold"/>
        </w:rPr>
        <w:t>Gantz</w:t>
      </w:r>
      <w:proofErr w:type="spellEnd"/>
      <w:r w:rsidRPr="00C64305">
        <w:rPr>
          <w:rStyle w:val="Style13ptBold"/>
        </w:rPr>
        <w:t xml:space="preserve"> 14</w:t>
      </w:r>
      <w:r w:rsidRPr="00C64305">
        <w:t>, Professor of Law at Arizona, 2014, “CHALLENGES FOR THE UNITED STATES IN NEGOTIATING A BIT WITH CHINA: RECONCILING RECIPROCAL INVESTMENT PROTECTION WITH POLICY CONCERNS”, http://arizonajournal.org/wp-content/uploads/2015/10/2-Gantz-Final.pdf</w:t>
      </w:r>
    </w:p>
    <w:p w:rsidR="00BE096A" w:rsidRPr="00C64305" w:rsidRDefault="00BE096A" w:rsidP="00BE096A">
      <w:pPr>
        <w:rPr>
          <w:b/>
          <w:iCs/>
          <w:u w:val="single"/>
          <w:bdr w:val="single" w:sz="8" w:space="0" w:color="auto"/>
        </w:rPr>
      </w:pPr>
      <w:r w:rsidRPr="00C64305">
        <w:rPr>
          <w:sz w:val="12"/>
        </w:rPr>
        <w:t xml:space="preserve">Also, related to investment agreements more generally, </w:t>
      </w:r>
      <w:r w:rsidRPr="00C64305">
        <w:rPr>
          <w:rStyle w:val="StyleUnderline"/>
        </w:rPr>
        <w:t>the negotiations with China come at a time when some observers are seeking to “rethink” current approaches to investor-state dispute settlement,</w:t>
      </w:r>
      <w:r w:rsidRPr="00C64305">
        <w:rPr>
          <w:sz w:val="12"/>
        </w:rPr>
        <w:t xml:space="preserve">33 </w:t>
      </w:r>
      <w:r w:rsidRPr="00C64305">
        <w:rPr>
          <w:rStyle w:val="Emphasis"/>
        </w:rPr>
        <w:t>a key element of any BIT with China</w:t>
      </w:r>
      <w:r w:rsidRPr="00C64305">
        <w:rPr>
          <w:sz w:val="12"/>
        </w:rPr>
        <w:t xml:space="preserve">, as discussed in Part IV(C). These various considerations suggest that despite the expressed intentions of the two governments </w:t>
      </w:r>
      <w:r w:rsidRPr="00C64305">
        <w:rPr>
          <w:rStyle w:val="StyleUnderline"/>
        </w:rPr>
        <w:t>to</w:t>
      </w:r>
      <w:r w:rsidRPr="00C64305">
        <w:rPr>
          <w:sz w:val="12"/>
        </w:rPr>
        <w:t xml:space="preserve"> continue negotiations and the obvious reciprocal benefits, </w:t>
      </w:r>
      <w:r w:rsidRPr="00C7535F">
        <w:rPr>
          <w:rStyle w:val="Emphasis"/>
          <w:highlight w:val="cyan"/>
        </w:rPr>
        <w:t>the level of mutual trust, and perceptions of mutual interest that are necessary for any challenging negotiation are not</w:t>
      </w:r>
      <w:r w:rsidRPr="00C64305">
        <w:rPr>
          <w:rStyle w:val="Emphasis"/>
        </w:rPr>
        <w:t xml:space="preserve"> currently </w:t>
      </w:r>
      <w:r w:rsidRPr="00C7535F">
        <w:rPr>
          <w:rStyle w:val="Emphasis"/>
          <w:highlight w:val="cyan"/>
        </w:rPr>
        <w:t>present and may not be so for a</w:t>
      </w:r>
      <w:r w:rsidRPr="00C64305">
        <w:rPr>
          <w:rStyle w:val="Emphasis"/>
        </w:rPr>
        <w:t xml:space="preserve">n extended </w:t>
      </w:r>
      <w:r w:rsidRPr="00C7535F">
        <w:rPr>
          <w:rStyle w:val="Emphasis"/>
          <w:highlight w:val="cyan"/>
        </w:rPr>
        <w:t>period of time</w:t>
      </w:r>
      <w:r w:rsidRPr="00C64305">
        <w:rPr>
          <w:rStyle w:val="Emphasis"/>
        </w:rPr>
        <w:t>, perhaps three to five years or more.</w:t>
      </w:r>
      <w:r w:rsidRPr="00C64305">
        <w:rPr>
          <w:sz w:val="12"/>
        </w:rPr>
        <w:t xml:space="preserve"> (It is possible that the nomination and confirmation of current Senate Finance Committee Chairman Max Baucus (D-Montana) as Ambassador to China34 will increase the possibility of the negotiations moving forward more promptly, given his strong support in the Senate for trade and investment agreements.) I make this assessment despite recent indications that China is prepared to discuss a “high standards” BIT, which would “level the playing field”35 by including within its scope sensitive sectors of the economy that prior to July 2013 had been considered by U.S. authorities difficult or impossible to achieve, although the BIT discussions had not been formally re-launched as of that date.36 Nevertheless, </w:t>
      </w:r>
      <w:r w:rsidRPr="00C7535F">
        <w:rPr>
          <w:rStyle w:val="StyleUnderline"/>
          <w:highlight w:val="cyan"/>
        </w:rPr>
        <w:t>given the importance of U.S. investment in China</w:t>
      </w:r>
      <w:r w:rsidRPr="00C64305">
        <w:rPr>
          <w:rStyle w:val="StyleUnderline"/>
        </w:rPr>
        <w:t xml:space="preserve"> and growing Chinese investment in the United States, and the somewhat surprising success</w:t>
      </w:r>
      <w:r w:rsidRPr="00C64305">
        <w:rPr>
          <w:sz w:val="12"/>
        </w:rPr>
        <w:t xml:space="preserve"> (to me at least) of Canada’s BIT negotiations last year, </w:t>
      </w:r>
      <w:r w:rsidRPr="00C7535F">
        <w:rPr>
          <w:rStyle w:val="Emphasis"/>
          <w:highlight w:val="cyan"/>
        </w:rPr>
        <w:t>the negotiations in my view are well-worth pursuing even if the path is long and difficult,</w:t>
      </w:r>
      <w:r w:rsidRPr="00C64305">
        <w:rPr>
          <w:rStyle w:val="Emphasis"/>
        </w:rPr>
        <w:t xml:space="preserve"> or ultimately impossible</w:t>
      </w:r>
    </w:p>
    <w:p w:rsidR="00E624D1" w:rsidRPr="00C64305" w:rsidRDefault="00E624D1" w:rsidP="00E624D1"/>
    <w:p w:rsidR="0093568D" w:rsidRPr="00C64305" w:rsidRDefault="0093568D" w:rsidP="0093568D">
      <w:pPr>
        <w:pStyle w:val="Heading3"/>
      </w:pPr>
      <w:r w:rsidRPr="00C64305">
        <w:t xml:space="preserve">Climate </w:t>
      </w:r>
    </w:p>
    <w:p w:rsidR="0093568D" w:rsidRPr="00C64305" w:rsidRDefault="0093568D" w:rsidP="0093568D">
      <w:pPr>
        <w:pStyle w:val="Heading4"/>
      </w:pPr>
      <w:r w:rsidRPr="00C64305">
        <w:t>Plan empirically requires the state department to commit resources and time to develop the agreements</w:t>
      </w:r>
    </w:p>
    <w:p w:rsidR="0093568D" w:rsidRPr="00C64305" w:rsidRDefault="0093568D" w:rsidP="0093568D">
      <w:r w:rsidRPr="00C64305">
        <w:t xml:space="preserve">Neil </w:t>
      </w:r>
      <w:proofErr w:type="spellStart"/>
      <w:r w:rsidRPr="00C64305">
        <w:rPr>
          <w:rStyle w:val="Style13ptBold"/>
        </w:rPr>
        <w:t>Bhatiya</w:t>
      </w:r>
      <w:proofErr w:type="spellEnd"/>
      <w:r w:rsidRPr="00C64305">
        <w:t>, 11-12-</w:t>
      </w:r>
      <w:r w:rsidRPr="00C64305">
        <w:rPr>
          <w:rStyle w:val="Style13ptBold"/>
        </w:rPr>
        <w:t>2014</w:t>
      </w:r>
      <w:r w:rsidRPr="00C64305">
        <w:t xml:space="preserve">, </w:t>
      </w:r>
      <w:proofErr w:type="gramStart"/>
      <w:r w:rsidRPr="00C64305">
        <w:t>( Fellow</w:t>
      </w:r>
      <w:proofErr w:type="gramEnd"/>
      <w:r w:rsidRPr="00C64305">
        <w:t xml:space="preserve"> at The Century Foundation where he researches U.S. foreign policy and international climate change </w:t>
      </w:r>
      <w:proofErr w:type="spellStart"/>
      <w:r w:rsidRPr="00C64305">
        <w:t>policy"Why</w:t>
      </w:r>
      <w:proofErr w:type="spellEnd"/>
      <w:r w:rsidRPr="00C64305">
        <w:t xml:space="preserve"> the surprisingly impressive U.S.-China climate change deal is a triumph for both countries," the Week, http://theweek.com/articles/442250/why-surprisingly-impressive-uschina-climate-change-deal-triumph-both-countries//)HBJ</w:t>
      </w:r>
    </w:p>
    <w:p w:rsidR="0093568D" w:rsidRPr="00845CA8" w:rsidRDefault="0093568D" w:rsidP="0093568D">
      <w:pPr>
        <w:rPr>
          <w:sz w:val="16"/>
        </w:rPr>
      </w:pPr>
      <w:r w:rsidRPr="00845CA8">
        <w:rPr>
          <w:sz w:val="16"/>
        </w:rPr>
        <w:t>In an agreement variously described as "historic," "a very big deal," and a "game changer</w:t>
      </w:r>
      <w:r w:rsidRPr="00C64305">
        <w:rPr>
          <w:rStyle w:val="StyleUnderline"/>
        </w:rPr>
        <w:t xml:space="preserve">," </w:t>
      </w:r>
      <w:r w:rsidRPr="00845CA8">
        <w:rPr>
          <w:rStyle w:val="StyleUnderline"/>
          <w:highlight w:val="cyan"/>
        </w:rPr>
        <w:t>the U.S. and China have jointly agreed to pledges designed to aggressively curb carbon emissions growth</w:t>
      </w:r>
      <w:r w:rsidRPr="00845CA8">
        <w:rPr>
          <w:sz w:val="16"/>
        </w:rPr>
        <w:t xml:space="preserve">. Much of the hyperbole is merited, following a deal that represents an immense win-win for both countries. First, the details: The U.S. has promised to accelerate its carbon dioxide emissions cuts to 26-28 percent from 2005 levels by 2025, up from 17 percent. Meanwhile, the Chinese, in an abrupt departure from their previous reluctance to promise a cap on emissions growth, now say they are aiming for an emissions peak by around 2030. Furthermore, they will mandate that 20 percent of their energy come from renewables by that time. These pledges will likely be followed by targets for further emissions reductions through to 2050, negotiated in future meetings of the United Nations Framework Convention on Climate Change. </w:t>
      </w:r>
      <w:r w:rsidRPr="00845CA8">
        <w:rPr>
          <w:rStyle w:val="StyleUnderline"/>
          <w:highlight w:val="cyan"/>
        </w:rPr>
        <w:t>Much credit for the deal goes to</w:t>
      </w:r>
      <w:r w:rsidRPr="00C64305">
        <w:rPr>
          <w:rStyle w:val="StyleUnderline"/>
        </w:rPr>
        <w:t xml:space="preserve"> President Obama's diplomatic team at the White House, </w:t>
      </w:r>
      <w:r w:rsidRPr="00845CA8">
        <w:rPr>
          <w:rStyle w:val="StyleUnderline"/>
          <w:highlight w:val="cyan"/>
        </w:rPr>
        <w:t>the State Department</w:t>
      </w:r>
      <w:r w:rsidRPr="00C64305">
        <w:rPr>
          <w:rStyle w:val="StyleUnderline"/>
        </w:rPr>
        <w:t>,</w:t>
      </w:r>
      <w:r w:rsidRPr="00845CA8">
        <w:rPr>
          <w:sz w:val="16"/>
        </w:rPr>
        <w:t xml:space="preserve"> and the Department of Energy. After the 2009 nadir of the Copenhagen Accord, when the international community failed to agree on a replacement for the Kyoto Protocol, the Obama administration seized on clean energy cooperation as one of the bright spots in an otherwise tense and unsteady relationship with China. Secretary of State John </w:t>
      </w:r>
      <w:r w:rsidRPr="00845CA8">
        <w:rPr>
          <w:rStyle w:val="StyleUnderline"/>
          <w:highlight w:val="cyan"/>
        </w:rPr>
        <w:t>Kerry</w:t>
      </w:r>
      <w:r w:rsidRPr="00845CA8">
        <w:rPr>
          <w:sz w:val="16"/>
        </w:rPr>
        <w:t xml:space="preserve">, in particular, who </w:t>
      </w:r>
      <w:r w:rsidRPr="00C64305">
        <w:rPr>
          <w:rStyle w:val="StyleUnderline"/>
        </w:rPr>
        <w:t xml:space="preserve">reportedly </w:t>
      </w:r>
      <w:r w:rsidRPr="00845CA8">
        <w:rPr>
          <w:rStyle w:val="StyleUnderline"/>
          <w:highlight w:val="cyan"/>
        </w:rPr>
        <w:t>shepherded the negotiations, prioritized climate and clean energy in his dealings with his Chinese counterparts</w:t>
      </w:r>
      <w:r w:rsidRPr="00845CA8">
        <w:rPr>
          <w:sz w:val="16"/>
        </w:rPr>
        <w:t xml:space="preserve">. This effort saw fruition in an agreement last year to phase out the use of hydrofluorocarbons (HFCs), another potent greenhouse gas. Why have the Chinese apparently changed course? As I wrote for The Week when China announced plans for a nationwide cap-and-trade program, efforts to reduce carbon emissions fit with several priorities for the Chinese leadership. Promoting a more energy-efficient economy means less money is spent on importation of expensive fuels, which has both economic and geopolitical consequences for a country that is not rich with domestic energy sources. Peaking coal usage, which would be a major force in reducing emissions in China, would also alleviate choking pollution in Chinese cities, which has become a politically sensitive topic that could ultimately undermine the legitimacy of the Communist Party. Additionally, with its tense relationships with many of its neighbors, especially Japan, China may be seeking a short-term reputational boost by advancing a priority of the international community. The importance attached to it by the United States may also have signaled to the Chinese leadership that cooperation was essential to the overall health of the bilateral relationship. Pure economic self-interest could be at play as well. The deal also advances cooperation and funding on clean energy technology, especially carbon capture and sequestration (CCS), a critically necessary tool for transitioning to a zero-carbon economy. According to analysis by IHS, of the top 10 solar photovoltaic systems manufacturers in the world, seven are either Chinese firms or have the bulk of their manufacturing facilities in China. Combined with the renewables mandate, which even the United States does not have, this sends a signal to manufacturers that they can expect robust demand from China for the intermediate future, an important step in building and protecting Chinese market share. This agreement will likely push climate to the center of discussions for the next Group of 20 summit in December, no doubt to the chagrin of Australian Prime Minister Tony Abbott, who made sure it was not on the agenda. The progress between the U.S. and China not only puts pressure on Australia, but also on India, which, like China, had earned a reputation for recalcitrance when it came to submitting to any sort of promise for emissions cuts. For the U.S. the main challenge, as Michael Levi of the Council on Foreign Relations pointed out, is domestic resistance. Not only is the Senate controlled by a party that by and large campaigned against new rules by the Environmental Protection Agency, but so are several state legislatures. And of course, there are a sizeable number of Democrats who are also wary of the EPA. State cooperation with the EPA is the key for making the EPA power plant rules work. If climate-skeptic state legislatures try to fight those rules in court, the delays would likely throw the timelines for emissions reductions out the door. But it is difficult not to be optimistic coming out of today. For the Chinese to completely change its position is an excellent first step in what will now be a long road to Paris in 2015, where </w:t>
      </w:r>
      <w:r w:rsidRPr="00C64305">
        <w:rPr>
          <w:rStyle w:val="StyleUnderline"/>
        </w:rPr>
        <w:t xml:space="preserve">the global community will once again try to hammer out an international climate change agreement. As long as China perceives that constructive engagement on climate change issues is in its best interests, </w:t>
      </w:r>
      <w:r w:rsidRPr="00845CA8">
        <w:rPr>
          <w:rStyle w:val="StyleUnderline"/>
          <w:highlight w:val="cyan"/>
        </w:rPr>
        <w:t>from both diplomatic and economic standpoints, it will continue to work with the U</w:t>
      </w:r>
      <w:r w:rsidRPr="00C64305">
        <w:rPr>
          <w:rStyle w:val="StyleUnderline"/>
        </w:rPr>
        <w:t xml:space="preserve">nited </w:t>
      </w:r>
      <w:r w:rsidRPr="00845CA8">
        <w:rPr>
          <w:rStyle w:val="StyleUnderline"/>
          <w:highlight w:val="cyan"/>
        </w:rPr>
        <w:t>S</w:t>
      </w:r>
      <w:r w:rsidRPr="00C64305">
        <w:rPr>
          <w:rStyle w:val="StyleUnderline"/>
        </w:rPr>
        <w:t xml:space="preserve">tates </w:t>
      </w:r>
      <w:r w:rsidRPr="00845CA8">
        <w:rPr>
          <w:rStyle w:val="StyleUnderline"/>
          <w:highlight w:val="cyan"/>
        </w:rPr>
        <w:t>to keep this on the international agenda</w:t>
      </w:r>
      <w:r w:rsidRPr="00C64305">
        <w:rPr>
          <w:rStyle w:val="StyleUnderline"/>
        </w:rPr>
        <w:t>.</w:t>
      </w:r>
      <w:r w:rsidRPr="00845CA8">
        <w:rPr>
          <w:sz w:val="16"/>
        </w:rPr>
        <w:t xml:space="preserve"> </w:t>
      </w:r>
    </w:p>
    <w:p w:rsidR="0093568D" w:rsidRPr="00C64305" w:rsidRDefault="0093568D" w:rsidP="0093568D"/>
    <w:p w:rsidR="00067E2E" w:rsidRPr="00C64305" w:rsidRDefault="00067E2E" w:rsidP="0093568D">
      <w:pPr>
        <w:pStyle w:val="Heading3"/>
      </w:pPr>
      <w:r w:rsidRPr="00C64305">
        <w:t>Cyber</w:t>
      </w:r>
    </w:p>
    <w:p w:rsidR="00067E2E" w:rsidRPr="00C64305" w:rsidRDefault="00067E2E" w:rsidP="00067E2E">
      <w:pPr>
        <w:pStyle w:val="Heading4"/>
      </w:pPr>
      <w:r w:rsidRPr="00C64305">
        <w:t xml:space="preserve">DOS takes the lead on cyber policy – the plan requires their focus </w:t>
      </w:r>
    </w:p>
    <w:p w:rsidR="00067E2E" w:rsidRPr="00C64305" w:rsidRDefault="00067E2E" w:rsidP="00067E2E">
      <w:pPr>
        <w:rPr>
          <w:rStyle w:val="Style13ptBold"/>
        </w:rPr>
      </w:pPr>
      <w:proofErr w:type="spellStart"/>
      <w:r w:rsidRPr="00C64305">
        <w:rPr>
          <w:rStyle w:val="Style13ptBold"/>
        </w:rPr>
        <w:t>Newmeyer</w:t>
      </w:r>
      <w:proofErr w:type="spellEnd"/>
      <w:r w:rsidRPr="00C64305">
        <w:rPr>
          <w:rStyle w:val="Style13ptBold"/>
        </w:rPr>
        <w:t xml:space="preserve"> ‘15</w:t>
      </w:r>
    </w:p>
    <w:p w:rsidR="00067E2E" w:rsidRPr="00C64305" w:rsidRDefault="00067E2E" w:rsidP="00067E2E">
      <w:r w:rsidRPr="00C64305">
        <w:t xml:space="preserve">[Kevin. “The U.S. State Department and Cybersecurity” 5/18/15 </w:t>
      </w:r>
      <w:hyperlink r:id="rId8" w:history="1">
        <w:r w:rsidRPr="00C64305">
          <w:rPr>
            <w:rStyle w:val="Hyperlink"/>
          </w:rPr>
          <w:t>http://www.nationalcybersecurityinstitute.org/critical-infrastructure-sectors/government/the-u-s-state-department-and-cybersecurity/</w:t>
        </w:r>
      </w:hyperlink>
      <w:r w:rsidRPr="00C64305">
        <w:t>]</w:t>
      </w:r>
    </w:p>
    <w:p w:rsidR="00067E2E" w:rsidRPr="00EF115C" w:rsidRDefault="00067E2E" w:rsidP="00067E2E">
      <w:pPr>
        <w:rPr>
          <w:sz w:val="16"/>
        </w:rPr>
      </w:pPr>
      <w:r w:rsidRPr="00C64305">
        <w:rPr>
          <w:rStyle w:val="StyleUnderline"/>
        </w:rPr>
        <w:t>While much is made of the role of the</w:t>
      </w:r>
      <w:r w:rsidRPr="00EF115C">
        <w:rPr>
          <w:sz w:val="16"/>
        </w:rPr>
        <w:t xml:space="preserve"> U.S. </w:t>
      </w:r>
      <w:r w:rsidRPr="00C64305">
        <w:rPr>
          <w:rStyle w:val="StyleUnderline"/>
        </w:rPr>
        <w:t>Department of Defense</w:t>
      </w:r>
      <w:r w:rsidRPr="00EF115C">
        <w:rPr>
          <w:sz w:val="16"/>
        </w:rPr>
        <w:t xml:space="preserve"> in cybersecurity, </w:t>
      </w:r>
      <w:r w:rsidRPr="00EF115C">
        <w:rPr>
          <w:rStyle w:val="Emphasis"/>
          <w:highlight w:val="cyan"/>
        </w:rPr>
        <w:t>the D</w:t>
      </w:r>
      <w:r w:rsidRPr="00C64305">
        <w:rPr>
          <w:rStyle w:val="Emphasis"/>
        </w:rPr>
        <w:t xml:space="preserve">epartment </w:t>
      </w:r>
      <w:r w:rsidRPr="00EF115C">
        <w:rPr>
          <w:rStyle w:val="Emphasis"/>
          <w:highlight w:val="cyan"/>
        </w:rPr>
        <w:t>o</w:t>
      </w:r>
      <w:r w:rsidRPr="00C64305">
        <w:rPr>
          <w:rStyle w:val="Emphasis"/>
        </w:rPr>
        <w:t xml:space="preserve">f </w:t>
      </w:r>
      <w:r w:rsidRPr="00EF115C">
        <w:rPr>
          <w:rStyle w:val="Emphasis"/>
          <w:highlight w:val="cyan"/>
        </w:rPr>
        <w:t>S</w:t>
      </w:r>
      <w:r w:rsidRPr="00C64305">
        <w:rPr>
          <w:rStyle w:val="Emphasis"/>
        </w:rPr>
        <w:t xml:space="preserve">tate </w:t>
      </w:r>
      <w:r w:rsidRPr="00EF115C">
        <w:rPr>
          <w:rStyle w:val="Emphasis"/>
          <w:highlight w:val="cyan"/>
        </w:rPr>
        <w:t>is very involved in cyber diplomacy</w:t>
      </w:r>
      <w:r w:rsidRPr="00EF115C">
        <w:rPr>
          <w:sz w:val="16"/>
        </w:rPr>
        <w:t xml:space="preserve"> as well. The Office of the Coordinator for Cyber Issues (S/</w:t>
      </w:r>
      <w:r w:rsidRPr="00C64305">
        <w:rPr>
          <w:rStyle w:val="StyleUnderline"/>
        </w:rPr>
        <w:t>CCI</w:t>
      </w:r>
      <w:r w:rsidRPr="00EF115C">
        <w:rPr>
          <w:sz w:val="16"/>
        </w:rPr>
        <w:t xml:space="preserve">) under the direction of Coordinator Chris Painter </w:t>
      </w:r>
      <w:r w:rsidRPr="00C64305">
        <w:rPr>
          <w:rStyle w:val="StyleUnderline"/>
        </w:rPr>
        <w:t xml:space="preserve">leads the U.S. government’s international efforts aimed at </w:t>
      </w:r>
      <w:r w:rsidRPr="00EF115C">
        <w:rPr>
          <w:rStyle w:val="StyleUnderline"/>
          <w:highlight w:val="cyan"/>
        </w:rPr>
        <w:t>promoting an “open, interoperable, secure, and reliable” Internet</w:t>
      </w:r>
      <w:r w:rsidRPr="00EF115C">
        <w:rPr>
          <w:sz w:val="16"/>
        </w:rPr>
        <w:t xml:space="preserve">. The office is just over four years old and is involved in supporting U.S. efforts at the United Nations, regional organizations, and in bilateral diplomatic efforts on cybersecurity. </w:t>
      </w:r>
      <w:r w:rsidRPr="00C64305">
        <w:rPr>
          <w:rStyle w:val="StyleUnderline"/>
        </w:rPr>
        <w:t>It is the soft power approach to compliment the hard power from Departments of Justice and Defense</w:t>
      </w:r>
      <w:r w:rsidRPr="00EF115C">
        <w:rPr>
          <w:sz w:val="16"/>
        </w:rPr>
        <w:t xml:space="preserve">. </w:t>
      </w:r>
      <w:r w:rsidRPr="00C64305">
        <w:rPr>
          <w:rStyle w:val="StyleUnderline"/>
        </w:rPr>
        <w:t>The office’s primary role is to implement</w:t>
      </w:r>
      <w:r w:rsidRPr="00EF115C">
        <w:rPr>
          <w:sz w:val="16"/>
        </w:rPr>
        <w:t xml:space="preserve"> President </w:t>
      </w:r>
      <w:r w:rsidRPr="00EF115C">
        <w:rPr>
          <w:rStyle w:val="Emphasis"/>
          <w:highlight w:val="cyan"/>
        </w:rPr>
        <w:t>Obama’s</w:t>
      </w:r>
      <w:r w:rsidRPr="00EF115C">
        <w:rPr>
          <w:sz w:val="16"/>
        </w:rPr>
        <w:t xml:space="preserve"> 2011 International </w:t>
      </w:r>
      <w:r w:rsidRPr="00EF115C">
        <w:rPr>
          <w:rStyle w:val="Emphasis"/>
          <w:highlight w:val="cyan"/>
        </w:rPr>
        <w:t>Strategy</w:t>
      </w:r>
      <w:r w:rsidRPr="00EF115C">
        <w:rPr>
          <w:sz w:val="16"/>
        </w:rPr>
        <w:t xml:space="preserve"> for Cyberspace</w:t>
      </w:r>
      <w:r w:rsidRPr="00C64305">
        <w:rPr>
          <w:rStyle w:val="StyleUnderline"/>
        </w:rPr>
        <w:t xml:space="preserve">. A </w:t>
      </w:r>
      <w:r w:rsidRPr="00EF115C">
        <w:rPr>
          <w:rStyle w:val="Emphasis"/>
          <w:highlight w:val="cyan"/>
        </w:rPr>
        <w:t>key element</w:t>
      </w:r>
      <w:r w:rsidRPr="00C64305">
        <w:rPr>
          <w:rStyle w:val="StyleUnderline"/>
        </w:rPr>
        <w:t xml:space="preserve"> of that strategy </w:t>
      </w:r>
      <w:r w:rsidRPr="00EF115C">
        <w:rPr>
          <w:rStyle w:val="StyleUnderline"/>
          <w:highlight w:val="cyan"/>
        </w:rPr>
        <w:t xml:space="preserve">is building international consensus on </w:t>
      </w:r>
      <w:r w:rsidRPr="00EF115C">
        <w:rPr>
          <w:rStyle w:val="Emphasis"/>
          <w:highlight w:val="cyan"/>
        </w:rPr>
        <w:t>norms</w:t>
      </w:r>
      <w:r w:rsidRPr="00C64305">
        <w:rPr>
          <w:rStyle w:val="StyleUnderline"/>
        </w:rPr>
        <w:t xml:space="preserve"> for behavior </w:t>
      </w:r>
      <w:r w:rsidRPr="00EF115C">
        <w:rPr>
          <w:rStyle w:val="StyleUnderline"/>
          <w:highlight w:val="cyan"/>
        </w:rPr>
        <w:t>in cyberspace</w:t>
      </w:r>
      <w:r w:rsidRPr="00EF115C">
        <w:rPr>
          <w:sz w:val="16"/>
        </w:rPr>
        <w:t xml:space="preserve">. </w:t>
      </w:r>
      <w:r w:rsidRPr="00C64305">
        <w:rPr>
          <w:rStyle w:val="StyleUnderline"/>
        </w:rPr>
        <w:t>As the more recent issues in</w:t>
      </w:r>
      <w:r w:rsidRPr="00EF115C">
        <w:rPr>
          <w:sz w:val="16"/>
        </w:rPr>
        <w:t xml:space="preserve"> North Korea and </w:t>
      </w:r>
      <w:r w:rsidRPr="00C64305">
        <w:rPr>
          <w:rStyle w:val="StyleUnderline"/>
        </w:rPr>
        <w:t>China demonstrate</w:t>
      </w:r>
      <w:r w:rsidRPr="00EF115C">
        <w:rPr>
          <w:sz w:val="16"/>
        </w:rPr>
        <w:t xml:space="preserve">, </w:t>
      </w:r>
      <w:r w:rsidRPr="00EF115C">
        <w:rPr>
          <w:rStyle w:val="Emphasis"/>
          <w:highlight w:val="cyan"/>
        </w:rPr>
        <w:t>the office has plenty of work to do</w:t>
      </w:r>
      <w:r w:rsidRPr="00EF115C">
        <w:rPr>
          <w:sz w:val="16"/>
        </w:rPr>
        <w:t xml:space="preserve">. Issues in internet governance, the future role of U.S. oversight of ICANN, and calls for a more aggressive response to foreign hacking have direct linkages to diplomatic efforts. While efforts to establish norms in regards to cyberwar have had some effect, the issues of cyberespionage, especially economic espionage focused on theft of intellectual property and trade secrets is lagging. </w:t>
      </w:r>
      <w:r w:rsidRPr="00C64305">
        <w:rPr>
          <w:rStyle w:val="StyleUnderline"/>
        </w:rPr>
        <w:t>This</w:t>
      </w:r>
      <w:r w:rsidRPr="00EF115C">
        <w:rPr>
          <w:sz w:val="16"/>
        </w:rPr>
        <w:t xml:space="preserve"> will remain a focus of diplomatic efforts over the next several years and </w:t>
      </w:r>
      <w:r w:rsidRPr="00EF115C">
        <w:rPr>
          <w:rStyle w:val="Emphasis"/>
          <w:highlight w:val="cyan"/>
        </w:rPr>
        <w:t>will require an effort by the State Department to build consensus in the emerging economies</w:t>
      </w:r>
      <w:r w:rsidRPr="00C64305">
        <w:rPr>
          <w:rStyle w:val="Emphasis"/>
        </w:rPr>
        <w:t xml:space="preserve"> that are trying to leverage the internet to grow domestic and international markets for goods and services</w:t>
      </w:r>
      <w:r w:rsidRPr="00EF115C">
        <w:rPr>
          <w:sz w:val="16"/>
        </w:rPr>
        <w:t xml:space="preserve">. </w:t>
      </w:r>
    </w:p>
    <w:p w:rsidR="0093568D" w:rsidRPr="00C64305" w:rsidRDefault="0093568D" w:rsidP="0093568D">
      <w:pPr>
        <w:pStyle w:val="Heading3"/>
      </w:pPr>
      <w:r w:rsidRPr="00C64305">
        <w:t xml:space="preserve">Engagement </w:t>
      </w:r>
    </w:p>
    <w:p w:rsidR="00D73495" w:rsidRPr="00C64305" w:rsidRDefault="00D73495" w:rsidP="001A6D37">
      <w:pPr>
        <w:pStyle w:val="Heading4"/>
      </w:pPr>
      <w:r w:rsidRPr="00C64305">
        <w:t xml:space="preserve">Engagement necessitates robust State Department focus </w:t>
      </w:r>
    </w:p>
    <w:p w:rsidR="00D73495" w:rsidRPr="00C64305" w:rsidRDefault="00D73495" w:rsidP="00D73495">
      <w:pPr>
        <w:rPr>
          <w:rStyle w:val="Style13ptBold"/>
        </w:rPr>
      </w:pPr>
      <w:proofErr w:type="spellStart"/>
      <w:r w:rsidRPr="00C64305">
        <w:rPr>
          <w:rStyle w:val="Style13ptBold"/>
        </w:rPr>
        <w:t>Maller</w:t>
      </w:r>
      <w:proofErr w:type="spellEnd"/>
      <w:r w:rsidRPr="00C64305">
        <w:rPr>
          <w:rStyle w:val="Style13ptBold"/>
        </w:rPr>
        <w:t xml:space="preserve"> ‘9</w:t>
      </w:r>
    </w:p>
    <w:p w:rsidR="00D73495" w:rsidRPr="00C64305" w:rsidRDefault="00D73495" w:rsidP="00D73495">
      <w:r w:rsidRPr="00C64305">
        <w:t xml:space="preserve">Tara </w:t>
      </w:r>
      <w:proofErr w:type="spellStart"/>
      <w:r w:rsidRPr="00C64305">
        <w:t>Maller</w:t>
      </w:r>
      <w:proofErr w:type="spellEnd"/>
      <w:r w:rsidRPr="00C64305">
        <w:t xml:space="preserve"> (research fellow in the International Security Program at New America. She also currently serves as the Associate Director for Strategic Communications for the Franklin Project at the Aspen Institute, PhD political science MIT) 2009 “The Dangers of Diplomatic Disengagement in Counterterrorism” Studies in Conflict &amp; Terrorism, 32:511–536</w:t>
      </w:r>
    </w:p>
    <w:p w:rsidR="00D73495" w:rsidRPr="00491DB2" w:rsidRDefault="00D73495" w:rsidP="00D73495">
      <w:pPr>
        <w:rPr>
          <w:sz w:val="16"/>
        </w:rPr>
      </w:pPr>
      <w:r w:rsidRPr="00491DB2">
        <w:rPr>
          <w:sz w:val="16"/>
        </w:rPr>
        <w:t xml:space="preserve">Diplomatic Non-Engagement Different forms of non-engagement have been employed throughout history. </w:t>
      </w:r>
      <w:r w:rsidRPr="00C64305">
        <w:rPr>
          <w:rStyle w:val="StyleUnderline"/>
          <w:highlight w:val="cyan"/>
        </w:rPr>
        <w:t>Haas and O’Sullivan define engagement as “a foreign policy strategy which depends</w:t>
      </w:r>
      <w:r w:rsidRPr="00C64305">
        <w:rPr>
          <w:rStyle w:val="StyleUnderline"/>
        </w:rPr>
        <w:t xml:space="preserve"> to a significant degree </w:t>
      </w:r>
      <w:r w:rsidRPr="00C64305">
        <w:rPr>
          <w:rStyle w:val="StyleUnderline"/>
          <w:highlight w:val="cyan"/>
        </w:rPr>
        <w:t>on positive incentives to achieve its objectives</w:t>
      </w:r>
      <w:r w:rsidRPr="00491DB2">
        <w:rPr>
          <w:sz w:val="16"/>
        </w:rPr>
        <w:t xml:space="preserve">.”2 They also correctly point out that an engagement strategy does not mean there cannot also be concurrent military pressure and sanctions. </w:t>
      </w:r>
      <w:r w:rsidRPr="00C64305">
        <w:rPr>
          <w:rStyle w:val="StyleUnderline"/>
        </w:rPr>
        <w:t xml:space="preserve">The present author adds to their definition the notion that </w:t>
      </w:r>
      <w:r w:rsidRPr="00C64305">
        <w:rPr>
          <w:rStyle w:val="StyleUnderline"/>
          <w:highlight w:val="cyan"/>
        </w:rPr>
        <w:t xml:space="preserve">engagement also tends to entail diplomatic relations </w:t>
      </w:r>
      <w:r w:rsidRPr="00C64305">
        <w:rPr>
          <w:rStyle w:val="StyleUnderline"/>
        </w:rPr>
        <w:t xml:space="preserve">with a state, </w:t>
      </w:r>
      <w:r w:rsidRPr="00C64305">
        <w:rPr>
          <w:rStyle w:val="StyleUnderline"/>
          <w:highlight w:val="cyan"/>
        </w:rPr>
        <w:t>a diplomatic presence</w:t>
      </w:r>
      <w:r w:rsidRPr="00C64305">
        <w:rPr>
          <w:rStyle w:val="StyleUnderline"/>
        </w:rPr>
        <w:t xml:space="preserve"> in that state </w:t>
      </w:r>
      <w:r w:rsidRPr="00C64305">
        <w:rPr>
          <w:rStyle w:val="StyleUnderline"/>
          <w:highlight w:val="cyan"/>
        </w:rPr>
        <w:t>and a substantial amount of interaction between high and low level diplomats. Building on their definition of engagement</w:t>
      </w:r>
      <w:r w:rsidRPr="00C64305">
        <w:rPr>
          <w:rStyle w:val="StyleUnderline"/>
        </w:rPr>
        <w:t xml:space="preserve">, </w:t>
      </w:r>
      <w:r w:rsidRPr="00C64305">
        <w:rPr>
          <w:rStyle w:val="StyleUnderline"/>
          <w:highlight w:val="cyan"/>
        </w:rPr>
        <w:t>the</w:t>
      </w:r>
      <w:r w:rsidRPr="00C64305">
        <w:rPr>
          <w:rStyle w:val="StyleUnderline"/>
        </w:rPr>
        <w:t xml:space="preserve"> present </w:t>
      </w:r>
      <w:r w:rsidRPr="00C64305">
        <w:rPr>
          <w:rStyle w:val="StyleUnderline"/>
          <w:highlight w:val="cyan"/>
        </w:rPr>
        <w:t>author defines non-engagement as a foreign policy strategy that depends</w:t>
      </w:r>
      <w:r w:rsidRPr="00C64305">
        <w:rPr>
          <w:rStyle w:val="StyleUnderline"/>
        </w:rPr>
        <w:t xml:space="preserve"> to a significant degree </w:t>
      </w:r>
      <w:r w:rsidRPr="00C64305">
        <w:rPr>
          <w:rStyle w:val="StyleUnderline"/>
          <w:highlight w:val="cyan"/>
        </w:rPr>
        <w:t>on punitive measures, a lack of positive incentives, and a general aversion to diplomatic interaction</w:t>
      </w:r>
      <w:r w:rsidRPr="00C64305">
        <w:rPr>
          <w:rStyle w:val="StyleUnderline"/>
        </w:rPr>
        <w:t xml:space="preserve"> with a state to achieve foreign policy objectives.</w:t>
      </w:r>
      <w:r w:rsidRPr="00491DB2">
        <w:rPr>
          <w:sz w:val="16"/>
        </w:rPr>
        <w:t xml:space="preserve"> Non-engagement strategies typically are characterized by punitive strategies across the military, economic, and diplomatic realms. </w:t>
      </w:r>
      <w:r w:rsidRPr="00C64305">
        <w:rPr>
          <w:rStyle w:val="StyleUnderline"/>
          <w:highlight w:val="cyan"/>
        </w:rPr>
        <w:t>This article will focus</w:t>
      </w:r>
      <w:r w:rsidRPr="00C64305">
        <w:rPr>
          <w:rStyle w:val="StyleUnderline"/>
        </w:rPr>
        <w:t xml:space="preserve"> specifically </w:t>
      </w:r>
      <w:r w:rsidRPr="00C64305">
        <w:rPr>
          <w:rStyle w:val="StyleUnderline"/>
          <w:highlight w:val="cyan"/>
        </w:rPr>
        <w:t>on the diplomatic component of non-engagement</w:t>
      </w:r>
      <w:r w:rsidRPr="00C64305">
        <w:rPr>
          <w:rStyle w:val="StyleUnderline"/>
        </w:rPr>
        <w:t>, which is characterized by severing formal diplomatic ties with a country or significantly downgrading ties from the normal level of diplomatic activity for foreign policy purposes</w:t>
      </w:r>
      <w:r w:rsidRPr="00491DB2">
        <w:rPr>
          <w:sz w:val="16"/>
        </w:rPr>
        <w:t xml:space="preserve">.3 It is also worth noting that in most cases of U.S.-initiated diplomatic sanctions, there may also be economic sanctions aimed at the economic isolation of the target state. In addition, once diplomatic ties with a state have been severed, </w:t>
      </w:r>
      <w:r w:rsidRPr="00C64305">
        <w:rPr>
          <w:rStyle w:val="StyleUnderline"/>
        </w:rPr>
        <w:t>the United States still faces choices about the degree to which it is willing to engage with a severed or downgraded state</w:t>
      </w:r>
      <w:r w:rsidRPr="00491DB2">
        <w:rPr>
          <w:sz w:val="16"/>
        </w:rPr>
        <w:t>. Third party state actors may be used as a diplomatic go between for states without diplomatic relations and there may be very little face-to-face interaction between U.S. officials and officials of the target state</w:t>
      </w:r>
      <w:r w:rsidRPr="00C64305">
        <w:rPr>
          <w:rStyle w:val="StyleUnderline"/>
        </w:rPr>
        <w:t>. In some cases, certain types of diplomacy may be permissible</w:t>
      </w:r>
      <w:r w:rsidRPr="00491DB2">
        <w:rPr>
          <w:sz w:val="16"/>
        </w:rPr>
        <w:t xml:space="preserve"> (i.e., multiparty talks), </w:t>
      </w:r>
      <w:r w:rsidRPr="00C64305">
        <w:rPr>
          <w:rStyle w:val="StyleUnderline"/>
        </w:rPr>
        <w:t>whereas other forms of direct talks are not</w:t>
      </w:r>
      <w:r w:rsidRPr="00491DB2">
        <w:rPr>
          <w:sz w:val="16"/>
        </w:rPr>
        <w:t xml:space="preserve"> (i.e., bilateral talks). Regardless of the acceptable threshold for communication, cutting diplomatic ties with a state and opting for diplomatic disengagement sends a strong signal about U.S. willingness and desire to communicate and creates substantial barriers to doing so. In general, </w:t>
      </w:r>
      <w:r w:rsidRPr="00C64305">
        <w:rPr>
          <w:rStyle w:val="StyleUnderline"/>
        </w:rPr>
        <w:t xml:space="preserve">the concept of diplomatic severance or non-engagement is somewhat counterintuitive and paradoxical given the inherent purpose of diplomacy. Conventional wisdom on the purpose of establishing an American diplomatic presence around the globe would suggest that the general aim of U.S. diplomacy is both to promote the U.S. image abroad and improve the United </w:t>
      </w:r>
      <w:proofErr w:type="spellStart"/>
      <w:r w:rsidRPr="00C64305">
        <w:rPr>
          <w:rStyle w:val="StyleUnderline"/>
        </w:rPr>
        <w:t>States’s</w:t>
      </w:r>
      <w:proofErr w:type="spellEnd"/>
      <w:r w:rsidRPr="00C64305">
        <w:rPr>
          <w:rStyle w:val="StyleUnderline"/>
        </w:rPr>
        <w:t xml:space="preserve"> understanding of developments in other countries</w:t>
      </w:r>
      <w:r w:rsidRPr="00491DB2">
        <w:rPr>
          <w:sz w:val="16"/>
        </w:rPr>
        <w:t xml:space="preserve">. After all, </w:t>
      </w:r>
      <w:r w:rsidRPr="00C64305">
        <w:rPr>
          <w:rStyle w:val="StyleUnderline"/>
          <w:highlight w:val="cyan"/>
        </w:rPr>
        <w:t>the practice of diplomacy essentially consists of communicating both agreements and disagreements between states, conducting negotiations and handling affairs between states</w:t>
      </w:r>
      <w:r w:rsidRPr="00491DB2">
        <w:rPr>
          <w:sz w:val="16"/>
        </w:rPr>
        <w:t xml:space="preserve">. Diplomacy is aimed at seeking to avoid conflict or ameliorating potential conflicts when they might arise, which would seem to imply diplomatic relations would be all the more necessary and valued with problematic regimes. </w:t>
      </w:r>
      <w:r w:rsidRPr="00C64305">
        <w:rPr>
          <w:rStyle w:val="StyleUnderline"/>
        </w:rPr>
        <w:t>Top U.S. foreign policy officials have also acknowledged the inherent value of diplomatic relations and the importance of maintaining diplomatic ties with countries</w:t>
      </w:r>
      <w:r w:rsidRPr="00491DB2">
        <w:rPr>
          <w:sz w:val="16"/>
        </w:rPr>
        <w:t xml:space="preserve">. For example, in his series of lectures on “Measures of War,” George Kennan remarks, I am very, very leery of the breaking of diplomatic relations as </w:t>
      </w:r>
      <w:proofErr w:type="spellStart"/>
      <w:r w:rsidRPr="00491DB2">
        <w:rPr>
          <w:sz w:val="16"/>
        </w:rPr>
        <w:t>ameans</w:t>
      </w:r>
      <w:proofErr w:type="spellEnd"/>
      <w:r w:rsidRPr="00491DB2">
        <w:rPr>
          <w:sz w:val="16"/>
        </w:rPr>
        <w:t xml:space="preserve"> of getting anywhere in international affairs . . . Breaking relations has the direct disadvantage of sometimes redounding your own discomfort because the maintenance of relations between governments has been found to be generally advantageous to both parties. If you break off relations with another government, the chances are, over the next few years, you are going to find you need relations with that country.4 Secretary of State Dean Acheson made similar remarks in September 1949, stating, “We maintain diplomatic relations with other countries primarily because we are all on the same planet and must do business with each other. </w:t>
      </w:r>
      <w:r w:rsidRPr="00C64305">
        <w:rPr>
          <w:rStyle w:val="StyleUnderline"/>
          <w:highlight w:val="cyan"/>
        </w:rPr>
        <w:t>We</w:t>
      </w:r>
      <w:r w:rsidRPr="00C64305">
        <w:rPr>
          <w:rStyle w:val="StyleUnderline"/>
        </w:rPr>
        <w:t xml:space="preserve"> do not </w:t>
      </w:r>
      <w:r w:rsidRPr="00C64305">
        <w:rPr>
          <w:rStyle w:val="StyleUnderline"/>
          <w:highlight w:val="cyan"/>
        </w:rPr>
        <w:t>establish an Embassy</w:t>
      </w:r>
      <w:r w:rsidRPr="00C64305">
        <w:rPr>
          <w:rStyle w:val="StyleUnderline"/>
        </w:rPr>
        <w:t xml:space="preserve"> in a foreign country to show approval of its Government. We do so </w:t>
      </w:r>
      <w:r w:rsidRPr="00C64305">
        <w:rPr>
          <w:rStyle w:val="StyleUnderline"/>
          <w:highlight w:val="cyan"/>
        </w:rPr>
        <w:t>to have a channel through which to conduct essential government relations</w:t>
      </w:r>
      <w:r w:rsidRPr="00C64305">
        <w:rPr>
          <w:rStyle w:val="StyleUnderline"/>
        </w:rPr>
        <w:t xml:space="preserve"> and to protect legitimate United States’ interests</w:t>
      </w:r>
      <w:r w:rsidRPr="00491DB2">
        <w:rPr>
          <w:sz w:val="16"/>
        </w:rPr>
        <w:t xml:space="preserve">.”5 Most recently, in the Senate confirmation hearing for Senator Hillary Clinton for Secretary of State, Senator John Kerry, Chair of the Senate Foreign Relations Committee, stated, Last year, six colleagues and I, including Senator Levin, wrote to Secretary Rice urging her to establish an interests section in Tehran. It just seems counterproductive and almost incomprehensible that we’re not on the ground in some of these places. We don’t have an ambassador in Syria, for instance. We should’ve.6 </w:t>
      </w:r>
      <w:r w:rsidRPr="00C64305">
        <w:rPr>
          <w:rStyle w:val="StyleUnderline"/>
          <w:highlight w:val="cyan"/>
        </w:rPr>
        <w:t>The purpose and aims of</w:t>
      </w:r>
      <w:r w:rsidRPr="00C64305">
        <w:rPr>
          <w:rStyle w:val="StyleUnderline"/>
        </w:rPr>
        <w:t xml:space="preserve"> the U.S. State Department’s </w:t>
      </w:r>
      <w:r w:rsidRPr="00C64305">
        <w:rPr>
          <w:rStyle w:val="StyleUnderline"/>
          <w:highlight w:val="cyan"/>
        </w:rPr>
        <w:t>diplomatic efforts appear to mirror the values intrinsic to the definition of diplomacy as defined earlier</w:t>
      </w:r>
      <w:r w:rsidRPr="00C64305">
        <w:rPr>
          <w:rStyle w:val="StyleUnderline"/>
        </w:rPr>
        <w:t xml:space="preserve">. Without delving into the entire history of the U.S. Foreign Service and the role of diplomats and embassies abroad, suffice it to say there are a number of reasons for diplomatic relations between states. </w:t>
      </w:r>
      <w:r w:rsidRPr="00491DB2">
        <w:rPr>
          <w:sz w:val="16"/>
        </w:rPr>
        <w:t xml:space="preserve">According to the U.S. State Department website, the State Department has four main policy goals:7 (1) protect the United States and Americans, (2) advance democracy, human rights, and other global interests, (3) promote international understanding of American values and policies, and (4) support U.S. diplomats, government officials, and all other personnel at home and abroad who make these goals a reality. </w:t>
      </w:r>
      <w:r w:rsidRPr="00C64305">
        <w:rPr>
          <w:rStyle w:val="StyleUnderline"/>
        </w:rPr>
        <w:t xml:space="preserve">One of </w:t>
      </w:r>
      <w:r w:rsidRPr="00C64305">
        <w:rPr>
          <w:rStyle w:val="StyleUnderline"/>
          <w:highlight w:val="cyan"/>
        </w:rPr>
        <w:t>the central ways the State Department does this is through diplomatic interaction with foreign officials and diplomatic presence abroad.</w:t>
      </w:r>
      <w:r w:rsidRPr="00C64305">
        <w:rPr>
          <w:rStyle w:val="StyleUnderline"/>
        </w:rPr>
        <w:t xml:space="preserve"> Specifically</w:t>
      </w:r>
      <w:r w:rsidRPr="00C64305">
        <w:rPr>
          <w:rStyle w:val="StyleUnderline"/>
          <w:highlight w:val="cyan"/>
        </w:rPr>
        <w:t>, a diplomatic presence abroad is a communication tool between the United States and a given state.</w:t>
      </w:r>
      <w:r w:rsidRPr="00C64305">
        <w:rPr>
          <w:rStyle w:val="StyleUnderline"/>
        </w:rPr>
        <w:t xml:space="preserve"> </w:t>
      </w:r>
      <w:r w:rsidRPr="00C64305">
        <w:rPr>
          <w:rStyle w:val="StyleUnderline"/>
          <w:highlight w:val="cyan"/>
        </w:rPr>
        <w:t>Diplomatic ties</w:t>
      </w:r>
      <w:r w:rsidRPr="00C64305">
        <w:rPr>
          <w:rStyle w:val="StyleUnderline"/>
        </w:rPr>
        <w:t xml:space="preserve"> also </w:t>
      </w:r>
      <w:r w:rsidRPr="00C64305">
        <w:rPr>
          <w:rStyle w:val="StyleUnderline"/>
          <w:highlight w:val="cyan"/>
        </w:rPr>
        <w:t>serve as a mechanism by which the</w:t>
      </w:r>
      <w:r w:rsidRPr="00C64305">
        <w:rPr>
          <w:rStyle w:val="StyleUnderline"/>
        </w:rPr>
        <w:t xml:space="preserve"> </w:t>
      </w:r>
      <w:r w:rsidRPr="00C64305">
        <w:rPr>
          <w:rStyle w:val="StyleUnderline"/>
          <w:highlight w:val="cyan"/>
        </w:rPr>
        <w:t>U</w:t>
      </w:r>
      <w:r w:rsidRPr="00C64305">
        <w:rPr>
          <w:rStyle w:val="StyleUnderline"/>
        </w:rPr>
        <w:t xml:space="preserve">nited </w:t>
      </w:r>
      <w:r w:rsidRPr="00C64305">
        <w:rPr>
          <w:rStyle w:val="StyleUnderline"/>
          <w:highlight w:val="cyan"/>
        </w:rPr>
        <w:t>S</w:t>
      </w:r>
      <w:r w:rsidRPr="00C64305">
        <w:rPr>
          <w:rStyle w:val="StyleUnderline"/>
        </w:rPr>
        <w:t xml:space="preserve">tates </w:t>
      </w:r>
      <w:r w:rsidRPr="00C64305">
        <w:rPr>
          <w:rStyle w:val="StyleUnderline"/>
          <w:highlight w:val="cyan"/>
        </w:rPr>
        <w:t>can both gain information and project a positive American image abroad</w:t>
      </w:r>
      <w:r w:rsidRPr="00C64305">
        <w:rPr>
          <w:rStyle w:val="StyleUnderline"/>
        </w:rPr>
        <w:t>. Having an embassy in a country not only makes it easier to track what is going on in that country, but it also allows the United States to gain a perspective it might not otherwise have</w:t>
      </w:r>
      <w:r w:rsidRPr="00491DB2">
        <w:rPr>
          <w:sz w:val="16"/>
        </w:rPr>
        <w:t xml:space="preserve">.8 </w:t>
      </w:r>
      <w:r w:rsidRPr="00C64305">
        <w:rPr>
          <w:rStyle w:val="StyleUnderline"/>
          <w:highlight w:val="cyan"/>
        </w:rPr>
        <w:t>Diplomatic ties</w:t>
      </w:r>
      <w:r w:rsidRPr="00C64305">
        <w:rPr>
          <w:rStyle w:val="StyleUnderline"/>
        </w:rPr>
        <w:t xml:space="preserve"> also </w:t>
      </w:r>
      <w:r w:rsidRPr="00C64305">
        <w:rPr>
          <w:rStyle w:val="StyleUnderline"/>
          <w:highlight w:val="cyan"/>
        </w:rPr>
        <w:t>serve as channels of communication</w:t>
      </w:r>
      <w:r w:rsidRPr="00C64305">
        <w:rPr>
          <w:rStyle w:val="StyleUnderline"/>
        </w:rPr>
        <w:t xml:space="preserve"> for countries to work out their differences and hopefully resolve conflicts before they escalate to a higher level</w:t>
      </w:r>
      <w:r w:rsidRPr="00491DB2">
        <w:rPr>
          <w:sz w:val="16"/>
        </w:rPr>
        <w:t>. For all of these reasons, the notion of severing diplomatic ties or not diplomatically engaging with problematic regimes seems all the more at odds with the central tenets of diplomacy and all the more puzzling. Therefore, given the benefits accrued by diplomacy and the very purpose of U.S. diplomacy, why has the United States chosen to disengage diplomatically with certain states throughout history?</w:t>
      </w:r>
    </w:p>
    <w:p w:rsidR="00D73495" w:rsidRPr="00C64305" w:rsidRDefault="00D73495" w:rsidP="00D73495">
      <w:pPr>
        <w:pStyle w:val="Heading4"/>
      </w:pPr>
      <w:r w:rsidRPr="00C64305">
        <w:t xml:space="preserve">Diplomatic engagement means presidential visits and </w:t>
      </w:r>
      <w:r w:rsidRPr="00C64305">
        <w:rPr>
          <w:u w:val="single"/>
        </w:rPr>
        <w:t>State Department</w:t>
      </w:r>
      <w:r w:rsidRPr="00C64305">
        <w:t xml:space="preserve"> diplomatic actions  </w:t>
      </w:r>
    </w:p>
    <w:p w:rsidR="00D73495" w:rsidRPr="00C64305" w:rsidRDefault="00D73495" w:rsidP="00D73495">
      <w:r w:rsidRPr="00C64305">
        <w:rPr>
          <w:rStyle w:val="Style13ptBold"/>
        </w:rPr>
        <w:t>Derrick, 98</w:t>
      </w:r>
      <w:r w:rsidRPr="00C64305">
        <w:rPr>
          <w:b/>
        </w:rPr>
        <w:t xml:space="preserve"> </w:t>
      </w:r>
      <w:r w:rsidRPr="00C64305">
        <w:t xml:space="preserve">- LIEUTENANT COLONEL, US Army (Robert, “ENGAGEMENT: THE NATIONS PREMIER GRAND STRATEGY, WHO'S IN CHARGE?” </w:t>
      </w:r>
      <w:hyperlink r:id="rId9" w:history="1">
        <w:r w:rsidRPr="00C64305">
          <w:rPr>
            <w:rStyle w:val="Hyperlink"/>
          </w:rPr>
          <w:t>http://www.dtic.mil/cgi-bin/GetTRDoc?AD=ADA342695</w:t>
        </w:r>
      </w:hyperlink>
    </w:p>
    <w:p w:rsidR="00D73495" w:rsidRPr="00491DB2" w:rsidRDefault="00D73495" w:rsidP="00D73495">
      <w:pPr>
        <w:rPr>
          <w:sz w:val="16"/>
        </w:rPr>
      </w:pPr>
      <w:r w:rsidRPr="00491DB2">
        <w:rPr>
          <w:rStyle w:val="StyleUnderline"/>
          <w:highlight w:val="cyan"/>
        </w:rPr>
        <w:t>Economic engagement covers</w:t>
      </w:r>
      <w:r w:rsidRPr="00C64305">
        <w:rPr>
          <w:rStyle w:val="StyleUnderline"/>
        </w:rPr>
        <w:t xml:space="preserve"> </w:t>
      </w:r>
      <w:r w:rsidRPr="00491DB2">
        <w:rPr>
          <w:sz w:val="16"/>
        </w:rPr>
        <w:t xml:space="preserve">a wide range of programs. Financial incentives are an effective engagement tool since countries usually interact with the US when money is involved. Whether it is obtaining funding for a national program; acquiring materiel, food or medicine; or maintaining Most Favored Nation Status, </w:t>
      </w:r>
      <w:r w:rsidRPr="00491DB2">
        <w:rPr>
          <w:rStyle w:val="StyleUnderline"/>
          <w:highlight w:val="cyan"/>
        </w:rPr>
        <w:t xml:space="preserve">financial </w:t>
      </w:r>
      <w:proofErr w:type="spellStart"/>
      <w:r w:rsidRPr="00491DB2">
        <w:rPr>
          <w:rStyle w:val="StyleUnderline"/>
          <w:highlight w:val="cyan"/>
        </w:rPr>
        <w:t>aid</w:t>
      </w:r>
      <w:r w:rsidRPr="00C64305">
        <w:rPr>
          <w:rStyle w:val="StyleUnderline"/>
        </w:rPr>
        <w:t>e</w:t>
      </w:r>
      <w:proofErr w:type="spellEnd"/>
      <w:r w:rsidRPr="00491DB2">
        <w:rPr>
          <w:sz w:val="16"/>
        </w:rPr>
        <w:t xml:space="preserve"> has always been a preferred way for the US to affect the behavior of others. </w:t>
      </w:r>
      <w:r w:rsidRPr="00491DB2">
        <w:rPr>
          <w:rStyle w:val="Emphasis"/>
          <w:highlight w:val="cyan"/>
        </w:rPr>
        <w:t>Diplomatic engagement</w:t>
      </w:r>
      <w:r w:rsidRPr="00491DB2">
        <w:rPr>
          <w:rStyle w:val="StyleUnderline"/>
          <w:highlight w:val="cyan"/>
        </w:rPr>
        <w:t xml:space="preserve"> ranges from</w:t>
      </w:r>
      <w:r w:rsidRPr="00C64305">
        <w:rPr>
          <w:rStyle w:val="StyleUnderline"/>
        </w:rPr>
        <w:t xml:space="preserve"> </w:t>
      </w:r>
      <w:r w:rsidRPr="00491DB2">
        <w:rPr>
          <w:sz w:val="16"/>
        </w:rPr>
        <w:t>recognition of sovereign states and foreign governments, to</w:t>
      </w:r>
      <w:r w:rsidRPr="00C64305">
        <w:rPr>
          <w:rStyle w:val="StyleUnderline"/>
        </w:rPr>
        <w:t xml:space="preserve"> </w:t>
      </w:r>
      <w:r w:rsidRPr="00491DB2">
        <w:rPr>
          <w:rStyle w:val="StyleUnderline"/>
          <w:highlight w:val="cyan"/>
        </w:rPr>
        <w:t>presidential visits, to all aspects of the embassy</w:t>
      </w:r>
      <w:r w:rsidRPr="00C64305">
        <w:rPr>
          <w:rStyle w:val="StyleUnderline"/>
        </w:rPr>
        <w:t xml:space="preserve"> </w:t>
      </w:r>
      <w:r w:rsidRPr="00491DB2">
        <w:rPr>
          <w:sz w:val="16"/>
        </w:rPr>
        <w:t>itself.</w:t>
      </w:r>
      <w:r w:rsidRPr="00C64305">
        <w:rPr>
          <w:rStyle w:val="StyleUnderline"/>
        </w:rPr>
        <w:t xml:space="preserve"> The mere existence of an embassy is an engagement tool</w:t>
      </w:r>
      <w:r w:rsidRPr="00491DB2">
        <w:rPr>
          <w:sz w:val="16"/>
        </w:rPr>
        <w:t xml:space="preserve">. Through official diplomatic ceremonies, informal meetings, and embassy employees living among the locals, </w:t>
      </w:r>
      <w:r w:rsidRPr="00491DB2">
        <w:rPr>
          <w:rStyle w:val="StyleUnderline"/>
          <w:highlight w:val="cyan"/>
        </w:rPr>
        <w:t>the Department of State's presence is engagement</w:t>
      </w:r>
      <w:r w:rsidRPr="00C64305">
        <w:rPr>
          <w:rStyle w:val="StyleUnderline"/>
        </w:rPr>
        <w:t xml:space="preserve"> in and of itself</w:t>
      </w:r>
      <w:r w:rsidRPr="00491DB2">
        <w:rPr>
          <w:sz w:val="16"/>
        </w:rPr>
        <w:t xml:space="preserve">. Similarly, </w:t>
      </w:r>
      <w:r w:rsidRPr="00C64305">
        <w:rPr>
          <w:rStyle w:val="StyleUnderline"/>
        </w:rPr>
        <w:t xml:space="preserve">"...overseas...forces embody global </w:t>
      </w:r>
      <w:r w:rsidRPr="00C64305">
        <w:rPr>
          <w:rStyle w:val="Emphasis"/>
        </w:rPr>
        <w:t>military engagement</w:t>
      </w:r>
      <w:r w:rsidRPr="00491DB2">
        <w:rPr>
          <w:sz w:val="16"/>
        </w:rPr>
        <w:t xml:space="preserve">. They serve as role models for militaries in emerging democracies; contribute uniquely to the stability, continuity, and flexibility that protects US interests; and are crucial to continued democratic and economic development."14 In addition to our presence overseas, </w:t>
      </w:r>
      <w:r w:rsidRPr="00491DB2">
        <w:rPr>
          <w:rStyle w:val="StyleUnderline"/>
          <w:highlight w:val="cyan"/>
        </w:rPr>
        <w:t xml:space="preserve">our </w:t>
      </w:r>
      <w:r w:rsidRPr="00491DB2">
        <w:rPr>
          <w:rStyle w:val="Emphasis"/>
          <w:highlight w:val="cyan"/>
        </w:rPr>
        <w:t>military engagement</w:t>
      </w:r>
      <w:r w:rsidRPr="00491DB2">
        <w:rPr>
          <w:rStyle w:val="StyleUnderline"/>
          <w:highlight w:val="cyan"/>
        </w:rPr>
        <w:t xml:space="preserve"> consists of a variety of military to military and </w:t>
      </w:r>
      <w:r w:rsidRPr="00491DB2">
        <w:rPr>
          <w:rStyle w:val="Emphasis"/>
          <w:highlight w:val="cyan"/>
        </w:rPr>
        <w:t>political to military</w:t>
      </w:r>
      <w:r w:rsidRPr="00491DB2">
        <w:rPr>
          <w:rStyle w:val="StyleUnderline"/>
          <w:highlight w:val="cyan"/>
        </w:rPr>
        <w:t xml:space="preserve"> events</w:t>
      </w:r>
      <w:r w:rsidRPr="00491DB2">
        <w:rPr>
          <w:sz w:val="16"/>
        </w:rPr>
        <w:t>. U.S. and host nation defense forces conduct combined exercises to improve cooperation and strengthen ties.</w:t>
      </w:r>
    </w:p>
    <w:p w:rsidR="00D73495" w:rsidRPr="00C64305" w:rsidRDefault="00D73495" w:rsidP="00D73495">
      <w:pPr>
        <w:pStyle w:val="Heading4"/>
      </w:pPr>
      <w:r w:rsidRPr="00C64305">
        <w:t xml:space="preserve">Engagement means the DOS </w:t>
      </w:r>
    </w:p>
    <w:p w:rsidR="00D73495" w:rsidRPr="00C64305" w:rsidRDefault="00D73495" w:rsidP="00D73495">
      <w:r w:rsidRPr="00C64305">
        <w:rPr>
          <w:rStyle w:val="Style13ptBold"/>
        </w:rPr>
        <w:t>State Department, 15</w:t>
      </w:r>
      <w:r w:rsidRPr="00C64305">
        <w:rPr>
          <w:b/>
        </w:rPr>
        <w:t xml:space="preserve"> </w:t>
      </w:r>
      <w:r w:rsidRPr="00C64305">
        <w:t xml:space="preserve">- Released by the Bureau of Budget and Planning and the Office of U.S. Foreign Assistance Resources (“Department of State Evaluation Policy” 1/29, </w:t>
      </w:r>
      <w:hyperlink r:id="rId10" w:history="1">
        <w:r w:rsidRPr="00C64305">
          <w:rPr>
            <w:rStyle w:val="Hyperlink"/>
          </w:rPr>
          <w:t>http://www.state.gov/s/d/rm/rls/evaluation/2015/236970.htm</w:t>
        </w:r>
      </w:hyperlink>
    </w:p>
    <w:p w:rsidR="00D73495" w:rsidRPr="004045F8" w:rsidRDefault="00D73495" w:rsidP="00D73495">
      <w:pPr>
        <w:rPr>
          <w:sz w:val="16"/>
        </w:rPr>
      </w:pPr>
      <w:r w:rsidRPr="004045F8">
        <w:rPr>
          <w:sz w:val="16"/>
        </w:rPr>
        <w:t xml:space="preserve">Specific Programs: In addition to its routine activities, </w:t>
      </w:r>
      <w:r w:rsidRPr="00C64305">
        <w:rPr>
          <w:rStyle w:val="StyleUnderline"/>
        </w:rPr>
        <w:t xml:space="preserve">the </w:t>
      </w:r>
      <w:r w:rsidRPr="00C64305">
        <w:rPr>
          <w:rStyle w:val="StyleUnderline"/>
          <w:highlight w:val="cyan"/>
        </w:rPr>
        <w:t>Department</w:t>
      </w:r>
      <w:r w:rsidRPr="00C64305">
        <w:rPr>
          <w:rStyle w:val="StyleUnderline"/>
        </w:rPr>
        <w:t xml:space="preserve"> undertakes </w:t>
      </w:r>
      <w:r w:rsidRPr="00C64305">
        <w:rPr>
          <w:rStyle w:val="StyleUnderline"/>
          <w:highlight w:val="cyan"/>
        </w:rPr>
        <w:t>programs</w:t>
      </w:r>
      <w:r w:rsidRPr="004045F8">
        <w:rPr>
          <w:sz w:val="16"/>
        </w:rPr>
        <w:t xml:space="preserve"> to achieve specific objectives. These programs, broadly defined to include projects, activities, and efforts, are time-bound and have separate resources budgeted for them. They </w:t>
      </w:r>
      <w:r w:rsidRPr="004045F8">
        <w:rPr>
          <w:sz w:val="16"/>
          <w:highlight w:val="cyan"/>
        </w:rPr>
        <w:t xml:space="preserve">fall </w:t>
      </w:r>
      <w:r w:rsidRPr="00C64305">
        <w:rPr>
          <w:rStyle w:val="StyleUnderline"/>
          <w:highlight w:val="cyan"/>
        </w:rPr>
        <w:t xml:space="preserve">under </w:t>
      </w:r>
      <w:r w:rsidRPr="00C64305">
        <w:rPr>
          <w:rStyle w:val="Emphasis"/>
          <w:highlight w:val="cyan"/>
        </w:rPr>
        <w:t>two categories: foreign assistance and diplomatic engagement</w:t>
      </w:r>
      <w:r w:rsidRPr="00C64305">
        <w:rPr>
          <w:rStyle w:val="StyleUnderline"/>
        </w:rPr>
        <w:t xml:space="preserve">. </w:t>
      </w:r>
      <w:r w:rsidRPr="00C64305">
        <w:rPr>
          <w:rStyle w:val="StyleUnderline"/>
          <w:highlight w:val="cyan"/>
        </w:rPr>
        <w:t>Foreign assistance programs are designed to achieve a wide range of objectives such as preventing conflict</w:t>
      </w:r>
      <w:r w:rsidRPr="00C64305">
        <w:rPr>
          <w:rStyle w:val="StyleUnderline"/>
        </w:rPr>
        <w:t xml:space="preserve"> a</w:t>
      </w:r>
      <w:r w:rsidRPr="004045F8">
        <w:rPr>
          <w:sz w:val="16"/>
        </w:rPr>
        <w:t xml:space="preserve">nd stabilizing war-torn societies, </w:t>
      </w:r>
      <w:r w:rsidRPr="00C64305">
        <w:rPr>
          <w:rStyle w:val="StyleUnderline"/>
        </w:rPr>
        <w:t>rehabilitating refugees</w:t>
      </w:r>
      <w:r w:rsidRPr="004045F8">
        <w:rPr>
          <w:sz w:val="16"/>
        </w:rPr>
        <w:t xml:space="preserve"> and internally displaced persons, </w:t>
      </w:r>
      <w:r w:rsidRPr="00C64305">
        <w:rPr>
          <w:rStyle w:val="StyleUnderline"/>
        </w:rPr>
        <w:t xml:space="preserve">supporting human rights and gender equality, and combating hunger, HIV/AIDS, and environmental degradation. </w:t>
      </w:r>
      <w:r w:rsidRPr="00C64305">
        <w:rPr>
          <w:rStyle w:val="StyleUnderline"/>
          <w:highlight w:val="cyan"/>
        </w:rPr>
        <w:t>Diplomatic engagement programs are designed for engaging other governments</w:t>
      </w:r>
      <w:r w:rsidRPr="00C64305">
        <w:rPr>
          <w:rStyle w:val="StyleUnderline"/>
        </w:rPr>
        <w:t xml:space="preserve"> </w:t>
      </w:r>
      <w:r w:rsidRPr="004045F8">
        <w:rPr>
          <w:sz w:val="16"/>
        </w:rPr>
        <w:t xml:space="preserve">and global partners </w:t>
      </w:r>
      <w:r w:rsidRPr="00C64305">
        <w:rPr>
          <w:rStyle w:val="StyleUnderline"/>
        </w:rPr>
        <w:t>through</w:t>
      </w:r>
      <w:r w:rsidRPr="004045F8">
        <w:rPr>
          <w:sz w:val="16"/>
        </w:rPr>
        <w:t xml:space="preserve"> a variety of efforts, such as </w:t>
      </w:r>
      <w:r w:rsidRPr="00C64305">
        <w:rPr>
          <w:rStyle w:val="StyleUnderline"/>
        </w:rPr>
        <w:t xml:space="preserve">public diplomacy; promoting economic and business relations; staffing bureaus, posts, and consulates to engage host country governments </w:t>
      </w:r>
      <w:r w:rsidRPr="004045F8">
        <w:rPr>
          <w:sz w:val="16"/>
        </w:rPr>
        <w:t xml:space="preserve">and international organizations; providing American citizens services; </w:t>
      </w:r>
      <w:r w:rsidRPr="00C64305">
        <w:rPr>
          <w:rStyle w:val="StyleUnderline"/>
        </w:rPr>
        <w:t>and providing grants to foreign countries to generate goodwill and friendship</w:t>
      </w:r>
      <w:r w:rsidRPr="004045F8">
        <w:rPr>
          <w:sz w:val="16"/>
        </w:rPr>
        <w:t>.</w:t>
      </w:r>
    </w:p>
    <w:p w:rsidR="0093568D" w:rsidRPr="00C64305" w:rsidRDefault="0093568D" w:rsidP="0093568D">
      <w:pPr>
        <w:pStyle w:val="Heading4"/>
      </w:pPr>
      <w:r w:rsidRPr="00C64305">
        <w:t xml:space="preserve">Diplomatic Engagement will require massive state department resources – finitude of the budget and stubbornness of Congress means it trades off with other operations  </w:t>
      </w:r>
    </w:p>
    <w:p w:rsidR="0093568D" w:rsidRPr="00C64305" w:rsidRDefault="0093568D" w:rsidP="0093568D">
      <w:r w:rsidRPr="00C64305">
        <w:t xml:space="preserve">Robert </w:t>
      </w:r>
      <w:r w:rsidRPr="00C64305">
        <w:rPr>
          <w:rStyle w:val="Style13ptBold"/>
        </w:rPr>
        <w:t>Menendez</w:t>
      </w:r>
      <w:r w:rsidRPr="00C64305">
        <w:t>, 4-17-</w:t>
      </w:r>
      <w:r w:rsidRPr="00C64305">
        <w:rPr>
          <w:rStyle w:val="Style13ptBold"/>
        </w:rPr>
        <w:t>2014</w:t>
      </w:r>
      <w:r w:rsidRPr="00C64305">
        <w:t>, (Chairman of the Committee on Foreign Relations, Senator NJ, "RE-BALANCING THE REBALANCE: RESOURCING U.S. DIPLOMATIC STRATEGY IN THE ASIA-PACIFIC REGION " COMMITTEE ON FOREIGN RELATIONS UNITED STATES SENATE, http://www.foreign.senate.gov/imo/media/doc/872692.pdf//)HBJ</w:t>
      </w:r>
    </w:p>
    <w:p w:rsidR="0093568D" w:rsidRPr="00C64305" w:rsidRDefault="0093568D" w:rsidP="0093568D">
      <w:pPr>
        <w:rPr>
          <w:rStyle w:val="StyleUnderline"/>
        </w:rPr>
      </w:pPr>
      <w:r w:rsidRPr="00C64305">
        <w:rPr>
          <w:rStyle w:val="StyleUnderline"/>
        </w:rPr>
        <w:t xml:space="preserve">The methods of </w:t>
      </w:r>
      <w:r w:rsidRPr="00C64305">
        <w:rPr>
          <w:rStyle w:val="StyleUnderline"/>
          <w:highlight w:val="cyan"/>
        </w:rPr>
        <w:t>policy execution are just as important as the results</w:t>
      </w:r>
      <w:r w:rsidRPr="00C64305">
        <w:rPr>
          <w:rStyle w:val="StyleUnderline"/>
        </w:rPr>
        <w:t xml:space="preserve">: </w:t>
      </w:r>
      <w:r w:rsidRPr="00C64305">
        <w:rPr>
          <w:sz w:val="16"/>
        </w:rPr>
        <w:t xml:space="preserve">how a policy is pursued and perceived can impact its success as much as </w:t>
      </w:r>
      <w:r w:rsidRPr="00C64305">
        <w:rPr>
          <w:rStyle w:val="StyleUnderline"/>
        </w:rPr>
        <w:t>the actual mechanics of its implementation</w:t>
      </w:r>
      <w:r w:rsidRPr="00C64305">
        <w:rPr>
          <w:sz w:val="16"/>
        </w:rPr>
        <w:t xml:space="preserve">. </w:t>
      </w:r>
      <w:r w:rsidRPr="00C64305">
        <w:rPr>
          <w:rStyle w:val="StyleUnderline"/>
        </w:rPr>
        <w:t>To succeed, the rebalance must first address how resources are allocated within the U.S. Government, and then how they are deployed across the region.</w:t>
      </w:r>
      <w:r w:rsidRPr="00C64305">
        <w:rPr>
          <w:sz w:val="16"/>
        </w:rPr>
        <w:t xml:space="preserve"> Some progress has been made. Congress anticipated the need to rebalance when it encouraged creation of the position of U.S. Ambassador to ASEAN; the State Department has created new diplomatic and assistance programs in the region, such as the Lower Mekong Initiative and the Asia-Pacific Strategic Engagement Initiative; the U.S. Government joined the East Asia Summit in 2011; and the U.S. Trade Representative is pursuing the expansion and completion of the Trans-Pacific Partnership multilateral trade agreement, as well as several bilateral investment treaties. Furthermore, trade promotion bodies like the Export-Import Bank, Overseas Private Investment Corporation, and U.S. Trade and Development Agency have increased their financial engagement with the region. Nonetheless</w:t>
      </w:r>
      <w:r w:rsidRPr="00C64305">
        <w:rPr>
          <w:rStyle w:val="StyleUnderline"/>
        </w:rPr>
        <w:t>, the State Department has not substantially increased diplomatic engagement resources to its Bureau of East Asian and Pacific Affairs. Department of Commerce staffing levels have not significantly increased,</w:t>
      </w:r>
      <w:r w:rsidRPr="00C64305">
        <w:rPr>
          <w:sz w:val="16"/>
        </w:rPr>
        <w:t xml:space="preserve"> hindering the ability of U.S. businesses to take full advantage of new prospects. </w:t>
      </w:r>
      <w:r w:rsidRPr="00C64305">
        <w:rPr>
          <w:rStyle w:val="StyleUnderline"/>
          <w:highlight w:val="cyan"/>
        </w:rPr>
        <w:t>U.S. development assistance to the region</w:t>
      </w:r>
      <w:r w:rsidRPr="00C64305">
        <w:rPr>
          <w:rStyle w:val="StyleUnderline"/>
        </w:rPr>
        <w:t xml:space="preserve">, which saw a modest increase in the administration’s FY 2015 budget proposal, </w:t>
      </w:r>
      <w:r w:rsidRPr="00C64305">
        <w:rPr>
          <w:rStyle w:val="StyleUnderline"/>
          <w:highlight w:val="cyan"/>
        </w:rPr>
        <w:t>is still below levels from several years ago,</w:t>
      </w:r>
      <w:r w:rsidRPr="00C64305">
        <w:rPr>
          <w:sz w:val="16"/>
        </w:rPr>
        <w:t xml:space="preserve"> and the U.S. development approach needs updating and upgrading. In contrast, the Department of Defense has moved rapidly and with an influx of resources. Definitive plans to move new assets into the region include 2,500 Marines in Darwin, Australia, an additional army battalion in South Korea, 2 missile defense destroyers to Japan, up to 4 Littoral Combat Ships in Singapore, as well as likely increased troop rotations in the Philippines and enhanced defense cooperation with Vietnam, Malaysia and others. The Department of Defense has moved more quickly and more coherently to rebalance resources than its far smaller civilian counterparts. While most governments have expressed support for greater U.S. engagement in the region, the strategy is currently perceived as primarily a military strategy, a perception reinforced by the </w:t>
      </w:r>
      <w:proofErr w:type="spellStart"/>
      <w:r w:rsidRPr="00C64305">
        <w:rPr>
          <w:sz w:val="16"/>
        </w:rPr>
        <w:t>underresourcing</w:t>
      </w:r>
      <w:proofErr w:type="spellEnd"/>
      <w:r w:rsidRPr="00C64305">
        <w:rPr>
          <w:sz w:val="16"/>
        </w:rPr>
        <w:t xml:space="preserve"> of the civilian components. As a result, some countries in the region see the rebalance as an attempt to contain a rising China, which may limit their willingness to deepen cooperation and coordination with the United States. As the United States considers how to more fully shape and articulate the public diplomacy elements of the rebalance, it should make clear that the policy is about broadening U.S. engagement, not containing China; the rebalance seeks to expand economic growth, ensure regional security, and improve human welfare for the benefit of all, not the detriment of one. Congress must also do its part communicating to its domestic constituents and global counterparts the benefits of greater U.S. engagement with the Asia-Pacific region. </w:t>
      </w:r>
      <w:r w:rsidRPr="00C64305">
        <w:rPr>
          <w:rStyle w:val="StyleUnderline"/>
        </w:rPr>
        <w:t>Domestically, the case must be made that national security spending is not limited to our military but extends to the monies we spend on diplomacy</w:t>
      </w:r>
      <w:r w:rsidRPr="00C64305">
        <w:rPr>
          <w:sz w:val="16"/>
        </w:rPr>
        <w:t xml:space="preserve"> and development efforts, which can help prevent situations that might otherwise require the use of our armed forces. In addition, </w:t>
      </w:r>
      <w:r w:rsidRPr="00C64305">
        <w:rPr>
          <w:rStyle w:val="StyleUnderline"/>
          <w:highlight w:val="cyan"/>
        </w:rPr>
        <w:t>sufficiently resourcing and implementing a successful rebalance will require new authorizations and appropriations from Congress</w:t>
      </w:r>
      <w:r w:rsidRPr="00C64305">
        <w:rPr>
          <w:rStyle w:val="StyleUnderline"/>
        </w:rPr>
        <w:t>.</w:t>
      </w:r>
      <w:r w:rsidRPr="00C64305">
        <w:rPr>
          <w:sz w:val="16"/>
        </w:rPr>
        <w:t xml:space="preserve"> As recent events in Europe and the Middle East have demonstrated, any</w:t>
      </w:r>
      <w:r w:rsidRPr="00C64305">
        <w:rPr>
          <w:rStyle w:val="StyleUnderline"/>
        </w:rPr>
        <w:t xml:space="preserve"> efforts by the administration to shift resources and monies from other regions to the Asia-Pacific can only go so far</w:t>
      </w:r>
      <w:r w:rsidRPr="00C64305">
        <w:rPr>
          <w:sz w:val="16"/>
        </w:rPr>
        <w:t xml:space="preserve">. Moreover, </w:t>
      </w:r>
      <w:r w:rsidRPr="00C64305">
        <w:rPr>
          <w:rStyle w:val="StyleUnderline"/>
        </w:rPr>
        <w:t xml:space="preserve">considering that the United States has vital interests in other regions as well—including the Western Hemisphere, a traditionally </w:t>
      </w:r>
      <w:proofErr w:type="spellStart"/>
      <w:r w:rsidRPr="00C64305">
        <w:rPr>
          <w:rStyle w:val="StyleUnderline"/>
        </w:rPr>
        <w:t>underresourced</w:t>
      </w:r>
      <w:proofErr w:type="spellEnd"/>
      <w:r w:rsidRPr="00C64305">
        <w:rPr>
          <w:rStyle w:val="StyleUnderline"/>
        </w:rPr>
        <w:t xml:space="preserve"> area for the State Department, USAID, and overall U.S. Government efforts</w:t>
      </w:r>
      <w:r w:rsidRPr="00C64305">
        <w:rPr>
          <w:sz w:val="16"/>
        </w:rPr>
        <w:t xml:space="preserve">—such rebalancing must be done carefully and within the context of a broader, global strategy. </w:t>
      </w:r>
      <w:r w:rsidRPr="00C64305">
        <w:rPr>
          <w:rStyle w:val="StyleUnderline"/>
        </w:rPr>
        <w:t xml:space="preserve">Given the </w:t>
      </w:r>
      <w:r w:rsidRPr="00C64305">
        <w:rPr>
          <w:rStyle w:val="StyleUnderline"/>
          <w:highlight w:val="cyan"/>
        </w:rPr>
        <w:t>constrained budget environment and unyielding calls from some in Congress</w:t>
      </w:r>
      <w:r w:rsidRPr="00C64305">
        <w:rPr>
          <w:rStyle w:val="StyleUnderline"/>
        </w:rPr>
        <w:t xml:space="preserve"> for draconian cuts to all overseas government spending, </w:t>
      </w:r>
      <w:r w:rsidRPr="00C64305">
        <w:rPr>
          <w:rStyle w:val="StyleUnderline"/>
          <w:highlight w:val="cyan"/>
        </w:rPr>
        <w:t>finding new monies for the rebalance will be a challenge</w:t>
      </w:r>
      <w:r w:rsidRPr="00C64305">
        <w:rPr>
          <w:rStyle w:val="StyleUnderline"/>
        </w:rPr>
        <w:t xml:space="preserve">. But if the rebalance is to be a success, Congress must find a way. </w:t>
      </w:r>
      <w:r w:rsidRPr="00C64305">
        <w:rPr>
          <w:sz w:val="16"/>
        </w:rPr>
        <w:t xml:space="preserve">For now, </w:t>
      </w:r>
      <w:r w:rsidRPr="00C64305">
        <w:rPr>
          <w:rStyle w:val="StyleUnderline"/>
          <w:highlight w:val="cyan"/>
        </w:rPr>
        <w:t>the administration can improve the effectiveness and sustainability of the rebalance policy by increasing civilian engagement</w:t>
      </w:r>
      <w:r w:rsidRPr="00C64305">
        <w:rPr>
          <w:rStyle w:val="StyleUnderline"/>
        </w:rPr>
        <w:t xml:space="preserve">, strengthening diplomatic partnerships, </w:t>
      </w:r>
      <w:r w:rsidRPr="00C64305">
        <w:rPr>
          <w:sz w:val="16"/>
        </w:rPr>
        <w:t xml:space="preserve">and empowering U.S. businesses. We recognize there are institutional bureaucratic, political, and cultural barriers to implementing a rebalance of U.S. civilian power. Furthermore, we know that increased engagement with some countries will be hindered by their records on human rights and governance, as well as other challenges. However, </w:t>
      </w:r>
      <w:r w:rsidRPr="00C64305">
        <w:rPr>
          <w:rStyle w:val="StyleUnderline"/>
        </w:rPr>
        <w:t xml:space="preserve">a </w:t>
      </w:r>
      <w:r w:rsidRPr="00C64305">
        <w:rPr>
          <w:rStyle w:val="StyleUnderline"/>
          <w:highlight w:val="cyan"/>
        </w:rPr>
        <w:t>failure to adequately deploy U.S. civilian resources to the new global economic center of gravity will undermine the stated goals of the rebalance policy and the greater interests of the U</w:t>
      </w:r>
      <w:r w:rsidRPr="00C64305">
        <w:rPr>
          <w:rStyle w:val="StyleUnderline"/>
        </w:rPr>
        <w:t xml:space="preserve">nited </w:t>
      </w:r>
      <w:r w:rsidRPr="00C64305">
        <w:rPr>
          <w:rStyle w:val="StyleUnderline"/>
          <w:highlight w:val="cyan"/>
        </w:rPr>
        <w:t>S</w:t>
      </w:r>
      <w:r w:rsidRPr="00C64305">
        <w:rPr>
          <w:rStyle w:val="StyleUnderline"/>
        </w:rPr>
        <w:t xml:space="preserve">tates. </w:t>
      </w:r>
    </w:p>
    <w:p w:rsidR="0093568D" w:rsidRPr="00C64305" w:rsidRDefault="0093568D" w:rsidP="0093568D">
      <w:pPr>
        <w:pStyle w:val="Heading3"/>
      </w:pPr>
      <w:r w:rsidRPr="00C64305">
        <w:t>Korea</w:t>
      </w:r>
    </w:p>
    <w:p w:rsidR="0093568D" w:rsidRPr="00C64305" w:rsidRDefault="0093568D" w:rsidP="0093568D">
      <w:pPr>
        <w:pStyle w:val="Heading4"/>
      </w:pPr>
      <w:r w:rsidRPr="00C64305">
        <w:t xml:space="preserve">The plan requires the Department of State to negotiate with Korea and China which requires investments in resources and time </w:t>
      </w:r>
    </w:p>
    <w:p w:rsidR="0093568D" w:rsidRPr="00C64305" w:rsidRDefault="0093568D" w:rsidP="0093568D">
      <w:r w:rsidRPr="00C64305">
        <w:t xml:space="preserve">Antony J. </w:t>
      </w:r>
      <w:proofErr w:type="spellStart"/>
      <w:proofErr w:type="gramStart"/>
      <w:r w:rsidRPr="00C64305">
        <w:rPr>
          <w:rStyle w:val="Style13ptBold"/>
        </w:rPr>
        <w:t>Blinken</w:t>
      </w:r>
      <w:proofErr w:type="spellEnd"/>
      <w:r w:rsidRPr="00C64305">
        <w:t xml:space="preserve"> </w:t>
      </w:r>
      <w:r w:rsidRPr="00C64305">
        <w:rPr>
          <w:rStyle w:val="Style13ptBold"/>
        </w:rPr>
        <w:t>,</w:t>
      </w:r>
      <w:proofErr w:type="gramEnd"/>
      <w:r w:rsidRPr="00C64305">
        <w:rPr>
          <w:rStyle w:val="Style13ptBold"/>
        </w:rPr>
        <w:t xml:space="preserve"> 4-27-</w:t>
      </w:r>
      <w:r w:rsidRPr="00C64305">
        <w:t>2016, (Deputy Secretary of State, "U.S.-China Relations: Strategic Challenges and Opportunities," U.S. Department of State, http://www.state.gov/s/d/2016d/256657.htm//)HBJ</w:t>
      </w:r>
    </w:p>
    <w:p w:rsidR="0093568D" w:rsidRPr="001A63FA" w:rsidRDefault="0093568D" w:rsidP="0093568D">
      <w:pPr>
        <w:rPr>
          <w:sz w:val="16"/>
        </w:rPr>
      </w:pPr>
      <w:r w:rsidRPr="001A63FA">
        <w:rPr>
          <w:sz w:val="16"/>
        </w:rPr>
        <w:t xml:space="preserve">I am pleased to discuss this last pillar of </w:t>
      </w:r>
      <w:proofErr w:type="gramStart"/>
      <w:r w:rsidRPr="001A63FA">
        <w:rPr>
          <w:sz w:val="16"/>
        </w:rPr>
        <w:t>our</w:t>
      </w:r>
      <w:proofErr w:type="gramEnd"/>
      <w:r w:rsidRPr="001A63FA">
        <w:rPr>
          <w:sz w:val="16"/>
        </w:rPr>
        <w:t xml:space="preserve"> rebalance with you today. Secretary </w:t>
      </w:r>
      <w:r w:rsidRPr="00E12F49">
        <w:rPr>
          <w:rStyle w:val="StyleUnderline"/>
          <w:highlight w:val="cyan"/>
        </w:rPr>
        <w:t>Kerry has called our relationship with China our “most consequential” relationship</w:t>
      </w:r>
      <w:r w:rsidRPr="00C64305">
        <w:rPr>
          <w:rStyle w:val="StyleUnderline"/>
        </w:rPr>
        <w:t>. And it is indeed crucial that we try to get it right.</w:t>
      </w:r>
      <w:r w:rsidRPr="001A63FA">
        <w:rPr>
          <w:sz w:val="16"/>
        </w:rPr>
        <w:t xml:space="preserve"> </w:t>
      </w:r>
      <w:r w:rsidRPr="00C64305">
        <w:rPr>
          <w:rStyle w:val="StyleUnderline"/>
        </w:rPr>
        <w:t xml:space="preserve">The approach that we’ve taken to China seeks to do three things: broaden and deepen practical cooperation on issues of shared concern; it directly confronts and then tries to resolve or narrow our differences wherever we can; and where we can’t to manage those differences peaceably. </w:t>
      </w:r>
      <w:r w:rsidRPr="001A63FA">
        <w:rPr>
          <w:sz w:val="16"/>
        </w:rPr>
        <w:t xml:space="preserve">Over the past year, we believe we have seen real progress on important issues that do advance our interests. The relationship that we have been working on with China paved the way for a landmark joint announcement on climate change that galvanized the international community to reach a global climate agreement in Paris last December and sign it in New York just last week. We engaged China in the global response to Ebola with positive effect. We grounded our work together to craft a deal that prevents Iran from developing a nuclear weapon far into the future. We produced new confidence-building measures between our militaries, and we sparked growing collaboration to meet development challenges from Afghanistan to Sierra Leone. From top to bottom, this Administration has worked to expand and deepen our diplomatic, military, economic, and people-to-people links with China. Since the President took office, our exports to China have nearly doubled, and China is now the largest market for American-made goods outside of North America. It is also one of the top markets for U.S. agricultural exports and a large and growing market for U.S. services. These efforts to deepen bilateral ties have been designed to turn a challenging rivalry into healthy competition and to try break out of a zero-sum thinking on both sides. </w:t>
      </w:r>
      <w:r w:rsidRPr="00E12F49">
        <w:rPr>
          <w:rStyle w:val="StyleUnderline"/>
          <w:highlight w:val="cyan"/>
        </w:rPr>
        <w:t>We have seen results of this approach in our collaboration on some of the most difficult issues, including most recently North Korea</w:t>
      </w:r>
      <w:r w:rsidRPr="00C64305">
        <w:rPr>
          <w:rStyle w:val="StyleUnderline"/>
        </w:rPr>
        <w:t xml:space="preserve"> and the provocative, destabilizing, and internationally unlawful actions it continues to take to advance its proscribed missile and nuclear programs. </w:t>
      </w:r>
      <w:r w:rsidRPr="00E12F49">
        <w:rPr>
          <w:rStyle w:val="StyleUnderline"/>
          <w:highlight w:val="cyan"/>
        </w:rPr>
        <w:t>While we have taken significant steps to make it more difficult for North Korea to acquire technology</w:t>
      </w:r>
      <w:r w:rsidRPr="00C64305">
        <w:rPr>
          <w:rStyle w:val="StyleUnderline"/>
        </w:rPr>
        <w:t xml:space="preserve"> and equipment for those programs or the resources to pay for them, the fact remains that </w:t>
      </w:r>
      <w:r w:rsidRPr="00E12F49">
        <w:rPr>
          <w:rStyle w:val="StyleUnderline"/>
          <w:highlight w:val="cyan"/>
        </w:rPr>
        <w:t>their development continues</w:t>
      </w:r>
      <w:r w:rsidRPr="00C64305">
        <w:rPr>
          <w:rStyle w:val="StyleUnderline"/>
        </w:rPr>
        <w:t>.</w:t>
      </w:r>
      <w:r w:rsidRPr="001A63FA">
        <w:rPr>
          <w:sz w:val="16"/>
        </w:rPr>
        <w:t xml:space="preserve"> As a result, they get closer to the day when they have the capacity to strike at our allies, at our partners, and at the United States with a ballistic missile armed with a miniaturized nuclear warhead. That is simply unacceptable. This threat—combined with an inexperienced leader who acts rashly—makes it an urgent priority not only for us but increasingly for China. </w:t>
      </w:r>
      <w:r w:rsidRPr="00E12F49">
        <w:rPr>
          <w:rStyle w:val="StyleUnderline"/>
          <w:highlight w:val="cyan"/>
        </w:rPr>
        <w:t>While the U</w:t>
      </w:r>
      <w:r w:rsidRPr="00C64305">
        <w:rPr>
          <w:rStyle w:val="StyleUnderline"/>
        </w:rPr>
        <w:t xml:space="preserve">nited </w:t>
      </w:r>
      <w:r w:rsidRPr="00E12F49">
        <w:rPr>
          <w:rStyle w:val="StyleUnderline"/>
          <w:highlight w:val="cyan"/>
        </w:rPr>
        <w:t>S</w:t>
      </w:r>
      <w:r w:rsidRPr="00C64305">
        <w:rPr>
          <w:rStyle w:val="StyleUnderline"/>
        </w:rPr>
        <w:t xml:space="preserve">tates </w:t>
      </w:r>
      <w:r w:rsidRPr="00E12F49">
        <w:rPr>
          <w:rStyle w:val="StyleUnderline"/>
          <w:highlight w:val="cyan"/>
        </w:rPr>
        <w:t>and China share an interest in ensuring that North Korea does not retain a nuclear weapons capability</w:t>
      </w:r>
      <w:r w:rsidRPr="00C64305">
        <w:rPr>
          <w:rStyle w:val="StyleUnderline"/>
        </w:rPr>
        <w:t xml:space="preserve">, </w:t>
      </w:r>
      <w:r w:rsidRPr="00E12F49">
        <w:rPr>
          <w:rStyle w:val="StyleUnderline"/>
          <w:highlight w:val="cyan"/>
        </w:rPr>
        <w:t>we have not always agreed on the best way</w:t>
      </w:r>
      <w:r w:rsidRPr="00C64305">
        <w:rPr>
          <w:rStyle w:val="StyleUnderline"/>
        </w:rPr>
        <w:t xml:space="preserve"> to reach that objective. But in the last few months we have worked together to draft and pass the toughest UN Security Council Resolution in a generation to try to compel the leadership of the DPRK to rethink its pursuit of nuclear weapons</w:t>
      </w:r>
      <w:r w:rsidRPr="001A63FA">
        <w:rPr>
          <w:sz w:val="16"/>
        </w:rPr>
        <w:t xml:space="preserve"> and ballistic missiles. If fully and effectively implemented, UNSCR 2270 will significantly reduce the North Korean regime’s ability to procure, pay for, or produce weapons of mass destruction and will challenge the calculus of the leadership in North Korea. But I want to emphasize only if it is fully and effectively implemented. As North Korea’s largest trading partner China has unique leverage. We welcomed President Xi’s commitment at the Nuclear Security Summit earlier this month to fully implement the Security Council Resolution. It is too early to draw firm conclusions about China’s enforcement, but </w:t>
      </w:r>
      <w:r w:rsidRPr="00C64305">
        <w:rPr>
          <w:rStyle w:val="StyleUnderline"/>
        </w:rPr>
        <w:t>there are some early trade restrictions that China has imposed that suggest China is committed to following through on implementation of the resolution that it look the lead on producing at the UN</w:t>
      </w:r>
      <w:r w:rsidRPr="001A63FA">
        <w:rPr>
          <w:sz w:val="16"/>
        </w:rPr>
        <w:t>. But the jury remains out.</w:t>
      </w:r>
    </w:p>
    <w:p w:rsidR="0093568D" w:rsidRPr="00C64305" w:rsidRDefault="0093568D" w:rsidP="0093568D"/>
    <w:p w:rsidR="0093568D" w:rsidRPr="00C64305" w:rsidRDefault="0093568D" w:rsidP="0093568D">
      <w:pPr>
        <w:pStyle w:val="Heading3"/>
      </w:pPr>
      <w:r w:rsidRPr="00C64305">
        <w:t xml:space="preserve">Multilateral Institutions </w:t>
      </w:r>
    </w:p>
    <w:p w:rsidR="0093568D" w:rsidRPr="00C64305" w:rsidRDefault="0093568D" w:rsidP="0093568D">
      <w:pPr>
        <w:pStyle w:val="Heading4"/>
      </w:pPr>
      <w:r w:rsidRPr="00C64305">
        <w:t xml:space="preserve">The aff requires massive investments of state department resources and time – empirically true </w:t>
      </w:r>
    </w:p>
    <w:p w:rsidR="0093568D" w:rsidRPr="00C64305" w:rsidRDefault="0093568D" w:rsidP="0093568D">
      <w:r w:rsidRPr="00C64305">
        <w:t xml:space="preserve">Brett D. </w:t>
      </w:r>
      <w:r w:rsidRPr="00C64305">
        <w:rPr>
          <w:rStyle w:val="Style13ptBold"/>
        </w:rPr>
        <w:t>Schaefer, 4-20</w:t>
      </w:r>
      <w:r w:rsidRPr="00C64305">
        <w:t xml:space="preserve">-2016, (Jay </w:t>
      </w:r>
      <w:proofErr w:type="spellStart"/>
      <w:r w:rsidRPr="00C64305">
        <w:t>Kingham</w:t>
      </w:r>
      <w:proofErr w:type="spellEnd"/>
      <w:r w:rsidRPr="00C64305">
        <w:t xml:space="preserve"> Senior Research Fellow in International Regulatory Affairs </w:t>
      </w:r>
      <w:proofErr w:type="gramStart"/>
      <w:r w:rsidRPr="00C64305">
        <w:t>The</w:t>
      </w:r>
      <w:proofErr w:type="gramEnd"/>
      <w:r w:rsidRPr="00C64305">
        <w:t xml:space="preserve"> Margaret Thatcher Center for Freedom, "How to Make the State Department More Effective at Implementing U.S. Foreign Policy," Heritage Foundation, http://www.heritage.org/research/reports/2016/04/how-to-make-the-state-department-more-effective-at-implementing-us-foreign-policy//)HBJ</w:t>
      </w:r>
    </w:p>
    <w:p w:rsidR="0093568D" w:rsidRPr="008F51FD" w:rsidRDefault="0093568D" w:rsidP="0093568D">
      <w:pPr>
        <w:rPr>
          <w:sz w:val="16"/>
        </w:rPr>
      </w:pPr>
      <w:r w:rsidRPr="008F51FD">
        <w:rPr>
          <w:rStyle w:val="StyleUnderline"/>
          <w:highlight w:val="cyan"/>
        </w:rPr>
        <w:t>The U.S</w:t>
      </w:r>
      <w:r w:rsidRPr="00C64305">
        <w:rPr>
          <w:rStyle w:val="StyleUnderline"/>
        </w:rPr>
        <w:t xml:space="preserve">. has been, and </w:t>
      </w:r>
      <w:r w:rsidRPr="008F51FD">
        <w:rPr>
          <w:rStyle w:val="StyleUnderline"/>
          <w:highlight w:val="cyan"/>
        </w:rPr>
        <w:t>remains, the U.N</w:t>
      </w:r>
      <w:r w:rsidRPr="00C64305">
        <w:rPr>
          <w:rStyle w:val="StyleUnderline"/>
        </w:rPr>
        <w:t xml:space="preserve">. system’s </w:t>
      </w:r>
      <w:r w:rsidRPr="008F51FD">
        <w:rPr>
          <w:rStyle w:val="StyleUnderline"/>
          <w:highlight w:val="cyan"/>
        </w:rPr>
        <w:t>largest contributor</w:t>
      </w:r>
      <w:r w:rsidRPr="00C64305">
        <w:rPr>
          <w:rStyle w:val="StyleUnderline"/>
        </w:rPr>
        <w:t>, providing an average of about one-fifth of total contributions annually</w:t>
      </w:r>
      <w:r w:rsidRPr="008F51FD">
        <w:rPr>
          <w:sz w:val="16"/>
        </w:rPr>
        <w:t>—</w:t>
      </w:r>
      <w:r w:rsidRPr="00C64305">
        <w:rPr>
          <w:rStyle w:val="StyleUnderline"/>
        </w:rPr>
        <w:t>totaling approximately $60 billion in eight years.</w:t>
      </w:r>
      <w:r w:rsidRPr="008F51FD">
        <w:rPr>
          <w:sz w:val="16"/>
        </w:rPr>
        <w:t xml:space="preserve">[39] Considering the importance of U.N. activities in support of U.S. policy priorities, from supporting international peace and security to lower-profile help coordinating international regulatory policy on mail and telecommunications, and the extent of U.S. financial contributions to the U.N. system, the next Administration should pursue several concrete steps to enhance transparency and accountability in the U.N. system and ensure that U.S. taxpayer dollars are used prudently. Specifically, the next Administration should: Establish a dedicated unit for international organizations in the Office of Inspector General for the Department of </w:t>
      </w:r>
      <w:proofErr w:type="gramStart"/>
      <w:r w:rsidRPr="008F51FD">
        <w:rPr>
          <w:sz w:val="16"/>
        </w:rPr>
        <w:t>State.[</w:t>
      </w:r>
      <w:proofErr w:type="gramEnd"/>
      <w:r w:rsidRPr="008F51FD">
        <w:rPr>
          <w:sz w:val="16"/>
        </w:rPr>
        <w:t xml:space="preserve">40] The U.S. remains dependent on the internal U.N. oversight mechanisms, many of which lack independence, have inadequate resources, or face problems with competence, corruption, or bias. The value of having a separate U.S. Inspector General unit that can investigate the activities funded in substantial part by U.S. taxpayers, is illustrated by reports of the U.S. Office of the Special Inspector General for Afghanistan Reconstruction (SIGAR) that has identified numerous management and oversight failings of U.N. Development </w:t>
      </w:r>
      <w:proofErr w:type="spellStart"/>
      <w:r w:rsidRPr="008F51FD">
        <w:rPr>
          <w:sz w:val="16"/>
        </w:rPr>
        <w:t>Programme</w:t>
      </w:r>
      <w:proofErr w:type="spellEnd"/>
      <w:r w:rsidRPr="008F51FD">
        <w:rPr>
          <w:sz w:val="16"/>
        </w:rPr>
        <w:t xml:space="preserve"> projects in </w:t>
      </w:r>
      <w:proofErr w:type="gramStart"/>
      <w:r w:rsidRPr="008F51FD">
        <w:rPr>
          <w:sz w:val="16"/>
        </w:rPr>
        <w:t>Afghanistan.[</w:t>
      </w:r>
      <w:proofErr w:type="gramEnd"/>
      <w:r w:rsidRPr="008F51FD">
        <w:rPr>
          <w:sz w:val="16"/>
        </w:rPr>
        <w:t xml:space="preserve">41] </w:t>
      </w:r>
      <w:r w:rsidRPr="008F51FD">
        <w:rPr>
          <w:rStyle w:val="StyleUnderline"/>
          <w:highlight w:val="cyan"/>
        </w:rPr>
        <w:t>Conduct a periodic cost-benefit analysis of U.S. participation in all international organizations</w:t>
      </w:r>
      <w:r w:rsidRPr="00C64305">
        <w:rPr>
          <w:rStyle w:val="StyleUnderline"/>
        </w:rPr>
        <w:t xml:space="preserve">. Although a number of U.N. organizations provide important contributions to U.S. diplomatic, economic, and security interests, not all do. </w:t>
      </w:r>
      <w:r w:rsidRPr="008F51FD">
        <w:rPr>
          <w:rStyle w:val="StyleUnderline"/>
          <w:highlight w:val="cyan"/>
        </w:rPr>
        <w:t>The U.S. lacks a comprehensive analysis of whether these contributions are advancing or undermining U.S. interests</w:t>
      </w:r>
      <w:r w:rsidRPr="008F51FD">
        <w:rPr>
          <w:sz w:val="16"/>
        </w:rPr>
        <w:t xml:space="preserve"> or being used to maximum effect. An example of what the U.S. should do is the Multilateral Aid Review conducted by the United Kingdom’s Department for International Development that assessed the relative value for U.K. aid money disbursed through multilateral organizations. This report identified those U.N. agencies providing poor value for money and led to the decision to zero out funding for four U.N. agencies. The last time the U.S. conducted a similar exercise, albeit in a far less rigorous manner, was under</w:t>
      </w:r>
      <w:r w:rsidRPr="00C64305">
        <w:rPr>
          <w:rStyle w:val="StyleUnderline"/>
        </w:rPr>
        <w:t xml:space="preserve"> the Clinton Administration in 1995, </w:t>
      </w:r>
      <w:r w:rsidRPr="008F51FD">
        <w:rPr>
          <w:sz w:val="16"/>
        </w:rPr>
        <w:t xml:space="preserve">which </w:t>
      </w:r>
      <w:r w:rsidRPr="00C64305">
        <w:rPr>
          <w:rStyle w:val="StyleUnderline"/>
        </w:rPr>
        <w:t xml:space="preserve">led directly to the U.S. decision to withdraw from the </w:t>
      </w:r>
      <w:r w:rsidRPr="008F51FD">
        <w:rPr>
          <w:sz w:val="16"/>
        </w:rPr>
        <w:t>United</w:t>
      </w:r>
      <w:r w:rsidRPr="00C64305">
        <w:rPr>
          <w:rStyle w:val="StyleUnderline"/>
        </w:rPr>
        <w:t xml:space="preserve"> </w:t>
      </w:r>
      <w:r w:rsidRPr="008F51FD">
        <w:rPr>
          <w:sz w:val="16"/>
        </w:rPr>
        <w:t>Nations Industrial Development Organization (</w:t>
      </w:r>
      <w:r w:rsidRPr="00C64305">
        <w:rPr>
          <w:rStyle w:val="StyleUnderline"/>
        </w:rPr>
        <w:t>UNIDO</w:t>
      </w:r>
      <w:proofErr w:type="gramStart"/>
      <w:r w:rsidRPr="008F51FD">
        <w:rPr>
          <w:sz w:val="16"/>
        </w:rPr>
        <w:t>).[</w:t>
      </w:r>
      <w:proofErr w:type="gramEnd"/>
      <w:r w:rsidRPr="008F51FD">
        <w:rPr>
          <w:sz w:val="16"/>
        </w:rPr>
        <w:t xml:space="preserve">42] </w:t>
      </w:r>
      <w:r w:rsidRPr="00C64305">
        <w:rPr>
          <w:rStyle w:val="StyleUnderline"/>
        </w:rPr>
        <w:t xml:space="preserve">The U.S. should not let two decades lapse before repeating this type of analysis. </w:t>
      </w:r>
      <w:r w:rsidRPr="008F51FD">
        <w:rPr>
          <w:sz w:val="16"/>
        </w:rPr>
        <w:t xml:space="preserve">Renew the annual reporting on all federal agency contributions to the U.N. system to be conducted by the Office of Management and Budget (OMB). </w:t>
      </w:r>
      <w:r w:rsidRPr="008F51FD">
        <w:rPr>
          <w:rStyle w:val="StyleUnderline"/>
          <w:highlight w:val="cyan"/>
        </w:rPr>
        <w:t>Most U.S. contributions to the U.N. system come from the State Department</w:t>
      </w:r>
      <w:r w:rsidRPr="008F51FD">
        <w:rPr>
          <w:sz w:val="16"/>
        </w:rPr>
        <w:t xml:space="preserve">, but millions of dollars also flow from other parts of the federal government. </w:t>
      </w:r>
      <w:r w:rsidRPr="00C64305">
        <w:rPr>
          <w:rStyle w:val="StyleUnderline"/>
        </w:rPr>
        <w:t>Thus, relying on State Department data, such as that in State’s annual report to Congress on U.S. contributions to international organizations</w:t>
      </w:r>
      <w:r w:rsidRPr="008F51FD">
        <w:rPr>
          <w:sz w:val="16"/>
        </w:rPr>
        <w:t>, presents an incomplete picture. Because the OMB is in charge of overseeing the preparation of the President’s budget, it is able to require all U.S. agencies to report the requested information. Previous legislation mandated similar reports on U.S. contributions to the U.N. system for fiscal years 2001–2010. That legislative requirement has since lapsed. Thus, the first of these reports should require information for FY 2011 through the most recently completed fiscal year to fill in the reporting gap.</w:t>
      </w:r>
    </w:p>
    <w:p w:rsidR="004178CA" w:rsidRPr="00C64305" w:rsidRDefault="004178CA" w:rsidP="004178CA">
      <w:pPr>
        <w:pStyle w:val="Heading3"/>
      </w:pPr>
      <w:r w:rsidRPr="00C64305">
        <w:t>Space</w:t>
      </w:r>
    </w:p>
    <w:p w:rsidR="004178CA" w:rsidRPr="00C64305" w:rsidRDefault="004178CA" w:rsidP="004178CA">
      <w:pPr>
        <w:pStyle w:val="Heading4"/>
      </w:pPr>
      <w:r w:rsidRPr="00C64305">
        <w:t xml:space="preserve">Other involvements in space were already factored into the 2016 budget – the plan empirically requires state department involvement </w:t>
      </w:r>
    </w:p>
    <w:p w:rsidR="004178CA" w:rsidRPr="00C64305" w:rsidRDefault="004178CA" w:rsidP="004178CA">
      <w:pPr>
        <w:tabs>
          <w:tab w:val="left" w:pos="2565"/>
        </w:tabs>
      </w:pPr>
      <w:r w:rsidRPr="00C64305">
        <w:t xml:space="preserve">Frank A. </w:t>
      </w:r>
      <w:r w:rsidRPr="00C64305">
        <w:rPr>
          <w:rStyle w:val="Style13ptBold"/>
        </w:rPr>
        <w:t>Rose</w:t>
      </w:r>
      <w:r w:rsidRPr="00C64305">
        <w:t xml:space="preserve">, </w:t>
      </w:r>
      <w:r w:rsidRPr="00C64305">
        <w:rPr>
          <w:rStyle w:val="Style13ptBold"/>
        </w:rPr>
        <w:t>4-14</w:t>
      </w:r>
      <w:r w:rsidRPr="00C64305">
        <w:t xml:space="preserve">-2016, (Assistant Secretary, Bureau of Arms Control, Verification and Compliance, "The Role of Diplomacy in Keeping Outer </w:t>
      </w:r>
      <w:proofErr w:type="gramStart"/>
      <w:r w:rsidRPr="00C64305">
        <w:t>Space  Safe</w:t>
      </w:r>
      <w:proofErr w:type="gramEnd"/>
      <w:r w:rsidRPr="00C64305">
        <w:t>, Secure, and Sustainable," US department of State, http://www.state.gov/t/avc/rls/255834.htm//)HBJ</w:t>
      </w:r>
    </w:p>
    <w:p w:rsidR="004178CA" w:rsidRPr="00B06055" w:rsidRDefault="004178CA" w:rsidP="004178CA">
      <w:pPr>
        <w:rPr>
          <w:sz w:val="16"/>
        </w:rPr>
      </w:pPr>
      <w:r w:rsidRPr="00B06055">
        <w:rPr>
          <w:sz w:val="16"/>
        </w:rPr>
        <w:t>Last year, I spoke to this audience about our diplomatic strategy for enhancing stability around the world, and specifically, preventing conflict from extending into space. This year</w:t>
      </w:r>
      <w:r w:rsidRPr="00C64305">
        <w:rPr>
          <w:rStyle w:val="StyleUnderline"/>
        </w:rPr>
        <w:t xml:space="preserve">, I’d like to offer a perspective on how we are doing with implementing our diplomatic strategy on space security. </w:t>
      </w:r>
      <w:r w:rsidRPr="00B06055">
        <w:rPr>
          <w:sz w:val="16"/>
        </w:rPr>
        <w:t xml:space="preserve">Specifically, </w:t>
      </w:r>
      <w:r w:rsidRPr="00C64305">
        <w:rPr>
          <w:rStyle w:val="StyleUnderline"/>
        </w:rPr>
        <w:t>I’d like to focus on our diplomatic efforts to enhance the security of the outer space environment by: strengthening the long-term sustainability</w:t>
      </w:r>
      <w:r w:rsidRPr="00B06055">
        <w:rPr>
          <w:sz w:val="16"/>
        </w:rPr>
        <w:t xml:space="preserve">, stability, safety, </w:t>
      </w:r>
      <w:r w:rsidRPr="00C64305">
        <w:rPr>
          <w:rStyle w:val="StyleUnderline"/>
        </w:rPr>
        <w:t>and security in space</w:t>
      </w:r>
      <w:r w:rsidRPr="00B06055">
        <w:rPr>
          <w:sz w:val="16"/>
        </w:rPr>
        <w:t xml:space="preserve"> through international measures to promote safe and responsible space activities; and on strengthening space system resilience through international cooperation. These efforts build on long-standing principles and goals of U.S. National Space Policy extending back over 50 years. </w:t>
      </w:r>
      <w:r w:rsidRPr="00A55726">
        <w:rPr>
          <w:rStyle w:val="StyleUnderline"/>
          <w:highlight w:val="cyan"/>
        </w:rPr>
        <w:t>The D</w:t>
      </w:r>
      <w:r w:rsidRPr="00C64305">
        <w:rPr>
          <w:rStyle w:val="StyleUnderline"/>
        </w:rPr>
        <w:t xml:space="preserve">epartment </w:t>
      </w:r>
      <w:r w:rsidRPr="00A55726">
        <w:rPr>
          <w:rStyle w:val="StyleUnderline"/>
          <w:highlight w:val="cyan"/>
        </w:rPr>
        <w:t>o</w:t>
      </w:r>
      <w:r w:rsidRPr="00C64305">
        <w:rPr>
          <w:rStyle w:val="StyleUnderline"/>
        </w:rPr>
        <w:t xml:space="preserve">f </w:t>
      </w:r>
      <w:r w:rsidRPr="00A55726">
        <w:rPr>
          <w:rStyle w:val="StyleUnderline"/>
          <w:highlight w:val="cyan"/>
        </w:rPr>
        <w:t>S</w:t>
      </w:r>
      <w:r w:rsidRPr="00C64305">
        <w:rPr>
          <w:rStyle w:val="StyleUnderline"/>
        </w:rPr>
        <w:t xml:space="preserve">tate </w:t>
      </w:r>
      <w:r w:rsidRPr="00A55726">
        <w:rPr>
          <w:rStyle w:val="StyleUnderline"/>
          <w:highlight w:val="cyan"/>
        </w:rPr>
        <w:t>has worked closely with</w:t>
      </w:r>
      <w:r w:rsidRPr="00C64305">
        <w:rPr>
          <w:rStyle w:val="StyleUnderline"/>
        </w:rPr>
        <w:t xml:space="preserve"> our </w:t>
      </w:r>
      <w:r w:rsidRPr="00A55726">
        <w:rPr>
          <w:rStyle w:val="StyleUnderline"/>
          <w:highlight w:val="cyan"/>
        </w:rPr>
        <w:t>D</w:t>
      </w:r>
      <w:r w:rsidRPr="00C64305">
        <w:rPr>
          <w:rStyle w:val="StyleUnderline"/>
        </w:rPr>
        <w:t xml:space="preserve">epartment </w:t>
      </w:r>
      <w:r w:rsidRPr="00A55726">
        <w:rPr>
          <w:rStyle w:val="StyleUnderline"/>
          <w:highlight w:val="cyan"/>
        </w:rPr>
        <w:t>o</w:t>
      </w:r>
      <w:r w:rsidRPr="00C64305">
        <w:rPr>
          <w:rStyle w:val="StyleUnderline"/>
        </w:rPr>
        <w:t xml:space="preserve">f </w:t>
      </w:r>
      <w:r w:rsidRPr="00A55726">
        <w:rPr>
          <w:rStyle w:val="StyleUnderline"/>
          <w:highlight w:val="cyan"/>
        </w:rPr>
        <w:t>D</w:t>
      </w:r>
      <w:r w:rsidRPr="00C64305">
        <w:rPr>
          <w:rStyle w:val="StyleUnderline"/>
        </w:rPr>
        <w:t xml:space="preserve">efense colleagues </w:t>
      </w:r>
      <w:r w:rsidRPr="00A55726">
        <w:rPr>
          <w:rStyle w:val="StyleUnderline"/>
          <w:highlight w:val="cyan"/>
        </w:rPr>
        <w:t>to implement</w:t>
      </w:r>
      <w:r w:rsidRPr="00C64305">
        <w:rPr>
          <w:rStyle w:val="StyleUnderline"/>
        </w:rPr>
        <w:t xml:space="preserve"> these </w:t>
      </w:r>
      <w:r w:rsidRPr="00A55726">
        <w:rPr>
          <w:rStyle w:val="StyleUnderline"/>
          <w:highlight w:val="cyan"/>
        </w:rPr>
        <w:t>principles</w:t>
      </w:r>
      <w:r w:rsidRPr="00C64305">
        <w:rPr>
          <w:rStyle w:val="StyleUnderline"/>
        </w:rPr>
        <w:t xml:space="preserve"> and goals, including in the Space Strategic Portfolio Review of 2014. </w:t>
      </w:r>
      <w:r w:rsidRPr="00B06055">
        <w:rPr>
          <w:sz w:val="16"/>
        </w:rPr>
        <w:t xml:space="preserve">However, as is clear from the wide-ranging participation and presentations at this Space Symposium, the outer space environment is very complex, with over 80 nations and numerous government consortia, scientific, and commercial firms accessing and operating satellites for countless economic, scientific, educational, and social purposes. At the same time, threats to space systems from debris or irresponsible activities is adding to this complexity. We are clearly concerned by Chinese and Russian pursuit of weapons systems capable of destroying satellites in orbit, as the Director of National Intelligence noted in Congressional testimony this past February. This complexity and the importance of space to our economy, our national security, and our everyday lives, has heightened the international diplomatic community’s interest in space security considerably. In this dynamic environment, </w:t>
      </w:r>
      <w:r w:rsidRPr="00A55726">
        <w:rPr>
          <w:rStyle w:val="StyleUnderline"/>
          <w:highlight w:val="cyan"/>
        </w:rPr>
        <w:t>diplomacy can assist in addressing the challenges of developing guidelines for space operations</w:t>
      </w:r>
      <w:r w:rsidRPr="00C64305">
        <w:rPr>
          <w:rStyle w:val="StyleUnderline"/>
        </w:rPr>
        <w:t xml:space="preserve"> and orbital debris mitigation</w:t>
      </w:r>
      <w:r w:rsidRPr="00B06055">
        <w:rPr>
          <w:sz w:val="16"/>
        </w:rPr>
        <w:t xml:space="preserve">, and encouraging responsible behavior in space through the development of norms and voluntary transparency and confidence-building measures. </w:t>
      </w:r>
      <w:r w:rsidRPr="00A55726">
        <w:rPr>
          <w:rStyle w:val="StyleUnderline"/>
          <w:highlight w:val="cyan"/>
        </w:rPr>
        <w:t>Diplomatic engagements also provide an opportunity to enhance a common understanding of the goals and challenges related to the outer space environment, thus creating support for U.S. policy</w:t>
      </w:r>
      <w:r w:rsidRPr="00C64305">
        <w:rPr>
          <w:rStyle w:val="StyleUnderline"/>
        </w:rPr>
        <w:t xml:space="preserve">. </w:t>
      </w:r>
      <w:r w:rsidRPr="00B06055">
        <w:rPr>
          <w:sz w:val="16"/>
        </w:rPr>
        <w:t xml:space="preserve">Our diplomatic efforts are also focused on raising international understanding of the global consequences of conflict in outer space. Preventing or deterring such conflict is a global interest for all countries, because the resulting impacts of that conflict would not be limited to the militaries and countries involved, but would extend to all space-farers and all who depend upon space – which is pretty much everyone on this planet. In addition, diplomacy is an essential element in influencing countries’ calculus related to the development or employment of </w:t>
      </w:r>
      <w:proofErr w:type="spellStart"/>
      <w:r w:rsidRPr="00B06055">
        <w:rPr>
          <w:sz w:val="16"/>
        </w:rPr>
        <w:t>counterspace</w:t>
      </w:r>
      <w:proofErr w:type="spellEnd"/>
      <w:r w:rsidRPr="00B06055">
        <w:rPr>
          <w:sz w:val="16"/>
        </w:rPr>
        <w:t xml:space="preserve"> systems. The Department of State’s diplomatic efforts can be used to enhance and complement other U.S. Government activities to increase space mission assurance and ultimately deny an aggressor the benefits of attacks in space. </w:t>
      </w:r>
      <w:r w:rsidRPr="00C64305">
        <w:rPr>
          <w:rStyle w:val="StyleUnderline"/>
        </w:rPr>
        <w:t xml:space="preserve">Our </w:t>
      </w:r>
      <w:r w:rsidRPr="00A55726">
        <w:rPr>
          <w:rStyle w:val="StyleUnderline"/>
          <w:highlight w:val="cyan"/>
        </w:rPr>
        <w:t>diplomatic efforts include</w:t>
      </w:r>
      <w:r w:rsidRPr="00C64305">
        <w:rPr>
          <w:rStyle w:val="StyleUnderline"/>
        </w:rPr>
        <w:t xml:space="preserve"> specific </w:t>
      </w:r>
      <w:r w:rsidRPr="00A55726">
        <w:rPr>
          <w:rStyle w:val="StyleUnderline"/>
          <w:highlight w:val="cyan"/>
        </w:rPr>
        <w:t>engagements in both bilateral and multilateral fora</w:t>
      </w:r>
      <w:r w:rsidRPr="00C64305">
        <w:rPr>
          <w:rStyle w:val="StyleUnderline"/>
        </w:rPr>
        <w:t xml:space="preserve">, in bilateral space security dialogues, </w:t>
      </w:r>
      <w:r w:rsidRPr="00A55726">
        <w:rPr>
          <w:rStyle w:val="StyleUnderline"/>
          <w:highlight w:val="cyan"/>
        </w:rPr>
        <w:t>and</w:t>
      </w:r>
      <w:r w:rsidRPr="00C64305">
        <w:rPr>
          <w:rStyle w:val="StyleUnderline"/>
        </w:rPr>
        <w:t xml:space="preserve"> in the various </w:t>
      </w:r>
      <w:r w:rsidRPr="00A55726">
        <w:rPr>
          <w:rStyle w:val="StyleUnderline"/>
          <w:highlight w:val="cyan"/>
        </w:rPr>
        <w:t>U</w:t>
      </w:r>
      <w:r w:rsidRPr="00C64305">
        <w:rPr>
          <w:rStyle w:val="StyleUnderline"/>
        </w:rPr>
        <w:t xml:space="preserve">nited </w:t>
      </w:r>
      <w:r w:rsidRPr="00A55726">
        <w:rPr>
          <w:rStyle w:val="StyleUnderline"/>
          <w:highlight w:val="cyan"/>
        </w:rPr>
        <w:t>N</w:t>
      </w:r>
      <w:r w:rsidRPr="00C64305">
        <w:rPr>
          <w:rStyle w:val="StyleUnderline"/>
        </w:rPr>
        <w:t xml:space="preserve">ations </w:t>
      </w:r>
      <w:r w:rsidRPr="00A55726">
        <w:rPr>
          <w:rStyle w:val="StyleUnderline"/>
          <w:highlight w:val="cyan"/>
        </w:rPr>
        <w:t>organizational entities and regional fora</w:t>
      </w:r>
      <w:r w:rsidRPr="00C64305">
        <w:rPr>
          <w:rStyle w:val="StyleUnderline"/>
        </w:rPr>
        <w:t>.</w:t>
      </w:r>
      <w:r w:rsidRPr="00B06055">
        <w:rPr>
          <w:sz w:val="16"/>
        </w:rPr>
        <w:t xml:space="preserve"> We are committed to using these efforts to prevent conflict from extending into space. Bilateral Diplomatic Engagement We have made it a focal point of our diplomatic efforts to discuss space security issues with a range of countries – friends, allies, partners, and those who are interested in greater cooperation. </w:t>
      </w:r>
      <w:r w:rsidRPr="00A55726">
        <w:rPr>
          <w:rStyle w:val="StyleUnderline"/>
          <w:highlight w:val="cyan"/>
        </w:rPr>
        <w:t>The State Department has established over 15 formal space security dialogues with a number of partners</w:t>
      </w:r>
      <w:r w:rsidRPr="00B06055">
        <w:rPr>
          <w:sz w:val="16"/>
        </w:rPr>
        <w:t xml:space="preserve">, including: </w:t>
      </w:r>
      <w:proofErr w:type="gramStart"/>
      <w:r w:rsidRPr="00B06055">
        <w:rPr>
          <w:sz w:val="16"/>
        </w:rPr>
        <w:t>the</w:t>
      </w:r>
      <w:proofErr w:type="gramEnd"/>
      <w:r w:rsidRPr="00B06055">
        <w:rPr>
          <w:sz w:val="16"/>
        </w:rPr>
        <w:t xml:space="preserve"> United Kingdom, France, Germany, the Republic of Korea, Japan, India, South Africa and the UAE. We use these dialogues to discuss the challenges to the space environment, multilateral diplomatic initiatives, and opportunities for practical, bilateral cooperation. In addition to our formal space security dialogues with many governments, we have expanded our space security discussions with a range of other partners, such as Turkey, Chile, Indonesia, Singapore, and Vietnam. Additionally, we are expanding our space security-related conversations in the Gulf Cooperation Council (GCC) countries. In many cases, our candid discussions have given the U.S. a better appreciation for our partners’ perspectives, and helped identify areas for cooperation and coordination. In addition, these diplomatic engagements have resulted in increased interest in bilateral and multilateral space cooperation in areas interest in bilateral and multilateral space, including: Space situational awareness; Orbital debris mitigation; and The use of space for maritime domain awareness. I believe that most of these nations have a similar view of a space environment that is safe, secure, and sustainable. Needless to say, there are sometimes significant disagreements about how we get to that end-state. At the same time, </w:t>
      </w:r>
      <w:r w:rsidRPr="00C64305">
        <w:rPr>
          <w:rStyle w:val="StyleUnderline"/>
        </w:rPr>
        <w:t>we also look for opportunities to engage Russia and China on these issues.</w:t>
      </w:r>
      <w:r w:rsidRPr="00B06055">
        <w:rPr>
          <w:sz w:val="16"/>
        </w:rPr>
        <w:t xml:space="preserve"> Doing so will underscore the detrimental impact that irresponsible actions could have on the space environment and ensure that there are no misperceptions or miscommunications in a potential crisis. We previously conducted Space Security Dialogues with Russia, but we have chosen to suspend them due to Russia’s ongoing aggression in Ukraine.</w:t>
      </w:r>
    </w:p>
    <w:p w:rsidR="004178CA" w:rsidRPr="00C64305" w:rsidRDefault="004178CA" w:rsidP="004178CA"/>
    <w:p w:rsidR="00E328BE" w:rsidRPr="00C64305" w:rsidRDefault="00E328BE" w:rsidP="00E328BE">
      <w:pPr>
        <w:pStyle w:val="Heading3"/>
      </w:pPr>
      <w:r w:rsidRPr="00C64305">
        <w:t xml:space="preserve">Taiwan </w:t>
      </w:r>
    </w:p>
    <w:p w:rsidR="00E328BE" w:rsidRPr="00C64305" w:rsidRDefault="00E328BE" w:rsidP="00E328BE">
      <w:pPr>
        <w:pStyle w:val="Heading4"/>
      </w:pPr>
      <w:r w:rsidRPr="00C64305">
        <w:t xml:space="preserve">State dictates Taiwan policy </w:t>
      </w:r>
    </w:p>
    <w:p w:rsidR="00E328BE" w:rsidRPr="00C64305" w:rsidRDefault="00E328BE" w:rsidP="00E328BE">
      <w:pPr>
        <w:rPr>
          <w:rStyle w:val="Style13ptBold"/>
        </w:rPr>
      </w:pPr>
      <w:proofErr w:type="spellStart"/>
      <w:r w:rsidRPr="00C64305">
        <w:rPr>
          <w:rStyle w:val="Style13ptBold"/>
        </w:rPr>
        <w:t>Kan</w:t>
      </w:r>
      <w:proofErr w:type="spellEnd"/>
      <w:r w:rsidRPr="00C64305">
        <w:rPr>
          <w:rStyle w:val="Style13ptBold"/>
        </w:rPr>
        <w:t xml:space="preserve"> and Morrison ‘14</w:t>
      </w:r>
    </w:p>
    <w:p w:rsidR="00E328BE" w:rsidRPr="00C64305" w:rsidRDefault="00E328BE" w:rsidP="00E328BE">
      <w:r w:rsidRPr="00C64305">
        <w:t xml:space="preserve">[Shirley and Wayne. CRS Asian Affairs Specialists. “U.S.-Taiwan Relationship: Overview of Policy Issues” 2014 </w:t>
      </w:r>
      <w:hyperlink r:id="rId11" w:history="1">
        <w:r w:rsidRPr="00C64305">
          <w:rPr>
            <w:rStyle w:val="Hyperlink"/>
          </w:rPr>
          <w:t>http://fpc.state.gov/documents/organization/235000.pdf</w:t>
        </w:r>
      </w:hyperlink>
      <w:r w:rsidRPr="00C64305">
        <w:t>]</w:t>
      </w:r>
    </w:p>
    <w:p w:rsidR="00E328BE" w:rsidRPr="00C64305" w:rsidRDefault="00E328BE" w:rsidP="00E328BE">
      <w:pPr>
        <w:rPr>
          <w:rStyle w:val="StyleUnderline"/>
        </w:rPr>
      </w:pPr>
      <w:r w:rsidRPr="00C64305">
        <w:rPr>
          <w:rStyle w:val="StyleUnderline"/>
        </w:rPr>
        <w:t>The United States has maintained a non-diplomatic relationship with Taiwan after recognition of the PRC in 1979</w:t>
      </w:r>
      <w:r w:rsidRPr="007A24B4">
        <w:rPr>
          <w:sz w:val="16"/>
        </w:rPr>
        <w:t xml:space="preserve">. </w:t>
      </w:r>
      <w:r w:rsidRPr="005F6CC6">
        <w:rPr>
          <w:rStyle w:val="Emphasis"/>
          <w:highlight w:val="cyan"/>
        </w:rPr>
        <w:t>The State Department claims an “unofficial” U.S. relationship with Taiwan</w:t>
      </w:r>
      <w:r w:rsidRPr="00C64305">
        <w:rPr>
          <w:rStyle w:val="Emphasis"/>
        </w:rPr>
        <w:t xml:space="preserve">, </w:t>
      </w:r>
      <w:r w:rsidRPr="007A24B4">
        <w:rPr>
          <w:sz w:val="16"/>
        </w:rPr>
        <w:t xml:space="preserve">despite </w:t>
      </w:r>
      <w:r w:rsidRPr="005F6CC6">
        <w:rPr>
          <w:rStyle w:val="StyleUnderline"/>
          <w:highlight w:val="cyan"/>
        </w:rPr>
        <w:t>official contacts</w:t>
      </w:r>
      <w:r w:rsidRPr="007A24B4">
        <w:rPr>
          <w:sz w:val="16"/>
        </w:rPr>
        <w:t xml:space="preserve"> that </w:t>
      </w:r>
      <w:r w:rsidRPr="005F6CC6">
        <w:rPr>
          <w:rStyle w:val="Emphasis"/>
          <w:highlight w:val="cyan"/>
        </w:rPr>
        <w:t>include arms sales</w:t>
      </w:r>
      <w:r w:rsidRPr="007A24B4">
        <w:rPr>
          <w:sz w:val="16"/>
        </w:rPr>
        <w:t xml:space="preserve">. Congress passed a law that did not describe the relationship as official or unofficial. </w:t>
      </w:r>
      <w:r w:rsidRPr="00C64305">
        <w:rPr>
          <w:rStyle w:val="StyleUnderline"/>
        </w:rPr>
        <w:t>The</w:t>
      </w:r>
      <w:r w:rsidRPr="007A24B4">
        <w:rPr>
          <w:sz w:val="16"/>
        </w:rPr>
        <w:t xml:space="preserve"> Taiwan Relations Act (</w:t>
      </w:r>
      <w:r w:rsidRPr="00C64305">
        <w:rPr>
          <w:rStyle w:val="StyleUnderline"/>
        </w:rPr>
        <w:t>TRA</w:t>
      </w:r>
      <w:r w:rsidRPr="007A24B4">
        <w:rPr>
          <w:sz w:val="16"/>
        </w:rPr>
        <w:t xml:space="preserve">) of April 10, 1979, P.L. 96-8, </w:t>
      </w:r>
      <w:r w:rsidRPr="00C64305">
        <w:rPr>
          <w:rStyle w:val="StyleUnderline"/>
        </w:rPr>
        <w:t>has governed policy in the absence of a diplomatic relationship or a defense treaty.</w:t>
      </w:r>
      <w:r w:rsidRPr="007A24B4">
        <w:rPr>
          <w:sz w:val="16"/>
        </w:rPr>
        <w:t xml:space="preserve"> </w:t>
      </w:r>
      <w:r w:rsidRPr="00C64305">
        <w:rPr>
          <w:rStyle w:val="StyleUnderline"/>
        </w:rPr>
        <w:t xml:space="preserve">The TRA stipulates the expectation that the future of Taiwan “will be determined” by peaceful means. </w:t>
      </w:r>
      <w:r w:rsidRPr="007A24B4">
        <w:rPr>
          <w:sz w:val="16"/>
        </w:rPr>
        <w:t xml:space="preserve">The TRA specifies that it is policy, inter </w:t>
      </w:r>
      <w:proofErr w:type="gramStart"/>
      <w:r w:rsidRPr="007A24B4">
        <w:rPr>
          <w:sz w:val="16"/>
        </w:rPr>
        <w:t>alia ,</w:t>
      </w:r>
      <w:proofErr w:type="gramEnd"/>
      <w:r w:rsidRPr="007A24B4">
        <w:rPr>
          <w:sz w:val="16"/>
        </w:rPr>
        <w:t xml:space="preserve"> to consider any non-peaceful means to determine </w:t>
      </w:r>
      <w:r w:rsidRPr="00C64305">
        <w:rPr>
          <w:rStyle w:val="StyleUnderline"/>
        </w:rPr>
        <w:t xml:space="preserve">Taiwan’s future “a threat” to the peace and security of the Western Pacific and of “grave concern” to the United States; “to provide Taiwan with arms of a defensive character”; and “to maintain the capacity of the United States to resist any resort to force or other forms of coercion” jeopardizing the security, or social or economic system of Taiwan’s people. </w:t>
      </w:r>
      <w:r w:rsidRPr="005F6CC6">
        <w:rPr>
          <w:rStyle w:val="StyleUnderline"/>
          <w:highlight w:val="cyan"/>
        </w:rPr>
        <w:t xml:space="preserve">The TRA provides a congressional role in determining security assistance “necessary to enable Taiwan to maintain a sufficient </w:t>
      </w:r>
      <w:proofErr w:type="spellStart"/>
      <w:r w:rsidRPr="005F6CC6">
        <w:rPr>
          <w:rStyle w:val="StyleUnderline"/>
          <w:highlight w:val="cyan"/>
        </w:rPr>
        <w:t>self defense</w:t>
      </w:r>
      <w:proofErr w:type="spellEnd"/>
      <w:r w:rsidRPr="005F6CC6">
        <w:rPr>
          <w:rStyle w:val="StyleUnderline"/>
          <w:highlight w:val="cyan"/>
        </w:rPr>
        <w:t xml:space="preserve"> capability</w:t>
      </w:r>
      <w:r w:rsidRPr="007A24B4">
        <w:rPr>
          <w:sz w:val="16"/>
        </w:rPr>
        <w:t xml:space="preserve">.” The TRA set up the American </w:t>
      </w:r>
      <w:proofErr w:type="gramStart"/>
      <w:r w:rsidRPr="007A24B4">
        <w:rPr>
          <w:sz w:val="16"/>
        </w:rPr>
        <w:t>In</w:t>
      </w:r>
      <w:proofErr w:type="gramEnd"/>
      <w:r w:rsidRPr="007A24B4">
        <w:rPr>
          <w:sz w:val="16"/>
        </w:rPr>
        <w:t xml:space="preserve"> </w:t>
      </w:r>
      <w:proofErr w:type="spellStart"/>
      <w:r w:rsidRPr="007A24B4">
        <w:rPr>
          <w:sz w:val="16"/>
        </w:rPr>
        <w:t>stitute</w:t>
      </w:r>
      <w:proofErr w:type="spellEnd"/>
      <w:r w:rsidRPr="007A24B4">
        <w:rPr>
          <w:sz w:val="16"/>
        </w:rPr>
        <w:t xml:space="preserve"> in Taiwan (AIT) to carry out the day- to-day matters of the relationship in order to sustain U.S. interests after the de-recognition of the ROC. Since 1979, </w:t>
      </w:r>
      <w:r w:rsidRPr="00C64305">
        <w:rPr>
          <w:rStyle w:val="StyleUnderline"/>
        </w:rPr>
        <w:t xml:space="preserve">the </w:t>
      </w:r>
      <w:r w:rsidRPr="005F6CC6">
        <w:rPr>
          <w:rStyle w:val="StyleUnderline"/>
          <w:highlight w:val="cyan"/>
        </w:rPr>
        <w:t>TRA has had bipartisan support in guiding policy with a firm foundation and flexible framework for the maintenance of cooperation with Taiwan</w:t>
      </w:r>
      <w:r w:rsidRPr="00C64305">
        <w:rPr>
          <w:rStyle w:val="StyleUnderline"/>
        </w:rPr>
        <w:t xml:space="preserve">. </w:t>
      </w:r>
    </w:p>
    <w:p w:rsidR="002613FB" w:rsidRPr="00C64305" w:rsidRDefault="007A3704" w:rsidP="002613FB">
      <w:pPr>
        <w:pStyle w:val="Heading2"/>
      </w:pPr>
      <w:r w:rsidRPr="00C64305">
        <w:t>IL</w:t>
      </w:r>
    </w:p>
    <w:p w:rsidR="008D368F" w:rsidRPr="00C64305" w:rsidRDefault="008D368F" w:rsidP="008D368F">
      <w:pPr>
        <w:pStyle w:val="Heading3"/>
      </w:pPr>
      <w:r w:rsidRPr="00C64305">
        <w:t xml:space="preserve">Ext. Yes Tradeoff </w:t>
      </w:r>
    </w:p>
    <w:p w:rsidR="000528A4" w:rsidRPr="00C64305" w:rsidRDefault="000528A4" w:rsidP="000528A4">
      <w:pPr>
        <w:pStyle w:val="Heading4"/>
      </w:pPr>
      <w:proofErr w:type="gramStart"/>
      <w:r w:rsidRPr="00C64305">
        <w:t>Yes</w:t>
      </w:r>
      <w:proofErr w:type="gramEnd"/>
      <w:r w:rsidRPr="00C64305">
        <w:t xml:space="preserve"> tradeoff – State Department resources are </w:t>
      </w:r>
      <w:r w:rsidRPr="00C64305">
        <w:rPr>
          <w:u w:val="single"/>
        </w:rPr>
        <w:t>unbelievably tight</w:t>
      </w:r>
      <w:r w:rsidRPr="00C64305">
        <w:t xml:space="preserve"> </w:t>
      </w:r>
    </w:p>
    <w:p w:rsidR="000528A4" w:rsidRPr="00C64305" w:rsidRDefault="000528A4" w:rsidP="000528A4">
      <w:pPr>
        <w:rPr>
          <w:rStyle w:val="Style13ptBold"/>
        </w:rPr>
      </w:pPr>
      <w:r w:rsidRPr="00C64305">
        <w:rPr>
          <w:rStyle w:val="Style13ptBold"/>
        </w:rPr>
        <w:t>Kerry ‘15</w:t>
      </w:r>
    </w:p>
    <w:p w:rsidR="000528A4" w:rsidRPr="00C64305" w:rsidRDefault="000528A4" w:rsidP="000528A4">
      <w:r w:rsidRPr="00C64305">
        <w:t xml:space="preserve">[John. US Secretary of State. “Testimony Before the House Foreign Affairs Committee” 2/25/15 </w:t>
      </w:r>
      <w:proofErr w:type="gramStart"/>
      <w:r w:rsidRPr="00C64305">
        <w:t>http://www.state.gov/secretary/remarks/2015/02/237898.htm ]</w:t>
      </w:r>
      <w:proofErr w:type="gramEnd"/>
    </w:p>
    <w:p w:rsidR="000528A4" w:rsidRPr="005F6CC6" w:rsidRDefault="000528A4" w:rsidP="000528A4">
      <w:pPr>
        <w:rPr>
          <w:sz w:val="16"/>
        </w:rPr>
      </w:pPr>
      <w:r w:rsidRPr="005F6CC6">
        <w:rPr>
          <w:sz w:val="16"/>
        </w:rPr>
        <w:t xml:space="preserve">And now </w:t>
      </w:r>
      <w:r w:rsidRPr="00C64305">
        <w:rPr>
          <w:rStyle w:val="StyleUnderline"/>
        </w:rPr>
        <w:t>we find ourselves at a moment where we have to make some similar kinds of choices</w:t>
      </w:r>
      <w:r w:rsidRPr="005F6CC6">
        <w:rPr>
          <w:sz w:val="16"/>
        </w:rPr>
        <w:t xml:space="preserve">, frankly. I don’t want to overblow it; I’m not trying to. But </w:t>
      </w:r>
      <w:r w:rsidRPr="00C64305">
        <w:rPr>
          <w:rStyle w:val="StyleUnderline"/>
        </w:rPr>
        <w:t xml:space="preserve">this is a big moment of transformation where there are literally hundreds of millions of </w:t>
      </w:r>
      <w:r w:rsidRPr="00C64305">
        <w:rPr>
          <w:rStyle w:val="StyleUnderline"/>
          <w:highlight w:val="cyan"/>
        </w:rPr>
        <w:t>people emerging on this planet</w:t>
      </w:r>
      <w:r w:rsidRPr="005F6CC6">
        <w:rPr>
          <w:sz w:val="16"/>
        </w:rPr>
        <w:t xml:space="preserve">, young people. Count the numbers of countries where the population is 65 percent under the age of 30, 60 percent 30 and under, 50 percent under the age of 21. I mean, it’s all over the place. </w:t>
      </w:r>
      <w:r w:rsidRPr="00C64305">
        <w:rPr>
          <w:rStyle w:val="StyleUnderline"/>
          <w:highlight w:val="cyan"/>
        </w:rPr>
        <w:t>And if they live in a place where there’s bad governance</w:t>
      </w:r>
      <w:r w:rsidRPr="00C64305">
        <w:rPr>
          <w:rStyle w:val="StyleUnderline"/>
        </w:rPr>
        <w:t xml:space="preserve"> </w:t>
      </w:r>
      <w:r w:rsidRPr="005F6CC6">
        <w:rPr>
          <w:sz w:val="16"/>
        </w:rPr>
        <w:t xml:space="preserve">or corruption or tyranny, in this world where everybody knows how to be in touch with everybody else all the time, </w:t>
      </w:r>
      <w:r w:rsidRPr="00C64305">
        <w:rPr>
          <w:rStyle w:val="Emphasis"/>
          <w:highlight w:val="cyan"/>
        </w:rPr>
        <w:t>you have a clash of aspirations</w:t>
      </w:r>
      <w:r w:rsidRPr="005F6CC6">
        <w:rPr>
          <w:sz w:val="16"/>
        </w:rPr>
        <w:t xml:space="preserve">, a clash of possibilities and opportunities. And to some degree, that’s what we’re seeing today. That certainly was the beginning of the Arab Spring, which is now being infused with a sectarianism and confusions of religious overtones and other things that make it much more complicated than anything that has preceded this. By the way, the Cold War was simple compared to this: bipolar, pretty straightforward conversations. Yeah, we had to make big commitments, but it wasn’t half as complicated in a context of dealing country to country and with tribes, with culture, with a lot of old history, and it’s a very different set of choices. In addition, that’s complicated by the fact that </w:t>
      </w:r>
      <w:r w:rsidRPr="00C64305">
        <w:rPr>
          <w:rStyle w:val="StyleUnderline"/>
        </w:rPr>
        <w:t xml:space="preserve">many </w:t>
      </w:r>
      <w:r w:rsidRPr="00C64305">
        <w:rPr>
          <w:rStyle w:val="StyleUnderline"/>
          <w:highlight w:val="cyan"/>
        </w:rPr>
        <w:t xml:space="preserve">other countries </w:t>
      </w:r>
      <w:r w:rsidRPr="005F6CC6">
        <w:rPr>
          <w:sz w:val="16"/>
        </w:rPr>
        <w:t>today</w:t>
      </w:r>
      <w:r w:rsidRPr="00C64305">
        <w:rPr>
          <w:rStyle w:val="StyleUnderline"/>
        </w:rPr>
        <w:t xml:space="preserve"> </w:t>
      </w:r>
      <w:r w:rsidRPr="00C64305">
        <w:rPr>
          <w:rStyle w:val="StyleUnderline"/>
          <w:highlight w:val="cyan"/>
        </w:rPr>
        <w:t>are growing in their economic power</w:t>
      </w:r>
      <w:r w:rsidRPr="00C64305">
        <w:rPr>
          <w:rStyle w:val="StyleUnderline"/>
        </w:rPr>
        <w:t>, growing in their own sense of independence, and not as willing to just take at face value what a larger G7 or G20 country tells them or what some particular alliance dictates</w:t>
      </w:r>
      <w:r w:rsidRPr="005F6CC6">
        <w:rPr>
          <w:sz w:val="16"/>
        </w:rPr>
        <w:t xml:space="preserve">. So that’s what we’re facing. And I heard the Chairman say </w:t>
      </w:r>
      <w:r w:rsidRPr="00C64305">
        <w:rPr>
          <w:rStyle w:val="StyleUnderline"/>
          <w:highlight w:val="cyan"/>
        </w:rPr>
        <w:t>we shouldn’t compromise the day-to-day operations of the Department [of State</w:t>
      </w:r>
      <w:r w:rsidRPr="00C64305">
        <w:rPr>
          <w:rStyle w:val="StyleUnderline"/>
        </w:rPr>
        <w:t>],</w:t>
      </w:r>
      <w:r w:rsidRPr="005F6CC6">
        <w:rPr>
          <w:sz w:val="16"/>
        </w:rPr>
        <w:t xml:space="preserve"> but let me say to you the day-to-day operations of the Department are not confined to making an embassy secure. We need to do that, but if that’s all we do, folks, we’re in trouble. We’re not going to be able to protect ourselves adequately against these challenges that we’re faced-- that we’ll talk about today. In the United States, </w:t>
      </w:r>
      <w:r w:rsidRPr="00C64305">
        <w:rPr>
          <w:rStyle w:val="StyleUnderline"/>
        </w:rPr>
        <w:t xml:space="preserve">we get </w:t>
      </w:r>
      <w:r w:rsidRPr="00C64305">
        <w:rPr>
          <w:rStyle w:val="Emphasis"/>
        </w:rPr>
        <w:t>1 percent</w:t>
      </w:r>
      <w:r w:rsidRPr="00C64305">
        <w:rPr>
          <w:rStyle w:val="StyleUnderline"/>
        </w:rPr>
        <w:t xml:space="preserve"> of the entire budget of the United States of America</w:t>
      </w:r>
      <w:r w:rsidRPr="005F6CC6">
        <w:rPr>
          <w:sz w:val="16"/>
        </w:rPr>
        <w:t xml:space="preserve">. </w:t>
      </w:r>
      <w:r w:rsidRPr="00C64305">
        <w:rPr>
          <w:rStyle w:val="Emphasis"/>
        </w:rPr>
        <w:t xml:space="preserve">Everything we do abroad </w:t>
      </w:r>
      <w:r w:rsidRPr="005F6CC6">
        <w:rPr>
          <w:sz w:val="16"/>
        </w:rPr>
        <w:t xml:space="preserve">within the State Department and USAID </w:t>
      </w:r>
      <w:r w:rsidRPr="00C64305">
        <w:rPr>
          <w:rStyle w:val="Emphasis"/>
        </w:rPr>
        <w:t>is within that 1 percent</w:t>
      </w:r>
      <w:r w:rsidRPr="005F6CC6">
        <w:rPr>
          <w:sz w:val="16"/>
        </w:rPr>
        <w:t xml:space="preserve"> – </w:t>
      </w:r>
      <w:r w:rsidRPr="00C64305">
        <w:rPr>
          <w:rStyle w:val="Emphasis"/>
        </w:rPr>
        <w:t>everything</w:t>
      </w:r>
      <w:r w:rsidRPr="005F6CC6">
        <w:rPr>
          <w:sz w:val="16"/>
        </w:rPr>
        <w:t xml:space="preserve">. </w:t>
      </w:r>
      <w:r w:rsidRPr="00C64305">
        <w:rPr>
          <w:rStyle w:val="StyleUnderline"/>
        </w:rPr>
        <w:t>All the businesses we try to help to marry to economic opportunities</w:t>
      </w:r>
      <w:r w:rsidRPr="005F6CC6">
        <w:rPr>
          <w:sz w:val="16"/>
        </w:rPr>
        <w:t xml:space="preserve"> in a country, all </w:t>
      </w:r>
      <w:r w:rsidRPr="00C64305">
        <w:rPr>
          <w:rStyle w:val="StyleUnderline"/>
        </w:rPr>
        <w:t>the visas</w:t>
      </w:r>
      <w:r w:rsidRPr="005F6CC6">
        <w:rPr>
          <w:sz w:val="16"/>
        </w:rPr>
        <w:t xml:space="preserve">, </w:t>
      </w:r>
      <w:r w:rsidRPr="00C64305">
        <w:rPr>
          <w:rStyle w:val="StyleUnderline"/>
        </w:rPr>
        <w:t>the consulate work</w:t>
      </w:r>
      <w:r w:rsidRPr="005F6CC6">
        <w:rPr>
          <w:sz w:val="16"/>
        </w:rPr>
        <w:t xml:space="preserve">, the </w:t>
      </w:r>
      <w:r w:rsidRPr="00C64305">
        <w:rPr>
          <w:rStyle w:val="StyleUnderline"/>
        </w:rPr>
        <w:t>diplomacy</w:t>
      </w:r>
      <w:r w:rsidRPr="005F6CC6">
        <w:rPr>
          <w:sz w:val="16"/>
        </w:rPr>
        <w:t xml:space="preserve">, the </w:t>
      </w:r>
      <w:r w:rsidRPr="00C64305">
        <w:rPr>
          <w:rStyle w:val="StyleUnderline"/>
        </w:rPr>
        <w:t>coordination</w:t>
      </w:r>
      <w:r w:rsidRPr="005F6CC6">
        <w:rPr>
          <w:sz w:val="16"/>
        </w:rPr>
        <w:t xml:space="preserve"> of DHS, FBI, ATF. I mean, </w:t>
      </w:r>
      <w:r w:rsidRPr="00C64305">
        <w:rPr>
          <w:rStyle w:val="StyleUnderline"/>
        </w:rPr>
        <w:t>all the efforts that we have to engage in</w:t>
      </w:r>
      <w:r w:rsidRPr="005F6CC6">
        <w:rPr>
          <w:sz w:val="16"/>
        </w:rPr>
        <w:t xml:space="preserve"> to work with other countries’ intelligence organizations, so forth, </w:t>
      </w:r>
      <w:r w:rsidRPr="00C64305">
        <w:rPr>
          <w:rStyle w:val="StyleUnderline"/>
        </w:rPr>
        <w:t>to help do the diplomacy around that</w:t>
      </w:r>
      <w:r w:rsidRPr="00C64305">
        <w:rPr>
          <w:rStyle w:val="Emphasis"/>
        </w:rPr>
        <w:t xml:space="preserve"> </w:t>
      </w:r>
      <w:r w:rsidRPr="00C64305">
        <w:rPr>
          <w:rStyle w:val="StyleUnderline"/>
        </w:rPr>
        <w:t xml:space="preserve">is </w:t>
      </w:r>
      <w:r w:rsidRPr="00C64305">
        <w:rPr>
          <w:rStyle w:val="Emphasis"/>
        </w:rPr>
        <w:t xml:space="preserve">less than 1 percent. </w:t>
      </w:r>
      <w:r w:rsidRPr="005F6CC6">
        <w:rPr>
          <w:sz w:val="16"/>
        </w:rPr>
        <w:t xml:space="preserve">I guarantee you more than </w:t>
      </w:r>
      <w:r w:rsidRPr="00C64305">
        <w:rPr>
          <w:rStyle w:val="StyleUnderline"/>
        </w:rPr>
        <w:t>50 percent of the history of this era is going to be written out of that 1 percent</w:t>
      </w:r>
      <w:r w:rsidRPr="005F6CC6">
        <w:rPr>
          <w:sz w:val="16"/>
        </w:rPr>
        <w:t xml:space="preserve"> and the issues we confront in that 1 percent. And I ask you to think about that as you contemplate the budgets. Because </w:t>
      </w:r>
      <w:r w:rsidRPr="00C64305">
        <w:rPr>
          <w:rStyle w:val="StyleUnderline"/>
        </w:rPr>
        <w:t xml:space="preserve">we’ve been robbing Peter to pay Paul and we’ve been stripping away our ability to help a country deal </w:t>
      </w:r>
      <w:r w:rsidRPr="005F6CC6">
        <w:rPr>
          <w:sz w:val="16"/>
        </w:rPr>
        <w:t xml:space="preserve">with those kids who may be ripe for becoming part of ISIL. </w:t>
      </w:r>
      <w:r w:rsidRPr="00C64305">
        <w:rPr>
          <w:rStyle w:val="Emphasis"/>
          <w:highlight w:val="cyan"/>
        </w:rPr>
        <w:t>We’ve been diminishing our capacity to be able to have the kind of impact we ought to be having in this more complicated world</w:t>
      </w:r>
      <w:r w:rsidRPr="005F6CC6">
        <w:rPr>
          <w:sz w:val="16"/>
          <w:highlight w:val="cyan"/>
        </w:rPr>
        <w:t>.</w:t>
      </w:r>
    </w:p>
    <w:p w:rsidR="009660F0" w:rsidRPr="00C64305" w:rsidRDefault="009660F0" w:rsidP="009660F0">
      <w:pPr>
        <w:pStyle w:val="Heading4"/>
      </w:pPr>
      <w:r w:rsidRPr="00C64305">
        <w:t xml:space="preserve">Department of State resources are </w:t>
      </w:r>
      <w:r w:rsidRPr="00C64305">
        <w:rPr>
          <w:u w:val="single"/>
        </w:rPr>
        <w:t>limited</w:t>
      </w:r>
      <w:r w:rsidRPr="00C64305">
        <w:t xml:space="preserve"> – new initiatives create tradeoffs. </w:t>
      </w:r>
    </w:p>
    <w:p w:rsidR="009660F0" w:rsidRPr="00C64305" w:rsidRDefault="009660F0" w:rsidP="009660F0">
      <w:pPr>
        <w:rPr>
          <w:rStyle w:val="Style13ptBold"/>
        </w:rPr>
      </w:pPr>
      <w:r w:rsidRPr="00C64305">
        <w:rPr>
          <w:rStyle w:val="Style13ptBold"/>
        </w:rPr>
        <w:t>Bacchus ‘10</w:t>
      </w:r>
    </w:p>
    <w:p w:rsidR="009660F0" w:rsidRPr="00C64305" w:rsidRDefault="009660F0" w:rsidP="009660F0">
      <w:r w:rsidRPr="00C64305">
        <w:t xml:space="preserve">[William.  Executive Director of the Quality Council of the U.S. Agency for International Development, spent more than 20 years in various positions in the State Department.  </w:t>
      </w:r>
      <w:r w:rsidRPr="00C64305">
        <w:rPr>
          <w:i/>
        </w:rPr>
        <w:t>The Price of American Foreign Policy: Congress, the Executive, and International Affairs Funding</w:t>
      </w:r>
      <w:r w:rsidRPr="00C64305">
        <w:t xml:space="preserve">, 2010. Available as an EBook via the University of Michigan Libraries. </w:t>
      </w:r>
      <w:proofErr w:type="spellStart"/>
      <w:r w:rsidRPr="00C64305">
        <w:t>Pg</w:t>
      </w:r>
      <w:proofErr w:type="spellEnd"/>
      <w:r w:rsidRPr="00C64305">
        <w:t xml:space="preserve"> 58-9]</w:t>
      </w:r>
    </w:p>
    <w:p w:rsidR="009660F0" w:rsidRPr="005F6CC6" w:rsidRDefault="009660F0" w:rsidP="009660F0">
      <w:pPr>
        <w:rPr>
          <w:sz w:val="16"/>
        </w:rPr>
      </w:pPr>
      <w:r w:rsidRPr="005F6CC6">
        <w:rPr>
          <w:sz w:val="16"/>
        </w:rPr>
        <w:t xml:space="preserve">More generally, </w:t>
      </w:r>
      <w:r w:rsidRPr="00C64305">
        <w:rPr>
          <w:rStyle w:val="StyleUnderline"/>
        </w:rPr>
        <w:t xml:space="preserve">the </w:t>
      </w:r>
      <w:r w:rsidRPr="005F6CC6">
        <w:rPr>
          <w:rStyle w:val="StyleUnderline"/>
          <w:highlight w:val="cyan"/>
        </w:rPr>
        <w:t>difficulties caused by</w:t>
      </w:r>
      <w:r w:rsidRPr="00C64305">
        <w:rPr>
          <w:rStyle w:val="StyleUnderline"/>
        </w:rPr>
        <w:t xml:space="preserve"> the</w:t>
      </w:r>
      <w:r w:rsidRPr="005F6CC6">
        <w:rPr>
          <w:sz w:val="16"/>
        </w:rPr>
        <w:t xml:space="preserve"> </w:t>
      </w:r>
      <w:r w:rsidRPr="005F6CC6">
        <w:rPr>
          <w:rStyle w:val="StyleUnderline"/>
          <w:highlight w:val="cyan"/>
        </w:rPr>
        <w:t>still-unresolved general pattern of executive branch fragmentation</w:t>
      </w:r>
      <w:r w:rsidRPr="005F6CC6">
        <w:rPr>
          <w:sz w:val="16"/>
          <w:highlight w:val="cyan"/>
        </w:rPr>
        <w:t xml:space="preserve"> </w:t>
      </w:r>
      <w:r w:rsidRPr="005F6CC6">
        <w:rPr>
          <w:rStyle w:val="Emphasis"/>
          <w:highlight w:val="cyan"/>
        </w:rPr>
        <w:t>will be especially debilitating</w:t>
      </w:r>
      <w:r w:rsidRPr="00C64305">
        <w:rPr>
          <w:rStyle w:val="Emphasis"/>
        </w:rPr>
        <w:t xml:space="preserve"> </w:t>
      </w:r>
      <w:r w:rsidRPr="005F6CC6">
        <w:rPr>
          <w:sz w:val="16"/>
        </w:rPr>
        <w:t xml:space="preserve">over the next few years. </w:t>
      </w:r>
      <w:r w:rsidRPr="005F6CC6">
        <w:rPr>
          <w:rStyle w:val="StyleUnderline"/>
          <w:highlight w:val="cyan"/>
        </w:rPr>
        <w:t xml:space="preserve">There will be strong pressures to </w:t>
      </w:r>
      <w:r w:rsidRPr="005F6CC6">
        <w:rPr>
          <w:rStyle w:val="Emphasis"/>
          <w:highlight w:val="cyan"/>
        </w:rPr>
        <w:t>reduce funding</w:t>
      </w:r>
      <w:r w:rsidRPr="00C64305">
        <w:rPr>
          <w:rStyle w:val="Emphasis"/>
        </w:rPr>
        <w:t xml:space="preserve"> </w:t>
      </w:r>
      <w:r w:rsidRPr="005F6CC6">
        <w:rPr>
          <w:sz w:val="16"/>
        </w:rPr>
        <w:t xml:space="preserve">in order to attack the budget deficit </w:t>
      </w:r>
      <w:r w:rsidRPr="00C64305">
        <w:rPr>
          <w:rStyle w:val="StyleUnderline"/>
        </w:rPr>
        <w:t>and</w:t>
      </w:r>
      <w:r w:rsidRPr="005F6CC6">
        <w:rPr>
          <w:sz w:val="16"/>
        </w:rPr>
        <w:t xml:space="preserve">, </w:t>
      </w:r>
      <w:r w:rsidRPr="00C64305">
        <w:rPr>
          <w:rStyle w:val="StyleUnderline"/>
        </w:rPr>
        <w:t>with Republicans in control of Congress</w:t>
      </w:r>
      <w:r w:rsidRPr="005F6CC6">
        <w:rPr>
          <w:sz w:val="16"/>
        </w:rPr>
        <w:t xml:space="preserve">, to </w:t>
      </w:r>
      <w:r w:rsidRPr="00C64305">
        <w:rPr>
          <w:rStyle w:val="Emphasis"/>
        </w:rPr>
        <w:t>enhance defense expenditures</w:t>
      </w:r>
      <w:r w:rsidRPr="005F6CC6">
        <w:rPr>
          <w:sz w:val="16"/>
        </w:rPr>
        <w:t xml:space="preserve"> and reduce taxes </w:t>
      </w:r>
      <w:r w:rsidRPr="00C64305">
        <w:rPr>
          <w:rStyle w:val="StyleUnderline"/>
        </w:rPr>
        <w:t xml:space="preserve">at the expense of international programs </w:t>
      </w:r>
      <w:r w:rsidRPr="005F6CC6">
        <w:rPr>
          <w:sz w:val="16"/>
        </w:rPr>
        <w:t xml:space="preserve">as well as many domestic activities (with the latter main </w:t>
      </w:r>
      <w:proofErr w:type="spellStart"/>
      <w:r w:rsidRPr="005F6CC6">
        <w:rPr>
          <w:sz w:val="16"/>
        </w:rPr>
        <w:t>taining</w:t>
      </w:r>
      <w:proofErr w:type="spellEnd"/>
      <w:r w:rsidRPr="005F6CC6">
        <w:rPr>
          <w:sz w:val="16"/>
        </w:rPr>
        <w:t xml:space="preserve"> priority over the former). Under the FY 1997 budget resolution, for example, budget authority and outlay levels for Function 150 would de crease from $15.01 billion (BA) and $15.90 billion (OT) in FY 1996 to $11.86 billion (BA) and $10.90 billion (OT) for FY 2002, or 21.96 percent and 31.45 percent, respectively.’4 </w:t>
      </w:r>
      <w:r w:rsidRPr="00C64305">
        <w:rPr>
          <w:rStyle w:val="StyleUnderline"/>
        </w:rPr>
        <w:t>In addition to very low funding levels</w:t>
      </w:r>
      <w:r w:rsidRPr="005F6CC6">
        <w:rPr>
          <w:sz w:val="16"/>
        </w:rPr>
        <w:t xml:space="preserve"> </w:t>
      </w:r>
      <w:r w:rsidRPr="00C64305">
        <w:rPr>
          <w:rStyle w:val="StyleUnderline"/>
        </w:rPr>
        <w:t>there will be continued pressures to categorize some domestic programs as international,</w:t>
      </w:r>
      <w:r w:rsidRPr="005F6CC6">
        <w:rPr>
          <w:sz w:val="16"/>
        </w:rPr>
        <w:t xml:space="preserve"> thus </w:t>
      </w:r>
      <w:r w:rsidRPr="00C64305">
        <w:rPr>
          <w:rStyle w:val="Emphasis"/>
        </w:rPr>
        <w:t>funding them from Function 150 and creating more “headroom</w:t>
      </w:r>
      <w:r w:rsidRPr="005F6CC6">
        <w:rPr>
          <w:sz w:val="16"/>
        </w:rPr>
        <w:t xml:space="preserve">” for appropriations car </w:t>
      </w:r>
      <w:proofErr w:type="spellStart"/>
      <w:r w:rsidRPr="005F6CC6">
        <w:rPr>
          <w:sz w:val="16"/>
        </w:rPr>
        <w:t>ried</w:t>
      </w:r>
      <w:proofErr w:type="spellEnd"/>
      <w:r w:rsidRPr="005F6CC6">
        <w:rPr>
          <w:sz w:val="16"/>
        </w:rPr>
        <w:t xml:space="preserve"> in domestic functions (see Chapter 5). </w:t>
      </w:r>
      <w:r w:rsidRPr="00C64305">
        <w:rPr>
          <w:rStyle w:val="StyleUnderline"/>
        </w:rPr>
        <w:t xml:space="preserve">Similar attempts have been made to </w:t>
      </w:r>
      <w:proofErr w:type="spellStart"/>
      <w:r w:rsidRPr="00C64305">
        <w:rPr>
          <w:rStyle w:val="StyleUnderline"/>
        </w:rPr>
        <w:t>recategorize</w:t>
      </w:r>
      <w:proofErr w:type="spellEnd"/>
      <w:r w:rsidRPr="00C64305">
        <w:rPr>
          <w:rStyle w:val="StyleUnderline"/>
        </w:rPr>
        <w:t xml:space="preserve"> defense funds </w:t>
      </w:r>
      <w:r w:rsidRPr="005F6CC6">
        <w:rPr>
          <w:sz w:val="16"/>
        </w:rPr>
        <w:t xml:space="preserve">and, occasionally, international programs as domestic. </w:t>
      </w:r>
      <w:r w:rsidRPr="005F6CC6">
        <w:rPr>
          <w:rStyle w:val="Emphasis"/>
          <w:highlight w:val="cyan"/>
        </w:rPr>
        <w:t>All of this underscores the fundamental reality that limited resources will be available for international activities</w:t>
      </w:r>
      <w:r w:rsidRPr="005F6CC6">
        <w:rPr>
          <w:sz w:val="16"/>
        </w:rPr>
        <w:t xml:space="preserve">, and </w:t>
      </w:r>
      <w:r w:rsidRPr="005F6CC6">
        <w:rPr>
          <w:rStyle w:val="StyleUnderline"/>
          <w:highlight w:val="cyan"/>
        </w:rPr>
        <w:t>that they must be</w:t>
      </w:r>
      <w:r w:rsidRPr="005F6CC6">
        <w:rPr>
          <w:sz w:val="16"/>
          <w:highlight w:val="cyan"/>
        </w:rPr>
        <w:t xml:space="preserve"> </w:t>
      </w:r>
      <w:r w:rsidRPr="005F6CC6">
        <w:rPr>
          <w:rStyle w:val="Emphasis"/>
          <w:highlight w:val="cyan"/>
        </w:rPr>
        <w:t>used wisely</w:t>
      </w:r>
      <w:r w:rsidRPr="005F6CC6">
        <w:rPr>
          <w:sz w:val="16"/>
        </w:rPr>
        <w:t>.</w:t>
      </w:r>
    </w:p>
    <w:p w:rsidR="00123F1A" w:rsidRPr="00C64305" w:rsidRDefault="00123F1A" w:rsidP="00123F1A">
      <w:pPr>
        <w:pStyle w:val="Heading4"/>
        <w:rPr>
          <w:u w:val="single"/>
        </w:rPr>
      </w:pPr>
      <w:r w:rsidRPr="00C64305">
        <w:t xml:space="preserve">DOS focus changes as a result of </w:t>
      </w:r>
      <w:r w:rsidRPr="00C64305">
        <w:rPr>
          <w:u w:val="single"/>
        </w:rPr>
        <w:t>sudden, new</w:t>
      </w:r>
      <w:r w:rsidRPr="00C64305">
        <w:t xml:space="preserve"> diplomatic issues – they’re </w:t>
      </w:r>
      <w:r w:rsidRPr="00C64305">
        <w:rPr>
          <w:u w:val="single"/>
        </w:rPr>
        <w:t xml:space="preserve">terrible at multi-tasking </w:t>
      </w:r>
    </w:p>
    <w:p w:rsidR="00123F1A" w:rsidRPr="00C64305" w:rsidRDefault="00123F1A" w:rsidP="00123F1A">
      <w:pPr>
        <w:rPr>
          <w:rStyle w:val="Style13ptBold"/>
        </w:rPr>
      </w:pPr>
      <w:r w:rsidRPr="00C64305">
        <w:rPr>
          <w:rStyle w:val="Style13ptBold"/>
        </w:rPr>
        <w:t>Pickering et al ‘13</w:t>
      </w:r>
    </w:p>
    <w:p w:rsidR="00123F1A" w:rsidRPr="00C64305" w:rsidRDefault="00123F1A" w:rsidP="00123F1A">
      <w:r w:rsidRPr="00C64305">
        <w:t xml:space="preserve">[retired United States ambassador. Among his many diplomatic appointments, he served as U.S. Ambassador to the United Nations from 1989 to 1992. Pickering currently serves on the Science and Security Board of the Bulletin of the Atomic Scientists.  “Presidents are Breaking US Foreign Service” </w:t>
      </w:r>
      <w:r w:rsidRPr="00C64305">
        <w:rPr>
          <w:i/>
        </w:rPr>
        <w:t>The Washington Post</w:t>
      </w:r>
      <w:r w:rsidRPr="00C64305">
        <w:t>, 4/11/13 ln]</w:t>
      </w:r>
    </w:p>
    <w:p w:rsidR="00123F1A" w:rsidRPr="00C64305" w:rsidRDefault="00123F1A" w:rsidP="00123F1A">
      <w:pPr>
        <w:tabs>
          <w:tab w:val="left" w:pos="1613"/>
        </w:tabs>
        <w:rPr>
          <w:rStyle w:val="Emphasis"/>
        </w:rPr>
      </w:pPr>
      <w:r w:rsidRPr="005F6CC6">
        <w:rPr>
          <w:sz w:val="16"/>
        </w:rPr>
        <w:t xml:space="preserve">American </w:t>
      </w:r>
      <w:r w:rsidRPr="005F6CC6">
        <w:rPr>
          <w:rStyle w:val="Emphasis"/>
          <w:highlight w:val="cyan"/>
        </w:rPr>
        <w:t>diplomacy is facing a crisis</w:t>
      </w:r>
      <w:r w:rsidRPr="005F6CC6">
        <w:rPr>
          <w:sz w:val="16"/>
        </w:rPr>
        <w:t xml:space="preserve">. The </w:t>
      </w:r>
      <w:r w:rsidRPr="005F6CC6">
        <w:rPr>
          <w:rStyle w:val="StyleUnderline"/>
          <w:highlight w:val="cyan"/>
        </w:rPr>
        <w:t>professional career service that is intended to be the backbone of that diplomacy no longer claims a lead role at the State Department</w:t>
      </w:r>
      <w:r w:rsidRPr="00C64305">
        <w:rPr>
          <w:rStyle w:val="StyleUnderline"/>
        </w:rPr>
        <w:t xml:space="preserve"> </w:t>
      </w:r>
      <w:r w:rsidRPr="005F6CC6">
        <w:rPr>
          <w:sz w:val="16"/>
        </w:rPr>
        <w:t xml:space="preserve">or in the formulation or implementation of foreign policy. </w:t>
      </w:r>
      <w:r w:rsidRPr="00C64305">
        <w:rPr>
          <w:rStyle w:val="StyleUnderline"/>
        </w:rPr>
        <w:t>The</w:t>
      </w:r>
      <w:r w:rsidRPr="005F6CC6">
        <w:rPr>
          <w:sz w:val="16"/>
        </w:rPr>
        <w:t xml:space="preserve"> U.S. </w:t>
      </w:r>
      <w:r w:rsidRPr="00C64305">
        <w:rPr>
          <w:rStyle w:val="StyleUnderline"/>
        </w:rPr>
        <w:t xml:space="preserve">Foreign Service is being </w:t>
      </w:r>
      <w:r w:rsidRPr="00C64305">
        <w:rPr>
          <w:rStyle w:val="Emphasis"/>
        </w:rPr>
        <w:t>marginalized</w:t>
      </w:r>
      <w:r w:rsidRPr="005F6CC6">
        <w:rPr>
          <w:sz w:val="16"/>
        </w:rPr>
        <w:t xml:space="preserve">—just as military efforts </w:t>
      </w:r>
      <w:r w:rsidRPr="00C64305">
        <w:rPr>
          <w:rStyle w:val="StyleUnderline"/>
        </w:rPr>
        <w:t xml:space="preserve">to resolve major diplomatic challenges </w:t>
      </w:r>
      <w:r w:rsidRPr="005F6CC6">
        <w:rPr>
          <w:sz w:val="16"/>
        </w:rPr>
        <w:t xml:space="preserve">in Iraq and Afghanistan have failed, and as </w:t>
      </w:r>
      <w:r w:rsidRPr="00C64305">
        <w:rPr>
          <w:rStyle w:val="StyleUnderline"/>
        </w:rPr>
        <w:t xml:space="preserve">diplomacy has become both more complex and more important to our national security </w:t>
      </w:r>
      <w:r w:rsidRPr="005F6CC6">
        <w:rPr>
          <w:sz w:val="16"/>
        </w:rPr>
        <w:t xml:space="preserve">and prosperity. </w:t>
      </w:r>
      <w:r w:rsidRPr="00C64305">
        <w:rPr>
          <w:rStyle w:val="StyleUnderline"/>
        </w:rPr>
        <w:t xml:space="preserve">The Foreign Service is being relegated to a </w:t>
      </w:r>
      <w:r w:rsidRPr="00C64305">
        <w:rPr>
          <w:rStyle w:val="Emphasis"/>
        </w:rPr>
        <w:t>secondary status</w:t>
      </w:r>
      <w:r w:rsidRPr="005F6CC6">
        <w:rPr>
          <w:sz w:val="16"/>
        </w:rPr>
        <w:t xml:space="preserve">: staff support to political elites who set and manage policy. </w:t>
      </w:r>
      <w:r w:rsidRPr="00C64305">
        <w:rPr>
          <w:rStyle w:val="StyleUnderline"/>
        </w:rPr>
        <w:t xml:space="preserve">Long-held concepts about the disciplined, competitive, promotion-based personnel system are being called into question. </w:t>
      </w:r>
      <w:r w:rsidRPr="005F6CC6">
        <w:rPr>
          <w:sz w:val="16"/>
        </w:rPr>
        <w:t>The Rogers Act established the Foreign Service as a merit-based, professional diplomatic service in 1924. This concept was reemphasized in 1946, after the U.S. experience in World War II ratified the need to model the Foreign Service’s personnel system after that of the military rather than the domestic civil service. The 1980 Foreign Service Act reiterated that “a professional career Foreign Service based on merit principles was necessary to meet the challenges of a more complex and competitive world</w:t>
      </w:r>
      <w:r w:rsidRPr="00C64305">
        <w:rPr>
          <w:rStyle w:val="StyleUnderline"/>
        </w:rPr>
        <w:t>.” The importance of a professional diplomatic service has been underscored by our national experience in the simultaneous wars in Iraq and Afghanistan</w:t>
      </w:r>
      <w:r w:rsidRPr="005F6CC6">
        <w:rPr>
          <w:sz w:val="16"/>
        </w:rPr>
        <w:t xml:space="preserve"> and the broad array of current and foreseeable challenges. </w:t>
      </w:r>
      <w:r w:rsidRPr="00C64305">
        <w:rPr>
          <w:rStyle w:val="StyleUnderline"/>
        </w:rPr>
        <w:t>What is wrong at State</w:t>
      </w:r>
      <w:r w:rsidRPr="005F6CC6">
        <w:rPr>
          <w:sz w:val="16"/>
        </w:rPr>
        <w:t xml:space="preserve">, the U.S. Agency for International Development, our embassies and other agencies that together are the vehicles for American diplomacy? What accounts for the Foreign Service being marginalized? </w:t>
      </w:r>
      <w:r w:rsidRPr="005F6CC6">
        <w:rPr>
          <w:rStyle w:val="Emphasis"/>
          <w:highlight w:val="cyan"/>
        </w:rPr>
        <w:t>The most visible factor is the</w:t>
      </w:r>
      <w:r w:rsidRPr="00C64305">
        <w:rPr>
          <w:rStyle w:val="Emphasis"/>
        </w:rPr>
        <w:t xml:space="preserve"> overwhelming—and </w:t>
      </w:r>
      <w:r w:rsidRPr="005F6CC6">
        <w:rPr>
          <w:rStyle w:val="Emphasis"/>
          <w:highlight w:val="cyan"/>
        </w:rPr>
        <w:t>growing—presence of political appointees in mid-level and top leadership positions</w:t>
      </w:r>
      <w:r w:rsidRPr="00C64305">
        <w:rPr>
          <w:rStyle w:val="Emphasis"/>
        </w:rPr>
        <w:t xml:space="preserve"> at the State Department</w:t>
      </w:r>
      <w:r w:rsidRPr="005F6CC6">
        <w:rPr>
          <w:sz w:val="16"/>
        </w:rPr>
        <w:t xml:space="preserve">. For all their merit, political appointees are short-term officials, </w:t>
      </w:r>
      <w:r w:rsidRPr="00C64305">
        <w:rPr>
          <w:rStyle w:val="StyleUnderline"/>
        </w:rPr>
        <w:t xml:space="preserve">subject to </w:t>
      </w:r>
      <w:r w:rsidRPr="00C64305">
        <w:rPr>
          <w:rStyle w:val="Emphasis"/>
        </w:rPr>
        <w:t xml:space="preserve">partisan, personality-specific pressures. </w:t>
      </w:r>
      <w:r w:rsidRPr="00C64305">
        <w:rPr>
          <w:rStyle w:val="StyleUnderline"/>
        </w:rPr>
        <w:t xml:space="preserve">They do not notably contribute to the institution’s longer-term vitality, </w:t>
      </w:r>
      <w:r w:rsidRPr="005F6CC6">
        <w:rPr>
          <w:sz w:val="16"/>
        </w:rPr>
        <w:t xml:space="preserve">and </w:t>
      </w:r>
      <w:r w:rsidRPr="00C64305">
        <w:rPr>
          <w:rStyle w:val="StyleUnderline"/>
        </w:rPr>
        <w:t xml:space="preserve">their ascension creates a system inherently incapable of providing </w:t>
      </w:r>
      <w:r w:rsidRPr="00C64305">
        <w:rPr>
          <w:rStyle w:val="Emphasis"/>
        </w:rPr>
        <w:t xml:space="preserve">expert, nonpartisan foreign policy advice. </w:t>
      </w:r>
      <w:r w:rsidRPr="00C64305">
        <w:rPr>
          <w:rStyle w:val="StyleUnderline"/>
        </w:rPr>
        <w:t>When the bulk of its leadership positions are held by transient appointees, the Foreign Service is undermined.</w:t>
      </w:r>
      <w:r w:rsidRPr="005F6CC6">
        <w:rPr>
          <w:sz w:val="16"/>
        </w:rPr>
        <w:t xml:space="preserve"> </w:t>
      </w:r>
      <w:r w:rsidRPr="00C64305">
        <w:rPr>
          <w:rStyle w:val="StyleUnderline"/>
        </w:rPr>
        <w:t xml:space="preserve">This situation </w:t>
      </w:r>
      <w:proofErr w:type="gramStart"/>
      <w:r w:rsidRPr="00C64305">
        <w:rPr>
          <w:rStyle w:val="StyleUnderline"/>
        </w:rPr>
        <w:t>spawns</w:t>
      </w:r>
      <w:proofErr w:type="gramEnd"/>
      <w:r w:rsidRPr="00C64305">
        <w:rPr>
          <w:rStyle w:val="StyleUnderline"/>
        </w:rPr>
        <w:t xml:space="preserve"> opportunism and political correctness, weakens esprit de corps</w:t>
      </w:r>
      <w:r w:rsidRPr="005F6CC6">
        <w:rPr>
          <w:sz w:val="16"/>
        </w:rPr>
        <w:t xml:space="preserve"> within the service </w:t>
      </w:r>
      <w:r w:rsidRPr="00C64305">
        <w:rPr>
          <w:rStyle w:val="StyleUnderline"/>
        </w:rPr>
        <w:t>and emaciates institutional memory.</w:t>
      </w:r>
      <w:r w:rsidRPr="005F6CC6">
        <w:rPr>
          <w:sz w:val="16"/>
        </w:rPr>
        <w:t xml:space="preserve"> </w:t>
      </w:r>
      <w:r w:rsidRPr="005F6CC6">
        <w:rPr>
          <w:rStyle w:val="Emphasis"/>
          <w:highlight w:val="cyan"/>
        </w:rPr>
        <w:t>Diplomatic capacity needs professional, institutional leadership</w:t>
      </w:r>
      <w:r w:rsidRPr="005F6CC6">
        <w:rPr>
          <w:sz w:val="16"/>
        </w:rPr>
        <w:t xml:space="preserve">. A </w:t>
      </w:r>
      <w:r w:rsidRPr="00C64305">
        <w:rPr>
          <w:rStyle w:val="StyleUnderline"/>
        </w:rPr>
        <w:t>career service must nurture a deep bench of high-quality professional diplomats</w:t>
      </w:r>
      <w:r w:rsidRPr="005F6CC6">
        <w:rPr>
          <w:sz w:val="16"/>
        </w:rPr>
        <w:t xml:space="preserve">. </w:t>
      </w:r>
      <w:r w:rsidRPr="00C64305">
        <w:rPr>
          <w:rStyle w:val="Emphasis"/>
        </w:rPr>
        <w:t xml:space="preserve">But the trend has been in the opposite direction. </w:t>
      </w:r>
      <w:r w:rsidRPr="005F6CC6">
        <w:rPr>
          <w:sz w:val="16"/>
        </w:rPr>
        <w:t xml:space="preserve">Since 1975, the number of top leadership positions at the State Department, defined as deputy secretaries, undersecretaries and assistant secretaries, has increased from 18 to 33. The share filled by career Foreign Service officers has fallen from 61 percent in 1975 to 24 percent in 2012. Only five of the 35 special envoys, representatives, advisers and coordinators appointed during President Obama’s first term were Foreign Service officers. </w:t>
      </w:r>
      <w:r w:rsidRPr="00C64305">
        <w:rPr>
          <w:rStyle w:val="StyleUnderline"/>
        </w:rPr>
        <w:t>In exceptional cases, political ambassadorial appointments are understandable</w:t>
      </w:r>
      <w:r w:rsidRPr="005F6CC6">
        <w:rPr>
          <w:sz w:val="16"/>
        </w:rPr>
        <w:t xml:space="preserve">. </w:t>
      </w:r>
      <w:r w:rsidRPr="00C64305">
        <w:rPr>
          <w:rStyle w:val="StyleUnderline"/>
        </w:rPr>
        <w:t xml:space="preserve">But </w:t>
      </w:r>
      <w:r w:rsidRPr="005F6CC6">
        <w:rPr>
          <w:rStyle w:val="StyleUnderline"/>
          <w:highlight w:val="cyan"/>
        </w:rPr>
        <w:t>when a large number of</w:t>
      </w:r>
      <w:r w:rsidRPr="00C64305">
        <w:rPr>
          <w:rStyle w:val="StyleUnderline"/>
        </w:rPr>
        <w:t xml:space="preserve"> these </w:t>
      </w:r>
      <w:r w:rsidRPr="005F6CC6">
        <w:rPr>
          <w:rStyle w:val="StyleUnderline"/>
          <w:highlight w:val="cyan"/>
        </w:rPr>
        <w:t>positions go to people with little exposure to the environment and practice of international diplomacy,</w:t>
      </w:r>
      <w:r w:rsidRPr="005F6CC6">
        <w:rPr>
          <w:sz w:val="16"/>
          <w:highlight w:val="cyan"/>
        </w:rPr>
        <w:t xml:space="preserve"> </w:t>
      </w:r>
      <w:r w:rsidRPr="005F6CC6">
        <w:rPr>
          <w:rStyle w:val="Emphasis"/>
          <w:highlight w:val="cyan"/>
        </w:rPr>
        <w:t>it deprives the American people of the full value of their investment in</w:t>
      </w:r>
      <w:r w:rsidRPr="005F6CC6">
        <w:rPr>
          <w:sz w:val="16"/>
        </w:rPr>
        <w:t xml:space="preserve"> some </w:t>
      </w:r>
      <w:r w:rsidRPr="00C64305">
        <w:rPr>
          <w:rStyle w:val="StyleUnderline"/>
        </w:rPr>
        <w:t>embassies, and it denies career officers the opportunity to advance.</w:t>
      </w:r>
      <w:r w:rsidRPr="005F6CC6">
        <w:rPr>
          <w:sz w:val="16"/>
        </w:rPr>
        <w:t xml:space="preserve"> Treating these positions as rewards for political support or contributions devalues diplomacy. The </w:t>
      </w:r>
      <w:r w:rsidRPr="00C64305">
        <w:rPr>
          <w:rStyle w:val="StyleUnderline"/>
        </w:rPr>
        <w:t>-</w:t>
      </w:r>
      <w:r w:rsidRPr="005F6CC6">
        <w:rPr>
          <w:sz w:val="16"/>
        </w:rPr>
        <w:t xml:space="preserve"> Department has two personnel systems: </w:t>
      </w:r>
      <w:proofErr w:type="gramStart"/>
      <w:r w:rsidRPr="005F6CC6">
        <w:rPr>
          <w:sz w:val="16"/>
        </w:rPr>
        <w:t>the</w:t>
      </w:r>
      <w:proofErr w:type="gramEnd"/>
      <w:r w:rsidRPr="005F6CC6">
        <w:rPr>
          <w:sz w:val="16"/>
        </w:rPr>
        <w:t xml:space="preserve"> General Service, its civil service system, and the Foreign Service. </w:t>
      </w:r>
      <w:r w:rsidRPr="005F6CC6">
        <w:rPr>
          <w:rStyle w:val="Emphasis"/>
          <w:highlight w:val="cyan"/>
        </w:rPr>
        <w:t>The structure of the Foreign Service makes it more suitable for global diplomacy</w:t>
      </w:r>
      <w:r w:rsidRPr="005F6CC6">
        <w:rPr>
          <w:sz w:val="16"/>
        </w:rPr>
        <w:t xml:space="preserve">: </w:t>
      </w:r>
      <w:r w:rsidRPr="00C64305">
        <w:rPr>
          <w:rStyle w:val="StyleUnderline"/>
        </w:rPr>
        <w:t xml:space="preserve">Its officers are mobile and available for worldwide service. </w:t>
      </w:r>
      <w:r w:rsidRPr="005F6CC6">
        <w:rPr>
          <w:sz w:val="16"/>
        </w:rPr>
        <w:t xml:space="preserve">Unlike in the civil service, </w:t>
      </w:r>
      <w:r w:rsidRPr="00C64305">
        <w:rPr>
          <w:rStyle w:val="StyleUnderline"/>
        </w:rPr>
        <w:t xml:space="preserve">they can be reassigned or promoted between jobs at home and abroad without having to compete for a vacancy </w:t>
      </w:r>
      <w:r w:rsidRPr="005F6CC6">
        <w:rPr>
          <w:sz w:val="16"/>
        </w:rPr>
        <w:t xml:space="preserve">in the system. </w:t>
      </w:r>
      <w:r w:rsidRPr="00C64305">
        <w:rPr>
          <w:rStyle w:val="StyleUnderline"/>
        </w:rPr>
        <w:t xml:space="preserve">The department has </w:t>
      </w:r>
      <w:r w:rsidRPr="00C64305">
        <w:rPr>
          <w:rStyle w:val="Emphasis"/>
        </w:rPr>
        <w:t xml:space="preserve">struggled to manage these distinctly different systems, </w:t>
      </w:r>
      <w:r w:rsidRPr="00C64305">
        <w:rPr>
          <w:rStyle w:val="StyleUnderline"/>
        </w:rPr>
        <w:t xml:space="preserve">and the result has been an </w:t>
      </w:r>
      <w:r w:rsidRPr="00C64305">
        <w:rPr>
          <w:rStyle w:val="Emphasis"/>
        </w:rPr>
        <w:t>increasingly fractious and dysfunctional corporate environment</w:t>
      </w:r>
      <w:r w:rsidRPr="005F6CC6">
        <w:rPr>
          <w:sz w:val="16"/>
        </w:rPr>
        <w:t xml:space="preserve">, </w:t>
      </w:r>
      <w:r w:rsidRPr="00C64305">
        <w:rPr>
          <w:rStyle w:val="Emphasis"/>
        </w:rPr>
        <w:t xml:space="preserve">draining energy and focus. </w:t>
      </w:r>
      <w:r w:rsidRPr="00C64305">
        <w:rPr>
          <w:rStyle w:val="StyleUnderline"/>
        </w:rPr>
        <w:t>The civil service has grown significantly the past few decades, at the expense of the Foreign Service</w:t>
      </w:r>
      <w:r w:rsidRPr="005F6CC6">
        <w:rPr>
          <w:sz w:val="16"/>
        </w:rPr>
        <w:t xml:space="preserve">, especially </w:t>
      </w:r>
      <w:r w:rsidRPr="00C64305">
        <w:rPr>
          <w:rStyle w:val="StyleUnderline"/>
        </w:rPr>
        <w:t>in</w:t>
      </w:r>
      <w:r w:rsidRPr="005F6CC6">
        <w:rPr>
          <w:sz w:val="16"/>
        </w:rPr>
        <w:t xml:space="preserve"> the </w:t>
      </w:r>
      <w:r w:rsidRPr="00C64305">
        <w:rPr>
          <w:rStyle w:val="StyleUnderline"/>
        </w:rPr>
        <w:t xml:space="preserve">policy bureaus that deal with issues such as refugees, law enforcement, environment and disarmament. </w:t>
      </w:r>
      <w:r w:rsidRPr="00C64305">
        <w:rPr>
          <w:rStyle w:val="Emphasis"/>
        </w:rPr>
        <w:t xml:space="preserve">If this trend is not reversed, the United States will lose the invaluable con- </w:t>
      </w:r>
      <w:proofErr w:type="spellStart"/>
      <w:r w:rsidRPr="00C64305">
        <w:rPr>
          <w:rStyle w:val="Emphasis"/>
        </w:rPr>
        <w:t>tribution</w:t>
      </w:r>
      <w:proofErr w:type="spellEnd"/>
      <w:r w:rsidRPr="00C64305">
        <w:rPr>
          <w:rStyle w:val="Emphasis"/>
        </w:rPr>
        <w:t xml:space="preserve"> of people with overseas experience</w:t>
      </w:r>
      <w:r w:rsidRPr="005F6CC6">
        <w:rPr>
          <w:sz w:val="16"/>
        </w:rPr>
        <w:t xml:space="preserve">. The </w:t>
      </w:r>
      <w:r w:rsidRPr="005F6CC6">
        <w:rPr>
          <w:rStyle w:val="StyleUnderline"/>
          <w:highlight w:val="cyan"/>
        </w:rPr>
        <w:t>State</w:t>
      </w:r>
      <w:r w:rsidRPr="005F6CC6">
        <w:rPr>
          <w:sz w:val="16"/>
        </w:rPr>
        <w:t xml:space="preserve"> Department’s civil service </w:t>
      </w:r>
      <w:r w:rsidRPr="005F6CC6">
        <w:rPr>
          <w:rStyle w:val="StyleUnderline"/>
          <w:highlight w:val="cyan"/>
        </w:rPr>
        <w:t>personnel system must be adapted to conform more closely to the requirements of professional diplomacy</w:t>
      </w:r>
      <w:r w:rsidRPr="00C64305">
        <w:rPr>
          <w:rStyle w:val="StyleUnderline"/>
        </w:rPr>
        <w:t xml:space="preserve">. Needed are a </w:t>
      </w:r>
      <w:r w:rsidRPr="00C64305">
        <w:rPr>
          <w:rStyle w:val="Emphasis"/>
        </w:rPr>
        <w:t>fresh approach and a strategic vision to build a strong, professional diplomatic service</w:t>
      </w:r>
      <w:r w:rsidRPr="00C64305">
        <w:rPr>
          <w:rStyle w:val="StyleUnderline"/>
        </w:rPr>
        <w:t xml:space="preserve"> and State Department as the central institution for U.S. diplomacy</w:t>
      </w:r>
      <w:r w:rsidRPr="005F6CC6">
        <w:rPr>
          <w:sz w:val="16"/>
        </w:rPr>
        <w:t xml:space="preserve">. The </w:t>
      </w:r>
      <w:r w:rsidRPr="00C64305">
        <w:rPr>
          <w:rStyle w:val="StyleUnderline"/>
        </w:rPr>
        <w:t>basic requirements include</w:t>
      </w:r>
      <w:r w:rsidRPr="005F6CC6">
        <w:rPr>
          <w:sz w:val="16"/>
        </w:rPr>
        <w:t xml:space="preserve"> a rigorous, exam-based entry; worldwide availability and mobility; </w:t>
      </w:r>
      <w:r w:rsidRPr="00C64305">
        <w:rPr>
          <w:rStyle w:val="StyleUnderline"/>
        </w:rPr>
        <w:t xml:space="preserve">programs to strengthen capacity through professional education and training, integrated with competitive, merit-based advancement; and efforts to foster the knowledge, cross-functional thinking and broad perspectives a premier diplomatic service brings, </w:t>
      </w:r>
      <w:r w:rsidRPr="005F6CC6">
        <w:rPr>
          <w:sz w:val="16"/>
        </w:rPr>
        <w:t xml:space="preserve">especially at the senior levels. </w:t>
      </w:r>
      <w:r w:rsidRPr="005F6CC6">
        <w:rPr>
          <w:rStyle w:val="StyleUnderline"/>
          <w:highlight w:val="cyan"/>
        </w:rPr>
        <w:t>Every major country ensures that the competence of its career diplomats is constantly improved to meet 21st-century challenges</w:t>
      </w:r>
      <w:r w:rsidRPr="005F6CC6">
        <w:rPr>
          <w:sz w:val="16"/>
        </w:rPr>
        <w:t xml:space="preserve">. We can do no less. </w:t>
      </w:r>
      <w:r w:rsidRPr="00C64305">
        <w:rPr>
          <w:rStyle w:val="StyleUnderline"/>
        </w:rPr>
        <w:t>The United States can no longer rely on economic and military preeminence to compensate for a less-prepared, less well-resourced, less professional diplomatic service</w:t>
      </w:r>
      <w:r w:rsidRPr="005F6CC6">
        <w:rPr>
          <w:sz w:val="16"/>
        </w:rPr>
        <w:t xml:space="preserve">. With a new secretary of state, </w:t>
      </w:r>
      <w:r w:rsidRPr="00C64305">
        <w:rPr>
          <w:rStyle w:val="Emphasis"/>
        </w:rPr>
        <w:t>the time to begin is now.</w:t>
      </w:r>
    </w:p>
    <w:p w:rsidR="000528A4" w:rsidRPr="00C64305" w:rsidRDefault="000528A4" w:rsidP="000528A4">
      <w:pPr>
        <w:pStyle w:val="Heading4"/>
      </w:pPr>
      <w:r w:rsidRPr="00C64305">
        <w:t xml:space="preserve">New State Department priorities like the plan detract from existing priorities </w:t>
      </w:r>
    </w:p>
    <w:p w:rsidR="000528A4" w:rsidRPr="00C64305" w:rsidRDefault="000528A4" w:rsidP="000528A4">
      <w:pPr>
        <w:rPr>
          <w:rStyle w:val="Style13ptBold"/>
        </w:rPr>
      </w:pPr>
      <w:r w:rsidRPr="00C64305">
        <w:rPr>
          <w:rStyle w:val="Style13ptBold"/>
        </w:rPr>
        <w:t>Bacchus ‘10</w:t>
      </w:r>
    </w:p>
    <w:p w:rsidR="000528A4" w:rsidRPr="00C64305" w:rsidRDefault="000528A4" w:rsidP="000528A4">
      <w:r w:rsidRPr="00C64305">
        <w:t xml:space="preserve">[William.  Executive Director of the Quality Council of the U.S. Agency for International Development, spent more than 20 years in various positions in the State Department.  </w:t>
      </w:r>
      <w:r w:rsidRPr="00C64305">
        <w:rPr>
          <w:i/>
        </w:rPr>
        <w:t>The Price of American Foreign Policy: Congress, the Executive, and International Affairs Funding</w:t>
      </w:r>
      <w:r w:rsidRPr="00C64305">
        <w:t xml:space="preserve">, 2010. Available as an EBook via the University of Michigan Libraries. </w:t>
      </w:r>
      <w:proofErr w:type="spellStart"/>
      <w:r w:rsidRPr="00C64305">
        <w:t>Pg</w:t>
      </w:r>
      <w:proofErr w:type="spellEnd"/>
      <w:r w:rsidRPr="00C64305">
        <w:t xml:space="preserve"> 52]</w:t>
      </w:r>
    </w:p>
    <w:p w:rsidR="000528A4" w:rsidRPr="005F6CC6" w:rsidRDefault="000528A4" w:rsidP="000528A4">
      <w:pPr>
        <w:rPr>
          <w:sz w:val="16"/>
        </w:rPr>
      </w:pPr>
      <w:r w:rsidRPr="00C64305">
        <w:rPr>
          <w:rStyle w:val="StyleUnderline"/>
        </w:rPr>
        <w:t xml:space="preserve">There are </w:t>
      </w:r>
      <w:r w:rsidRPr="005F6CC6">
        <w:rPr>
          <w:sz w:val="16"/>
        </w:rPr>
        <w:t xml:space="preserve">other, less prominent but still pertinent, </w:t>
      </w:r>
      <w:r w:rsidRPr="00C64305">
        <w:rPr>
          <w:rStyle w:val="StyleUnderline"/>
        </w:rPr>
        <w:t>examples of</w:t>
      </w:r>
      <w:r w:rsidRPr="005F6CC6">
        <w:rPr>
          <w:sz w:val="16"/>
        </w:rPr>
        <w:t xml:space="preserve"> </w:t>
      </w:r>
      <w:r w:rsidRPr="00C64305">
        <w:rPr>
          <w:rStyle w:val="Emphasis"/>
          <w:highlight w:val="cyan"/>
        </w:rPr>
        <w:t>short-term considerations driving out prudent management approaches</w:t>
      </w:r>
      <w:r w:rsidRPr="005F6CC6">
        <w:rPr>
          <w:sz w:val="16"/>
        </w:rPr>
        <w:t xml:space="preserve">. </w:t>
      </w:r>
      <w:r w:rsidRPr="00C64305">
        <w:rPr>
          <w:rStyle w:val="StyleUnderline"/>
        </w:rPr>
        <w:t>When funding becomes tight</w:t>
      </w:r>
      <w:r w:rsidRPr="005F6CC6">
        <w:rPr>
          <w:sz w:val="16"/>
        </w:rPr>
        <w:t xml:space="preserve">, </w:t>
      </w:r>
      <w:r w:rsidRPr="00C64305">
        <w:rPr>
          <w:rStyle w:val="Emphasis"/>
          <w:highlight w:val="cyan"/>
        </w:rPr>
        <w:t>the natural instinct is to defer those expenditures which apparently do not need to be made immediately</w:t>
      </w:r>
      <w:r w:rsidRPr="005F6CC6">
        <w:rPr>
          <w:sz w:val="16"/>
        </w:rPr>
        <w:t xml:space="preserve">. But </w:t>
      </w:r>
      <w:r w:rsidRPr="00C64305">
        <w:rPr>
          <w:rStyle w:val="StyleUnderline"/>
        </w:rPr>
        <w:t>if this practice continues for too long,</w:t>
      </w:r>
      <w:r w:rsidRPr="00C64305">
        <w:rPr>
          <w:rStyle w:val="Emphasis"/>
        </w:rPr>
        <w:t xml:space="preserve"> </w:t>
      </w:r>
      <w:r w:rsidRPr="00C64305">
        <w:rPr>
          <w:rStyle w:val="StyleUnderline"/>
        </w:rPr>
        <w:t>the institutional and organizational costs</w:t>
      </w:r>
      <w:r w:rsidRPr="005F6CC6">
        <w:rPr>
          <w:sz w:val="16"/>
        </w:rPr>
        <w:t xml:space="preserve"> can be debilitating. Five </w:t>
      </w:r>
      <w:r w:rsidRPr="00C64305">
        <w:rPr>
          <w:rStyle w:val="StyleUnderline"/>
        </w:rPr>
        <w:t>current examples</w:t>
      </w:r>
      <w:r w:rsidRPr="005F6CC6">
        <w:rPr>
          <w:sz w:val="16"/>
        </w:rPr>
        <w:t xml:space="preserve"> help </w:t>
      </w:r>
      <w:r w:rsidRPr="00C64305">
        <w:rPr>
          <w:rStyle w:val="StyleUnderline"/>
        </w:rPr>
        <w:t>make this point</w:t>
      </w:r>
      <w:r w:rsidRPr="005F6CC6">
        <w:rPr>
          <w:sz w:val="16"/>
        </w:rPr>
        <w:t xml:space="preserve"> with respect to State: </w:t>
      </w:r>
      <w:r w:rsidRPr="00C64305">
        <w:rPr>
          <w:rStyle w:val="StyleUnderline"/>
        </w:rPr>
        <w:t xml:space="preserve">recruit </w:t>
      </w:r>
      <w:proofErr w:type="spellStart"/>
      <w:r w:rsidRPr="00C64305">
        <w:rPr>
          <w:rStyle w:val="StyleUnderline"/>
        </w:rPr>
        <w:t>ment</w:t>
      </w:r>
      <w:proofErr w:type="spellEnd"/>
      <w:r w:rsidRPr="00C64305">
        <w:rPr>
          <w:rStyle w:val="StyleUnderline"/>
        </w:rPr>
        <w:t>, hiring, training, intelligence, and facilities maintenance</w:t>
      </w:r>
      <w:r w:rsidRPr="005F6CC6">
        <w:rPr>
          <w:sz w:val="16"/>
        </w:rPr>
        <w:t xml:space="preserve">. Observing the department in various capacities </w:t>
      </w:r>
      <w:r w:rsidRPr="00C64305">
        <w:rPr>
          <w:rStyle w:val="StyleUnderline"/>
        </w:rPr>
        <w:t>since the late 1960s</w:t>
      </w:r>
      <w:r w:rsidRPr="005F6CC6">
        <w:rPr>
          <w:sz w:val="16"/>
        </w:rPr>
        <w:t xml:space="preserve">, I have </w:t>
      </w:r>
      <w:r w:rsidRPr="00C64305">
        <w:rPr>
          <w:rStyle w:val="StyleUnderline"/>
        </w:rPr>
        <w:t>see</w:t>
      </w:r>
      <w:r w:rsidRPr="005F6CC6">
        <w:rPr>
          <w:sz w:val="16"/>
        </w:rPr>
        <w:t xml:space="preserve">n </w:t>
      </w:r>
      <w:r w:rsidRPr="00C64305">
        <w:rPr>
          <w:rStyle w:val="StyleUnderline"/>
        </w:rPr>
        <w:t xml:space="preserve">the </w:t>
      </w:r>
      <w:r w:rsidRPr="00C64305">
        <w:rPr>
          <w:rStyle w:val="StyleUnderline"/>
          <w:highlight w:val="cyan"/>
        </w:rPr>
        <w:t>periodic repetition of the same patterns</w:t>
      </w:r>
      <w:r w:rsidRPr="00C64305">
        <w:rPr>
          <w:rStyle w:val="StyleUnderline"/>
        </w:rPr>
        <w:t xml:space="preserve"> i</w:t>
      </w:r>
      <w:r w:rsidRPr="005F6CC6">
        <w:rPr>
          <w:sz w:val="16"/>
        </w:rPr>
        <w:t xml:space="preserve">n each of these areas. In personnel, </w:t>
      </w:r>
      <w:r w:rsidRPr="00C64305">
        <w:rPr>
          <w:rStyle w:val="StyleUnderline"/>
        </w:rPr>
        <w:t>State’s relatively small Foreign Service component depends on regular entry,</w:t>
      </w:r>
      <w:r w:rsidRPr="005F6CC6">
        <w:rPr>
          <w:sz w:val="16"/>
        </w:rPr>
        <w:t xml:space="preserve"> </w:t>
      </w:r>
      <w:r w:rsidRPr="00C64305">
        <w:rPr>
          <w:rStyle w:val="StyleUnderline"/>
        </w:rPr>
        <w:t xml:space="preserve">if the right number of officers at each level is to be main </w:t>
      </w:r>
      <w:proofErr w:type="spellStart"/>
      <w:r w:rsidRPr="00C64305">
        <w:rPr>
          <w:rStyle w:val="StyleUnderline"/>
        </w:rPr>
        <w:t>tained</w:t>
      </w:r>
      <w:proofErr w:type="spellEnd"/>
      <w:r w:rsidRPr="00C64305">
        <w:rPr>
          <w:rStyle w:val="StyleUnderline"/>
        </w:rPr>
        <w:t>;</w:t>
      </w:r>
      <w:r w:rsidRPr="005F6CC6">
        <w:rPr>
          <w:sz w:val="16"/>
        </w:rPr>
        <w:t xml:space="preserve"> it is better to hire two hundred new officers each year rather than none one year and four hundred the next. Yet from time to time</w:t>
      </w:r>
      <w:r w:rsidRPr="00C64305">
        <w:rPr>
          <w:rStyle w:val="Emphasis"/>
        </w:rPr>
        <w:t xml:space="preserve">, </w:t>
      </w:r>
      <w:r w:rsidRPr="00C64305">
        <w:rPr>
          <w:rStyle w:val="Emphasis"/>
          <w:highlight w:val="cyan"/>
        </w:rPr>
        <w:t>hiring has been deferred owing to funding constraints</w:t>
      </w:r>
      <w:r w:rsidRPr="005F6CC6">
        <w:rPr>
          <w:sz w:val="16"/>
        </w:rPr>
        <w:t xml:space="preserve">.” The system pays, as do the officers, for as long as the disproportionately sized cadres remain in the service. </w:t>
      </w:r>
      <w:r w:rsidRPr="00C64305">
        <w:rPr>
          <w:rStyle w:val="StyleUnderline"/>
        </w:rPr>
        <w:t>The same is true with respect to recruitment to fill whatever positions are available.</w:t>
      </w:r>
      <w:r w:rsidRPr="005F6CC6">
        <w:rPr>
          <w:sz w:val="16"/>
        </w:rPr>
        <w:t xml:space="preserve"> State, generally smug about the large numbers who take the For </w:t>
      </w:r>
      <w:proofErr w:type="spellStart"/>
      <w:r w:rsidRPr="005F6CC6">
        <w:rPr>
          <w:sz w:val="16"/>
        </w:rPr>
        <w:t>eign</w:t>
      </w:r>
      <w:proofErr w:type="spellEnd"/>
      <w:r w:rsidRPr="005F6CC6">
        <w:rPr>
          <w:sz w:val="16"/>
        </w:rPr>
        <w:t xml:space="preserve"> Service exam relative to the small numbers hired, spends very little on recruitment, even though this means that the service is not as diverse as it needs to be and that some of the most suitable candidates never apply.54 Also, </w:t>
      </w:r>
      <w:r w:rsidRPr="00C64305">
        <w:rPr>
          <w:rStyle w:val="StyleUnderline"/>
        </w:rPr>
        <w:t xml:space="preserve">in an age when rapid evolution of the issue agenda means that the </w:t>
      </w:r>
      <w:r w:rsidRPr="00C64305">
        <w:rPr>
          <w:rStyle w:val="StyleUnderline"/>
          <w:highlight w:val="cyan"/>
        </w:rPr>
        <w:t xml:space="preserve">tasks which the Foreign Service and the department face will evolve </w:t>
      </w:r>
      <w:proofErr w:type="spellStart"/>
      <w:r w:rsidRPr="00C64305">
        <w:rPr>
          <w:rStyle w:val="StyleUnderline"/>
          <w:highlight w:val="cyan"/>
        </w:rPr>
        <w:t>consid</w:t>
      </w:r>
      <w:proofErr w:type="spellEnd"/>
      <w:r w:rsidRPr="00C64305">
        <w:rPr>
          <w:rStyle w:val="StyleUnderline"/>
          <w:highlight w:val="cyan"/>
        </w:rPr>
        <w:t xml:space="preserve"> </w:t>
      </w:r>
      <w:proofErr w:type="spellStart"/>
      <w:r w:rsidRPr="00C64305">
        <w:rPr>
          <w:rStyle w:val="StyleUnderline"/>
          <w:highlight w:val="cyan"/>
        </w:rPr>
        <w:t>erably</w:t>
      </w:r>
      <w:proofErr w:type="spellEnd"/>
      <w:r w:rsidRPr="005F6CC6">
        <w:rPr>
          <w:sz w:val="16"/>
        </w:rPr>
        <w:t xml:space="preserve"> from those of the Cold War days, </w:t>
      </w:r>
      <w:r w:rsidRPr="00C64305">
        <w:rPr>
          <w:rStyle w:val="Emphasis"/>
          <w:highlight w:val="cyan"/>
        </w:rPr>
        <w:t xml:space="preserve">State’s training budget has </w:t>
      </w:r>
      <w:r w:rsidRPr="00C64305">
        <w:rPr>
          <w:rStyle w:val="Emphasis"/>
        </w:rPr>
        <w:t xml:space="preserve">actually </w:t>
      </w:r>
      <w:r w:rsidRPr="00C64305">
        <w:rPr>
          <w:rStyle w:val="Emphasis"/>
          <w:highlight w:val="cyan"/>
        </w:rPr>
        <w:t>declined</w:t>
      </w:r>
      <w:r w:rsidRPr="005F6CC6">
        <w:rPr>
          <w:sz w:val="16"/>
        </w:rPr>
        <w:t xml:space="preserve"> in real-dollar terms since 1980. </w:t>
      </w:r>
      <w:r w:rsidRPr="00C64305">
        <w:rPr>
          <w:rStyle w:val="Emphasis"/>
        </w:rPr>
        <w:t>This is truly shortsighted,</w:t>
      </w:r>
      <w:r w:rsidRPr="005F6CC6">
        <w:rPr>
          <w:sz w:val="16"/>
        </w:rPr>
        <w:t xml:space="preserve"> and the amounts of money involved are minuscule compared either with the depart </w:t>
      </w:r>
      <w:proofErr w:type="spellStart"/>
      <w:r w:rsidRPr="005F6CC6">
        <w:rPr>
          <w:sz w:val="16"/>
        </w:rPr>
        <w:t>ment’s</w:t>
      </w:r>
      <w:proofErr w:type="spellEnd"/>
      <w:r w:rsidRPr="005F6CC6">
        <w:rPr>
          <w:sz w:val="16"/>
        </w:rPr>
        <w:t xml:space="preserve"> overall budget or with the total amount spent on Function 150.</w:t>
      </w:r>
    </w:p>
    <w:p w:rsidR="002B4F92" w:rsidRPr="00C64305" w:rsidRDefault="002B4F92" w:rsidP="002B4F92">
      <w:pPr>
        <w:pStyle w:val="Heading4"/>
      </w:pPr>
      <w:r w:rsidRPr="00C64305">
        <w:t xml:space="preserve">Empirics prove the link </w:t>
      </w:r>
    </w:p>
    <w:p w:rsidR="002B4F92" w:rsidRPr="00C64305" w:rsidRDefault="002B4F92" w:rsidP="002B4F92">
      <w:pPr>
        <w:rPr>
          <w:rStyle w:val="Style13ptBold"/>
        </w:rPr>
      </w:pPr>
      <w:r w:rsidRPr="00C64305">
        <w:rPr>
          <w:rStyle w:val="Style13ptBold"/>
        </w:rPr>
        <w:t>Stoltz et al ‘15</w:t>
      </w:r>
    </w:p>
    <w:p w:rsidR="002B4F92" w:rsidRPr="00C64305" w:rsidRDefault="002B4F92" w:rsidP="002B4F92">
      <w:r w:rsidRPr="00C64305">
        <w:t xml:space="preserve">[Aimee.  Managing Director of the American Academy of Diplomacy. “American Diplomacy at Risk” April 2015 </w:t>
      </w:r>
      <w:hyperlink r:id="rId12" w:history="1">
        <w:r w:rsidRPr="00C64305">
          <w:rPr>
            <w:rStyle w:val="Hyperlink"/>
          </w:rPr>
          <w:t>http://www.academyofdiplomacy.org/publication/american-diplomacy-at-risk/</w:t>
        </w:r>
      </w:hyperlink>
      <w:r w:rsidRPr="00C64305">
        <w:t xml:space="preserve"> ]</w:t>
      </w:r>
    </w:p>
    <w:p w:rsidR="002B4F92" w:rsidRPr="005F6CC6" w:rsidRDefault="002B4F92" w:rsidP="002B4F92">
      <w:pPr>
        <w:rPr>
          <w:sz w:val="16"/>
        </w:rPr>
      </w:pPr>
      <w:r w:rsidRPr="00C64305">
        <w:rPr>
          <w:rStyle w:val="StyleUnderline"/>
        </w:rPr>
        <w:t>The</w:t>
      </w:r>
      <w:r w:rsidRPr="005F6CC6">
        <w:rPr>
          <w:sz w:val="16"/>
        </w:rPr>
        <w:t xml:space="preserve"> first </w:t>
      </w:r>
      <w:r w:rsidRPr="00F212C1">
        <w:rPr>
          <w:rStyle w:val="StyleUnderline"/>
          <w:highlight w:val="cyan"/>
        </w:rPr>
        <w:t>big dislocation</w:t>
      </w:r>
      <w:r w:rsidRPr="00F212C1">
        <w:rPr>
          <w:sz w:val="16"/>
          <w:highlight w:val="cyan"/>
        </w:rPr>
        <w:t xml:space="preserve"> </w:t>
      </w:r>
      <w:r w:rsidRPr="00F212C1">
        <w:rPr>
          <w:rStyle w:val="StyleUnderline"/>
          <w:highlight w:val="cyan"/>
        </w:rPr>
        <w:t>came when the Department decided</w:t>
      </w:r>
      <w:r w:rsidRPr="005F6CC6">
        <w:rPr>
          <w:sz w:val="16"/>
        </w:rPr>
        <w:t xml:space="preserve"> in 1991-92 in the wake of the fall of the U.S.S.R. </w:t>
      </w:r>
      <w:r w:rsidRPr="00C64305">
        <w:rPr>
          <w:rStyle w:val="StyleUnderline"/>
        </w:rPr>
        <w:t xml:space="preserve">that </w:t>
      </w:r>
      <w:r w:rsidRPr="00F212C1">
        <w:rPr>
          <w:rStyle w:val="StyleUnderline"/>
          <w:highlight w:val="cyan"/>
        </w:rPr>
        <w:t>it would</w:t>
      </w:r>
      <w:r w:rsidRPr="00C64305">
        <w:rPr>
          <w:rStyle w:val="StyleUnderline"/>
        </w:rPr>
        <w:t xml:space="preserve"> establish and </w:t>
      </w:r>
      <w:r w:rsidRPr="00F212C1">
        <w:rPr>
          <w:rStyle w:val="StyleUnderline"/>
          <w:highlight w:val="cyan"/>
        </w:rPr>
        <w:t>staff</w:t>
      </w:r>
      <w:r w:rsidRPr="00C64305">
        <w:rPr>
          <w:rStyle w:val="StyleUnderline"/>
        </w:rPr>
        <w:t xml:space="preserve"> more than 20 additional </w:t>
      </w:r>
      <w:r w:rsidRPr="00F212C1">
        <w:rPr>
          <w:rStyle w:val="StyleUnderline"/>
          <w:highlight w:val="cyan"/>
        </w:rPr>
        <w:t>embassies</w:t>
      </w:r>
      <w:r w:rsidRPr="00C64305">
        <w:rPr>
          <w:rStyle w:val="StyleUnderline"/>
        </w:rPr>
        <w:t xml:space="preserve"> and consulates</w:t>
      </w:r>
      <w:r w:rsidRPr="005F6CC6">
        <w:rPr>
          <w:sz w:val="16"/>
        </w:rPr>
        <w:t xml:space="preserve"> </w:t>
      </w:r>
      <w:r w:rsidRPr="00F212C1">
        <w:rPr>
          <w:rStyle w:val="Emphasis"/>
          <w:highlight w:val="cyan"/>
        </w:rPr>
        <w:t>from existing resources</w:t>
      </w:r>
      <w:r w:rsidRPr="005F6CC6">
        <w:rPr>
          <w:sz w:val="16"/>
        </w:rPr>
        <w:t xml:space="preserve">—even though Congress offered to provide additional funds. A few years later, Gramm-Rudman budget reductions restricted hiring to below attrition for an extended period of approximately seven years (1996-2003), occurring concurrently with the virtual shutdown of promotions at the upper mid-level and senior ranks. </w:t>
      </w:r>
      <w:r w:rsidRPr="00C64305">
        <w:rPr>
          <w:rStyle w:val="StyleUnderline"/>
        </w:rPr>
        <w:t>Lack of upward mobility led to the premature retirements of numerous experienced officers</w:t>
      </w:r>
      <w:r w:rsidRPr="005F6CC6">
        <w:rPr>
          <w:sz w:val="16"/>
        </w:rPr>
        <w:t xml:space="preserve"> for time-in-class (TIC) provisions of the Act, </w:t>
      </w:r>
      <w:r w:rsidRPr="00C64305">
        <w:rPr>
          <w:rStyle w:val="StyleUnderline"/>
        </w:rPr>
        <w:t xml:space="preserve">which created </w:t>
      </w:r>
      <w:r w:rsidRPr="00C64305">
        <w:rPr>
          <w:rStyle w:val="Emphasis"/>
        </w:rPr>
        <w:t>further workforce dislocations</w:t>
      </w:r>
      <w:r w:rsidRPr="00C64305">
        <w:rPr>
          <w:rStyle w:val="StyleUnderline"/>
        </w:rPr>
        <w:t xml:space="preserve"> in needed grade structures and skills. Many FSOs</w:t>
      </w:r>
      <w:r w:rsidRPr="005F6CC6">
        <w:rPr>
          <w:sz w:val="16"/>
        </w:rPr>
        <w:t xml:space="preserve">, some on their introductory diplomatic assignments, </w:t>
      </w:r>
      <w:r w:rsidRPr="00C64305">
        <w:rPr>
          <w:rStyle w:val="StyleUnderline"/>
        </w:rPr>
        <w:t>served their country in priority posts in Afghanistan and Iraq</w:t>
      </w:r>
      <w:r w:rsidRPr="005F6CC6">
        <w:rPr>
          <w:sz w:val="16"/>
        </w:rPr>
        <w:t xml:space="preserve">. However, </w:t>
      </w:r>
      <w:r w:rsidRPr="00F212C1">
        <w:rPr>
          <w:rStyle w:val="StyleUnderline"/>
          <w:highlight w:val="cyan"/>
        </w:rPr>
        <w:t>allocating</w:t>
      </w:r>
      <w:r w:rsidRPr="005F6CC6">
        <w:rPr>
          <w:sz w:val="16"/>
        </w:rPr>
        <w:t xml:space="preserve"> so many </w:t>
      </w:r>
      <w:r w:rsidRPr="00F212C1">
        <w:rPr>
          <w:rStyle w:val="StyleUnderline"/>
          <w:highlight w:val="cyan"/>
        </w:rPr>
        <w:t>personnel resources</w:t>
      </w:r>
      <w:r w:rsidRPr="005F6CC6">
        <w:rPr>
          <w:sz w:val="16"/>
        </w:rPr>
        <w:t xml:space="preserve"> to these locations </w:t>
      </w:r>
      <w:r w:rsidRPr="00F212C1">
        <w:rPr>
          <w:rStyle w:val="Emphasis"/>
          <w:highlight w:val="cyan"/>
        </w:rPr>
        <w:t>created numerous staffing shortfalls at home and abroad</w:t>
      </w:r>
      <w:r w:rsidRPr="00C64305">
        <w:rPr>
          <w:rStyle w:val="Emphasis"/>
        </w:rPr>
        <w:t xml:space="preserve"> over an extended period of time</w:t>
      </w:r>
      <w:r w:rsidRPr="005F6CC6">
        <w:rPr>
          <w:sz w:val="16"/>
        </w:rPr>
        <w:t xml:space="preserve">. </w:t>
      </w:r>
      <w:r w:rsidRPr="00C64305">
        <w:rPr>
          <w:rStyle w:val="StyleUnderline"/>
        </w:rPr>
        <w:t xml:space="preserve">This laid the groundwork for </w:t>
      </w:r>
      <w:r w:rsidRPr="00C64305">
        <w:rPr>
          <w:rStyle w:val="Emphasis"/>
        </w:rPr>
        <w:t>serious distortions</w:t>
      </w:r>
      <w:r w:rsidRPr="00C64305">
        <w:rPr>
          <w:rStyle w:val="StyleUnderline"/>
        </w:rPr>
        <w:t xml:space="preserve"> in career development</w:t>
      </w:r>
      <w:r w:rsidRPr="005F6CC6">
        <w:rPr>
          <w:sz w:val="16"/>
        </w:rPr>
        <w:t xml:space="preserve">, exacerbated by limiting tours to 12 months, a span of time punctuated by several Rest and Recuperation and/or Family Visitation excursions. </w:t>
      </w:r>
      <w:r w:rsidRPr="00F212C1">
        <w:rPr>
          <w:rStyle w:val="StyleUnderline"/>
          <w:highlight w:val="cyan"/>
        </w:rPr>
        <w:t xml:space="preserve">New officers had </w:t>
      </w:r>
      <w:r w:rsidRPr="00F212C1">
        <w:rPr>
          <w:rStyle w:val="Emphasis"/>
          <w:highlight w:val="cyan"/>
        </w:rPr>
        <w:t>little time</w:t>
      </w:r>
      <w:r w:rsidRPr="00F212C1">
        <w:rPr>
          <w:rStyle w:val="StyleUnderline"/>
          <w:highlight w:val="cyan"/>
        </w:rPr>
        <w:t xml:space="preserve"> to absorb the basic workings</w:t>
      </w:r>
      <w:r w:rsidRPr="00C64305">
        <w:rPr>
          <w:rStyle w:val="StyleUnderline"/>
        </w:rPr>
        <w:t xml:space="preserve"> </w:t>
      </w:r>
      <w:r w:rsidRPr="005F6CC6">
        <w:rPr>
          <w:sz w:val="16"/>
        </w:rPr>
        <w:t xml:space="preserve">of embassies (albeit, very atypical 30 ones), </w:t>
      </w:r>
      <w:r w:rsidRPr="00C64305">
        <w:rPr>
          <w:rStyle w:val="StyleUnderline"/>
        </w:rPr>
        <w:t>make headway in their jobs, or absorb foreign cultures in depth</w:t>
      </w:r>
      <w:r w:rsidRPr="005F6CC6">
        <w:rPr>
          <w:sz w:val="16"/>
        </w:rPr>
        <w:t xml:space="preserve">. </w:t>
      </w:r>
    </w:p>
    <w:p w:rsidR="00D04180" w:rsidRPr="00C64305" w:rsidRDefault="00D04180" w:rsidP="00D04180">
      <w:pPr>
        <w:pStyle w:val="Heading4"/>
      </w:pPr>
      <w:r w:rsidRPr="00C64305">
        <w:t xml:space="preserve">NEW State Department initiatives </w:t>
      </w:r>
      <w:r w:rsidRPr="00C64305">
        <w:rPr>
          <w:u w:val="single"/>
        </w:rPr>
        <w:t>postpone</w:t>
      </w:r>
      <w:r w:rsidRPr="00C64305">
        <w:t xml:space="preserve"> </w:t>
      </w:r>
      <w:r w:rsidR="00865C50" w:rsidRPr="00C64305">
        <w:t xml:space="preserve">and </w:t>
      </w:r>
      <w:r w:rsidR="00865C50" w:rsidRPr="00C64305">
        <w:rPr>
          <w:u w:val="single"/>
        </w:rPr>
        <w:t>diminish</w:t>
      </w:r>
      <w:r w:rsidR="00865C50" w:rsidRPr="00C64305">
        <w:t xml:space="preserve"> existing ones </w:t>
      </w:r>
    </w:p>
    <w:p w:rsidR="00D04180" w:rsidRPr="00C64305" w:rsidRDefault="00D04180" w:rsidP="00D04180">
      <w:pPr>
        <w:rPr>
          <w:rStyle w:val="Style13ptBold"/>
        </w:rPr>
      </w:pPr>
      <w:r w:rsidRPr="00C64305">
        <w:rPr>
          <w:rStyle w:val="Style13ptBold"/>
        </w:rPr>
        <w:t>GAO ‘10</w:t>
      </w:r>
    </w:p>
    <w:p w:rsidR="00D04180" w:rsidRPr="00C64305" w:rsidRDefault="00D04180" w:rsidP="00D04180">
      <w:r w:rsidRPr="00C64305">
        <w:t xml:space="preserve">[The Government Accountability Office. “Assessment of Public Diplomacy Platforms Could Help Improve State Department Plans to Expand Engagement” 7/21/10 </w:t>
      </w:r>
      <w:hyperlink r:id="rId13" w:history="1">
        <w:r w:rsidRPr="00C64305">
          <w:rPr>
            <w:rStyle w:val="Hyperlink"/>
          </w:rPr>
          <w:t>http://www.gao.gov/products/GAO-10-767</w:t>
        </w:r>
      </w:hyperlink>
      <w:r w:rsidRPr="00C64305">
        <w:t xml:space="preserve"> ]</w:t>
      </w:r>
    </w:p>
    <w:p w:rsidR="00D04180" w:rsidRPr="003D1978" w:rsidRDefault="00D04180" w:rsidP="00D04180">
      <w:pPr>
        <w:rPr>
          <w:sz w:val="16"/>
        </w:rPr>
      </w:pPr>
      <w:r w:rsidRPr="00C64305">
        <w:rPr>
          <w:rStyle w:val="StyleUnderline"/>
        </w:rPr>
        <w:t>Following budget cuts and attacks against U.S. embassies</w:t>
      </w:r>
      <w:r w:rsidRPr="003D1978">
        <w:rPr>
          <w:sz w:val="16"/>
        </w:rPr>
        <w:t xml:space="preserve"> in the 1990s, the Department of State (</w:t>
      </w:r>
      <w:r w:rsidRPr="00B841A6">
        <w:rPr>
          <w:rStyle w:val="StyleUnderline"/>
          <w:highlight w:val="cyan"/>
        </w:rPr>
        <w:t>State) began to close some public diplomacy facilities</w:t>
      </w:r>
      <w:r w:rsidRPr="00C64305">
        <w:rPr>
          <w:rStyle w:val="StyleUnderline"/>
        </w:rPr>
        <w:t>,</w:t>
      </w:r>
      <w:r w:rsidRPr="003D1978">
        <w:rPr>
          <w:sz w:val="16"/>
        </w:rPr>
        <w:t xml:space="preserve"> such as American libraries, and move others onto secure embassy compounds. As a result, </w:t>
      </w:r>
      <w:r w:rsidRPr="00C64305">
        <w:rPr>
          <w:rStyle w:val="StyleUnderline"/>
        </w:rPr>
        <w:t>the number of visitors to these facilities declined and face-to-face interaction with foreign publics became more difficult</w:t>
      </w:r>
      <w:r w:rsidRPr="003D1978">
        <w:rPr>
          <w:sz w:val="16"/>
        </w:rPr>
        <w:t xml:space="preserve">. To improve its engagement with foreign audiences, </w:t>
      </w:r>
      <w:r w:rsidRPr="00B841A6">
        <w:rPr>
          <w:rStyle w:val="StyleUnderline"/>
          <w:highlight w:val="cyan"/>
        </w:rPr>
        <w:t>State's new public diplomacy strategic framework calls for expanding outreach platforms</w:t>
      </w:r>
      <w:r w:rsidRPr="003D1978">
        <w:rPr>
          <w:sz w:val="16"/>
        </w:rPr>
        <w:t xml:space="preserve">. GAO was asked to (1) describe the outreach platforms State uses overseas, (2) examine the challenges and opportunities related to these platforms, (3) review State's plans for these platforms, and (4) assess the extent to which State has evaluated these platforms. GAO analyzed State's public diplomacy framework and planning documents; interviewed State officials; and conducted fieldwork in Brazil, China, and Indonesia. We selected these locations based on the mix of existing and planned platforms. </w:t>
      </w:r>
      <w:r w:rsidRPr="00C64305">
        <w:rPr>
          <w:rStyle w:val="StyleUnderline"/>
        </w:rPr>
        <w:t>State utilizes a broad range of venues, both physical and virtual</w:t>
      </w:r>
      <w:r w:rsidRPr="003D1978">
        <w:rPr>
          <w:sz w:val="16"/>
        </w:rPr>
        <w:t xml:space="preserve">--referred to in this report as outreach </w:t>
      </w:r>
      <w:r w:rsidRPr="00C64305">
        <w:rPr>
          <w:rStyle w:val="StyleUnderline"/>
        </w:rPr>
        <w:t>platforms</w:t>
      </w:r>
      <w:r w:rsidRPr="003D1978">
        <w:rPr>
          <w:sz w:val="16"/>
        </w:rPr>
        <w:t xml:space="preserve">--to engage foreign audiences outside of embassy compounds overseas. </w:t>
      </w:r>
      <w:r w:rsidRPr="00C64305">
        <w:rPr>
          <w:rStyle w:val="StyleUnderline"/>
        </w:rPr>
        <w:t>These platforms include facilities in leased commercial space staffed by American diplomats</w:t>
      </w:r>
      <w:r w:rsidRPr="003D1978">
        <w:rPr>
          <w:sz w:val="16"/>
        </w:rPr>
        <w:t xml:space="preserve">, such as American Centers, which offer libraries and meeting space. They also include partnerships with other institutions, such as Binational Centers, which are autonomous organizations that conduct a range of activities, usually including English- language teaching, and American Corners, which are typically collections of American materials and programming spaces within a host institution. </w:t>
      </w:r>
      <w:r w:rsidRPr="00C64305">
        <w:rPr>
          <w:rStyle w:val="StyleUnderline"/>
        </w:rPr>
        <w:t>State</w:t>
      </w:r>
      <w:r w:rsidRPr="003D1978">
        <w:rPr>
          <w:sz w:val="16"/>
        </w:rPr>
        <w:t xml:space="preserve"> also </w:t>
      </w:r>
      <w:r w:rsidRPr="00C64305">
        <w:rPr>
          <w:rStyle w:val="Emphasis"/>
        </w:rPr>
        <w:t>manages virtual outreach platforms,</w:t>
      </w:r>
      <w:r w:rsidRPr="003D1978">
        <w:rPr>
          <w:sz w:val="16"/>
        </w:rPr>
        <w:t xml:space="preserve"> such as Virtual Presence Posts and social media, including Facebook pages, to engage foreign audiences. While </w:t>
      </w:r>
      <w:r w:rsidRPr="00B841A6">
        <w:rPr>
          <w:rStyle w:val="StyleUnderline"/>
          <w:highlight w:val="cyan"/>
        </w:rPr>
        <w:t>State faces several challenges</w:t>
      </w:r>
      <w:r w:rsidRPr="00C64305">
        <w:rPr>
          <w:rStyle w:val="StyleUnderline"/>
        </w:rPr>
        <w:t xml:space="preserve"> related to these outreach platforms, both U.S. and foreign officials have identified opportunities for using them to increase engagement with foreign audiences.</w:t>
      </w:r>
      <w:r w:rsidRPr="003D1978">
        <w:rPr>
          <w:sz w:val="16"/>
        </w:rPr>
        <w:t xml:space="preserve"> </w:t>
      </w:r>
      <w:r w:rsidRPr="00B841A6">
        <w:rPr>
          <w:rStyle w:val="StyleUnderline"/>
          <w:highlight w:val="cyan"/>
        </w:rPr>
        <w:t>Policies designed to safeguard U.S. personnel</w:t>
      </w:r>
      <w:r w:rsidRPr="00C64305">
        <w:rPr>
          <w:rStyle w:val="StyleUnderline"/>
        </w:rPr>
        <w:t xml:space="preserve"> and facilities overseas have </w:t>
      </w:r>
      <w:r w:rsidRPr="00B841A6">
        <w:rPr>
          <w:rStyle w:val="StyleUnderline"/>
          <w:highlight w:val="cyan"/>
        </w:rPr>
        <w:t>led to the relocation of embassies</w:t>
      </w:r>
      <w:r w:rsidRPr="00C64305">
        <w:rPr>
          <w:rStyle w:val="StyleUnderline"/>
        </w:rPr>
        <w:t xml:space="preserve"> and their outreach platforms</w:t>
      </w:r>
      <w:r w:rsidRPr="003D1978">
        <w:rPr>
          <w:sz w:val="16"/>
        </w:rPr>
        <w:t xml:space="preserve"> to sites outside of city centers, </w:t>
      </w:r>
      <w:r w:rsidRPr="00B841A6">
        <w:rPr>
          <w:rStyle w:val="Emphasis"/>
          <w:highlight w:val="cyan"/>
        </w:rPr>
        <w:t>hindering their use</w:t>
      </w:r>
      <w:r w:rsidRPr="003D1978">
        <w:rPr>
          <w:sz w:val="16"/>
        </w:rPr>
        <w:t xml:space="preserve">. Additionally, technical and staffing issues pose challenges to the current use of social media, and host country restrictions can affect State's ability to expand its outreach platforms. </w:t>
      </w:r>
      <w:r w:rsidRPr="00C64305">
        <w:rPr>
          <w:rStyle w:val="StyleUnderline"/>
        </w:rPr>
        <w:t>U.S</w:t>
      </w:r>
      <w:r w:rsidRPr="003D1978">
        <w:rPr>
          <w:sz w:val="16"/>
        </w:rPr>
        <w:t xml:space="preserve">. and foreign public diplomacy officials </w:t>
      </w:r>
      <w:r w:rsidRPr="00C64305">
        <w:rPr>
          <w:rStyle w:val="StyleUnderline"/>
        </w:rPr>
        <w:t>have identified opportunities for using outreach platforms to engage audiences abroad</w:t>
      </w:r>
      <w:r w:rsidRPr="003D1978">
        <w:rPr>
          <w:sz w:val="16"/>
        </w:rPr>
        <w:t xml:space="preserve">, such as increased language teaching and working with nongovernmental partners. </w:t>
      </w:r>
      <w:r w:rsidRPr="00C64305">
        <w:rPr>
          <w:rStyle w:val="StyleUnderline"/>
        </w:rPr>
        <w:t>State's new strategic framework for public diplomacy calls for opening more publicly accessible platforms overall</w:t>
      </w:r>
      <w:r w:rsidRPr="003D1978">
        <w:rPr>
          <w:sz w:val="16"/>
        </w:rPr>
        <w:t xml:space="preserve">, and its plans for specific platforms vary. Following the issuance of the framework in February 2010, State convened eight working groups to examine the issues outlined therein, including one on outreach platforms. As of June 2010, the Office of the Under Secretary for Public Diplomacy and Public Affairs was analyzing and prioritizing the working groups' recommendations. State's plans pertaining to individual platforms vary. </w:t>
      </w:r>
      <w:r w:rsidRPr="00B841A6">
        <w:rPr>
          <w:rStyle w:val="Emphasis"/>
          <w:highlight w:val="cyan"/>
        </w:rPr>
        <w:t>While State plans to expand some platforms, it has postponed the establishment of others</w:t>
      </w:r>
      <w:r w:rsidRPr="003D1978">
        <w:rPr>
          <w:sz w:val="16"/>
        </w:rPr>
        <w:t xml:space="preserve">. The Under Secretary has also promoted various pilot projects for increasing engagement with foreign public audiences through new platforms, such as a space in a mall in Jakarta, Indonesia. Although State plans to expand its use of outreach platforms, </w:t>
      </w:r>
      <w:r w:rsidRPr="00C64305">
        <w:rPr>
          <w:rStyle w:val="StyleUnderline"/>
        </w:rPr>
        <w:t>it lacks information that would enable it to assess the effectiveness of these platforms</w:t>
      </w:r>
      <w:r w:rsidRPr="003D1978">
        <w:rPr>
          <w:sz w:val="16"/>
        </w:rPr>
        <w:t xml:space="preserve">. State has developed several tools to collect data on public diplomacy activities, including descriptions of events and audiences reached, but these tools do not include all outreach platforms. </w:t>
      </w:r>
      <w:r w:rsidRPr="00C64305">
        <w:rPr>
          <w:rStyle w:val="StyleUnderline"/>
        </w:rPr>
        <w:t xml:space="preserve">State has acknowledged the importance of using evaluations to inform </w:t>
      </w:r>
      <w:r w:rsidRPr="00C64305">
        <w:rPr>
          <w:rStyle w:val="Emphasis"/>
        </w:rPr>
        <w:t>resource allocation decisions</w:t>
      </w:r>
      <w:r w:rsidRPr="00C64305">
        <w:rPr>
          <w:rStyle w:val="StyleUnderline"/>
        </w:rPr>
        <w:t>, yet it has not evaluated the extent to which outreach platforms contribute to expanding engagement</w:t>
      </w:r>
      <w:r w:rsidRPr="003D1978">
        <w:rPr>
          <w:sz w:val="16"/>
        </w:rPr>
        <w:t>. The lack of such information limits State's ability to adjust its plans or reallocate resources toward activities that offer a greater likelihood of success.</w:t>
      </w:r>
    </w:p>
    <w:p w:rsidR="001D6902" w:rsidRPr="00C64305" w:rsidRDefault="001D6902" w:rsidP="001D6902">
      <w:pPr>
        <w:pStyle w:val="Heading4"/>
      </w:pPr>
      <w:r w:rsidRPr="00C64305">
        <w:t xml:space="preserve">Empirical support – new engagement gets sourced from </w:t>
      </w:r>
      <w:r w:rsidRPr="00C64305">
        <w:rPr>
          <w:u w:val="single"/>
        </w:rPr>
        <w:t>existing</w:t>
      </w:r>
      <w:r w:rsidRPr="00C64305">
        <w:t xml:space="preserve"> resources – causes a tradeoff </w:t>
      </w:r>
    </w:p>
    <w:p w:rsidR="001D6902" w:rsidRPr="00C64305" w:rsidRDefault="001D6902" w:rsidP="001D6902">
      <w:pPr>
        <w:rPr>
          <w:rStyle w:val="Style13ptBold"/>
        </w:rPr>
      </w:pPr>
      <w:r w:rsidRPr="00C64305">
        <w:rPr>
          <w:rStyle w:val="Style13ptBold"/>
        </w:rPr>
        <w:t xml:space="preserve">Finney and </w:t>
      </w:r>
      <w:proofErr w:type="spellStart"/>
      <w:r w:rsidRPr="00C64305">
        <w:rPr>
          <w:rStyle w:val="Style13ptBold"/>
        </w:rPr>
        <w:t>LaPorta</w:t>
      </w:r>
      <w:proofErr w:type="spellEnd"/>
      <w:r w:rsidRPr="00C64305">
        <w:rPr>
          <w:rStyle w:val="Style13ptBold"/>
        </w:rPr>
        <w:t xml:space="preserve"> ‘9</w:t>
      </w:r>
    </w:p>
    <w:p w:rsidR="001D6902" w:rsidRPr="00C64305" w:rsidRDefault="001D6902" w:rsidP="001D6902">
      <w:r w:rsidRPr="00C64305">
        <w:t xml:space="preserve">[National Security Council Advisors. “INTEGRATING NATIONAL SECURITY STRATEGY AT THE OPERATIONAL LEVEL: THE ROLE OF STATE DEPARTMENT POLITICAL ADVISORS.” In </w:t>
      </w:r>
      <w:r w:rsidRPr="00C64305">
        <w:rPr>
          <w:i/>
        </w:rPr>
        <w:t xml:space="preserve">Affairs of State: </w:t>
      </w:r>
      <w:proofErr w:type="gramStart"/>
      <w:r w:rsidRPr="00C64305">
        <w:rPr>
          <w:i/>
        </w:rPr>
        <w:t>the</w:t>
      </w:r>
      <w:proofErr w:type="gramEnd"/>
      <w:r w:rsidRPr="00C64305">
        <w:rPr>
          <w:i/>
        </w:rPr>
        <w:t xml:space="preserve"> Interagency and National Security</w:t>
      </w:r>
      <w:r w:rsidRPr="00C64305">
        <w:t>. Winter 2008-2009.  https://www.scribd.com/document/61955338/Affairs-of-State-The-Interagency-and-National-Security]</w:t>
      </w:r>
    </w:p>
    <w:p w:rsidR="001D6902" w:rsidRPr="003923B7" w:rsidRDefault="001D6902" w:rsidP="001D6902">
      <w:pPr>
        <w:rPr>
          <w:sz w:val="16"/>
        </w:rPr>
      </w:pPr>
      <w:r w:rsidRPr="00882CB0">
        <w:rPr>
          <w:rStyle w:val="StyleUnderline"/>
          <w:highlight w:val="cyan"/>
        </w:rPr>
        <w:t>State Department diplomatic missions</w:t>
      </w:r>
      <w:r w:rsidRPr="00C64305">
        <w:rPr>
          <w:rStyle w:val="StyleUnderline"/>
        </w:rPr>
        <w:t xml:space="preserve"> and many government agencies </w:t>
      </w:r>
      <w:r w:rsidRPr="003923B7">
        <w:rPr>
          <w:sz w:val="16"/>
        </w:rPr>
        <w:t xml:space="preserve">represented in Country Teams </w:t>
      </w:r>
      <w:r w:rsidRPr="00882CB0">
        <w:rPr>
          <w:rStyle w:val="StyleUnderline"/>
          <w:highlight w:val="cyan"/>
        </w:rPr>
        <w:t>often</w:t>
      </w:r>
      <w:r w:rsidRPr="00882CB0">
        <w:rPr>
          <w:sz w:val="16"/>
          <w:highlight w:val="cyan"/>
        </w:rPr>
        <w:t xml:space="preserve"> </w:t>
      </w:r>
      <w:r w:rsidRPr="00882CB0">
        <w:rPr>
          <w:rStyle w:val="Emphasis"/>
          <w:highlight w:val="cyan"/>
        </w:rPr>
        <w:t xml:space="preserve">are </w:t>
      </w:r>
      <w:proofErr w:type="spellStart"/>
      <w:r w:rsidRPr="00882CB0">
        <w:rPr>
          <w:rStyle w:val="Emphasis"/>
          <w:highlight w:val="cyan"/>
        </w:rPr>
        <w:t>underresourced</w:t>
      </w:r>
      <w:proofErr w:type="spellEnd"/>
      <w:r w:rsidRPr="003923B7">
        <w:rPr>
          <w:sz w:val="16"/>
        </w:rPr>
        <w:t xml:space="preserve">. Damaging </w:t>
      </w:r>
      <w:r w:rsidRPr="00C64305">
        <w:rPr>
          <w:rStyle w:val="StyleUnderline"/>
        </w:rPr>
        <w:t>budget reductions</w:t>
      </w:r>
      <w:r w:rsidRPr="003923B7">
        <w:rPr>
          <w:sz w:val="16"/>
        </w:rPr>
        <w:t xml:space="preserve"> during the Clinton administration </w:t>
      </w:r>
      <w:r w:rsidRPr="00882CB0">
        <w:rPr>
          <w:rStyle w:val="StyleUnderline"/>
          <w:highlight w:val="cyan"/>
        </w:rPr>
        <w:t>resulted</w:t>
      </w:r>
      <w:r w:rsidRPr="00C64305">
        <w:rPr>
          <w:rStyle w:val="StyleUnderline"/>
        </w:rPr>
        <w:t xml:space="preserve"> not only in post closings </w:t>
      </w:r>
      <w:r w:rsidRPr="003923B7">
        <w:rPr>
          <w:sz w:val="16"/>
        </w:rPr>
        <w:t xml:space="preserve">(some of which were well-deserved), </w:t>
      </w:r>
      <w:r w:rsidRPr="00C64305">
        <w:rPr>
          <w:rStyle w:val="StyleUnderline"/>
        </w:rPr>
        <w:t>but</w:t>
      </w:r>
      <w:r w:rsidRPr="003923B7">
        <w:rPr>
          <w:sz w:val="16"/>
        </w:rPr>
        <w:t xml:space="preserve"> also in </w:t>
      </w:r>
      <w:r w:rsidRPr="00882CB0">
        <w:rPr>
          <w:rStyle w:val="Emphasis"/>
          <w:highlight w:val="cyan"/>
        </w:rPr>
        <w:t>severe program reductions for development assistance</w:t>
      </w:r>
      <w:r w:rsidRPr="00C64305">
        <w:rPr>
          <w:rStyle w:val="Emphasis"/>
        </w:rPr>
        <w:t>, public diplomacy</w:t>
      </w:r>
      <w:r w:rsidRPr="003923B7">
        <w:rPr>
          <w:sz w:val="16"/>
        </w:rPr>
        <w:t xml:space="preserve"> (exacerbated by the absorption into State of the U.S. Information Agency in 1996), </w:t>
      </w:r>
      <w:r w:rsidRPr="00C64305">
        <w:rPr>
          <w:rStyle w:val="StyleUnderline"/>
        </w:rPr>
        <w:t>and</w:t>
      </w:r>
      <w:r w:rsidRPr="003923B7">
        <w:rPr>
          <w:sz w:val="16"/>
        </w:rPr>
        <w:t xml:space="preserve"> </w:t>
      </w:r>
      <w:r w:rsidRPr="00C64305">
        <w:rPr>
          <w:rStyle w:val="Emphasis"/>
        </w:rPr>
        <w:t>other assets for the conduct of foreign relations.</w:t>
      </w:r>
      <w:r w:rsidRPr="003923B7">
        <w:rPr>
          <w:sz w:val="16"/>
        </w:rPr>
        <w:t xml:space="preserve"> Prior to the Clinton administration’s and Congress’ reaping of the “peace dividend” </w:t>
      </w:r>
      <w:r w:rsidRPr="00C64305">
        <w:rPr>
          <w:rStyle w:val="StyleUnderline"/>
        </w:rPr>
        <w:t>following the fall of the Soviet Union in 1989</w:t>
      </w:r>
      <w:r w:rsidRPr="003923B7">
        <w:rPr>
          <w:sz w:val="16"/>
        </w:rPr>
        <w:t xml:space="preserve">, </w:t>
      </w:r>
      <w:r w:rsidRPr="00C64305">
        <w:rPr>
          <w:rStyle w:val="StyleUnderline"/>
        </w:rPr>
        <w:t xml:space="preserve">the </w:t>
      </w:r>
      <w:r w:rsidRPr="00882CB0">
        <w:rPr>
          <w:rStyle w:val="StyleUnderline"/>
          <w:highlight w:val="cyan"/>
        </w:rPr>
        <w:t>decline in State Department resources</w:t>
      </w:r>
      <w:r w:rsidRPr="00C64305">
        <w:rPr>
          <w:rStyle w:val="StyleUnderline"/>
        </w:rPr>
        <w:t xml:space="preserve"> and overseas staffing had already begun when</w:t>
      </w:r>
      <w:r w:rsidRPr="003923B7">
        <w:rPr>
          <w:sz w:val="16"/>
        </w:rPr>
        <w:t xml:space="preserve"> Secretary of State James </w:t>
      </w:r>
      <w:r w:rsidRPr="00C64305">
        <w:rPr>
          <w:rStyle w:val="StyleUnderline"/>
        </w:rPr>
        <w:t>Baker decided that the resources for opening 13 new diplomatic posts</w:t>
      </w:r>
      <w:r w:rsidRPr="003923B7">
        <w:rPr>
          <w:sz w:val="16"/>
        </w:rPr>
        <w:t xml:space="preserve"> in the former Soviet Union </w:t>
      </w:r>
      <w:r w:rsidRPr="00C64305">
        <w:rPr>
          <w:rStyle w:val="StyleUnderline"/>
        </w:rPr>
        <w:t>would</w:t>
      </w:r>
      <w:r w:rsidRPr="003923B7">
        <w:rPr>
          <w:sz w:val="16"/>
        </w:rPr>
        <w:t xml:space="preserve"> </w:t>
      </w:r>
      <w:r w:rsidRPr="00882CB0">
        <w:rPr>
          <w:rStyle w:val="Emphasis"/>
          <w:highlight w:val="cyan"/>
        </w:rPr>
        <w:t>come from existing resources</w:t>
      </w:r>
      <w:r w:rsidRPr="003923B7">
        <w:rPr>
          <w:sz w:val="16"/>
        </w:rPr>
        <w:t xml:space="preserve">, </w:t>
      </w:r>
      <w:r w:rsidRPr="00C64305">
        <w:rPr>
          <w:rStyle w:val="StyleUnderline"/>
        </w:rPr>
        <w:t>thus</w:t>
      </w:r>
      <w:r w:rsidRPr="003923B7">
        <w:rPr>
          <w:sz w:val="16"/>
        </w:rPr>
        <w:t xml:space="preserve"> </w:t>
      </w:r>
      <w:r w:rsidRPr="00882CB0">
        <w:rPr>
          <w:rStyle w:val="Emphasis"/>
          <w:highlight w:val="cyan"/>
        </w:rPr>
        <w:t>stretching already thin staffs and budgets for the developing regions of the world</w:t>
      </w:r>
      <w:r w:rsidRPr="00C64305">
        <w:rPr>
          <w:rStyle w:val="Emphasis"/>
        </w:rPr>
        <w:t xml:space="preserve"> all the </w:t>
      </w:r>
      <w:r w:rsidRPr="00882CB0">
        <w:rPr>
          <w:rStyle w:val="Emphasis"/>
          <w:highlight w:val="cyan"/>
        </w:rPr>
        <w:t>more thinly</w:t>
      </w:r>
      <w:r w:rsidRPr="003923B7">
        <w:rPr>
          <w:sz w:val="16"/>
        </w:rPr>
        <w:t xml:space="preserve">. </w:t>
      </w:r>
    </w:p>
    <w:p w:rsidR="00580FD8" w:rsidRPr="00C64305" w:rsidRDefault="00580FD8" w:rsidP="00580FD8">
      <w:pPr>
        <w:pStyle w:val="Heading4"/>
      </w:pPr>
      <w:r w:rsidRPr="00C64305">
        <w:t>It’s a classic…</w:t>
      </w:r>
    </w:p>
    <w:p w:rsidR="00090E61" w:rsidRPr="00C64305" w:rsidRDefault="00090E61" w:rsidP="00090E61">
      <w:pPr>
        <w:rPr>
          <w:rStyle w:val="Style13ptBold"/>
        </w:rPr>
      </w:pPr>
      <w:r w:rsidRPr="00C64305">
        <w:rPr>
          <w:rStyle w:val="Style13ptBold"/>
        </w:rPr>
        <w:t>Anderson and Grewell ‘1</w:t>
      </w:r>
    </w:p>
    <w:p w:rsidR="00580FD8" w:rsidRPr="00C64305" w:rsidRDefault="00580FD8" w:rsidP="00090E61">
      <w:r w:rsidRPr="00C64305">
        <w:t>ANDERSON AND GREWELL-Executive Director @ the Political Economy Research Center and Grewell, Research Associate @ PERC-</w:t>
      </w:r>
      <w:proofErr w:type="gramStart"/>
      <w:r w:rsidRPr="00C64305">
        <w:t>1  (</w:t>
      </w:r>
      <w:proofErr w:type="gramEnd"/>
      <w:r w:rsidRPr="00C64305">
        <w:t xml:space="preserve"> Fall ’01 Terry and J. Bishop, 2 Chi. J. Int'l L. 427)</w:t>
      </w:r>
    </w:p>
    <w:p w:rsidR="00580FD8" w:rsidRPr="001D1C43" w:rsidRDefault="00580FD8" w:rsidP="00580FD8">
      <w:pPr>
        <w:rPr>
          <w:sz w:val="16"/>
        </w:rPr>
      </w:pPr>
      <w:r w:rsidRPr="001D1C43">
        <w:rPr>
          <w:sz w:val="16"/>
        </w:rPr>
        <w:t>B. GREATER INTERNATIONAL ENVIRONMENTAL REGULATION CAN INCREASE INTERNATIONAL TENSION</w:t>
      </w:r>
      <w:r w:rsidR="001D1C43" w:rsidRPr="001D1C43">
        <w:rPr>
          <w:sz w:val="12"/>
        </w:rPr>
        <w:t>¶</w:t>
      </w:r>
      <w:r w:rsidRPr="001D1C43">
        <w:rPr>
          <w:sz w:val="16"/>
        </w:rPr>
        <w:t xml:space="preserve"> </w:t>
      </w:r>
      <w:r w:rsidRPr="001D1C43">
        <w:rPr>
          <w:rStyle w:val="StyleUnderline"/>
          <w:highlight w:val="cyan"/>
        </w:rPr>
        <w:t xml:space="preserve">Foreign policy is a </w:t>
      </w:r>
      <w:r w:rsidRPr="001D1C43">
        <w:rPr>
          <w:rStyle w:val="Emphasis"/>
          <w:highlight w:val="cyan"/>
        </w:rPr>
        <w:t>bag of goods</w:t>
      </w:r>
      <w:r w:rsidRPr="00C64305">
        <w:rPr>
          <w:rStyle w:val="StyleUnderline"/>
        </w:rPr>
        <w:t xml:space="preserve"> that includes issues from free trade to arms trading to human rights</w:t>
      </w:r>
      <w:r w:rsidRPr="001D1C43">
        <w:rPr>
          <w:sz w:val="16"/>
        </w:rPr>
        <w:t xml:space="preserve">. </w:t>
      </w:r>
      <w:r w:rsidRPr="001D1C43">
        <w:rPr>
          <w:rStyle w:val="Emphasis"/>
          <w:highlight w:val="cyan"/>
        </w:rPr>
        <w:t>Each new issue in the bag weighs it down</w:t>
      </w:r>
      <w:r w:rsidRPr="001D1C43">
        <w:rPr>
          <w:rStyle w:val="StyleUnderline"/>
          <w:highlight w:val="cyan"/>
        </w:rPr>
        <w:t xml:space="preserve">, </w:t>
      </w:r>
      <w:r w:rsidRPr="001D1C43">
        <w:rPr>
          <w:rStyle w:val="Emphasis"/>
          <w:highlight w:val="cyan"/>
        </w:rPr>
        <w:t>lessening the focus on other issues</w:t>
      </w:r>
      <w:r w:rsidRPr="00C64305">
        <w:rPr>
          <w:rStyle w:val="StyleUnderline"/>
        </w:rPr>
        <w:t xml:space="preserve"> and </w:t>
      </w:r>
      <w:r w:rsidRPr="00C64305">
        <w:rPr>
          <w:rStyle w:val="Emphasis"/>
        </w:rPr>
        <w:t xml:space="preserve">even creating conflicts between </w:t>
      </w:r>
      <w:proofErr w:type="gramStart"/>
      <w:r w:rsidRPr="00C64305">
        <w:rPr>
          <w:rStyle w:val="Emphasis"/>
        </w:rPr>
        <w:t>issues.</w:t>
      </w:r>
      <w:r w:rsidR="001D1C43" w:rsidRPr="001D1C43">
        <w:rPr>
          <w:sz w:val="12"/>
        </w:rPr>
        <w:t>¶</w:t>
      </w:r>
      <w:proofErr w:type="gramEnd"/>
      <w:r w:rsidRPr="001D1C43">
        <w:rPr>
          <w:sz w:val="16"/>
        </w:rPr>
        <w:t xml:space="preserve"> Increased environmental regulations could cause countries to lessen their focus on international threats of violence, such as the sale of ballistic missiles or border conflicts between nations. </w:t>
      </w:r>
      <w:r w:rsidRPr="00C64305">
        <w:rPr>
          <w:rStyle w:val="StyleUnderline"/>
        </w:rPr>
        <w:t xml:space="preserve">As </w:t>
      </w:r>
      <w:r w:rsidRPr="001D1C43">
        <w:rPr>
          <w:rStyle w:val="StyleUnderline"/>
          <w:highlight w:val="cyan"/>
        </w:rPr>
        <w:t>countries must watch over more and more issues</w:t>
      </w:r>
      <w:r w:rsidRPr="00C64305">
        <w:rPr>
          <w:rStyle w:val="StyleUnderline"/>
        </w:rPr>
        <w:t xml:space="preserve"> arising in the international policy arena, </w:t>
      </w:r>
      <w:r w:rsidRPr="001D1C43">
        <w:rPr>
          <w:rStyle w:val="StyleUnderline"/>
          <w:highlight w:val="cyan"/>
        </w:rPr>
        <w:t>they</w:t>
      </w:r>
      <w:r w:rsidRPr="00C64305">
        <w:rPr>
          <w:rStyle w:val="StyleUnderline"/>
        </w:rPr>
        <w:t xml:space="preserve"> will </w:t>
      </w:r>
      <w:r w:rsidRPr="001D1C43">
        <w:rPr>
          <w:rStyle w:val="Emphasis"/>
          <w:highlight w:val="cyan"/>
        </w:rPr>
        <w:t>stretch the resources</w:t>
      </w:r>
      <w:r w:rsidRPr="001D1C43">
        <w:rPr>
          <w:rStyle w:val="StyleUnderline"/>
          <w:highlight w:val="cyan"/>
        </w:rPr>
        <w:t xml:space="preserve"> necessary</w:t>
      </w:r>
      <w:r w:rsidRPr="00C64305">
        <w:rPr>
          <w:rStyle w:val="StyleUnderline"/>
        </w:rPr>
        <w:t xml:space="preserve"> to deal with traditional international issues</w:t>
      </w:r>
      <w:r w:rsidRPr="001D1C43">
        <w:rPr>
          <w:sz w:val="16"/>
        </w:rPr>
        <w:t xml:space="preserve">. </w:t>
      </w:r>
      <w:r w:rsidRPr="00C64305">
        <w:rPr>
          <w:rStyle w:val="StyleUnderline"/>
        </w:rPr>
        <w:t>As Schaefer writes</w:t>
      </w:r>
      <w:r w:rsidRPr="001D1C43">
        <w:rPr>
          <w:sz w:val="16"/>
        </w:rPr>
        <w:t>, "</w:t>
      </w:r>
      <w:r w:rsidRPr="00C64305">
        <w:rPr>
          <w:rStyle w:val="Emphasis"/>
        </w:rPr>
        <w:t>Because diplomatic currency is finite</w:t>
      </w:r>
      <w:r w:rsidRPr="001D1C43">
        <w:rPr>
          <w:sz w:val="16"/>
        </w:rPr>
        <w:t xml:space="preserve"> . . </w:t>
      </w:r>
      <w:r w:rsidRPr="00C64305">
        <w:rPr>
          <w:rStyle w:val="StyleUnderline"/>
        </w:rPr>
        <w:t xml:space="preserve">. it is critically important that the United States </w:t>
      </w:r>
      <w:r w:rsidRPr="00C64305">
        <w:rPr>
          <w:rStyle w:val="Emphasis"/>
        </w:rPr>
        <w:t>focus its diplomatic efforts</w:t>
      </w:r>
      <w:r w:rsidRPr="00C64305">
        <w:rPr>
          <w:rStyle w:val="StyleUnderline"/>
        </w:rPr>
        <w:t xml:space="preserve"> on issues of paramount importance</w:t>
      </w:r>
      <w:r w:rsidRPr="001D1C43">
        <w:rPr>
          <w:sz w:val="16"/>
        </w:rPr>
        <w:t xml:space="preserve"> to the nation. Traditionally, these priorities have been opposing hostile domination of key geographic regions, supporting our allies, securing vital resources, and ensuring access to foreign economies." </w:t>
      </w:r>
    </w:p>
    <w:p w:rsidR="00062D95" w:rsidRPr="00C64305" w:rsidRDefault="00062D95" w:rsidP="00062D95">
      <w:pPr>
        <w:pStyle w:val="Heading4"/>
      </w:pPr>
      <w:r w:rsidRPr="00C64305">
        <w:t>Short resources require focused allocation – the plan trades off</w:t>
      </w:r>
    </w:p>
    <w:p w:rsidR="00062D95" w:rsidRPr="00C64305" w:rsidRDefault="00062D95" w:rsidP="00062D95">
      <w:r w:rsidRPr="00C64305">
        <w:rPr>
          <w:rStyle w:val="Style13ptBold"/>
        </w:rPr>
        <w:t xml:space="preserve">Chow and </w:t>
      </w:r>
      <w:proofErr w:type="spellStart"/>
      <w:r w:rsidRPr="00C64305">
        <w:rPr>
          <w:rStyle w:val="Style13ptBold"/>
        </w:rPr>
        <w:t>Weitz</w:t>
      </w:r>
      <w:proofErr w:type="spellEnd"/>
      <w:r w:rsidRPr="00C64305">
        <w:rPr>
          <w:rStyle w:val="Style13ptBold"/>
        </w:rPr>
        <w:t xml:space="preserve"> 10</w:t>
      </w:r>
      <w:r w:rsidRPr="00C64305">
        <w:t xml:space="preserve"> – immigration lawyer for Chow King &amp; associates (Eugene and Richard, “Rebuilding Diplomacy A Survey of Past Calls for State Department Transformation”, Center for a New American Security, August 2010, </w:t>
      </w:r>
      <w:hyperlink r:id="rId14" w:history="1">
        <w:r w:rsidRPr="00C64305">
          <w:rPr>
            <w:rStyle w:val="Hyperlink"/>
          </w:rPr>
          <w:t>http://www.cnas.org/files/documents/publications/Rebuilding%20Diplomacy_Chow%20Weitz.pdf</w:t>
        </w:r>
      </w:hyperlink>
      <w:r w:rsidRPr="00C64305">
        <w:t>), “LJH”</w:t>
      </w:r>
    </w:p>
    <w:p w:rsidR="00062D95" w:rsidRPr="00344C48" w:rsidRDefault="00062D95" w:rsidP="00062D95">
      <w:pPr>
        <w:rPr>
          <w:sz w:val="16"/>
        </w:rPr>
      </w:pPr>
      <w:r w:rsidRPr="00C64305">
        <w:rPr>
          <w:rStyle w:val="StyleUnderline"/>
        </w:rPr>
        <w:t xml:space="preserve">Numerous </w:t>
      </w:r>
      <w:r w:rsidRPr="006B3BAE">
        <w:rPr>
          <w:rStyle w:val="StyleUnderline"/>
          <w:highlight w:val="cyan"/>
        </w:rPr>
        <w:t>studies</w:t>
      </w:r>
      <w:r w:rsidRPr="00C64305">
        <w:rPr>
          <w:rStyle w:val="StyleUnderline"/>
        </w:rPr>
        <w:t xml:space="preserve"> </w:t>
      </w:r>
      <w:r w:rsidRPr="006B3BAE">
        <w:rPr>
          <w:rStyle w:val="StyleUnderline"/>
          <w:highlight w:val="cyan"/>
        </w:rPr>
        <w:t xml:space="preserve">emphasize </w:t>
      </w:r>
      <w:r w:rsidRPr="006B3BAE">
        <w:rPr>
          <w:rStyle w:val="Emphasis"/>
          <w:highlight w:val="cyan"/>
        </w:rPr>
        <w:t>the need for resource allocation to align more closely with the Department’s strategic goals</w:t>
      </w:r>
      <w:r w:rsidRPr="00C64305">
        <w:rPr>
          <w:rStyle w:val="StyleUnderline"/>
        </w:rPr>
        <w:t xml:space="preserve"> and </w:t>
      </w:r>
      <w:proofErr w:type="gramStart"/>
      <w:r w:rsidRPr="00C64305">
        <w:rPr>
          <w:rStyle w:val="StyleUnderline"/>
        </w:rPr>
        <w:t>priorities.¹</w:t>
      </w:r>
      <w:proofErr w:type="gramEnd"/>
      <w:r w:rsidRPr="00C64305">
        <w:rPr>
          <w:rStyle w:val="StyleUnderline"/>
        </w:rPr>
        <w:t>⁰ At present, the weakness of this connection renders the Department’s budgetary and management policies insufficiently responsive to the rapidly changing priorities and needs of U.S. foreign policy</w:t>
      </w:r>
      <w:r w:rsidRPr="00344C48">
        <w:rPr>
          <w:sz w:val="16"/>
        </w:rPr>
        <w:t xml:space="preserve">.¹¹ </w:t>
      </w:r>
      <w:r w:rsidRPr="006B3BAE">
        <w:rPr>
          <w:rStyle w:val="Emphasis"/>
          <w:highlight w:val="cyan"/>
        </w:rPr>
        <w:t>The Department still lacks an effective planning process</w:t>
      </w:r>
      <w:r w:rsidRPr="00C64305">
        <w:rPr>
          <w:rStyle w:val="Emphasis"/>
        </w:rPr>
        <w:t xml:space="preserve"> that combines policy, strategy, and budget planning throughout all levels of the organization</w:t>
      </w:r>
      <w:r w:rsidRPr="00344C48">
        <w:rPr>
          <w:sz w:val="16"/>
        </w:rPr>
        <w:t xml:space="preserve">. While the Mission and Bureau Program Planning process introduced in 2004 represented a significant advancement, it is cumbersome, with some plans running several hundred pages in length, and with a remaining disconnect between plans and resource allocation.¹² While the process facilitated a dialogue on policies and resources between Washington and the field, </w:t>
      </w:r>
      <w:r w:rsidRPr="006B3BAE">
        <w:rPr>
          <w:rStyle w:val="Emphasis"/>
          <w:highlight w:val="cyan"/>
        </w:rPr>
        <w:t>challenges remain in reallocating resources to ensure that budgets shift to reflect changing policy goals and strategies</w:t>
      </w:r>
      <w:r w:rsidRPr="00C64305">
        <w:rPr>
          <w:rStyle w:val="Emphasis"/>
        </w:rPr>
        <w:t>.</w:t>
      </w:r>
      <w:r w:rsidRPr="00344C48">
        <w:rPr>
          <w:sz w:val="16"/>
        </w:rPr>
        <w:t>¹³ The difficulty of aligning resources and priorities, and reporting progress on this front to Congress, also weakens the Department’s ability to defend its budgets to the White House and Congress and attract new resources – a serious blow in times of fiscal scarcity.</w:t>
      </w:r>
    </w:p>
    <w:p w:rsidR="00062D95" w:rsidRPr="00C64305" w:rsidRDefault="00062D95" w:rsidP="00062D95"/>
    <w:p w:rsidR="008A07D5" w:rsidRPr="00C64305" w:rsidRDefault="008A07D5" w:rsidP="008A07D5">
      <w:pPr>
        <w:pStyle w:val="Heading3"/>
      </w:pPr>
      <w:r w:rsidRPr="00C64305">
        <w:t xml:space="preserve">    -- Appropriations</w:t>
      </w:r>
      <w:r w:rsidR="003E291C" w:rsidRPr="00C64305">
        <w:t xml:space="preserve"> Process</w:t>
      </w:r>
      <w:r w:rsidRPr="00C64305">
        <w:t xml:space="preserve"> IL </w:t>
      </w:r>
    </w:p>
    <w:p w:rsidR="008A07D5" w:rsidRPr="00C64305" w:rsidRDefault="008A07D5" w:rsidP="008A07D5">
      <w:pPr>
        <w:pStyle w:val="Heading4"/>
      </w:pPr>
      <w:r w:rsidRPr="00C64305">
        <w:t xml:space="preserve">The </w:t>
      </w:r>
      <w:r w:rsidRPr="00C64305">
        <w:rPr>
          <w:i/>
        </w:rPr>
        <w:t>appropriations process</w:t>
      </w:r>
      <w:r w:rsidRPr="00C64305">
        <w:t xml:space="preserve"> causes </w:t>
      </w:r>
      <w:r w:rsidRPr="00C64305">
        <w:rPr>
          <w:i/>
        </w:rPr>
        <w:t>forced tradeoffs</w:t>
      </w:r>
      <w:r w:rsidRPr="00C64305">
        <w:t xml:space="preserve"> within the State Department </w:t>
      </w:r>
    </w:p>
    <w:p w:rsidR="008A07D5" w:rsidRPr="00C64305" w:rsidRDefault="008A07D5" w:rsidP="008A07D5">
      <w:pPr>
        <w:rPr>
          <w:rStyle w:val="Style13ptBold"/>
        </w:rPr>
      </w:pPr>
      <w:r w:rsidRPr="00C64305">
        <w:rPr>
          <w:rStyle w:val="Style13ptBold"/>
        </w:rPr>
        <w:t>Bacchus ‘10</w:t>
      </w:r>
    </w:p>
    <w:p w:rsidR="008A07D5" w:rsidRPr="00C64305" w:rsidRDefault="008A07D5" w:rsidP="008A07D5">
      <w:r w:rsidRPr="00C64305">
        <w:t xml:space="preserve">[William.  Executive Director of the Quality Council of the U.S. Agency for International Development, spent more than 20 years in various positions in the State Department.  </w:t>
      </w:r>
      <w:r w:rsidRPr="00C64305">
        <w:rPr>
          <w:i/>
        </w:rPr>
        <w:t>The Price of American Foreign Policy: Congress, the Executive, and International Affairs Funding</w:t>
      </w:r>
      <w:r w:rsidRPr="00C64305">
        <w:t xml:space="preserve">, 2010. Available as an EBook via the University of Michigan Libraries. </w:t>
      </w:r>
      <w:proofErr w:type="spellStart"/>
      <w:r w:rsidRPr="00C64305">
        <w:t>Pg</w:t>
      </w:r>
      <w:proofErr w:type="spellEnd"/>
      <w:r w:rsidRPr="00C64305">
        <w:t xml:space="preserve"> 27-9]</w:t>
      </w:r>
    </w:p>
    <w:p w:rsidR="008A07D5" w:rsidRPr="008B14AB" w:rsidRDefault="008A07D5" w:rsidP="008A07D5">
      <w:pPr>
        <w:rPr>
          <w:sz w:val="16"/>
        </w:rPr>
      </w:pPr>
      <w:r w:rsidRPr="00C64305">
        <w:rPr>
          <w:rStyle w:val="StyleUnderline"/>
        </w:rPr>
        <w:t>The complicated</w:t>
      </w:r>
      <w:r w:rsidRPr="008B14AB">
        <w:rPr>
          <w:sz w:val="16"/>
        </w:rPr>
        <w:t xml:space="preserve"> and oftentimes mind-numbing procedure </w:t>
      </w:r>
      <w:r w:rsidR="00E87617">
        <w:rPr>
          <w:rStyle w:val="StyleUnderline"/>
        </w:rPr>
        <w:t>by which Con</w:t>
      </w:r>
      <w:r w:rsidRPr="00C64305">
        <w:rPr>
          <w:rStyle w:val="StyleUnderline"/>
        </w:rPr>
        <w:t>gress translates the president’s annual budge</w:t>
      </w:r>
      <w:r w:rsidR="00E87617">
        <w:rPr>
          <w:rStyle w:val="StyleUnderline"/>
        </w:rPr>
        <w:t>t requests into the final appro</w:t>
      </w:r>
      <w:r w:rsidRPr="00C64305">
        <w:rPr>
          <w:rStyle w:val="StyleUnderline"/>
        </w:rPr>
        <w:t>priations needed to carry out the nation’s foreign affairs consists of</w:t>
      </w:r>
      <w:r w:rsidRPr="008B14AB">
        <w:rPr>
          <w:sz w:val="16"/>
        </w:rPr>
        <w:t xml:space="preserve"> three distinct but intimately interrelated processes: </w:t>
      </w:r>
      <w:r w:rsidRPr="00C64305">
        <w:rPr>
          <w:rStyle w:val="StyleUnderline"/>
        </w:rPr>
        <w:t>budget, appropriations, and authorization.</w:t>
      </w:r>
      <w:r w:rsidRPr="008B14AB">
        <w:rPr>
          <w:sz w:val="16"/>
        </w:rPr>
        <w:t xml:space="preserve"> </w:t>
      </w:r>
      <w:r w:rsidRPr="00C64305">
        <w:rPr>
          <w:rStyle w:val="Emphasis"/>
        </w:rPr>
        <w:t>They must function in concert if the results are to be coherent and timely</w:t>
      </w:r>
      <w:r w:rsidRPr="008B14AB">
        <w:rPr>
          <w:sz w:val="16"/>
        </w:rPr>
        <w:t xml:space="preserve">. It is unusual when that happens. </w:t>
      </w:r>
      <w:r w:rsidRPr="00C64305">
        <w:rPr>
          <w:rStyle w:val="StyleUnderline"/>
        </w:rPr>
        <w:t>The budget process is the means by which</w:t>
      </w:r>
      <w:r w:rsidRPr="008B14AB">
        <w:rPr>
          <w:sz w:val="16"/>
        </w:rPr>
        <w:t xml:space="preserve">, since 1974, the </w:t>
      </w:r>
      <w:r w:rsidRPr="00E87617">
        <w:rPr>
          <w:rStyle w:val="StyleUnderline"/>
          <w:highlight w:val="cyan"/>
        </w:rPr>
        <w:t>Congress has attempted to establish overall funding priorities</w:t>
      </w:r>
      <w:r w:rsidRPr="008B14AB">
        <w:rPr>
          <w:sz w:val="16"/>
        </w:rPr>
        <w:t xml:space="preserve">—in effect, </w:t>
      </w:r>
      <w:r w:rsidRPr="00C64305">
        <w:rPr>
          <w:rStyle w:val="StyleUnderline"/>
        </w:rPr>
        <w:t>a congressional counterproposal to the president’s budget</w:t>
      </w:r>
      <w:r w:rsidRPr="008B14AB">
        <w:rPr>
          <w:sz w:val="16"/>
        </w:rPr>
        <w:t xml:space="preserve">, albeit one with much less detail. Once the president’s budget is transmitted to the Hill, the House and Senate budget committees develop the concurrent budget resolution, scheduled for completion by April 15 (although this statutory deadline has seldom been met).26 </w:t>
      </w:r>
      <w:r w:rsidRPr="00E87617">
        <w:rPr>
          <w:rStyle w:val="StyleUnderline"/>
          <w:highlight w:val="cyan"/>
        </w:rPr>
        <w:t>The budget resolution does not have the force of law</w:t>
      </w:r>
      <w:r w:rsidRPr="00C64305">
        <w:rPr>
          <w:rStyle w:val="StyleUnderline"/>
        </w:rPr>
        <w:t xml:space="preserve">, </w:t>
      </w:r>
      <w:r w:rsidRPr="00E87617">
        <w:rPr>
          <w:rStyle w:val="StyleUnderline"/>
          <w:highlight w:val="cyan"/>
        </w:rPr>
        <w:t>but it</w:t>
      </w:r>
      <w:r w:rsidRPr="00C64305">
        <w:rPr>
          <w:rStyle w:val="StyleUnderline"/>
        </w:rPr>
        <w:t xml:space="preserve"> does </w:t>
      </w:r>
      <w:r w:rsidRPr="00E87617">
        <w:rPr>
          <w:rStyle w:val="StyleUnderline"/>
          <w:highlight w:val="cyan"/>
        </w:rPr>
        <w:t>provide the framework for all future budget actions</w:t>
      </w:r>
      <w:r w:rsidRPr="008B14AB">
        <w:rPr>
          <w:sz w:val="16"/>
        </w:rPr>
        <w:t xml:space="preserve">; it is developed through hearings and submissions from the various authorizing committees responsible for legitimizing agency budgets and programs. </w:t>
      </w:r>
      <w:r w:rsidRPr="00C64305">
        <w:rPr>
          <w:rStyle w:val="StyleUnderline"/>
        </w:rPr>
        <w:t xml:space="preserve">The budget resolution sets overall levels for the twenty or so major budget functions, </w:t>
      </w:r>
      <w:r w:rsidRPr="00787B91">
        <w:rPr>
          <w:rStyle w:val="StyleUnderline"/>
          <w:highlight w:val="cyan"/>
        </w:rPr>
        <w:t>such as</w:t>
      </w:r>
      <w:r w:rsidRPr="008B14AB">
        <w:rPr>
          <w:sz w:val="16"/>
        </w:rPr>
        <w:t xml:space="preserve"> 150 for </w:t>
      </w:r>
      <w:r w:rsidRPr="00787B91">
        <w:rPr>
          <w:rStyle w:val="Emphasis"/>
          <w:highlight w:val="cyan"/>
        </w:rPr>
        <w:t>International Affairs</w:t>
      </w:r>
      <w:r w:rsidRPr="008B14AB">
        <w:rPr>
          <w:sz w:val="16"/>
        </w:rPr>
        <w:t xml:space="preserve">, and includes nonbinding assumptions detailing how the summary amounts were calculated. If the House and Senate cannot agree on a common resolution, then each house uses its </w:t>
      </w:r>
      <w:proofErr w:type="spellStart"/>
      <w:r w:rsidRPr="008B14AB">
        <w:rPr>
          <w:sz w:val="16"/>
        </w:rPr>
        <w:t>OWfl</w:t>
      </w:r>
      <w:proofErr w:type="spellEnd"/>
      <w:r w:rsidRPr="008B14AB">
        <w:rPr>
          <w:sz w:val="16"/>
        </w:rPr>
        <w:t xml:space="preserve"> version during the rest of the process.27 </w:t>
      </w:r>
      <w:r w:rsidRPr="00787B91">
        <w:rPr>
          <w:rStyle w:val="StyleUnderline"/>
          <w:highlight w:val="cyan"/>
        </w:rPr>
        <w:t>Once the budget resolution passes</w:t>
      </w:r>
      <w:r w:rsidRPr="008B14AB">
        <w:rPr>
          <w:sz w:val="16"/>
        </w:rPr>
        <w:t xml:space="preserve">, or after April 15 if it does not, </w:t>
      </w:r>
      <w:r w:rsidRPr="00787B91">
        <w:rPr>
          <w:rStyle w:val="StyleUnderline"/>
          <w:highlight w:val="cyan"/>
        </w:rPr>
        <w:t>allocations for each of the</w:t>
      </w:r>
      <w:r w:rsidRPr="00C64305">
        <w:rPr>
          <w:rStyle w:val="StyleUnderline"/>
        </w:rPr>
        <w:t xml:space="preserve"> major budget-</w:t>
      </w:r>
      <w:r w:rsidRPr="00787B91">
        <w:rPr>
          <w:rStyle w:val="StyleUnderline"/>
          <w:highlight w:val="cyan"/>
        </w:rPr>
        <w:t>function categories</w:t>
      </w:r>
      <w:r w:rsidRPr="008B14AB">
        <w:rPr>
          <w:sz w:val="16"/>
        </w:rPr>
        <w:t xml:space="preserve"> (e.g., 150) </w:t>
      </w:r>
      <w:r w:rsidRPr="00787B91">
        <w:rPr>
          <w:rStyle w:val="StyleUnderline"/>
          <w:highlight w:val="cyan"/>
        </w:rPr>
        <w:t>are sent</w:t>
      </w:r>
      <w:r w:rsidRPr="008B14AB">
        <w:rPr>
          <w:sz w:val="16"/>
        </w:rPr>
        <w:t xml:space="preserve"> to the full </w:t>
      </w:r>
      <w:r w:rsidRPr="00787B91">
        <w:rPr>
          <w:rStyle w:val="StyleUnderline"/>
          <w:highlight w:val="cyan"/>
        </w:rPr>
        <w:t>appropriations</w:t>
      </w:r>
      <w:r w:rsidRPr="008B14AB">
        <w:rPr>
          <w:sz w:val="16"/>
        </w:rPr>
        <w:t xml:space="preserve"> committees, together with the allocation assumptions on which they are based, </w:t>
      </w:r>
      <w:r w:rsidRPr="00C64305">
        <w:rPr>
          <w:rStyle w:val="StyleUnderline"/>
        </w:rPr>
        <w:t>and the appropriations process begins</w:t>
      </w:r>
      <w:r w:rsidRPr="008B14AB">
        <w:rPr>
          <w:sz w:val="16"/>
        </w:rPr>
        <w:t xml:space="preserve">. </w:t>
      </w:r>
      <w:r w:rsidRPr="00C64305">
        <w:rPr>
          <w:rStyle w:val="StyleUnderline"/>
        </w:rPr>
        <w:t xml:space="preserve">The appropriations committees, in turn, allocate ceiling amounts to their </w:t>
      </w:r>
      <w:proofErr w:type="spellStart"/>
      <w:r w:rsidRPr="00C64305">
        <w:rPr>
          <w:rStyle w:val="StyleUnderline"/>
        </w:rPr>
        <w:t>thir</w:t>
      </w:r>
      <w:proofErr w:type="spellEnd"/>
      <w:r w:rsidRPr="00C64305">
        <w:rPr>
          <w:rStyle w:val="StyleUnderline"/>
        </w:rPr>
        <w:t xml:space="preserve"> teen subcommittees </w:t>
      </w:r>
      <w:r w:rsidRPr="008B14AB">
        <w:rPr>
          <w:sz w:val="16"/>
        </w:rPr>
        <w:t xml:space="preserve">(components of Function 150 go to four different pairs of subcommittees). </w:t>
      </w:r>
      <w:r w:rsidRPr="00C64305">
        <w:rPr>
          <w:rStyle w:val="StyleUnderline"/>
        </w:rPr>
        <w:t>The subcommittees are free to reallocate within a function</w:t>
      </w:r>
      <w:r w:rsidRPr="008B14AB">
        <w:rPr>
          <w:sz w:val="16"/>
        </w:rPr>
        <w:t xml:space="preserve">, notwithstanding budget resolution assumptions; and, unless there are overall caps in place (such as those included in the 1990 BEA), </w:t>
      </w:r>
      <w:r w:rsidRPr="00C64305">
        <w:rPr>
          <w:rStyle w:val="StyleUnderline"/>
        </w:rPr>
        <w:t>they are also free to shift funds among</w:t>
      </w:r>
      <w:r w:rsidRPr="008B14AB">
        <w:rPr>
          <w:sz w:val="16"/>
        </w:rPr>
        <w:t xml:space="preserve"> </w:t>
      </w:r>
      <w:r w:rsidRPr="00C64305">
        <w:rPr>
          <w:rStyle w:val="Emphasis"/>
        </w:rPr>
        <w:t>functions</w:t>
      </w:r>
      <w:r w:rsidRPr="008B14AB">
        <w:rPr>
          <w:sz w:val="16"/>
        </w:rPr>
        <w:t xml:space="preserve">. Normally, at the end of the process, </w:t>
      </w:r>
      <w:r w:rsidRPr="00C64305">
        <w:rPr>
          <w:rStyle w:val="StyleUnderline"/>
        </w:rPr>
        <w:t xml:space="preserve">when all thirteen appropriations bills have been developed, reconciliation bills are intended to bring closure </w:t>
      </w:r>
      <w:r w:rsidRPr="008B14AB">
        <w:rPr>
          <w:sz w:val="16"/>
        </w:rPr>
        <w:t xml:space="preserve">by ensuring that existing laws are changed as needed to conform revenues and expenditures to the levels set in the budget resolution (but see below for exceptions).2’ Otherwise, </w:t>
      </w:r>
      <w:r w:rsidRPr="00234363">
        <w:rPr>
          <w:rStyle w:val="Emphasis"/>
          <w:highlight w:val="cyan"/>
        </w:rPr>
        <w:t>either appropriations must be cut or additional revenues must be found</w:t>
      </w:r>
      <w:r w:rsidRPr="008B14AB">
        <w:rPr>
          <w:sz w:val="16"/>
        </w:rPr>
        <w:t xml:space="preserve">. </w:t>
      </w:r>
      <w:r w:rsidRPr="00C64305">
        <w:rPr>
          <w:rStyle w:val="StyleUnderline"/>
        </w:rPr>
        <w:t>The final element</w:t>
      </w:r>
      <w:r w:rsidRPr="008B14AB">
        <w:rPr>
          <w:sz w:val="16"/>
        </w:rPr>
        <w:t xml:space="preserve">, logically the second temporally, </w:t>
      </w:r>
      <w:r w:rsidRPr="00C64305">
        <w:rPr>
          <w:rStyle w:val="StyleUnderline"/>
        </w:rPr>
        <w:t>is the general requirement for authorization of programs and operating expenses</w:t>
      </w:r>
      <w:r w:rsidRPr="008B14AB">
        <w:rPr>
          <w:sz w:val="16"/>
        </w:rPr>
        <w:t xml:space="preserve"> before </w:t>
      </w:r>
      <w:proofErr w:type="spellStart"/>
      <w:r w:rsidRPr="008B14AB">
        <w:rPr>
          <w:sz w:val="16"/>
        </w:rPr>
        <w:t>appro</w:t>
      </w:r>
      <w:proofErr w:type="spellEnd"/>
      <w:r w:rsidRPr="008B14AB">
        <w:rPr>
          <w:sz w:val="16"/>
        </w:rPr>
        <w:t xml:space="preserve"> </w:t>
      </w:r>
      <w:proofErr w:type="spellStart"/>
      <w:r w:rsidRPr="008B14AB">
        <w:rPr>
          <w:sz w:val="16"/>
        </w:rPr>
        <w:t>priations</w:t>
      </w:r>
      <w:proofErr w:type="spellEnd"/>
      <w:r w:rsidRPr="008B14AB">
        <w:rPr>
          <w:sz w:val="16"/>
        </w:rPr>
        <w:t xml:space="preserve"> can be spent. The traditional theory is that </w:t>
      </w:r>
      <w:r w:rsidRPr="00C64305">
        <w:rPr>
          <w:rStyle w:val="StyleUnderline"/>
        </w:rPr>
        <w:t>authorizers should be advocates and overseers of the activities in their areas</w:t>
      </w:r>
      <w:r w:rsidRPr="008B14AB">
        <w:rPr>
          <w:sz w:val="16"/>
        </w:rPr>
        <w:t xml:space="preserve"> (e.g., the Senate Foreign Relations and House Foreign Affairs/International Relations com </w:t>
      </w:r>
      <w:proofErr w:type="spellStart"/>
      <w:r w:rsidRPr="008B14AB">
        <w:rPr>
          <w:sz w:val="16"/>
        </w:rPr>
        <w:t>mittees</w:t>
      </w:r>
      <w:proofErr w:type="spellEnd"/>
      <w:r w:rsidRPr="008B14AB">
        <w:rPr>
          <w:sz w:val="16"/>
        </w:rPr>
        <w:t xml:space="preserve"> in the case of State, USIA, USAID, and related programs or </w:t>
      </w:r>
      <w:proofErr w:type="spellStart"/>
      <w:r w:rsidRPr="008B14AB">
        <w:rPr>
          <w:sz w:val="16"/>
        </w:rPr>
        <w:t>organi</w:t>
      </w:r>
      <w:proofErr w:type="spellEnd"/>
      <w:r w:rsidRPr="008B14AB">
        <w:rPr>
          <w:sz w:val="16"/>
        </w:rPr>
        <w:t xml:space="preserve"> </w:t>
      </w:r>
      <w:proofErr w:type="spellStart"/>
      <w:r w:rsidRPr="008B14AB">
        <w:rPr>
          <w:sz w:val="16"/>
        </w:rPr>
        <w:t>zations</w:t>
      </w:r>
      <w:proofErr w:type="spellEnd"/>
      <w:r w:rsidRPr="008B14AB">
        <w:rPr>
          <w:sz w:val="16"/>
        </w:rPr>
        <w:t xml:space="preserve">), </w:t>
      </w:r>
      <w:r w:rsidRPr="00C64305">
        <w:rPr>
          <w:rStyle w:val="StyleUnderline"/>
        </w:rPr>
        <w:t>while appropriators are conservers of the public purse</w:t>
      </w:r>
      <w:r w:rsidRPr="008B14AB">
        <w:rPr>
          <w:sz w:val="16"/>
        </w:rPr>
        <w:t xml:space="preserve"> and, among other things, </w:t>
      </w:r>
      <w:r w:rsidRPr="00C64305">
        <w:rPr>
          <w:rStyle w:val="StyleUnderline"/>
        </w:rPr>
        <w:t>serve to restrain the enthusiasms of the authorizers</w:t>
      </w:r>
      <w:r w:rsidRPr="008B14AB">
        <w:rPr>
          <w:sz w:val="16"/>
        </w:rPr>
        <w:t xml:space="preserve">. Thus </w:t>
      </w:r>
      <w:r w:rsidRPr="00C64305">
        <w:rPr>
          <w:rStyle w:val="Emphasis"/>
        </w:rPr>
        <w:t xml:space="preserve">there is a continuing (and intended) tension between the two: </w:t>
      </w:r>
      <w:r w:rsidRPr="00234363">
        <w:rPr>
          <w:rStyle w:val="Emphasis"/>
          <w:highlight w:val="cyan"/>
        </w:rPr>
        <w:t>the authorizers holding that their program decisions should be implemented without change by appropriators</w:t>
      </w:r>
      <w:r w:rsidRPr="008B14AB">
        <w:rPr>
          <w:sz w:val="16"/>
        </w:rPr>
        <w:t xml:space="preserve"> and the latter adamant in their belief that what they do is what counts. </w:t>
      </w:r>
    </w:p>
    <w:p w:rsidR="003E291C" w:rsidRPr="00C64305" w:rsidRDefault="00D066C5" w:rsidP="003E291C">
      <w:pPr>
        <w:pStyle w:val="Heading4"/>
      </w:pPr>
      <w:r w:rsidRPr="00C64305">
        <w:t xml:space="preserve">Budget appropriations through the </w:t>
      </w:r>
      <w:r w:rsidRPr="00C64305">
        <w:rPr>
          <w:u w:val="single"/>
        </w:rPr>
        <w:t xml:space="preserve">authorizing committees </w:t>
      </w:r>
      <w:r w:rsidRPr="00C64305">
        <w:t xml:space="preserve">ensures tradeoffs </w:t>
      </w:r>
    </w:p>
    <w:p w:rsidR="003E291C" w:rsidRPr="00C64305" w:rsidRDefault="003E291C" w:rsidP="003E291C">
      <w:pPr>
        <w:rPr>
          <w:rStyle w:val="Style13ptBold"/>
        </w:rPr>
      </w:pPr>
      <w:r w:rsidRPr="00C64305">
        <w:rPr>
          <w:rStyle w:val="Style13ptBold"/>
        </w:rPr>
        <w:t>Bacchus ‘10</w:t>
      </w:r>
    </w:p>
    <w:p w:rsidR="003E291C" w:rsidRPr="00C64305" w:rsidRDefault="003E291C" w:rsidP="003E291C">
      <w:r w:rsidRPr="00C64305">
        <w:t xml:space="preserve">[William.  Executive Director of the Quality Council of the U.S. Agency for International Development, spent more than 20 years in various positions in the State Department.  </w:t>
      </w:r>
      <w:r w:rsidRPr="00C64305">
        <w:rPr>
          <w:i/>
        </w:rPr>
        <w:t>The Price of American Foreign Policy: Congress, the Executive, and International Affairs Funding</w:t>
      </w:r>
      <w:r w:rsidRPr="00C64305">
        <w:t xml:space="preserve">, 2010. Available as an EBook via the University of Michigan Libraries. </w:t>
      </w:r>
      <w:proofErr w:type="spellStart"/>
      <w:r w:rsidRPr="00C64305">
        <w:t>Pg</w:t>
      </w:r>
      <w:proofErr w:type="spellEnd"/>
      <w:r w:rsidRPr="00C64305">
        <w:t xml:space="preserve"> 42]</w:t>
      </w:r>
    </w:p>
    <w:p w:rsidR="003E291C" w:rsidRPr="00BA28A0" w:rsidRDefault="003E291C" w:rsidP="003E291C">
      <w:pPr>
        <w:rPr>
          <w:sz w:val="16"/>
        </w:rPr>
      </w:pPr>
      <w:r w:rsidRPr="00C64305">
        <w:rPr>
          <w:rStyle w:val="StyleUnderline"/>
        </w:rPr>
        <w:t>Split consideration of appropriations is only the beginning</w:t>
      </w:r>
      <w:r w:rsidRPr="00BA28A0">
        <w:rPr>
          <w:sz w:val="16"/>
        </w:rPr>
        <w:t xml:space="preserve"> of </w:t>
      </w:r>
      <w:proofErr w:type="spellStart"/>
      <w:r w:rsidRPr="00BA28A0">
        <w:rPr>
          <w:sz w:val="16"/>
        </w:rPr>
        <w:t>congres</w:t>
      </w:r>
      <w:proofErr w:type="spellEnd"/>
      <w:r w:rsidRPr="00BA28A0">
        <w:rPr>
          <w:sz w:val="16"/>
        </w:rPr>
        <w:t xml:space="preserve"> </w:t>
      </w:r>
      <w:proofErr w:type="spellStart"/>
      <w:r w:rsidRPr="00BA28A0">
        <w:rPr>
          <w:sz w:val="16"/>
        </w:rPr>
        <w:t>sional</w:t>
      </w:r>
      <w:proofErr w:type="spellEnd"/>
      <w:r w:rsidRPr="00BA28A0">
        <w:rPr>
          <w:sz w:val="16"/>
        </w:rPr>
        <w:t xml:space="preserve"> fragmentation with respect to foreign affairs. </w:t>
      </w:r>
      <w:r w:rsidR="00FA7976">
        <w:rPr>
          <w:rStyle w:val="Emphasis"/>
        </w:rPr>
        <w:t xml:space="preserve">The </w:t>
      </w:r>
      <w:r w:rsidR="00FA7976" w:rsidRPr="00FA7976">
        <w:rPr>
          <w:rStyle w:val="Emphasis"/>
          <w:highlight w:val="cyan"/>
        </w:rPr>
        <w:t>authorizing com</w:t>
      </w:r>
      <w:r w:rsidRPr="00FA7976">
        <w:rPr>
          <w:rStyle w:val="Emphasis"/>
          <w:highlight w:val="cyan"/>
        </w:rPr>
        <w:t>mittees</w:t>
      </w:r>
      <w:r w:rsidRPr="00C64305">
        <w:rPr>
          <w:rStyle w:val="Emphasis"/>
        </w:rPr>
        <w:t xml:space="preserve"> also </w:t>
      </w:r>
      <w:r w:rsidRPr="00FA7976">
        <w:rPr>
          <w:rStyle w:val="Emphasis"/>
          <w:highlight w:val="cyan"/>
        </w:rPr>
        <w:t>reveal divisions</w:t>
      </w:r>
      <w:r w:rsidRPr="00BA28A0">
        <w:rPr>
          <w:sz w:val="16"/>
        </w:rPr>
        <w:t>—</w:t>
      </w:r>
      <w:r w:rsidRPr="00C64305">
        <w:rPr>
          <w:rStyle w:val="Emphasis"/>
        </w:rPr>
        <w:t xml:space="preserve">internal, </w:t>
      </w:r>
      <w:r w:rsidRPr="00FA7976">
        <w:rPr>
          <w:rStyle w:val="Emphasis"/>
          <w:highlight w:val="cyan"/>
        </w:rPr>
        <w:t>between the houses, and</w:t>
      </w:r>
      <w:r w:rsidRPr="00C64305">
        <w:rPr>
          <w:rStyle w:val="Emphasis"/>
        </w:rPr>
        <w:t xml:space="preserve"> between </w:t>
      </w:r>
      <w:r w:rsidRPr="00FA7976">
        <w:rPr>
          <w:rStyle w:val="Emphasis"/>
          <w:highlight w:val="cyan"/>
        </w:rPr>
        <w:t>authorizers</w:t>
      </w:r>
      <w:r w:rsidRPr="00C64305">
        <w:rPr>
          <w:rStyle w:val="Emphasis"/>
        </w:rPr>
        <w:t xml:space="preserve"> </w:t>
      </w:r>
      <w:r w:rsidRPr="00BA28A0">
        <w:rPr>
          <w:sz w:val="16"/>
        </w:rPr>
        <w:t>and others—</w:t>
      </w:r>
      <w:r w:rsidRPr="008A5D97">
        <w:rPr>
          <w:rStyle w:val="StyleUnderline"/>
          <w:highlight w:val="cyan"/>
        </w:rPr>
        <w:t>which</w:t>
      </w:r>
      <w:r w:rsidRPr="00BA28A0">
        <w:rPr>
          <w:sz w:val="16"/>
        </w:rPr>
        <w:t xml:space="preserve"> likewise </w:t>
      </w:r>
      <w:r w:rsidRPr="008A5D97">
        <w:rPr>
          <w:rStyle w:val="Emphasis"/>
          <w:highlight w:val="cyan"/>
        </w:rPr>
        <w:t>impede coherence</w:t>
      </w:r>
      <w:r w:rsidRPr="00C64305">
        <w:rPr>
          <w:rStyle w:val="Emphasis"/>
        </w:rPr>
        <w:t xml:space="preserve">. </w:t>
      </w:r>
      <w:r w:rsidRPr="00C64305">
        <w:rPr>
          <w:rStyle w:val="StyleUnderline"/>
        </w:rPr>
        <w:t>A significant step in executive-congressional interactions and in intra Congress dynamics was</w:t>
      </w:r>
      <w:r w:rsidRPr="00BA28A0">
        <w:rPr>
          <w:sz w:val="16"/>
        </w:rPr>
        <w:t xml:space="preserve"> </w:t>
      </w:r>
      <w:r w:rsidRPr="00C64305">
        <w:rPr>
          <w:rStyle w:val="StyleUnderline"/>
        </w:rPr>
        <w:t>the addition</w:t>
      </w:r>
      <w:r w:rsidRPr="00BA28A0">
        <w:rPr>
          <w:sz w:val="16"/>
        </w:rPr>
        <w:t xml:space="preserve">, in 1973, </w:t>
      </w:r>
      <w:r w:rsidRPr="00C64305">
        <w:rPr>
          <w:rStyle w:val="StyleUnderline"/>
        </w:rPr>
        <w:t>of a statutory requirement for an annual foreign-assistance authorization act</w:t>
      </w:r>
      <w:r w:rsidRPr="00BA28A0">
        <w:rPr>
          <w:sz w:val="16"/>
        </w:rPr>
        <w:t xml:space="preserve">. Added at the same time was the condition that, unless there was a specific waiver in statute, there could be no expenditure (obligation) of appropriations without such an au </w:t>
      </w:r>
      <w:proofErr w:type="spellStart"/>
      <w:r w:rsidRPr="00BA28A0">
        <w:rPr>
          <w:sz w:val="16"/>
        </w:rPr>
        <w:t>thorization</w:t>
      </w:r>
      <w:proofErr w:type="spellEnd"/>
      <w:r w:rsidRPr="00BA28A0">
        <w:rPr>
          <w:sz w:val="16"/>
        </w:rPr>
        <w:t xml:space="preserve">. Similar requirements were added for State and USIA operations in ¡983.24 </w:t>
      </w:r>
      <w:proofErr w:type="spellStart"/>
      <w:r w:rsidRPr="00BA28A0">
        <w:rPr>
          <w:sz w:val="16"/>
        </w:rPr>
        <w:t>lkfore</w:t>
      </w:r>
      <w:proofErr w:type="spellEnd"/>
      <w:r w:rsidRPr="00BA28A0">
        <w:rPr>
          <w:sz w:val="16"/>
        </w:rPr>
        <w:t xml:space="preserve"> then, it was not uncommon for years to pass between authorizations for foreign assistance. In the 1980s </w:t>
      </w:r>
      <w:r w:rsidRPr="0090068F">
        <w:rPr>
          <w:rStyle w:val="Emphasis"/>
          <w:highlight w:val="cyan"/>
        </w:rPr>
        <w:t>it became impossible to pass</w:t>
      </w:r>
      <w:r w:rsidRPr="00C64305">
        <w:rPr>
          <w:rStyle w:val="Emphasis"/>
        </w:rPr>
        <w:t xml:space="preserve"> such bills </w:t>
      </w:r>
      <w:r w:rsidRPr="0090068F">
        <w:rPr>
          <w:rStyle w:val="Emphasis"/>
          <w:highlight w:val="cyan"/>
        </w:rPr>
        <w:t>because of policy controversies</w:t>
      </w:r>
      <w:r w:rsidRPr="00BA28A0">
        <w:rPr>
          <w:sz w:val="16"/>
        </w:rPr>
        <w:t xml:space="preserve">, </w:t>
      </w:r>
      <w:r w:rsidR="0090068F" w:rsidRPr="0090068F">
        <w:rPr>
          <w:rStyle w:val="StyleUnderline"/>
          <w:highlight w:val="cyan"/>
        </w:rPr>
        <w:t>and</w:t>
      </w:r>
      <w:r w:rsidR="0090068F">
        <w:rPr>
          <w:rStyle w:val="StyleUnderline"/>
        </w:rPr>
        <w:t xml:space="preserve"> the </w:t>
      </w:r>
      <w:r w:rsidR="0090068F" w:rsidRPr="0090068F">
        <w:rPr>
          <w:rStyle w:val="StyleUnderline"/>
          <w:highlight w:val="cyan"/>
        </w:rPr>
        <w:t>authorization re</w:t>
      </w:r>
      <w:r w:rsidRPr="0090068F">
        <w:rPr>
          <w:rStyle w:val="StyleUnderline"/>
          <w:highlight w:val="cyan"/>
        </w:rPr>
        <w:t>quirement</w:t>
      </w:r>
      <w:r w:rsidRPr="00C64305">
        <w:rPr>
          <w:rStyle w:val="StyleUnderline"/>
        </w:rPr>
        <w:t xml:space="preserve"> then </w:t>
      </w:r>
      <w:r w:rsidRPr="0090068F">
        <w:rPr>
          <w:rStyle w:val="StyleUnderline"/>
          <w:highlight w:val="cyan"/>
        </w:rPr>
        <w:t>had to be waived</w:t>
      </w:r>
      <w:r w:rsidRPr="00BA28A0">
        <w:rPr>
          <w:sz w:val="16"/>
        </w:rPr>
        <w:t xml:space="preserve">. This situation was one of major concern to the authorizing committees, SFRC and H FAC, for it made them mere bystanders to </w:t>
      </w:r>
      <w:proofErr w:type="spellStart"/>
      <w:r w:rsidRPr="00BA28A0">
        <w:rPr>
          <w:sz w:val="16"/>
        </w:rPr>
        <w:t>decisionmaking</w:t>
      </w:r>
      <w:proofErr w:type="spellEnd"/>
      <w:r w:rsidRPr="00BA28A0">
        <w:rPr>
          <w:sz w:val="16"/>
        </w:rPr>
        <w:t xml:space="preserve"> by the appropriators. When </w:t>
      </w:r>
      <w:r w:rsidRPr="0090068F">
        <w:rPr>
          <w:rStyle w:val="StyleUnderline"/>
          <w:highlight w:val="cyan"/>
        </w:rPr>
        <w:t>it</w:t>
      </w:r>
      <w:r w:rsidRPr="00BA28A0">
        <w:rPr>
          <w:sz w:val="16"/>
        </w:rPr>
        <w:t xml:space="preserve"> also </w:t>
      </w:r>
      <w:r w:rsidRPr="0090068F">
        <w:rPr>
          <w:rStyle w:val="Emphasis"/>
          <w:highlight w:val="cyan"/>
        </w:rPr>
        <w:t>became difficult to pass State Department authorization bills</w:t>
      </w:r>
      <w:r w:rsidRPr="00BA28A0">
        <w:rPr>
          <w:sz w:val="16"/>
        </w:rPr>
        <w:t xml:space="preserve">, </w:t>
      </w:r>
      <w:r w:rsidR="0090068F">
        <w:rPr>
          <w:rStyle w:val="StyleUnderline"/>
        </w:rPr>
        <w:t>their problem of re</w:t>
      </w:r>
      <w:r w:rsidRPr="00C64305">
        <w:rPr>
          <w:rStyle w:val="StyleUnderline"/>
        </w:rPr>
        <w:t>duced relevance became even more severe</w:t>
      </w:r>
      <w:r w:rsidRPr="00BA28A0">
        <w:rPr>
          <w:sz w:val="16"/>
        </w:rPr>
        <w:t>.</w:t>
      </w:r>
    </w:p>
    <w:p w:rsidR="00840C14" w:rsidRPr="00C64305" w:rsidRDefault="00840C14" w:rsidP="00840C14">
      <w:pPr>
        <w:pStyle w:val="Heading3"/>
      </w:pPr>
      <w:r w:rsidRPr="00C64305">
        <w:t xml:space="preserve">    -- Budget IL </w:t>
      </w:r>
    </w:p>
    <w:p w:rsidR="00840C14" w:rsidRPr="00C64305" w:rsidRDefault="00840C14" w:rsidP="00840C14">
      <w:pPr>
        <w:pStyle w:val="Heading4"/>
      </w:pPr>
      <w:r w:rsidRPr="00C64305">
        <w:t xml:space="preserve">The DOS budget is </w:t>
      </w:r>
      <w:r w:rsidRPr="00C64305">
        <w:rPr>
          <w:u w:val="single"/>
        </w:rPr>
        <w:t>loaded with useless and outdated expenditures</w:t>
      </w:r>
      <w:r w:rsidRPr="00C64305">
        <w:t xml:space="preserve"> – ensures a tradeoff </w:t>
      </w:r>
    </w:p>
    <w:p w:rsidR="00840C14" w:rsidRPr="00C64305" w:rsidRDefault="00840C14" w:rsidP="00840C14">
      <w:pPr>
        <w:rPr>
          <w:rStyle w:val="Style13ptBold"/>
        </w:rPr>
      </w:pPr>
      <w:r w:rsidRPr="00C64305">
        <w:rPr>
          <w:rStyle w:val="Style13ptBold"/>
        </w:rPr>
        <w:t>Norris ‘12</w:t>
      </w:r>
    </w:p>
    <w:p w:rsidR="00840C14" w:rsidRPr="00C64305" w:rsidRDefault="00840C14" w:rsidP="00840C14">
      <w:r w:rsidRPr="00C64305">
        <w:t xml:space="preserve">[John. Executive Director of the Sustainable Security and Peacebuilding Initiative at American Progress. Et al. “Engagement Amid Austerity: </w:t>
      </w:r>
      <w:proofErr w:type="gramStart"/>
      <w:r w:rsidRPr="00C64305">
        <w:t>a</w:t>
      </w:r>
      <w:proofErr w:type="gramEnd"/>
      <w:r w:rsidRPr="00C64305">
        <w:t xml:space="preserve"> Bipartisan Approach to Reorienting the International Affairs Budget” </w:t>
      </w:r>
      <w:r w:rsidRPr="00C64305">
        <w:rPr>
          <w:i/>
        </w:rPr>
        <w:t>Center for American Progress Report</w:t>
      </w:r>
      <w:r w:rsidRPr="00C64305">
        <w:t>, 2012. Pdf]</w:t>
      </w:r>
    </w:p>
    <w:p w:rsidR="00840C14" w:rsidRPr="00C16438" w:rsidRDefault="00840C14" w:rsidP="00840C14">
      <w:pPr>
        <w:rPr>
          <w:sz w:val="16"/>
        </w:rPr>
      </w:pPr>
      <w:r w:rsidRPr="00520943">
        <w:rPr>
          <w:rStyle w:val="StyleUnderline"/>
          <w:highlight w:val="cyan"/>
        </w:rPr>
        <w:t>The link between aid a</w:t>
      </w:r>
      <w:r w:rsidR="00520943" w:rsidRPr="00520943">
        <w:rPr>
          <w:rStyle w:val="StyleUnderline"/>
          <w:highlight w:val="cyan"/>
        </w:rPr>
        <w:t>llocation and a</w:t>
      </w:r>
      <w:r w:rsidR="00520943">
        <w:rPr>
          <w:rStyle w:val="StyleUnderline"/>
        </w:rPr>
        <w:t xml:space="preserve"> recipient </w:t>
      </w:r>
      <w:r w:rsidR="00520943" w:rsidRPr="00520943">
        <w:rPr>
          <w:rStyle w:val="StyleUnderline"/>
          <w:highlight w:val="cyan"/>
        </w:rPr>
        <w:t>coun</w:t>
      </w:r>
      <w:r w:rsidRPr="00520943">
        <w:rPr>
          <w:rStyle w:val="StyleUnderline"/>
          <w:highlight w:val="cyan"/>
        </w:rPr>
        <w:t>try’s need and capacity</w:t>
      </w:r>
      <w:r w:rsidRPr="00520943">
        <w:rPr>
          <w:sz w:val="16"/>
          <w:highlight w:val="cyan"/>
        </w:rPr>
        <w:t xml:space="preserve"> </w:t>
      </w:r>
      <w:r w:rsidRPr="00520943">
        <w:rPr>
          <w:rStyle w:val="StyleUnderline"/>
          <w:highlight w:val="cyan"/>
        </w:rPr>
        <w:t>is</w:t>
      </w:r>
      <w:r w:rsidRPr="00C16438">
        <w:rPr>
          <w:sz w:val="16"/>
        </w:rPr>
        <w:t xml:space="preserve"> often </w:t>
      </w:r>
      <w:r w:rsidRPr="00520943">
        <w:rPr>
          <w:rStyle w:val="StyleUnderline"/>
          <w:highlight w:val="cyan"/>
        </w:rPr>
        <w:t>weak</w:t>
      </w:r>
      <w:r w:rsidRPr="00520943">
        <w:rPr>
          <w:sz w:val="16"/>
          <w:highlight w:val="cyan"/>
        </w:rPr>
        <w:t xml:space="preserve"> </w:t>
      </w:r>
      <w:r w:rsidRPr="00520943">
        <w:rPr>
          <w:rStyle w:val="StyleUnderline"/>
          <w:highlight w:val="cyan"/>
        </w:rPr>
        <w:t>because political dynamics</w:t>
      </w:r>
      <w:r w:rsidRPr="00C64305">
        <w:rPr>
          <w:rStyle w:val="StyleUnderline"/>
        </w:rPr>
        <w:t xml:space="preserve"> </w:t>
      </w:r>
      <w:r w:rsidRPr="00520943">
        <w:rPr>
          <w:rStyle w:val="StyleUnderline"/>
          <w:highlight w:val="cyan"/>
        </w:rPr>
        <w:t>and budget</w:t>
      </w:r>
      <w:r w:rsidRPr="00C64305">
        <w:rPr>
          <w:rStyle w:val="StyleUnderline"/>
        </w:rPr>
        <w:t xml:space="preserve"> process inertia </w:t>
      </w:r>
      <w:r w:rsidRPr="00520943">
        <w:rPr>
          <w:rStyle w:val="StyleUnderline"/>
          <w:highlight w:val="cyan"/>
        </w:rPr>
        <w:t>influence</w:t>
      </w:r>
      <w:r w:rsidRPr="00C16438">
        <w:rPr>
          <w:sz w:val="16"/>
        </w:rPr>
        <w:t xml:space="preserve"> aid </w:t>
      </w:r>
      <w:r w:rsidRPr="00520943">
        <w:rPr>
          <w:rStyle w:val="StyleUnderline"/>
          <w:highlight w:val="cyan"/>
        </w:rPr>
        <w:t>decisions</w:t>
      </w:r>
      <w:r w:rsidRPr="00C16438">
        <w:rPr>
          <w:sz w:val="16"/>
        </w:rPr>
        <w:t xml:space="preserve">. </w:t>
      </w:r>
      <w:r w:rsidRPr="00C64305">
        <w:rPr>
          <w:rStyle w:val="Emphasis"/>
        </w:rPr>
        <w:t xml:space="preserve">Like an old ship with too many barnacles, </w:t>
      </w:r>
      <w:r w:rsidRPr="00520943">
        <w:rPr>
          <w:rStyle w:val="Emphasis"/>
          <w:highlight w:val="cyan"/>
        </w:rPr>
        <w:t>aid budgets are not thoroughly scrubbed from year</w:t>
      </w:r>
      <w:r w:rsidRPr="00C64305">
        <w:rPr>
          <w:rStyle w:val="Emphasis"/>
        </w:rPr>
        <w:t xml:space="preserve"> </w:t>
      </w:r>
      <w:r w:rsidRPr="00C16438">
        <w:rPr>
          <w:sz w:val="16"/>
        </w:rPr>
        <w:t xml:space="preserve">to year or even decade to decade. </w:t>
      </w:r>
      <w:r w:rsidRPr="00C64305">
        <w:rPr>
          <w:rStyle w:val="StyleUnderline"/>
        </w:rPr>
        <w:t xml:space="preserve">New programs are started even as outdated ones linger on past their </w:t>
      </w:r>
      <w:proofErr w:type="spellStart"/>
      <w:r w:rsidRPr="00C64305">
        <w:rPr>
          <w:rStyle w:val="StyleUnderline"/>
        </w:rPr>
        <w:t>pur</w:t>
      </w:r>
      <w:proofErr w:type="spellEnd"/>
      <w:r w:rsidRPr="00C64305">
        <w:rPr>
          <w:rStyle w:val="StyleUnderline"/>
        </w:rPr>
        <w:t xml:space="preserve"> - pose. Country allocations are adjusted</w:t>
      </w:r>
      <w:r w:rsidRPr="00C16438">
        <w:rPr>
          <w:sz w:val="16"/>
        </w:rPr>
        <w:t xml:space="preserve"> up or down based on last year’s level</w:t>
      </w:r>
      <w:r w:rsidRPr="00C64305">
        <w:rPr>
          <w:rStyle w:val="StyleUnderline"/>
        </w:rPr>
        <w:t>. Unless a major event is occurring</w:t>
      </w:r>
      <w:r w:rsidRPr="00C16438">
        <w:rPr>
          <w:sz w:val="16"/>
        </w:rPr>
        <w:t xml:space="preserve">, such as the Arab Spring, </w:t>
      </w:r>
      <w:r w:rsidRPr="00520943">
        <w:rPr>
          <w:rStyle w:val="Emphasis"/>
          <w:highlight w:val="cyan"/>
        </w:rPr>
        <w:t>adjustments are</w:t>
      </w:r>
      <w:r w:rsidRPr="00C64305">
        <w:rPr>
          <w:rStyle w:val="Emphasis"/>
        </w:rPr>
        <w:t xml:space="preserve"> often </w:t>
      </w:r>
      <w:r w:rsidRPr="00520943">
        <w:rPr>
          <w:rStyle w:val="Emphasis"/>
          <w:highlight w:val="cyan"/>
        </w:rPr>
        <w:t>largely perfunctory</w:t>
      </w:r>
      <w:r w:rsidRPr="00C64305">
        <w:rPr>
          <w:rStyle w:val="Emphasis"/>
        </w:rPr>
        <w:t xml:space="preserve">. </w:t>
      </w:r>
      <w:r w:rsidRPr="00C16438">
        <w:rPr>
          <w:sz w:val="16"/>
        </w:rPr>
        <w:t xml:space="preserve">Clearly </w:t>
      </w:r>
      <w:r w:rsidRPr="00C64305">
        <w:rPr>
          <w:rStyle w:val="StyleUnderline"/>
        </w:rPr>
        <w:t xml:space="preserve">the list of </w:t>
      </w:r>
      <w:r w:rsidRPr="00520943">
        <w:rPr>
          <w:rStyle w:val="StyleUnderline"/>
          <w:highlight w:val="cyan"/>
        </w:rPr>
        <w:t>countries receiving U.S.</w:t>
      </w:r>
      <w:r w:rsidRPr="00C64305">
        <w:rPr>
          <w:rStyle w:val="StyleUnderline"/>
        </w:rPr>
        <w:t xml:space="preserve"> economic </w:t>
      </w:r>
      <w:r w:rsidRPr="00520943">
        <w:rPr>
          <w:rStyle w:val="StyleUnderline"/>
          <w:highlight w:val="cyan"/>
        </w:rPr>
        <w:t xml:space="preserve">assistance needs </w:t>
      </w:r>
      <w:r w:rsidRPr="00520943">
        <w:rPr>
          <w:rStyle w:val="Emphasis"/>
          <w:highlight w:val="cyan"/>
        </w:rPr>
        <w:t>a much more effective scrub</w:t>
      </w:r>
      <w:r w:rsidRPr="00C16438">
        <w:rPr>
          <w:sz w:val="16"/>
        </w:rPr>
        <w:t xml:space="preserve"> than it has been given to date, and that review needs to be data-informed while still recognizing political and security imperatives. </w:t>
      </w:r>
    </w:p>
    <w:p w:rsidR="00840C14" w:rsidRPr="00C64305" w:rsidRDefault="00840C14" w:rsidP="00840C14">
      <w:pPr>
        <w:pStyle w:val="Heading3"/>
      </w:pPr>
      <w:r w:rsidRPr="00C64305">
        <w:t xml:space="preserve">    -- Congress IL</w:t>
      </w:r>
    </w:p>
    <w:p w:rsidR="00840C14" w:rsidRPr="00C64305" w:rsidRDefault="00840C14" w:rsidP="00840C14">
      <w:pPr>
        <w:pStyle w:val="Heading4"/>
        <w:rPr>
          <w:u w:val="single"/>
        </w:rPr>
      </w:pPr>
      <w:r w:rsidRPr="00C64305">
        <w:t xml:space="preserve">Congress is </w:t>
      </w:r>
      <w:r w:rsidRPr="00C64305">
        <w:rPr>
          <w:u w:val="single"/>
        </w:rPr>
        <w:t>highly irrational</w:t>
      </w:r>
      <w:r w:rsidRPr="00C64305">
        <w:t xml:space="preserve"> about foreign affairs funding for State – new forms of engagement require </w:t>
      </w:r>
      <w:r w:rsidRPr="00C64305">
        <w:rPr>
          <w:u w:val="single"/>
        </w:rPr>
        <w:t xml:space="preserve">tough budgetary tradeoffs </w:t>
      </w:r>
    </w:p>
    <w:p w:rsidR="00840C14" w:rsidRPr="00C64305" w:rsidRDefault="00840C14" w:rsidP="00840C14">
      <w:pPr>
        <w:rPr>
          <w:rStyle w:val="Style13ptBold"/>
        </w:rPr>
      </w:pPr>
      <w:r w:rsidRPr="00C64305">
        <w:rPr>
          <w:rStyle w:val="Style13ptBold"/>
        </w:rPr>
        <w:t>Bacchus ‘10</w:t>
      </w:r>
    </w:p>
    <w:p w:rsidR="00840C14" w:rsidRPr="00C64305" w:rsidRDefault="00840C14" w:rsidP="00840C14">
      <w:r w:rsidRPr="00C64305">
        <w:t xml:space="preserve">[William.  Executive Director of the Quality Council of the U.S. Agency for International Development, spent more than 20 years in various positions in the State Department.  </w:t>
      </w:r>
      <w:r w:rsidRPr="00C64305">
        <w:rPr>
          <w:i/>
        </w:rPr>
        <w:t>The Price of American Foreign Policy: Congress, the Executive, and International Affairs Funding</w:t>
      </w:r>
      <w:r w:rsidRPr="00C64305">
        <w:t xml:space="preserve">, 2010. Available as an EBook via the University of Michigan Libraries. </w:t>
      </w:r>
      <w:proofErr w:type="spellStart"/>
      <w:r w:rsidRPr="00C64305">
        <w:t>Pg</w:t>
      </w:r>
      <w:proofErr w:type="spellEnd"/>
      <w:r w:rsidRPr="00C64305">
        <w:t xml:space="preserve"> 22-25]</w:t>
      </w:r>
    </w:p>
    <w:p w:rsidR="00840C14" w:rsidRPr="0040043E" w:rsidRDefault="00840C14" w:rsidP="00840C14">
      <w:pPr>
        <w:rPr>
          <w:sz w:val="16"/>
        </w:rPr>
      </w:pPr>
      <w:r w:rsidRPr="00C64305">
        <w:rPr>
          <w:rStyle w:val="Emphasis"/>
        </w:rPr>
        <w:t>The importance of congressional schizophrenia vis-à-vis international activities cannot be overemphasized</w:t>
      </w:r>
      <w:r w:rsidRPr="0040043E">
        <w:rPr>
          <w:sz w:val="16"/>
        </w:rPr>
        <w:t xml:space="preserve">. For </w:t>
      </w:r>
      <w:r w:rsidRPr="00C64305">
        <w:rPr>
          <w:rStyle w:val="StyleUnderline"/>
        </w:rPr>
        <w:t>it explains much of what happens that is otherwise opaque. A fact</w:t>
      </w:r>
      <w:r w:rsidRPr="0040043E">
        <w:rPr>
          <w:sz w:val="16"/>
        </w:rPr>
        <w:t xml:space="preserve"> sometimes </w:t>
      </w:r>
      <w:r w:rsidRPr="00C64305">
        <w:rPr>
          <w:rStyle w:val="StyleUnderline"/>
        </w:rPr>
        <w:t>forgotten in the executive-branch foreign affairs community</w:t>
      </w:r>
      <w:r w:rsidRPr="0040043E">
        <w:rPr>
          <w:sz w:val="16"/>
        </w:rPr>
        <w:t xml:space="preserve"> is that </w:t>
      </w:r>
      <w:r w:rsidRPr="000E24CB">
        <w:rPr>
          <w:rStyle w:val="StyleUnderline"/>
          <w:highlight w:val="cyan"/>
        </w:rPr>
        <w:t>Function 150 activities do not occur in isolation</w:t>
      </w:r>
      <w:r w:rsidRPr="0040043E">
        <w:rPr>
          <w:sz w:val="16"/>
        </w:rPr>
        <w:t xml:space="preserve">. Major </w:t>
      </w:r>
      <w:r w:rsidRPr="000E24CB">
        <w:rPr>
          <w:rStyle w:val="StyleUnderline"/>
          <w:highlight w:val="cyan"/>
        </w:rPr>
        <w:t xml:space="preserve">changes in the overall budget process </w:t>
      </w:r>
      <w:r w:rsidRPr="000E24CB">
        <w:rPr>
          <w:rStyle w:val="Emphasis"/>
          <w:highlight w:val="cyan"/>
        </w:rPr>
        <w:t>inevitably influence foreign affairs</w:t>
      </w:r>
      <w:r w:rsidRPr="0040043E">
        <w:rPr>
          <w:sz w:val="16"/>
        </w:rPr>
        <w:t xml:space="preserve">, often </w:t>
      </w:r>
      <w:proofErr w:type="spellStart"/>
      <w:r w:rsidRPr="0040043E">
        <w:rPr>
          <w:sz w:val="16"/>
        </w:rPr>
        <w:t>nega</w:t>
      </w:r>
      <w:proofErr w:type="spellEnd"/>
      <w:r w:rsidRPr="0040043E">
        <w:rPr>
          <w:sz w:val="16"/>
        </w:rPr>
        <w:t xml:space="preserve"> </w:t>
      </w:r>
      <w:proofErr w:type="spellStart"/>
      <w:r w:rsidRPr="0040043E">
        <w:rPr>
          <w:sz w:val="16"/>
        </w:rPr>
        <w:t>tively</w:t>
      </w:r>
      <w:proofErr w:type="spellEnd"/>
      <w:r w:rsidRPr="0040043E">
        <w:rPr>
          <w:sz w:val="16"/>
        </w:rPr>
        <w:t xml:space="preserve">. </w:t>
      </w:r>
      <w:r w:rsidRPr="00C64305">
        <w:rPr>
          <w:rStyle w:val="StyleUnderline"/>
        </w:rPr>
        <w:t>International activities</w:t>
      </w:r>
      <w:r w:rsidRPr="0040043E">
        <w:rPr>
          <w:sz w:val="16"/>
        </w:rPr>
        <w:t xml:space="preserve">, as suggested above, </w:t>
      </w:r>
      <w:r w:rsidRPr="00C64305">
        <w:rPr>
          <w:rStyle w:val="StyleUnderline"/>
        </w:rPr>
        <w:t>are</w:t>
      </w:r>
      <w:r w:rsidRPr="0040043E">
        <w:rPr>
          <w:sz w:val="16"/>
        </w:rPr>
        <w:t xml:space="preserve"> </w:t>
      </w:r>
      <w:r w:rsidRPr="00C64305">
        <w:rPr>
          <w:rStyle w:val="StyleUnderline"/>
        </w:rPr>
        <w:t>not only beset by ambivalence but are also an extremely small part of a very large whole</w:t>
      </w:r>
      <w:r w:rsidRPr="0040043E">
        <w:rPr>
          <w:sz w:val="16"/>
        </w:rPr>
        <w:t xml:space="preserve">. To understand what happens in foreign affairs, </w:t>
      </w:r>
      <w:r w:rsidRPr="00C64305">
        <w:rPr>
          <w:rStyle w:val="Emphasis"/>
        </w:rPr>
        <w:t xml:space="preserve">one must consider the full budgeting situation. </w:t>
      </w:r>
      <w:r w:rsidRPr="0040043E">
        <w:rPr>
          <w:sz w:val="16"/>
        </w:rPr>
        <w:t xml:space="preserve">Today’s </w:t>
      </w:r>
      <w:r w:rsidRPr="00C64305">
        <w:rPr>
          <w:rStyle w:val="StyleUnderline"/>
        </w:rPr>
        <w:t>federal budget process is quite different from that of two decades ago</w:t>
      </w:r>
      <w:r w:rsidRPr="0040043E">
        <w:rPr>
          <w:sz w:val="16"/>
        </w:rPr>
        <w:t xml:space="preserve">. These changes, the reasons for them, and their impact on foreign affairs are taken up in much greater detail in Chapter 4. Here, an overview is needed for context. </w:t>
      </w:r>
      <w:r w:rsidRPr="000E24CB">
        <w:rPr>
          <w:rStyle w:val="StyleUnderline"/>
          <w:highlight w:val="cyan"/>
        </w:rPr>
        <w:t xml:space="preserve">Congressional </w:t>
      </w:r>
      <w:r w:rsidRPr="000E24CB">
        <w:rPr>
          <w:rStyle w:val="Emphasis"/>
          <w:highlight w:val="cyan"/>
        </w:rPr>
        <w:t>assertiveness</w:t>
      </w:r>
      <w:r w:rsidRPr="000E24CB">
        <w:rPr>
          <w:rStyle w:val="StyleUnderline"/>
          <w:highlight w:val="cyan"/>
        </w:rPr>
        <w:t xml:space="preserve"> was at the heart of a drive for change</w:t>
      </w:r>
      <w:r w:rsidRPr="0040043E">
        <w:rPr>
          <w:sz w:val="16"/>
        </w:rPr>
        <w:t xml:space="preserve"> begin </w:t>
      </w:r>
      <w:proofErr w:type="spellStart"/>
      <w:r w:rsidRPr="0040043E">
        <w:rPr>
          <w:sz w:val="16"/>
        </w:rPr>
        <w:t>ning</w:t>
      </w:r>
      <w:proofErr w:type="spellEnd"/>
      <w:r w:rsidRPr="0040043E">
        <w:rPr>
          <w:sz w:val="16"/>
        </w:rPr>
        <w:t xml:space="preserve"> in the 1970s. Passage of </w:t>
      </w:r>
      <w:r w:rsidRPr="000E24CB">
        <w:rPr>
          <w:rStyle w:val="StyleUnderline"/>
          <w:highlight w:val="cyan"/>
        </w:rPr>
        <w:t>the Legislative Reorganization Act</w:t>
      </w:r>
      <w:r w:rsidRPr="00C64305">
        <w:rPr>
          <w:rStyle w:val="StyleUnderline"/>
        </w:rPr>
        <w:t xml:space="preserve"> of 1970 can be viewed in part as an effort better to equip Congress for its responsibilities,</w:t>
      </w:r>
      <w:r w:rsidRPr="0040043E">
        <w:rPr>
          <w:sz w:val="16"/>
        </w:rPr>
        <w:t xml:space="preserve"> since the legislative branch was widely held to be at a significant disadvantage compared to the executive. </w:t>
      </w:r>
      <w:r w:rsidRPr="00C64305">
        <w:rPr>
          <w:rStyle w:val="StyleUnderline"/>
        </w:rPr>
        <w:t xml:space="preserve">That </w:t>
      </w:r>
      <w:r w:rsidRPr="000E24CB">
        <w:rPr>
          <w:rStyle w:val="StyleUnderline"/>
        </w:rPr>
        <w:t>act</w:t>
      </w:r>
      <w:r w:rsidRPr="00C64305">
        <w:rPr>
          <w:rStyle w:val="StyleUnderline"/>
        </w:rPr>
        <w:t xml:space="preserve"> also </w:t>
      </w:r>
      <w:r w:rsidRPr="000E24CB">
        <w:rPr>
          <w:rStyle w:val="StyleUnderline"/>
          <w:highlight w:val="cyan"/>
        </w:rPr>
        <w:t>attempted to reclaim foreign relations authority</w:t>
      </w:r>
      <w:r w:rsidRPr="0040043E">
        <w:rPr>
          <w:sz w:val="16"/>
        </w:rPr>
        <w:t xml:space="preserve"> that had earlier been allowed to devolve to the president, for example through the War Powers Resolution in 1974. Most saliently, </w:t>
      </w:r>
      <w:r w:rsidRPr="00C64305">
        <w:rPr>
          <w:rStyle w:val="StyleUnderline"/>
        </w:rPr>
        <w:t>in</w:t>
      </w:r>
      <w:r w:rsidRPr="0040043E">
        <w:rPr>
          <w:sz w:val="16"/>
        </w:rPr>
        <w:t xml:space="preserve"> </w:t>
      </w:r>
      <w:r w:rsidRPr="00C64305">
        <w:rPr>
          <w:rStyle w:val="StyleUnderline"/>
        </w:rPr>
        <w:t>order to regain control over the budget and emphasize its power of the purse, Congress enacted the Congressional Budget and Impoundment Control Act</w:t>
      </w:r>
      <w:r w:rsidRPr="0040043E">
        <w:rPr>
          <w:sz w:val="16"/>
        </w:rPr>
        <w:t xml:space="preserve"> of 1974. Leroy </w:t>
      </w:r>
      <w:proofErr w:type="spellStart"/>
      <w:r w:rsidRPr="0040043E">
        <w:rPr>
          <w:sz w:val="16"/>
        </w:rPr>
        <w:t>Rieselbach</w:t>
      </w:r>
      <w:proofErr w:type="spellEnd"/>
      <w:r w:rsidRPr="0040043E">
        <w:rPr>
          <w:sz w:val="16"/>
        </w:rPr>
        <w:t xml:space="preserve"> has provided a succinct summary: </w:t>
      </w:r>
      <w:r w:rsidRPr="000E24CB">
        <w:rPr>
          <w:rStyle w:val="Emphasis"/>
          <w:highlight w:val="cyan"/>
        </w:rPr>
        <w:t>The law centralized budgetary decision making in Congress</w:t>
      </w:r>
      <w:r w:rsidRPr="0040043E">
        <w:rPr>
          <w:sz w:val="16"/>
        </w:rPr>
        <w:t xml:space="preserve"> and </w:t>
      </w:r>
      <w:proofErr w:type="spellStart"/>
      <w:r w:rsidRPr="0040043E">
        <w:rPr>
          <w:sz w:val="16"/>
        </w:rPr>
        <w:t>en</w:t>
      </w:r>
      <w:proofErr w:type="spellEnd"/>
      <w:r w:rsidRPr="0040043E">
        <w:rPr>
          <w:sz w:val="16"/>
        </w:rPr>
        <w:t xml:space="preserve"> </w:t>
      </w:r>
      <w:proofErr w:type="spellStart"/>
      <w:r w:rsidRPr="0040043E">
        <w:rPr>
          <w:sz w:val="16"/>
        </w:rPr>
        <w:t>deavored</w:t>
      </w:r>
      <w:proofErr w:type="spellEnd"/>
      <w:r w:rsidRPr="0040043E">
        <w:rPr>
          <w:sz w:val="16"/>
        </w:rPr>
        <w:t xml:space="preserve"> to produce a coheren</w:t>
      </w:r>
      <w:r w:rsidR="0040043E" w:rsidRPr="0040043E">
        <w:rPr>
          <w:sz w:val="16"/>
        </w:rPr>
        <w:t>t, comprehensive budget that com</w:t>
      </w:r>
      <w:r w:rsidRPr="0040043E">
        <w:rPr>
          <w:sz w:val="16"/>
        </w:rPr>
        <w:t xml:space="preserve">pared revenues and expenditures, thus offering a clear picture of the deficit. </w:t>
      </w:r>
      <w:r w:rsidRPr="00C64305">
        <w:rPr>
          <w:rStyle w:val="StyleUnderline"/>
        </w:rPr>
        <w:t xml:space="preserve">The act </w:t>
      </w:r>
      <w:r w:rsidRPr="0040043E">
        <w:rPr>
          <w:sz w:val="16"/>
        </w:rPr>
        <w:t>also</w:t>
      </w:r>
      <w:r w:rsidRPr="00C64305">
        <w:rPr>
          <w:rStyle w:val="StyleUnderline"/>
        </w:rPr>
        <w:t xml:space="preserve"> created new procedures that permitted Congress to curb the president’s ability to impound</w:t>
      </w:r>
      <w:r w:rsidRPr="0040043E">
        <w:rPr>
          <w:sz w:val="16"/>
        </w:rPr>
        <w:t>—refuse to spend—</w:t>
      </w:r>
      <w:r w:rsidRPr="00C64305">
        <w:rPr>
          <w:rStyle w:val="StyleUnderline"/>
        </w:rPr>
        <w:t>duly authorized and appropriated funds.</w:t>
      </w:r>
      <w:r w:rsidRPr="0040043E">
        <w:rPr>
          <w:sz w:val="16"/>
        </w:rPr>
        <w:t xml:space="preserve"> The act did not stem the flow of red ink—members found creative ways to evade its strictures. Congress continued to modify the budget process in 1985 with the Bal </w:t>
      </w:r>
      <w:proofErr w:type="spellStart"/>
      <w:r w:rsidRPr="0040043E">
        <w:rPr>
          <w:sz w:val="16"/>
        </w:rPr>
        <w:t>anced</w:t>
      </w:r>
      <w:proofErr w:type="spellEnd"/>
      <w:r w:rsidRPr="0040043E">
        <w:rPr>
          <w:sz w:val="16"/>
        </w:rPr>
        <w:t xml:space="preserve"> Budget and Emergency Deficit Control Act (the Gramm Rudman-Hollings bill) and again in 1990 with the Budget Enforce </w:t>
      </w:r>
      <w:proofErr w:type="spellStart"/>
      <w:r w:rsidRPr="0040043E">
        <w:rPr>
          <w:sz w:val="16"/>
        </w:rPr>
        <w:t>ment</w:t>
      </w:r>
      <w:proofErr w:type="spellEnd"/>
      <w:r w:rsidRPr="0040043E">
        <w:rPr>
          <w:sz w:val="16"/>
        </w:rPr>
        <w:t xml:space="preserve"> Act. The former exacted automatic spending cuts if the deficit exceeded prescribed levels; the latter, renewed in 1993, abandoned a focus on the deficit and sought instead to impose spending limits (caps) on domestic, military, and international </w:t>
      </w:r>
      <w:proofErr w:type="spellStart"/>
      <w:r w:rsidRPr="0040043E">
        <w:rPr>
          <w:sz w:val="16"/>
        </w:rPr>
        <w:t>outIays</w:t>
      </w:r>
      <w:proofErr w:type="spellEnd"/>
      <w:r w:rsidRPr="0040043E">
        <w:rPr>
          <w:sz w:val="16"/>
        </w:rPr>
        <w:t xml:space="preserve">. </w:t>
      </w:r>
      <w:r w:rsidRPr="007B191F">
        <w:rPr>
          <w:rStyle w:val="StyleUnderline"/>
          <w:highlight w:val="cyan"/>
        </w:rPr>
        <w:t>The</w:t>
      </w:r>
      <w:r w:rsidRPr="00C64305">
        <w:rPr>
          <w:rStyle w:val="StyleUnderline"/>
        </w:rPr>
        <w:t xml:space="preserve"> 1974 </w:t>
      </w:r>
      <w:r w:rsidRPr="007B191F">
        <w:rPr>
          <w:rStyle w:val="StyleUnderline"/>
          <w:highlight w:val="cyan"/>
        </w:rPr>
        <w:t xml:space="preserve">act created today’s budget process, </w:t>
      </w:r>
      <w:r w:rsidRPr="007B191F">
        <w:rPr>
          <w:rStyle w:val="Emphasis"/>
          <w:highlight w:val="cyan"/>
        </w:rPr>
        <w:t>still largely intact</w:t>
      </w:r>
      <w:r w:rsidRPr="00C64305">
        <w:rPr>
          <w:rStyle w:val="Emphasis"/>
        </w:rPr>
        <w:t xml:space="preserve"> </w:t>
      </w:r>
      <w:r w:rsidRPr="0040043E">
        <w:rPr>
          <w:sz w:val="16"/>
        </w:rPr>
        <w:t>despite</w:t>
      </w:r>
      <w:r w:rsidRPr="00C64305">
        <w:rPr>
          <w:rStyle w:val="StyleUnderline"/>
        </w:rPr>
        <w:t xml:space="preserve"> </w:t>
      </w:r>
      <w:r w:rsidRPr="0040043E">
        <w:rPr>
          <w:sz w:val="16"/>
        </w:rPr>
        <w:t xml:space="preserve">some significant changes. </w:t>
      </w:r>
      <w:r w:rsidRPr="00C64305">
        <w:rPr>
          <w:rStyle w:val="StyleUnderline"/>
        </w:rPr>
        <w:t>Of special import was its emphasis on expenditures</w:t>
      </w:r>
      <w:r w:rsidRPr="0040043E">
        <w:rPr>
          <w:sz w:val="16"/>
        </w:rPr>
        <w:t xml:space="preserve"> (outlays) </w:t>
      </w:r>
      <w:r w:rsidRPr="00C64305">
        <w:rPr>
          <w:rStyle w:val="StyleUnderline"/>
        </w:rPr>
        <w:t>as opposed to budget authority and</w:t>
      </w:r>
      <w:r w:rsidRPr="0040043E">
        <w:rPr>
          <w:sz w:val="16"/>
        </w:rPr>
        <w:t xml:space="preserve">, because of the need to measure the deficit, on </w:t>
      </w:r>
      <w:r w:rsidRPr="00C64305">
        <w:rPr>
          <w:rStyle w:val="Emphasis"/>
        </w:rPr>
        <w:t>scorekeeping</w:t>
      </w:r>
      <w:r w:rsidRPr="0040043E">
        <w:rPr>
          <w:sz w:val="16"/>
        </w:rPr>
        <w:t xml:space="preserve">” (how to count). </w:t>
      </w:r>
      <w:r w:rsidRPr="007B191F">
        <w:rPr>
          <w:rStyle w:val="StyleUnderline"/>
          <w:highlight w:val="cyan"/>
        </w:rPr>
        <w:t>It shifted</w:t>
      </w:r>
      <w:r w:rsidRPr="00C64305">
        <w:rPr>
          <w:rStyle w:val="StyleUnderline"/>
        </w:rPr>
        <w:t xml:space="preserve"> some </w:t>
      </w:r>
      <w:r w:rsidRPr="007B191F">
        <w:rPr>
          <w:rStyle w:val="StyleUnderline"/>
          <w:highlight w:val="cyan"/>
        </w:rPr>
        <w:t>power in Congress away from the traditional money committees</w:t>
      </w:r>
      <w:r w:rsidRPr="0040043E">
        <w:rPr>
          <w:sz w:val="16"/>
        </w:rPr>
        <w:t xml:space="preserve"> (</w:t>
      </w:r>
      <w:proofErr w:type="spellStart"/>
      <w:r w:rsidRPr="0040043E">
        <w:rPr>
          <w:sz w:val="16"/>
        </w:rPr>
        <w:t>Appropri</w:t>
      </w:r>
      <w:proofErr w:type="spellEnd"/>
      <w:r w:rsidRPr="0040043E">
        <w:rPr>
          <w:sz w:val="16"/>
        </w:rPr>
        <w:t xml:space="preserve"> </w:t>
      </w:r>
      <w:proofErr w:type="spellStart"/>
      <w:r w:rsidRPr="0040043E">
        <w:rPr>
          <w:sz w:val="16"/>
        </w:rPr>
        <w:t>ations</w:t>
      </w:r>
      <w:proofErr w:type="spellEnd"/>
      <w:r w:rsidRPr="0040043E">
        <w:rPr>
          <w:sz w:val="16"/>
        </w:rPr>
        <w:t xml:space="preserve"> for expenditures and Ways and Means (</w:t>
      </w:r>
      <w:proofErr w:type="spellStart"/>
      <w:r w:rsidRPr="0040043E">
        <w:rPr>
          <w:sz w:val="16"/>
        </w:rPr>
        <w:t>Flouse</w:t>
      </w:r>
      <w:proofErr w:type="spellEnd"/>
      <w:r w:rsidRPr="0040043E">
        <w:rPr>
          <w:sz w:val="16"/>
        </w:rPr>
        <w:t xml:space="preserve">) and Finance (Senate) for revenues) and the authorizers, to the new budget committees </w:t>
      </w:r>
      <w:r w:rsidRPr="00C64305">
        <w:rPr>
          <w:rStyle w:val="StyleUnderline"/>
        </w:rPr>
        <w:t>and</w:t>
      </w:r>
      <w:r w:rsidRPr="0040043E">
        <w:rPr>
          <w:sz w:val="16"/>
        </w:rPr>
        <w:t xml:space="preserve">, </w:t>
      </w:r>
      <w:r w:rsidRPr="00C64305">
        <w:rPr>
          <w:rStyle w:val="StyleUnderline"/>
        </w:rPr>
        <w:t>more</w:t>
      </w:r>
      <w:r w:rsidRPr="0040043E">
        <w:rPr>
          <w:sz w:val="16"/>
        </w:rPr>
        <w:t xml:space="preserve"> unevenly, </w:t>
      </w:r>
      <w:r w:rsidRPr="00C64305">
        <w:rPr>
          <w:rStyle w:val="StyleUnderline"/>
        </w:rPr>
        <w:t>to the leadership</w:t>
      </w:r>
      <w:r w:rsidRPr="0040043E">
        <w:rPr>
          <w:sz w:val="16"/>
        </w:rPr>
        <w:t xml:space="preserve">. And </w:t>
      </w:r>
      <w:r w:rsidRPr="00C64305">
        <w:rPr>
          <w:rStyle w:val="StyleUnderline"/>
        </w:rPr>
        <w:t>it forced the executive to adapt how it prepared, presented, and executed the budget</w:t>
      </w:r>
      <w:r w:rsidRPr="0040043E">
        <w:rPr>
          <w:sz w:val="16"/>
        </w:rPr>
        <w:t xml:space="preserve">. At times, </w:t>
      </w:r>
      <w:r w:rsidRPr="00C64305">
        <w:rPr>
          <w:rStyle w:val="Emphasis"/>
        </w:rPr>
        <w:t>normal ways of doing business broke down</w:t>
      </w:r>
      <w:r w:rsidRPr="0040043E">
        <w:rPr>
          <w:sz w:val="16"/>
        </w:rPr>
        <w:t xml:space="preserve">, leading to the need for the so-called budget summits of 1987 and 1990, and for a functionally similar pair of high-level negotiations in early 1993 and late 1995. </w:t>
      </w:r>
      <w:r w:rsidRPr="00C64305">
        <w:rPr>
          <w:rStyle w:val="StyleUnderline"/>
        </w:rPr>
        <w:t>These events represented abrasive confrontations between</w:t>
      </w:r>
      <w:r w:rsidRPr="0040043E">
        <w:rPr>
          <w:sz w:val="16"/>
        </w:rPr>
        <w:t xml:space="preserve"> (and to some extent within) </w:t>
      </w:r>
      <w:r w:rsidRPr="00C64305">
        <w:rPr>
          <w:rStyle w:val="StyleUnderline"/>
        </w:rPr>
        <w:t>the branches generated in large measure by the statutory requirements of the new process</w:t>
      </w:r>
      <w:r w:rsidRPr="0040043E">
        <w:rPr>
          <w:sz w:val="16"/>
        </w:rPr>
        <w:t xml:space="preserve">. </w:t>
      </w:r>
      <w:r w:rsidRPr="00C64305">
        <w:rPr>
          <w:rStyle w:val="Emphasis"/>
        </w:rPr>
        <w:t xml:space="preserve">Such </w:t>
      </w:r>
      <w:r w:rsidRPr="007B191F">
        <w:rPr>
          <w:rStyle w:val="Emphasis"/>
          <w:highlight w:val="cyan"/>
        </w:rPr>
        <w:t>episodes revealed the limitations of attempting to resolve complex public policy problems</w:t>
      </w:r>
      <w:r w:rsidRPr="0040043E">
        <w:rPr>
          <w:sz w:val="16"/>
        </w:rPr>
        <w:t>—in this case, deficit reduction—</w:t>
      </w:r>
      <w:r w:rsidRPr="007B191F">
        <w:rPr>
          <w:rStyle w:val="Emphasis"/>
          <w:highlight w:val="cyan"/>
        </w:rPr>
        <w:t>by legislative rather than political means</w:t>
      </w:r>
      <w:r w:rsidRPr="0040043E">
        <w:rPr>
          <w:sz w:val="16"/>
        </w:rPr>
        <w:t xml:space="preserve">.  </w:t>
      </w:r>
    </w:p>
    <w:p w:rsidR="005C5561" w:rsidRPr="00C64305" w:rsidRDefault="005C5561" w:rsidP="005C5561">
      <w:pPr>
        <w:pStyle w:val="Heading3"/>
      </w:pPr>
      <w:r w:rsidRPr="00C64305">
        <w:t xml:space="preserve">    -- Cost Overruns IL</w:t>
      </w:r>
    </w:p>
    <w:p w:rsidR="005C5561" w:rsidRPr="00C64305" w:rsidRDefault="005C5561" w:rsidP="005C5561">
      <w:pPr>
        <w:pStyle w:val="Heading4"/>
      </w:pPr>
      <w:r w:rsidRPr="00C64305">
        <w:t xml:space="preserve">Engagement budgets are </w:t>
      </w:r>
      <w:r w:rsidRPr="00C64305">
        <w:rPr>
          <w:u w:val="single"/>
        </w:rPr>
        <w:t>inefficient</w:t>
      </w:r>
      <w:r w:rsidRPr="00C64305">
        <w:t xml:space="preserve"> and </w:t>
      </w:r>
      <w:r w:rsidRPr="00C64305">
        <w:rPr>
          <w:u w:val="single"/>
        </w:rPr>
        <w:t>snowball out of control</w:t>
      </w:r>
      <w:r w:rsidRPr="00C64305">
        <w:t xml:space="preserve"> – </w:t>
      </w:r>
      <w:r w:rsidRPr="00C64305">
        <w:rPr>
          <w:i/>
        </w:rPr>
        <w:t xml:space="preserve">ensures the link </w:t>
      </w:r>
      <w:r w:rsidRPr="00C64305">
        <w:t xml:space="preserve"> </w:t>
      </w:r>
    </w:p>
    <w:p w:rsidR="005C5561" w:rsidRPr="00C64305" w:rsidRDefault="005C5561" w:rsidP="005C5561">
      <w:pPr>
        <w:rPr>
          <w:rStyle w:val="Style13ptBold"/>
        </w:rPr>
      </w:pPr>
      <w:r w:rsidRPr="00C64305">
        <w:rPr>
          <w:rStyle w:val="Style13ptBold"/>
        </w:rPr>
        <w:t>Bacchus ‘10</w:t>
      </w:r>
    </w:p>
    <w:p w:rsidR="005C5561" w:rsidRPr="00C64305" w:rsidRDefault="005C5561" w:rsidP="005C5561">
      <w:r w:rsidRPr="00C64305">
        <w:t xml:space="preserve">[William.  Executive Director of the Quality Council of the U.S. Agency for International Development, spent more than 20 years in various positions in the State Department.  </w:t>
      </w:r>
      <w:r w:rsidRPr="00C64305">
        <w:rPr>
          <w:i/>
        </w:rPr>
        <w:t>The Price of American Foreign Policy: Congress, the Executive, and International Affairs Funding</w:t>
      </w:r>
      <w:r w:rsidRPr="00C64305">
        <w:t xml:space="preserve">, 2010. Available as an EBook via the University of Michigan Libraries. </w:t>
      </w:r>
      <w:proofErr w:type="spellStart"/>
      <w:r w:rsidRPr="00C64305">
        <w:t>Pg</w:t>
      </w:r>
      <w:proofErr w:type="spellEnd"/>
      <w:r w:rsidRPr="00C64305">
        <w:t xml:space="preserve"> 62]</w:t>
      </w:r>
    </w:p>
    <w:p w:rsidR="005C5561" w:rsidRPr="001B1CA6" w:rsidRDefault="005C5561" w:rsidP="005C5561">
      <w:pPr>
        <w:rPr>
          <w:sz w:val="16"/>
        </w:rPr>
      </w:pPr>
      <w:r w:rsidRPr="00EC2BD2">
        <w:rPr>
          <w:rStyle w:val="StyleUnderline"/>
          <w:highlight w:val="cyan"/>
        </w:rPr>
        <w:t>Within State</w:t>
      </w:r>
      <w:r w:rsidRPr="001B1CA6">
        <w:rPr>
          <w:sz w:val="16"/>
        </w:rPr>
        <w:t xml:space="preserve">, </w:t>
      </w:r>
      <w:r w:rsidRPr="00C64305">
        <w:rPr>
          <w:rStyle w:val="StyleUnderline"/>
        </w:rPr>
        <w:t>despite</w:t>
      </w:r>
      <w:r w:rsidRPr="001B1CA6">
        <w:rPr>
          <w:sz w:val="16"/>
        </w:rPr>
        <w:t xml:space="preserve"> some </w:t>
      </w:r>
      <w:r w:rsidRPr="00C64305">
        <w:rPr>
          <w:rStyle w:val="StyleUnderline"/>
        </w:rPr>
        <w:t>improvements</w:t>
      </w:r>
      <w:r w:rsidRPr="001B1CA6">
        <w:rPr>
          <w:sz w:val="16"/>
        </w:rPr>
        <w:t xml:space="preserve">, </w:t>
      </w:r>
      <w:r w:rsidR="00735C8D">
        <w:rPr>
          <w:rStyle w:val="StyleUnderline"/>
        </w:rPr>
        <w:t xml:space="preserve">the internal </w:t>
      </w:r>
      <w:r w:rsidR="00735C8D" w:rsidRPr="00EC2BD2">
        <w:rPr>
          <w:rStyle w:val="StyleUnderline"/>
          <w:highlight w:val="cyan"/>
        </w:rPr>
        <w:t>resource-manage</w:t>
      </w:r>
      <w:r w:rsidRPr="00EC2BD2">
        <w:rPr>
          <w:rStyle w:val="StyleUnderline"/>
          <w:highlight w:val="cyan"/>
        </w:rPr>
        <w:t>ment</w:t>
      </w:r>
      <w:r w:rsidRPr="00C64305">
        <w:rPr>
          <w:rStyle w:val="StyleUnderline"/>
        </w:rPr>
        <w:t xml:space="preserve"> process </w:t>
      </w:r>
      <w:r w:rsidRPr="00EC2BD2">
        <w:rPr>
          <w:rStyle w:val="StyleUnderline"/>
          <w:highlight w:val="cyan"/>
        </w:rPr>
        <w:t>is</w:t>
      </w:r>
      <w:r w:rsidRPr="00C64305">
        <w:rPr>
          <w:rStyle w:val="StyleUnderline"/>
        </w:rPr>
        <w:t xml:space="preserve"> </w:t>
      </w:r>
      <w:r w:rsidRPr="001B1CA6">
        <w:rPr>
          <w:sz w:val="16"/>
        </w:rPr>
        <w:t xml:space="preserve">still viewed by many who are responsible for programs and operations as </w:t>
      </w:r>
      <w:r w:rsidRPr="00C64305">
        <w:rPr>
          <w:rStyle w:val="StyleUnderline"/>
        </w:rPr>
        <w:t>too</w:t>
      </w:r>
      <w:r w:rsidRPr="001B1CA6">
        <w:rPr>
          <w:sz w:val="16"/>
        </w:rPr>
        <w:t xml:space="preserve"> </w:t>
      </w:r>
      <w:r w:rsidRPr="00C64305">
        <w:rPr>
          <w:rStyle w:val="Emphasis"/>
        </w:rPr>
        <w:t xml:space="preserve">centralized, </w:t>
      </w:r>
      <w:r w:rsidRPr="00EC2BD2">
        <w:rPr>
          <w:rStyle w:val="Emphasis"/>
          <w:highlight w:val="cyan"/>
        </w:rPr>
        <w:t>inefficient,</w:t>
      </w:r>
      <w:r w:rsidRPr="00C64305">
        <w:rPr>
          <w:rStyle w:val="Emphasis"/>
        </w:rPr>
        <w:t xml:space="preserve"> limi</w:t>
      </w:r>
      <w:r w:rsidR="00735C8D">
        <w:rPr>
          <w:rStyle w:val="Emphasis"/>
        </w:rPr>
        <w:t>ted with respect to setting pri</w:t>
      </w:r>
      <w:r w:rsidRPr="00C64305">
        <w:rPr>
          <w:rStyle w:val="Emphasis"/>
        </w:rPr>
        <w:t>orities</w:t>
      </w:r>
      <w:r w:rsidRPr="001B1CA6">
        <w:rPr>
          <w:sz w:val="16"/>
        </w:rPr>
        <w:t xml:space="preserve"> (especially across bureau lines), and insufficiently linked to policy. Data to support effective prioritizing are often unavailable. And it is still largely true that </w:t>
      </w:r>
      <w:r w:rsidRPr="00EC2BD2">
        <w:rPr>
          <w:rStyle w:val="Emphasis"/>
          <w:highlight w:val="cyan"/>
        </w:rPr>
        <w:t>once an activity or program is incorporated into the budget</w:t>
      </w:r>
      <w:r w:rsidRPr="001B1CA6">
        <w:rPr>
          <w:sz w:val="16"/>
        </w:rPr>
        <w:t xml:space="preserve"> </w:t>
      </w:r>
      <w:r w:rsidRPr="00C64305">
        <w:rPr>
          <w:rStyle w:val="Emphasis"/>
        </w:rPr>
        <w:t>base</w:t>
      </w:r>
      <w:r w:rsidRPr="001B1CA6">
        <w:rPr>
          <w:sz w:val="16"/>
        </w:rPr>
        <w:t xml:space="preserve">, </w:t>
      </w:r>
      <w:r w:rsidRPr="00EC2BD2">
        <w:rPr>
          <w:rStyle w:val="StyleUnderline"/>
          <w:highlight w:val="cyan"/>
        </w:rPr>
        <w:t>it</w:t>
      </w:r>
      <w:r w:rsidRPr="00EC2BD2">
        <w:rPr>
          <w:sz w:val="16"/>
          <w:highlight w:val="cyan"/>
        </w:rPr>
        <w:t xml:space="preserve"> </w:t>
      </w:r>
      <w:r w:rsidRPr="00EC2BD2">
        <w:rPr>
          <w:rStyle w:val="Emphasis"/>
          <w:highlight w:val="cyan"/>
        </w:rPr>
        <w:t>assumes a life of its own</w:t>
      </w:r>
      <w:r w:rsidRPr="001B1CA6">
        <w:rPr>
          <w:sz w:val="16"/>
        </w:rPr>
        <w:t xml:space="preserve"> </w:t>
      </w:r>
      <w:r w:rsidRPr="00C64305">
        <w:rPr>
          <w:rStyle w:val="StyleUnderline"/>
        </w:rPr>
        <w:t>and is seldom reexamined</w:t>
      </w:r>
      <w:r w:rsidRPr="001B1CA6">
        <w:rPr>
          <w:sz w:val="16"/>
        </w:rPr>
        <w:t xml:space="preserve">. </w:t>
      </w:r>
      <w:r w:rsidRPr="00C64305">
        <w:rPr>
          <w:rStyle w:val="StyleUnderline"/>
        </w:rPr>
        <w:t xml:space="preserve">The incremental nature of the federal budget process provides </w:t>
      </w:r>
      <w:r w:rsidRPr="00C64305">
        <w:rPr>
          <w:rStyle w:val="Emphasis"/>
        </w:rPr>
        <w:t>no incentives</w:t>
      </w:r>
      <w:r w:rsidRPr="001B1CA6">
        <w:rPr>
          <w:sz w:val="16"/>
        </w:rPr>
        <w:t xml:space="preserve"> and in fact </w:t>
      </w:r>
      <w:proofErr w:type="spellStart"/>
      <w:r w:rsidRPr="001B1CA6">
        <w:rPr>
          <w:sz w:val="16"/>
        </w:rPr>
        <w:t>im</w:t>
      </w:r>
      <w:proofErr w:type="spellEnd"/>
      <w:r w:rsidRPr="001B1CA6">
        <w:rPr>
          <w:sz w:val="16"/>
        </w:rPr>
        <w:t xml:space="preserve"> poses some disincentives </w:t>
      </w:r>
      <w:r w:rsidRPr="00C64305">
        <w:rPr>
          <w:rStyle w:val="StyleUnderline"/>
        </w:rPr>
        <w:t>for doing so</w:t>
      </w:r>
      <w:r w:rsidRPr="001B1CA6">
        <w:rPr>
          <w:sz w:val="16"/>
        </w:rPr>
        <w:t xml:space="preserve">.66 In such a climate, </w:t>
      </w:r>
      <w:r w:rsidRPr="00C64305">
        <w:rPr>
          <w:rStyle w:val="StyleUnderline"/>
        </w:rPr>
        <w:t>when cost savings must be found</w:t>
      </w:r>
      <w:r w:rsidRPr="001B1CA6">
        <w:rPr>
          <w:sz w:val="16"/>
        </w:rPr>
        <w:t xml:space="preserve">, </w:t>
      </w:r>
      <w:r w:rsidRPr="00EC2BD2">
        <w:rPr>
          <w:rStyle w:val="Emphasis"/>
          <w:highlight w:val="cyan"/>
        </w:rPr>
        <w:t>there is a</w:t>
      </w:r>
      <w:r w:rsidRPr="00C64305">
        <w:rPr>
          <w:rStyle w:val="Emphasis"/>
        </w:rPr>
        <w:t xml:space="preserve"> grinding </w:t>
      </w:r>
      <w:r w:rsidRPr="00EC2BD2">
        <w:rPr>
          <w:rStyle w:val="Emphasis"/>
          <w:highlight w:val="cyan"/>
        </w:rPr>
        <w:t>internal process of negotiations, approximations,</w:t>
      </w:r>
      <w:r w:rsidRPr="00C64305">
        <w:rPr>
          <w:rStyle w:val="Emphasis"/>
        </w:rPr>
        <w:t xml:space="preserve"> and snap judgments</w:t>
      </w:r>
      <w:r w:rsidRPr="001B1CA6">
        <w:rPr>
          <w:sz w:val="16"/>
        </w:rPr>
        <w:t xml:space="preserve">, </w:t>
      </w:r>
      <w:proofErr w:type="spellStart"/>
      <w:r w:rsidRPr="001B1CA6">
        <w:rPr>
          <w:sz w:val="16"/>
        </w:rPr>
        <w:t>usu</w:t>
      </w:r>
      <w:proofErr w:type="spellEnd"/>
      <w:r w:rsidRPr="001B1CA6">
        <w:rPr>
          <w:sz w:val="16"/>
        </w:rPr>
        <w:t xml:space="preserve"> ally at the margins. The 1987 cost-reduction exercise ordered by Secretary Shultz and the 1992 “Strategy 1993” review are cases in point.67 Typically, </w:t>
      </w:r>
      <w:r w:rsidRPr="00C64305">
        <w:rPr>
          <w:rStyle w:val="StyleUnderline"/>
        </w:rPr>
        <w:t>when additional resources are “obtained” in this way</w:t>
      </w:r>
      <w:r w:rsidRPr="001B1CA6">
        <w:rPr>
          <w:sz w:val="16"/>
        </w:rPr>
        <w:t xml:space="preserve">, few if any of the recommended cuts or </w:t>
      </w:r>
      <w:r w:rsidRPr="00EC2BD2">
        <w:rPr>
          <w:rStyle w:val="StyleUnderline"/>
          <w:highlight w:val="cyan"/>
        </w:rPr>
        <w:t>reforms</w:t>
      </w:r>
      <w:r w:rsidRPr="001B1CA6">
        <w:rPr>
          <w:sz w:val="16"/>
        </w:rPr>
        <w:t xml:space="preserve"> are implemented, because they </w:t>
      </w:r>
      <w:r w:rsidRPr="00C64305">
        <w:rPr>
          <w:rStyle w:val="StyleUnderline"/>
        </w:rPr>
        <w:t>are not tied to program goals and</w:t>
      </w:r>
      <w:r w:rsidRPr="001B1CA6">
        <w:rPr>
          <w:sz w:val="16"/>
        </w:rPr>
        <w:t xml:space="preserve"> </w:t>
      </w:r>
      <w:r w:rsidRPr="00EC2BD2">
        <w:rPr>
          <w:rStyle w:val="Emphasis"/>
          <w:highlight w:val="cyan"/>
        </w:rPr>
        <w:t>are viewed solely as the product of temporary budget constraints</w:t>
      </w:r>
      <w:r w:rsidRPr="001B1CA6">
        <w:rPr>
          <w:sz w:val="16"/>
        </w:rPr>
        <w:t xml:space="preserve">. </w:t>
      </w:r>
      <w:r w:rsidRPr="00C64305">
        <w:rPr>
          <w:rStyle w:val="StyleUnderline"/>
        </w:rPr>
        <w:t>Better ways of prioritizing must be found</w:t>
      </w:r>
      <w:r w:rsidRPr="001B1CA6">
        <w:rPr>
          <w:sz w:val="16"/>
        </w:rPr>
        <w:t xml:space="preserve"> when these constraints are more long-lasting, as will almost certainly be the case in coming years.</w:t>
      </w:r>
    </w:p>
    <w:p w:rsidR="00991189" w:rsidRPr="00C64305" w:rsidRDefault="00991189" w:rsidP="00991189">
      <w:pPr>
        <w:pStyle w:val="Heading3"/>
      </w:pPr>
      <w:r w:rsidRPr="00C64305">
        <w:t xml:space="preserve">    -- DOS Leadership IL</w:t>
      </w:r>
    </w:p>
    <w:p w:rsidR="00991189" w:rsidRPr="00C64305" w:rsidRDefault="00991189" w:rsidP="00991189">
      <w:pPr>
        <w:pStyle w:val="Heading4"/>
      </w:pPr>
      <w:r w:rsidRPr="00C64305">
        <w:t xml:space="preserve">The </w:t>
      </w:r>
      <w:r w:rsidRPr="00C64305">
        <w:rPr>
          <w:u w:val="single"/>
        </w:rPr>
        <w:t>link alone turns the case</w:t>
      </w:r>
      <w:r w:rsidRPr="00C64305">
        <w:t xml:space="preserve"> – DOS effectiveness is key to the </w:t>
      </w:r>
      <w:r w:rsidRPr="00C64305">
        <w:rPr>
          <w:u w:val="single"/>
        </w:rPr>
        <w:t>effective signal</w:t>
      </w:r>
      <w:r w:rsidRPr="00C64305">
        <w:t xml:space="preserve"> of all US engagement efforts </w:t>
      </w:r>
    </w:p>
    <w:p w:rsidR="00991189" w:rsidRPr="00C64305" w:rsidRDefault="00991189" w:rsidP="00991189">
      <w:pPr>
        <w:rPr>
          <w:rStyle w:val="Style13ptBold"/>
        </w:rPr>
      </w:pPr>
      <w:r w:rsidRPr="00C64305">
        <w:rPr>
          <w:rStyle w:val="Style13ptBold"/>
        </w:rPr>
        <w:t>Schaefer ‘16</w:t>
      </w:r>
    </w:p>
    <w:p w:rsidR="00991189" w:rsidRPr="00C64305" w:rsidRDefault="00991189" w:rsidP="00991189">
      <w:r w:rsidRPr="00C64305">
        <w:t xml:space="preserve">[Brett. Senior Research Fellow in International Regulatory Affairs in the Margaret Thatcher Center for Freedom, of the Kathryn and Shelby </w:t>
      </w:r>
      <w:proofErr w:type="spellStart"/>
      <w:r w:rsidRPr="00C64305">
        <w:t>Cullom</w:t>
      </w:r>
      <w:proofErr w:type="spellEnd"/>
      <w:r w:rsidRPr="00C64305">
        <w:t xml:space="preserve"> Davis Institute for National Security and Foreign Policy, at The Heritage Foundation. “How to Make the State Department More Effective at Implementing U.S. Foreign Policy” January 2016 http://www.heritage.org/research/reports/2016/04/how-to-make-the-state-department-more-effective-at-implementing-us-foreign-policy]</w:t>
      </w:r>
    </w:p>
    <w:p w:rsidR="00991189" w:rsidRPr="00491A89" w:rsidRDefault="00991189" w:rsidP="00991189">
      <w:pPr>
        <w:rPr>
          <w:sz w:val="16"/>
        </w:rPr>
      </w:pPr>
      <w:r w:rsidRPr="00C64305">
        <w:rPr>
          <w:rStyle w:val="StyleUnderline"/>
        </w:rPr>
        <w:t>In a world where information warfare is being conducted by major powers</w:t>
      </w:r>
      <w:r w:rsidRPr="00491A89">
        <w:rPr>
          <w:sz w:val="16"/>
        </w:rPr>
        <w:t xml:space="preserve"> as well as by unconventional enemies of the United States, </w:t>
      </w:r>
      <w:r w:rsidRPr="00AB46C4">
        <w:rPr>
          <w:rStyle w:val="StyleUnderline"/>
          <w:highlight w:val="cyan"/>
        </w:rPr>
        <w:t>the U.S</w:t>
      </w:r>
      <w:r w:rsidRPr="00491A89">
        <w:rPr>
          <w:sz w:val="16"/>
        </w:rPr>
        <w:t xml:space="preserve">. government </w:t>
      </w:r>
      <w:r w:rsidRPr="00AB46C4">
        <w:rPr>
          <w:rStyle w:val="StyleUnderline"/>
          <w:highlight w:val="cyan"/>
        </w:rPr>
        <w:t>must have</w:t>
      </w:r>
      <w:r w:rsidRPr="00C64305">
        <w:rPr>
          <w:rStyle w:val="StyleUnderline"/>
        </w:rPr>
        <w:t xml:space="preserve"> the </w:t>
      </w:r>
      <w:r w:rsidRPr="00AB46C4">
        <w:rPr>
          <w:rStyle w:val="StyleUnderline"/>
          <w:highlight w:val="cyan"/>
        </w:rPr>
        <w:t>tools to engage in</w:t>
      </w:r>
      <w:r w:rsidRPr="00C64305">
        <w:rPr>
          <w:rStyle w:val="StyleUnderline"/>
        </w:rPr>
        <w:t xml:space="preserve"> the </w:t>
      </w:r>
      <w:r w:rsidRPr="00AB46C4">
        <w:rPr>
          <w:rStyle w:val="StyleUnderline"/>
          <w:highlight w:val="cyan"/>
        </w:rPr>
        <w:t>ongoing war of ideas</w:t>
      </w:r>
      <w:r w:rsidRPr="00491A89">
        <w:rPr>
          <w:sz w:val="16"/>
        </w:rPr>
        <w:t xml:space="preserve">. </w:t>
      </w:r>
      <w:r w:rsidRPr="00C64305">
        <w:rPr>
          <w:rStyle w:val="StyleUnderline"/>
        </w:rPr>
        <w:t>The challenges the United States faces in this sphere are as intense as they were during the Cold War</w:t>
      </w:r>
      <w:r w:rsidRPr="00491A89">
        <w:rPr>
          <w:sz w:val="16"/>
        </w:rPr>
        <w:t xml:space="preserve">, yet they are more diverse and complex. The United States is not just engaged in one war of ideas with the Communist Soviet Union. </w:t>
      </w:r>
      <w:r w:rsidRPr="00C64305">
        <w:rPr>
          <w:rStyle w:val="StyleUnderline"/>
        </w:rPr>
        <w:t>The United States must counter</w:t>
      </w:r>
      <w:r w:rsidRPr="00491A89">
        <w:rPr>
          <w:sz w:val="16"/>
        </w:rPr>
        <w:t>—with truth and news—</w:t>
      </w:r>
      <w:r w:rsidRPr="00C64305">
        <w:rPr>
          <w:rStyle w:val="StyleUnderline"/>
        </w:rPr>
        <w:t xml:space="preserve">the lies and false promises of a whole range of global actors, who represent threats to the United States, its allies, and the Western way of life. </w:t>
      </w:r>
      <w:r w:rsidRPr="00491A89">
        <w:rPr>
          <w:sz w:val="16"/>
        </w:rPr>
        <w:t xml:space="preserve">From Russia, </w:t>
      </w:r>
      <w:r w:rsidRPr="002027A2">
        <w:rPr>
          <w:rStyle w:val="StyleUnderline"/>
          <w:highlight w:val="cyan"/>
        </w:rPr>
        <w:t>the U</w:t>
      </w:r>
      <w:r w:rsidRPr="00C64305">
        <w:rPr>
          <w:rStyle w:val="StyleUnderline"/>
        </w:rPr>
        <w:t xml:space="preserve">nited </w:t>
      </w:r>
      <w:r w:rsidRPr="002027A2">
        <w:rPr>
          <w:rStyle w:val="StyleUnderline"/>
          <w:highlight w:val="cyan"/>
        </w:rPr>
        <w:t>S</w:t>
      </w:r>
      <w:r w:rsidRPr="00C64305">
        <w:rPr>
          <w:rStyle w:val="StyleUnderline"/>
        </w:rPr>
        <w:t xml:space="preserve">tates </w:t>
      </w:r>
      <w:r w:rsidRPr="002027A2">
        <w:rPr>
          <w:rStyle w:val="StyleUnderline"/>
          <w:highlight w:val="cyan"/>
        </w:rPr>
        <w:t>and its allies are bombarded with anti-American and reality-distorting propaganda</w:t>
      </w:r>
      <w:r w:rsidRPr="00491A89">
        <w:rPr>
          <w:sz w:val="16"/>
        </w:rPr>
        <w:t xml:space="preserve">. From China, </w:t>
      </w:r>
      <w:proofErr w:type="gramStart"/>
      <w:r w:rsidRPr="00C64305">
        <w:rPr>
          <w:rStyle w:val="StyleUnderline"/>
        </w:rPr>
        <w:t>more subtle</w:t>
      </w:r>
      <w:proofErr w:type="gramEnd"/>
      <w:r w:rsidRPr="00C64305">
        <w:rPr>
          <w:rStyle w:val="StyleUnderline"/>
        </w:rPr>
        <w:t xml:space="preserve"> influence operations include a global news network, funding of American universities, and well-produced and widely distributed publications in English</w:t>
      </w:r>
      <w:r w:rsidRPr="00491A89">
        <w:rPr>
          <w:sz w:val="16"/>
        </w:rPr>
        <w:t xml:space="preserve">. Terrorist groups, especially </w:t>
      </w:r>
      <w:r w:rsidRPr="00C64305">
        <w:rPr>
          <w:rStyle w:val="StyleUnderline"/>
        </w:rPr>
        <w:t>ISIS, are media savvy and produce slick propaganda aimed at radicalizing Muslims</w:t>
      </w:r>
      <w:r w:rsidRPr="00491A89">
        <w:rPr>
          <w:sz w:val="16"/>
        </w:rPr>
        <w:t xml:space="preserve"> here and throughout the world. </w:t>
      </w:r>
      <w:r w:rsidRPr="00EA112D">
        <w:rPr>
          <w:rStyle w:val="Emphasis"/>
          <w:highlight w:val="cyan"/>
        </w:rPr>
        <w:t>Abdicating the U.S. role in information warfare would send a huge signal to the world that the U</w:t>
      </w:r>
      <w:r w:rsidRPr="00C64305">
        <w:rPr>
          <w:rStyle w:val="Emphasis"/>
        </w:rPr>
        <w:t xml:space="preserve">nited </w:t>
      </w:r>
      <w:r w:rsidRPr="00EA112D">
        <w:rPr>
          <w:rStyle w:val="Emphasis"/>
          <w:highlight w:val="cyan"/>
        </w:rPr>
        <w:t>S</w:t>
      </w:r>
      <w:r w:rsidRPr="00C64305">
        <w:rPr>
          <w:rStyle w:val="Emphasis"/>
        </w:rPr>
        <w:t xml:space="preserve">tates </w:t>
      </w:r>
      <w:r w:rsidRPr="00EA112D">
        <w:rPr>
          <w:rStyle w:val="Emphasis"/>
          <w:highlight w:val="cyan"/>
        </w:rPr>
        <w:t>is assuming an isolationist position</w:t>
      </w:r>
      <w:r w:rsidRPr="00491A89">
        <w:rPr>
          <w:sz w:val="16"/>
        </w:rPr>
        <w:t xml:space="preserve">. </w:t>
      </w:r>
      <w:r w:rsidRPr="00C64305">
        <w:rPr>
          <w:rStyle w:val="StyleUnderline"/>
        </w:rPr>
        <w:t xml:space="preserve">It is not the kind of signal the country can afford to send when </w:t>
      </w:r>
      <w:r w:rsidRPr="00EA112D">
        <w:rPr>
          <w:rStyle w:val="StyleUnderline"/>
          <w:highlight w:val="cyan"/>
        </w:rPr>
        <w:t>the world desperately needs U.S. leadership</w:t>
      </w:r>
      <w:r w:rsidRPr="00491A89">
        <w:rPr>
          <w:sz w:val="16"/>
        </w:rPr>
        <w:t xml:space="preserve">. </w:t>
      </w:r>
      <w:r w:rsidRPr="00C64305">
        <w:rPr>
          <w:rStyle w:val="StyleUnderline"/>
        </w:rPr>
        <w:t xml:space="preserve">Instability, conflict, and political repression in disparate areas of the world underscore the need for America to promote its policies </w:t>
      </w:r>
      <w:r w:rsidRPr="00491A89">
        <w:rPr>
          <w:sz w:val="16"/>
        </w:rPr>
        <w:t xml:space="preserve">and provide objective news </w:t>
      </w:r>
      <w:r w:rsidRPr="00C64305">
        <w:rPr>
          <w:rStyle w:val="StyleUnderline"/>
        </w:rPr>
        <w:t xml:space="preserve">and clear calls for </w:t>
      </w:r>
      <w:r w:rsidRPr="00C64305">
        <w:rPr>
          <w:rStyle w:val="Emphasis"/>
        </w:rPr>
        <w:t>freedom, representative governance, and mutual tolerance</w:t>
      </w:r>
      <w:r w:rsidRPr="00491A89">
        <w:rPr>
          <w:sz w:val="16"/>
        </w:rPr>
        <w:t xml:space="preserve">.  Unfortunately, </w:t>
      </w:r>
      <w:r w:rsidRPr="00EA112D">
        <w:rPr>
          <w:rStyle w:val="StyleUnderline"/>
          <w:highlight w:val="cyan"/>
        </w:rPr>
        <w:t>America’s vehicles for communication are muffled by poor management</w:t>
      </w:r>
      <w:r w:rsidRPr="00C64305">
        <w:rPr>
          <w:rStyle w:val="StyleUnderline"/>
        </w:rPr>
        <w:t xml:space="preserve"> and unclear missions and objectives</w:t>
      </w:r>
      <w:r w:rsidRPr="00491A89">
        <w:rPr>
          <w:sz w:val="16"/>
        </w:rPr>
        <w:t xml:space="preserve">. </w:t>
      </w:r>
      <w:r w:rsidRPr="00C64305">
        <w:rPr>
          <w:rStyle w:val="Emphasis"/>
        </w:rPr>
        <w:t>The lack of clearly defined missions leads to overlap, duplication, and unnecessary competition for resources, airtime, and responsibilities in U.S. international broadcasting</w:t>
      </w:r>
      <w:r w:rsidRPr="00491A89">
        <w:rPr>
          <w:sz w:val="16"/>
        </w:rPr>
        <w:t xml:space="preserve"> (USIB). </w:t>
      </w:r>
      <w:r w:rsidRPr="00EA112D">
        <w:rPr>
          <w:rStyle w:val="StyleUnderline"/>
          <w:highlight w:val="cyan"/>
        </w:rPr>
        <w:t>Budget constraints</w:t>
      </w:r>
      <w:r w:rsidRPr="00491A89">
        <w:rPr>
          <w:sz w:val="16"/>
        </w:rPr>
        <w:t xml:space="preserve"> have also </w:t>
      </w:r>
      <w:r w:rsidRPr="00EA112D">
        <w:rPr>
          <w:rStyle w:val="StyleUnderline"/>
          <w:highlight w:val="cyan"/>
        </w:rPr>
        <w:t>led</w:t>
      </w:r>
      <w:r w:rsidRPr="00491A89">
        <w:rPr>
          <w:sz w:val="16"/>
        </w:rPr>
        <w:t xml:space="preserve"> the BBG </w:t>
      </w:r>
      <w:r w:rsidRPr="00EA112D">
        <w:rPr>
          <w:rStyle w:val="StyleUnderline"/>
          <w:highlight w:val="cyan"/>
        </w:rPr>
        <w:t>to</w:t>
      </w:r>
      <w:r w:rsidRPr="00EA112D">
        <w:rPr>
          <w:sz w:val="16"/>
          <w:highlight w:val="cyan"/>
        </w:rPr>
        <w:t xml:space="preserve"> </w:t>
      </w:r>
      <w:r w:rsidRPr="00EA112D">
        <w:rPr>
          <w:rStyle w:val="Emphasis"/>
          <w:highlight w:val="cyan"/>
        </w:rPr>
        <w:t>narrow the number of languages that USIB uses</w:t>
      </w:r>
      <w:r w:rsidRPr="00491A89">
        <w:rPr>
          <w:sz w:val="16"/>
        </w:rPr>
        <w:t xml:space="preserve">. In recent years, Mandarin and Cantonese have been slated for elimination by the BBG. Time and again, </w:t>
      </w:r>
      <w:r w:rsidRPr="00C64305">
        <w:rPr>
          <w:rStyle w:val="StyleUnderline"/>
        </w:rPr>
        <w:t>Congress has had to step in to prevent crippling cuts in services.</w:t>
      </w:r>
      <w:r w:rsidRPr="00491A89">
        <w:rPr>
          <w:sz w:val="16"/>
        </w:rPr>
        <w:t xml:space="preserve"> In addition, USIB has been increasingly focused on Internet and television at the expense of radio. While radio may sound quaint, it remains a popular broadcast vehicle in the poorer areas of the globe and is harder to block than more modern technologies.</w:t>
      </w:r>
    </w:p>
    <w:p w:rsidR="00991189" w:rsidRPr="00C64305" w:rsidRDefault="00991189" w:rsidP="00991189">
      <w:pPr>
        <w:pStyle w:val="Heading4"/>
        <w:rPr>
          <w:rStyle w:val="Style13ptBold"/>
        </w:rPr>
      </w:pPr>
      <w:r w:rsidRPr="00C64305">
        <w:t xml:space="preserve">DOS is key to broader US leadership </w:t>
      </w:r>
    </w:p>
    <w:p w:rsidR="00991189" w:rsidRPr="00C64305" w:rsidRDefault="00991189" w:rsidP="00991189">
      <w:pPr>
        <w:rPr>
          <w:rStyle w:val="Style13ptBold"/>
        </w:rPr>
      </w:pPr>
      <w:r w:rsidRPr="00C64305">
        <w:rPr>
          <w:rStyle w:val="Style13ptBold"/>
        </w:rPr>
        <w:t>Stoltz et al ‘15</w:t>
      </w:r>
    </w:p>
    <w:p w:rsidR="00991189" w:rsidRPr="00C64305" w:rsidRDefault="00991189" w:rsidP="00991189">
      <w:r w:rsidRPr="00C64305">
        <w:t xml:space="preserve">[Aimee.  Managing Director of the American Academy of Diplomacy. “American Diplomacy at Risk” April 2015 </w:t>
      </w:r>
      <w:hyperlink r:id="rId15" w:history="1">
        <w:r w:rsidRPr="00C64305">
          <w:rPr>
            <w:rStyle w:val="Hyperlink"/>
          </w:rPr>
          <w:t>http://www.academyofdiplomacy.org/publication/american-diplomacy-at-risk/</w:t>
        </w:r>
      </w:hyperlink>
      <w:r w:rsidRPr="00C64305">
        <w:t xml:space="preserve"> ]</w:t>
      </w:r>
    </w:p>
    <w:p w:rsidR="00991189" w:rsidRPr="008220A8" w:rsidRDefault="008220A8" w:rsidP="00991189">
      <w:pPr>
        <w:rPr>
          <w:sz w:val="16"/>
        </w:rPr>
      </w:pPr>
      <w:r>
        <w:rPr>
          <w:rStyle w:val="StyleUnderline"/>
        </w:rPr>
        <w:t>The</w:t>
      </w:r>
      <w:r w:rsidR="00677707">
        <w:rPr>
          <w:rStyle w:val="StyleUnderline"/>
        </w:rPr>
        <w:t xml:space="preserve"> world</w:t>
      </w:r>
      <w:r w:rsidR="00991189" w:rsidRPr="00C64305">
        <w:rPr>
          <w:rStyle w:val="StyleUnderline"/>
        </w:rPr>
        <w:t xml:space="preserve"> beyond our borders profoundly affects every individual American’s security</w:t>
      </w:r>
      <w:r w:rsidR="00991189" w:rsidRPr="008220A8">
        <w:rPr>
          <w:sz w:val="16"/>
        </w:rPr>
        <w:t xml:space="preserve">, safety and well-being. </w:t>
      </w:r>
      <w:r w:rsidR="00991189" w:rsidRPr="00C64305">
        <w:rPr>
          <w:rStyle w:val="StyleUnderline"/>
        </w:rPr>
        <w:t xml:space="preserve">Events overseas can lead to war </w:t>
      </w:r>
      <w:r w:rsidR="00991189" w:rsidRPr="008220A8">
        <w:rPr>
          <w:sz w:val="16"/>
        </w:rPr>
        <w:t xml:space="preserve">or peace, raise and lower the costs of our home mortgages, give you a job—or take that job away. They affect the air we breathe. With help from technology and the emergence of new, regional power centers, </w:t>
      </w:r>
      <w:r w:rsidR="00991189" w:rsidRPr="00C64305">
        <w:rPr>
          <w:rStyle w:val="StyleUnderline"/>
        </w:rPr>
        <w:t xml:space="preserve">these </w:t>
      </w:r>
      <w:r w:rsidR="00991189" w:rsidRPr="00677707">
        <w:rPr>
          <w:rStyle w:val="StyleUnderline"/>
          <w:highlight w:val="cyan"/>
        </w:rPr>
        <w:t>global challenges are</w:t>
      </w:r>
      <w:r w:rsidR="00991189" w:rsidRPr="00C64305">
        <w:rPr>
          <w:rStyle w:val="StyleUnderline"/>
        </w:rPr>
        <w:t xml:space="preserve"> multiplying daily and are </w:t>
      </w:r>
      <w:r w:rsidR="00991189" w:rsidRPr="00677707">
        <w:rPr>
          <w:rStyle w:val="StyleUnderline"/>
          <w:highlight w:val="cyan"/>
        </w:rPr>
        <w:t>ever more difficult to manage</w:t>
      </w:r>
      <w:r w:rsidR="00991189" w:rsidRPr="008220A8">
        <w:rPr>
          <w:sz w:val="16"/>
        </w:rPr>
        <w:t xml:space="preserve">. In every case </w:t>
      </w:r>
      <w:r w:rsidR="00991189" w:rsidRPr="00677707">
        <w:rPr>
          <w:rStyle w:val="Emphasis"/>
          <w:highlight w:val="cyan"/>
        </w:rPr>
        <w:t>there is a diplomatic component</w:t>
      </w:r>
      <w:r w:rsidR="00991189" w:rsidRPr="008220A8">
        <w:rPr>
          <w:sz w:val="16"/>
        </w:rPr>
        <w:t xml:space="preserve">. </w:t>
      </w:r>
      <w:r w:rsidR="00991189" w:rsidRPr="00C64305">
        <w:rPr>
          <w:rStyle w:val="StyleUnderline"/>
        </w:rPr>
        <w:t>How well we manage our diplomacy will determine the future of American security and the fate of American ideals</w:t>
      </w:r>
      <w:r w:rsidR="00991189" w:rsidRPr="008220A8">
        <w:rPr>
          <w:sz w:val="16"/>
        </w:rPr>
        <w:t xml:space="preserve">. 1 </w:t>
      </w:r>
      <w:r w:rsidR="00991189" w:rsidRPr="00C64305">
        <w:rPr>
          <w:rStyle w:val="StyleUnderline"/>
        </w:rPr>
        <w:t>America’s diplomatic track record is impressive.</w:t>
      </w:r>
      <w:r w:rsidR="00991189" w:rsidRPr="008220A8">
        <w:rPr>
          <w:sz w:val="16"/>
        </w:rPr>
        <w:t xml:space="preserve"> Diplomacy secured the alliance with France that made victory over the British possible in our War of Independence, provided the diplomatic </w:t>
      </w:r>
      <w:proofErr w:type="spellStart"/>
      <w:r w:rsidR="00991189" w:rsidRPr="008220A8">
        <w:rPr>
          <w:sz w:val="16"/>
        </w:rPr>
        <w:t>dimen</w:t>
      </w:r>
      <w:proofErr w:type="spellEnd"/>
      <w:r w:rsidR="00991189" w:rsidRPr="008220A8">
        <w:rPr>
          <w:sz w:val="16"/>
        </w:rPr>
        <w:t xml:space="preserve"> - </w:t>
      </w:r>
      <w:proofErr w:type="spellStart"/>
      <w:r w:rsidR="00991189" w:rsidRPr="008220A8">
        <w:rPr>
          <w:sz w:val="16"/>
        </w:rPr>
        <w:t>sion</w:t>
      </w:r>
      <w:proofErr w:type="spellEnd"/>
      <w:r w:rsidR="00991189" w:rsidRPr="008220A8">
        <w:rPr>
          <w:sz w:val="16"/>
        </w:rPr>
        <w:t xml:space="preserve"> of containment which led to the implosion of the Soviet Union, and created and sustained the international system that brought long-term prosperity after World War II. When force is used,</w:t>
      </w:r>
      <w:r w:rsidR="00991189" w:rsidRPr="00C64305">
        <w:rPr>
          <w:rStyle w:val="StyleUnderline"/>
        </w:rPr>
        <w:t xml:space="preserve"> </w:t>
      </w:r>
      <w:r w:rsidR="00991189" w:rsidRPr="00677707">
        <w:rPr>
          <w:rStyle w:val="StyleUnderline"/>
          <w:highlight w:val="cyan"/>
        </w:rPr>
        <w:t>diplomacy remains essential</w:t>
      </w:r>
      <w:r w:rsidR="00991189" w:rsidRPr="00C64305">
        <w:rPr>
          <w:rStyle w:val="StyleUnderline"/>
        </w:rPr>
        <w:t xml:space="preserve"> before, during and after combat</w:t>
      </w:r>
      <w:r w:rsidR="00991189" w:rsidRPr="008220A8">
        <w:rPr>
          <w:sz w:val="16"/>
        </w:rPr>
        <w:t xml:space="preserve">. </w:t>
      </w:r>
      <w:r w:rsidR="00991189" w:rsidRPr="00C64305">
        <w:rPr>
          <w:rStyle w:val="StyleUnderline"/>
        </w:rPr>
        <w:t>Today America’s $17 trillion economy is deeply influenced by the world around us</w:t>
      </w:r>
      <w:r w:rsidR="00991189" w:rsidRPr="008220A8">
        <w:rPr>
          <w:sz w:val="16"/>
        </w:rPr>
        <w:t>.</w:t>
      </w:r>
      <w:r w:rsidR="00677707">
        <w:rPr>
          <w:sz w:val="16"/>
        </w:rPr>
        <w:t xml:space="preserve"> </w:t>
      </w:r>
      <w:r w:rsidR="00991189" w:rsidRPr="00677707">
        <w:rPr>
          <w:rStyle w:val="Emphasis"/>
          <w:highlight w:val="cyan"/>
        </w:rPr>
        <w:t>Gl</w:t>
      </w:r>
      <w:r w:rsidR="00677707" w:rsidRPr="00677707">
        <w:rPr>
          <w:rStyle w:val="Emphasis"/>
          <w:highlight w:val="cyan"/>
        </w:rPr>
        <w:t>obalization and</w:t>
      </w:r>
      <w:r w:rsidR="00677707">
        <w:rPr>
          <w:rStyle w:val="Emphasis"/>
        </w:rPr>
        <w:t xml:space="preserve"> the </w:t>
      </w:r>
      <w:r w:rsidR="00677707" w:rsidRPr="00677707">
        <w:rPr>
          <w:rStyle w:val="Emphasis"/>
          <w:highlight w:val="cyan"/>
        </w:rPr>
        <w:t>growing in</w:t>
      </w:r>
      <w:r w:rsidR="00991189" w:rsidRPr="00677707">
        <w:rPr>
          <w:rStyle w:val="Emphasis"/>
          <w:highlight w:val="cyan"/>
        </w:rPr>
        <w:t>fluence of</w:t>
      </w:r>
      <w:r w:rsidR="00991189" w:rsidRPr="00C64305">
        <w:rPr>
          <w:rStyle w:val="Emphasis"/>
        </w:rPr>
        <w:t xml:space="preserve"> rising </w:t>
      </w:r>
      <w:r w:rsidR="00991189" w:rsidRPr="00677707">
        <w:rPr>
          <w:rStyle w:val="Emphasis"/>
          <w:highlight w:val="cyan"/>
        </w:rPr>
        <w:t>powers have changed and will</w:t>
      </w:r>
      <w:r w:rsidR="00991189" w:rsidRPr="00C64305">
        <w:rPr>
          <w:rStyle w:val="Emphasis"/>
        </w:rPr>
        <w:t xml:space="preserve"> continue to </w:t>
      </w:r>
      <w:r w:rsidR="00991189" w:rsidRPr="00677707">
        <w:rPr>
          <w:rStyle w:val="Emphasis"/>
          <w:highlight w:val="cyan"/>
        </w:rPr>
        <w:t>change the global agenda</w:t>
      </w:r>
      <w:r w:rsidR="00991189" w:rsidRPr="008220A8">
        <w:rPr>
          <w:sz w:val="16"/>
        </w:rPr>
        <w:t xml:space="preserve"> as one in every five jobs in our country is now related to international trade. Almost 50 percent of our exports now go to middle-tier and developing countries. 2 </w:t>
      </w:r>
      <w:r w:rsidR="00991189" w:rsidRPr="00C64305">
        <w:rPr>
          <w:rStyle w:val="StyleUnderline"/>
        </w:rPr>
        <w:t xml:space="preserve">American diplomacy underpins </w:t>
      </w:r>
      <w:r w:rsidR="00991189" w:rsidRPr="00C64305">
        <w:rPr>
          <w:rStyle w:val="Emphasis"/>
        </w:rPr>
        <w:t>every element of our national influence</w:t>
      </w:r>
      <w:r w:rsidR="00991189" w:rsidRPr="008220A8">
        <w:rPr>
          <w:sz w:val="16"/>
        </w:rPr>
        <w:t xml:space="preserve">. In short, </w:t>
      </w:r>
      <w:r w:rsidR="00991189" w:rsidRPr="00C64305">
        <w:rPr>
          <w:rStyle w:val="StyleUnderline"/>
        </w:rPr>
        <w:t>our nation needs the highest degree of professionalism in the American diplomatic establishment</w:t>
      </w:r>
      <w:r w:rsidR="00991189" w:rsidRPr="008220A8">
        <w:rPr>
          <w:sz w:val="16"/>
        </w:rPr>
        <w:t xml:space="preserve">—the Foreign Service and the Department of State. </w:t>
      </w:r>
      <w:r w:rsidR="00991189" w:rsidRPr="00C64305">
        <w:rPr>
          <w:rStyle w:val="StyleUnderline"/>
        </w:rPr>
        <w:t>We are safer because our military colleagues, business leaders, and development experts share the common goal of partnership</w:t>
      </w:r>
      <w:r w:rsidR="00991189" w:rsidRPr="008220A8">
        <w:rPr>
          <w:sz w:val="16"/>
        </w:rPr>
        <w:t xml:space="preserve">. Business associations, think tanks, military leaders, educators, and faith-based organizations all support this strongest possible American voice and presence in the world. We believe that an </w:t>
      </w:r>
      <w:r w:rsidR="00991189" w:rsidRPr="008A69AA">
        <w:rPr>
          <w:rStyle w:val="StyleUnderline"/>
          <w:highlight w:val="cyan"/>
        </w:rPr>
        <w:t>effective American diplomacy is in our nation’s highest interest</w:t>
      </w:r>
      <w:r w:rsidR="00991189" w:rsidRPr="008220A8">
        <w:rPr>
          <w:sz w:val="16"/>
        </w:rPr>
        <w:t xml:space="preserve">. </w:t>
      </w:r>
      <w:r w:rsidR="00991189" w:rsidRPr="00C64305">
        <w:rPr>
          <w:rStyle w:val="Emphasis"/>
        </w:rPr>
        <w:t xml:space="preserve">That diplomacy is best </w:t>
      </w:r>
      <w:r w:rsidR="00991189" w:rsidRPr="008A69AA">
        <w:rPr>
          <w:rStyle w:val="Emphasis"/>
          <w:highlight w:val="cyan"/>
        </w:rPr>
        <w:t>carried out by a strong State Department</w:t>
      </w:r>
      <w:r w:rsidR="00991189" w:rsidRPr="008220A8">
        <w:rPr>
          <w:sz w:val="16"/>
        </w:rPr>
        <w:t xml:space="preserve">. The </w:t>
      </w:r>
      <w:r w:rsidR="00991189" w:rsidRPr="00C64305">
        <w:rPr>
          <w:rStyle w:val="StyleUnderline"/>
        </w:rPr>
        <w:t>State</w:t>
      </w:r>
      <w:r w:rsidR="00991189" w:rsidRPr="008220A8">
        <w:rPr>
          <w:sz w:val="16"/>
        </w:rPr>
        <w:t xml:space="preserve"> </w:t>
      </w:r>
      <w:r w:rsidR="00991189" w:rsidRPr="00C64305">
        <w:rPr>
          <w:rStyle w:val="StyleUnderline"/>
        </w:rPr>
        <w:t xml:space="preserve">Department is strongest when both the Foreign and Civil Services most effectively contribute to the mission. </w:t>
      </w:r>
      <w:r w:rsidR="00991189" w:rsidRPr="008220A8">
        <w:rPr>
          <w:sz w:val="16"/>
        </w:rPr>
        <w:t xml:space="preserve">We have the utmost respect for the job our Foreign and Civil Service colleagues are doing at home and around the world. Yet the reality is that despite their efforts, </w:t>
      </w:r>
      <w:r w:rsidR="00991189" w:rsidRPr="00C64305">
        <w:rPr>
          <w:rStyle w:val="StyleUnderline"/>
        </w:rPr>
        <w:t xml:space="preserve">America’s diplomatic ability to lead globally is </w:t>
      </w:r>
      <w:r w:rsidR="00991189" w:rsidRPr="00C64305">
        <w:rPr>
          <w:rStyle w:val="Emphasis"/>
        </w:rPr>
        <w:t>declining</w:t>
      </w:r>
      <w:r w:rsidR="00991189" w:rsidRPr="008220A8">
        <w:rPr>
          <w:sz w:val="16"/>
        </w:rPr>
        <w:t xml:space="preserve">. </w:t>
      </w:r>
      <w:r w:rsidR="00991189" w:rsidRPr="00C64305">
        <w:rPr>
          <w:rStyle w:val="StyleUnderline"/>
        </w:rPr>
        <w:t>American diplomacy is increasingly politicized</w:t>
      </w:r>
      <w:r w:rsidR="00991189" w:rsidRPr="008220A8">
        <w:rPr>
          <w:sz w:val="16"/>
        </w:rPr>
        <w:t xml:space="preserve">, </w:t>
      </w:r>
      <w:r w:rsidR="00991189" w:rsidRPr="00C64305">
        <w:rPr>
          <w:rStyle w:val="StyleUnderline"/>
        </w:rPr>
        <w:t>reversing a century-long effort to create a merit-based system of high professionalism</w:t>
      </w:r>
      <w:r w:rsidR="00991189" w:rsidRPr="008220A8">
        <w:rPr>
          <w:sz w:val="16"/>
        </w:rPr>
        <w:t xml:space="preserve">. Despite recent improvements, </w:t>
      </w:r>
      <w:r w:rsidR="00991189" w:rsidRPr="008A69AA">
        <w:rPr>
          <w:rStyle w:val="Emphasis"/>
          <w:highlight w:val="cyan"/>
        </w:rPr>
        <w:t>State is neither educating its staff to the professional level of our allies and competitors</w:t>
      </w:r>
      <w:r w:rsidR="00991189" w:rsidRPr="008220A8">
        <w:rPr>
          <w:sz w:val="16"/>
        </w:rPr>
        <w:t xml:space="preserve">, nor systematically preparing its future “bench” to assume senior roles. </w:t>
      </w:r>
    </w:p>
    <w:p w:rsidR="00062753" w:rsidRPr="00C64305" w:rsidRDefault="00062753" w:rsidP="00062753">
      <w:pPr>
        <w:pStyle w:val="Heading3"/>
      </w:pPr>
      <w:r w:rsidRPr="00C64305">
        <w:t xml:space="preserve">    -- Envoy IL</w:t>
      </w:r>
    </w:p>
    <w:p w:rsidR="00062753" w:rsidRPr="00C64305" w:rsidRDefault="00062753" w:rsidP="00062753">
      <w:pPr>
        <w:pStyle w:val="Heading4"/>
        <w:rPr>
          <w:u w:val="single"/>
        </w:rPr>
      </w:pPr>
      <w:r w:rsidRPr="00C64305">
        <w:t xml:space="preserve">The </w:t>
      </w:r>
      <w:proofErr w:type="spellStart"/>
      <w:r w:rsidRPr="00C64305">
        <w:t>aff’s</w:t>
      </w:r>
      <w:proofErr w:type="spellEnd"/>
      <w:r w:rsidRPr="00C64305">
        <w:t xml:space="preserve"> process of engagement requires </w:t>
      </w:r>
      <w:r w:rsidRPr="00C64305">
        <w:rPr>
          <w:u w:val="single"/>
        </w:rPr>
        <w:t>envoy deployment</w:t>
      </w:r>
    </w:p>
    <w:p w:rsidR="00062753" w:rsidRPr="00C64305" w:rsidRDefault="00062753" w:rsidP="00062753">
      <w:pPr>
        <w:rPr>
          <w:rStyle w:val="Style13ptBold"/>
        </w:rPr>
      </w:pPr>
      <w:proofErr w:type="spellStart"/>
      <w:r w:rsidRPr="00C64305">
        <w:rPr>
          <w:rStyle w:val="Style13ptBold"/>
        </w:rPr>
        <w:t>Andriopoulou</w:t>
      </w:r>
      <w:proofErr w:type="spellEnd"/>
      <w:r w:rsidRPr="00C64305">
        <w:rPr>
          <w:rStyle w:val="Style13ptBold"/>
        </w:rPr>
        <w:t xml:space="preserve"> ‘10</w:t>
      </w:r>
    </w:p>
    <w:p w:rsidR="00062753" w:rsidRPr="00C64305" w:rsidRDefault="00062753" w:rsidP="00062753">
      <w:proofErr w:type="spellStart"/>
      <w:r w:rsidRPr="00C64305">
        <w:t>Stavroula</w:t>
      </w:r>
      <w:proofErr w:type="spellEnd"/>
      <w:r w:rsidRPr="00C64305">
        <w:t xml:space="preserve"> </w:t>
      </w:r>
      <w:proofErr w:type="spellStart"/>
      <w:r w:rsidRPr="00C64305">
        <w:t>Andriopoulou</w:t>
      </w:r>
      <w:proofErr w:type="spellEnd"/>
      <w:r w:rsidRPr="00C64305">
        <w:t xml:space="preserve"> (PhD, Centre for Byzantine, Ottoman and Modern Greek Studies Institute of Archaeology and Antiquity at the University of Birmingham) 2010 “DIPLOMATIC COMMUNICATION BETWEEN BYZANTIUM AND THE WEST UNDER THE LATE PALAIOLOGOI (1354-1453)” http://etheses.bham.ac.uk/1515/1/Andriopoulou_11_PhD.pdf</w:t>
      </w:r>
    </w:p>
    <w:p w:rsidR="00062753" w:rsidRPr="00C13171" w:rsidRDefault="00062753" w:rsidP="00062753">
      <w:pPr>
        <w:rPr>
          <w:sz w:val="16"/>
        </w:rPr>
      </w:pPr>
      <w:r w:rsidRPr="00C64305">
        <w:rPr>
          <w:rStyle w:val="StyleUnderline"/>
        </w:rPr>
        <w:t>The term ‘diplomatic</w:t>
      </w:r>
      <w:r w:rsidRPr="00C13171">
        <w:rPr>
          <w:sz w:val="16"/>
        </w:rPr>
        <w:t xml:space="preserve"> communication’ </w:t>
      </w:r>
      <w:r w:rsidRPr="00C64305">
        <w:rPr>
          <w:rStyle w:val="StyleUnderline"/>
        </w:rPr>
        <w:t xml:space="preserve">or </w:t>
      </w:r>
      <w:r w:rsidRPr="00C13171">
        <w:rPr>
          <w:rStyle w:val="StyleUnderline"/>
          <w:highlight w:val="cyan"/>
        </w:rPr>
        <w:t>‘diplomacy’ is employed</w:t>
      </w:r>
      <w:r w:rsidRPr="00C64305">
        <w:rPr>
          <w:rStyle w:val="StyleUnderline"/>
        </w:rPr>
        <w:t xml:space="preserve"> here </w:t>
      </w:r>
      <w:r w:rsidRPr="00C13171">
        <w:rPr>
          <w:rStyle w:val="StyleUnderline"/>
          <w:highlight w:val="cyan"/>
        </w:rPr>
        <w:t>to define</w:t>
      </w:r>
      <w:r w:rsidRPr="00C64305">
        <w:rPr>
          <w:rStyle w:val="StyleUnderline"/>
        </w:rPr>
        <w:t xml:space="preserve"> certain ‘</w:t>
      </w:r>
      <w:r w:rsidRPr="00C13171">
        <w:rPr>
          <w:rStyle w:val="StyleUnderline"/>
          <w:highlight w:val="cyan"/>
        </w:rPr>
        <w:t>technical’ aspects of communication with the West</w:t>
      </w:r>
      <w:r w:rsidRPr="00C64305">
        <w:rPr>
          <w:rStyle w:val="StyleUnderline"/>
        </w:rPr>
        <w:t>,</w:t>
      </w:r>
      <w:r w:rsidRPr="00C13171">
        <w:rPr>
          <w:sz w:val="16"/>
        </w:rPr>
        <w:t xml:space="preserve"> the practical </w:t>
      </w:r>
      <w:proofErr w:type="spellStart"/>
      <w:r w:rsidRPr="00C13171">
        <w:rPr>
          <w:sz w:val="16"/>
        </w:rPr>
        <w:t>realisation</w:t>
      </w:r>
      <w:proofErr w:type="spellEnd"/>
      <w:r w:rsidRPr="00C13171">
        <w:rPr>
          <w:sz w:val="16"/>
        </w:rPr>
        <w:t xml:space="preserve"> of the foreign policy of the last </w:t>
      </w:r>
      <w:proofErr w:type="spellStart"/>
      <w:r w:rsidRPr="00C13171">
        <w:rPr>
          <w:sz w:val="16"/>
        </w:rPr>
        <w:t>Palaiologan</w:t>
      </w:r>
      <w:proofErr w:type="spellEnd"/>
      <w:r w:rsidRPr="00C13171">
        <w:rPr>
          <w:sz w:val="16"/>
        </w:rPr>
        <w:t xml:space="preserve"> emperors. And it is in that respect that </w:t>
      </w:r>
      <w:r w:rsidRPr="00C64305">
        <w:rPr>
          <w:rStyle w:val="StyleUnderline"/>
        </w:rPr>
        <w:t>diplomacy and foreign policy are differentiated from each other: The former has been defined quite clearly</w:t>
      </w:r>
      <w:r w:rsidRPr="00C13171">
        <w:rPr>
          <w:sz w:val="16"/>
        </w:rPr>
        <w:t xml:space="preserve"> by </w:t>
      </w:r>
      <w:proofErr w:type="spellStart"/>
      <w:r w:rsidRPr="00C13171">
        <w:rPr>
          <w:sz w:val="16"/>
        </w:rPr>
        <w:t>Dionysios</w:t>
      </w:r>
      <w:proofErr w:type="spellEnd"/>
      <w:r w:rsidRPr="00C13171">
        <w:rPr>
          <w:sz w:val="16"/>
        </w:rPr>
        <w:t xml:space="preserve"> </w:t>
      </w:r>
      <w:proofErr w:type="spellStart"/>
      <w:r w:rsidRPr="00C13171">
        <w:rPr>
          <w:sz w:val="16"/>
        </w:rPr>
        <w:t>Zakythinos</w:t>
      </w:r>
      <w:proofErr w:type="spellEnd"/>
      <w:r w:rsidRPr="00C13171">
        <w:rPr>
          <w:sz w:val="16"/>
        </w:rPr>
        <w:t xml:space="preserve"> </w:t>
      </w:r>
      <w:r w:rsidRPr="00C64305">
        <w:rPr>
          <w:rStyle w:val="StyleUnderline"/>
        </w:rPr>
        <w:t>and</w:t>
      </w:r>
      <w:r w:rsidRPr="00C13171">
        <w:rPr>
          <w:sz w:val="16"/>
        </w:rPr>
        <w:t xml:space="preserve"> it </w:t>
      </w:r>
      <w:r w:rsidRPr="00C13171">
        <w:rPr>
          <w:rStyle w:val="StyleUnderline"/>
          <w:highlight w:val="cyan"/>
        </w:rPr>
        <w:t>includes</w:t>
      </w:r>
      <w:r w:rsidRPr="00C13171">
        <w:rPr>
          <w:sz w:val="16"/>
          <w:highlight w:val="cyan"/>
        </w:rPr>
        <w:t xml:space="preserve"> </w:t>
      </w:r>
      <w:r w:rsidRPr="00C13171">
        <w:rPr>
          <w:rStyle w:val="StyleUnderline"/>
          <w:highlight w:val="cyan"/>
        </w:rPr>
        <w:t xml:space="preserve">aspects, such as the travels of envoys </w:t>
      </w:r>
      <w:r w:rsidRPr="00C13171">
        <w:rPr>
          <w:rStyle w:val="StyleUnderline"/>
        </w:rPr>
        <w:t>and the exchange of missions</w:t>
      </w:r>
      <w:r w:rsidRPr="00C64305">
        <w:rPr>
          <w:rStyle w:val="StyleUnderline"/>
        </w:rPr>
        <w:t>, the profile of the diplomats, their instructions in their missions, as well as the execution of these instructions, and several other aspects that represent the ‘how’ in diplomacy</w:t>
      </w:r>
      <w:r w:rsidRPr="00C13171">
        <w:rPr>
          <w:sz w:val="16"/>
        </w:rPr>
        <w:t xml:space="preserve">.2 </w:t>
      </w:r>
      <w:r w:rsidRPr="00C13171">
        <w:rPr>
          <w:rStyle w:val="StyleUnderline"/>
          <w:highlight w:val="cyan"/>
        </w:rPr>
        <w:t>Foreign policy</w:t>
      </w:r>
      <w:r w:rsidRPr="00C64305">
        <w:rPr>
          <w:rStyle w:val="StyleUnderline"/>
        </w:rPr>
        <w:t>, on the other hand</w:t>
      </w:r>
      <w:r w:rsidRPr="00C13171">
        <w:rPr>
          <w:sz w:val="16"/>
        </w:rPr>
        <w:t xml:space="preserve">, while not always easy to distinguish from diplomacy, mainly </w:t>
      </w:r>
      <w:r w:rsidRPr="00C13171">
        <w:rPr>
          <w:rStyle w:val="StyleUnderline"/>
          <w:highlight w:val="cyan"/>
        </w:rPr>
        <w:t>consists of the ‘what’ of diplomatic communications</w:t>
      </w:r>
      <w:r w:rsidRPr="00C64305">
        <w:rPr>
          <w:rStyle w:val="StyleUnderline"/>
        </w:rPr>
        <w:t>, the foreign relations themselves along with their results</w:t>
      </w:r>
      <w:r w:rsidRPr="00C13171">
        <w:rPr>
          <w:sz w:val="16"/>
        </w:rPr>
        <w:t xml:space="preserve">.3 </w:t>
      </w:r>
    </w:p>
    <w:p w:rsidR="00062753" w:rsidRPr="00C64305" w:rsidRDefault="00062753" w:rsidP="00062753">
      <w:pPr>
        <w:pStyle w:val="Heading4"/>
      </w:pPr>
      <w:r w:rsidRPr="00C64305">
        <w:t xml:space="preserve">That causes </w:t>
      </w:r>
      <w:r w:rsidRPr="00C64305">
        <w:rPr>
          <w:u w:val="single"/>
        </w:rPr>
        <w:t>tradeoffs and turf wars</w:t>
      </w:r>
      <w:r w:rsidRPr="00C64305">
        <w:t xml:space="preserve"> within the State Department </w:t>
      </w:r>
    </w:p>
    <w:p w:rsidR="00062753" w:rsidRPr="00C64305" w:rsidRDefault="00062753" w:rsidP="00062753">
      <w:pPr>
        <w:rPr>
          <w:rStyle w:val="Style13ptBold"/>
        </w:rPr>
      </w:pPr>
      <w:proofErr w:type="spellStart"/>
      <w:r w:rsidRPr="00C64305">
        <w:rPr>
          <w:rStyle w:val="Style13ptBold"/>
        </w:rPr>
        <w:t>Fullilove</w:t>
      </w:r>
      <w:proofErr w:type="spellEnd"/>
      <w:r w:rsidRPr="00C64305">
        <w:rPr>
          <w:rStyle w:val="Style13ptBold"/>
        </w:rPr>
        <w:t xml:space="preserve"> ‘5</w:t>
      </w:r>
    </w:p>
    <w:p w:rsidR="00062753" w:rsidRPr="00C64305" w:rsidRDefault="00062753" w:rsidP="00062753">
      <w:r w:rsidRPr="00C64305">
        <w:t xml:space="preserve">[Michael. Exec Dir of the Lowy Institute for Intl Policy. “All the President’s Men” </w:t>
      </w:r>
      <w:r w:rsidRPr="00C64305">
        <w:rPr>
          <w:i/>
        </w:rPr>
        <w:t>Foreign Affairs</w:t>
      </w:r>
      <w:r w:rsidRPr="00C64305">
        <w:t>, April 2005. ln]</w:t>
      </w:r>
    </w:p>
    <w:p w:rsidR="00062753" w:rsidRPr="001E3A05" w:rsidRDefault="00062753" w:rsidP="00062753">
      <w:pPr>
        <w:rPr>
          <w:sz w:val="16"/>
        </w:rPr>
      </w:pPr>
      <w:r w:rsidRPr="00C64305">
        <w:rPr>
          <w:rStyle w:val="StyleUnderline"/>
        </w:rPr>
        <w:t>Resort to personal envoys tends to</w:t>
      </w:r>
      <w:r w:rsidRPr="001E3A05">
        <w:rPr>
          <w:sz w:val="16"/>
        </w:rPr>
        <w:t xml:space="preserve"> </w:t>
      </w:r>
      <w:r w:rsidRPr="00C64305">
        <w:rPr>
          <w:rStyle w:val="Emphasis"/>
        </w:rPr>
        <w:t>trespass</w:t>
      </w:r>
      <w:r w:rsidRPr="001E3A05">
        <w:rPr>
          <w:sz w:val="16"/>
        </w:rPr>
        <w:t xml:space="preserve">, however, </w:t>
      </w:r>
      <w:r w:rsidRPr="00C64305">
        <w:rPr>
          <w:rStyle w:val="Emphasis"/>
        </w:rPr>
        <w:t>on the sacred turf of the State Department</w:t>
      </w:r>
      <w:r w:rsidRPr="001E3A05">
        <w:rPr>
          <w:sz w:val="16"/>
        </w:rPr>
        <w:t xml:space="preserve">. </w:t>
      </w:r>
      <w:r w:rsidRPr="00C64305">
        <w:rPr>
          <w:rStyle w:val="StyleUnderline"/>
        </w:rPr>
        <w:t>Experts and career diplomats are</w:t>
      </w:r>
      <w:r w:rsidRPr="001E3A05">
        <w:rPr>
          <w:sz w:val="16"/>
        </w:rPr>
        <w:t xml:space="preserve"> often </w:t>
      </w:r>
      <w:r w:rsidRPr="00C64305">
        <w:rPr>
          <w:rStyle w:val="Emphasis"/>
        </w:rPr>
        <w:t>critical of the practice</w:t>
      </w:r>
      <w:r w:rsidRPr="001E3A05">
        <w:rPr>
          <w:sz w:val="16"/>
        </w:rPr>
        <w:t xml:space="preserve">, arguing that </w:t>
      </w:r>
      <w:r w:rsidRPr="00CA3CF1">
        <w:rPr>
          <w:highlight w:val="cyan"/>
          <w:u w:val="single"/>
        </w:rPr>
        <w:t>international</w:t>
      </w:r>
      <w:r w:rsidRPr="00CA3CF1">
        <w:rPr>
          <w:rStyle w:val="StyleUnderline"/>
          <w:highlight w:val="cyan"/>
        </w:rPr>
        <w:t xml:space="preserve"> relations </w:t>
      </w:r>
      <w:proofErr w:type="gramStart"/>
      <w:r w:rsidRPr="00CA3CF1">
        <w:rPr>
          <w:rStyle w:val="StyleUnderline"/>
          <w:highlight w:val="cyan"/>
        </w:rPr>
        <w:t>is</w:t>
      </w:r>
      <w:proofErr w:type="gramEnd"/>
      <w:r w:rsidRPr="00CA3CF1">
        <w:rPr>
          <w:rStyle w:val="StyleUnderline"/>
          <w:highlight w:val="cyan"/>
        </w:rPr>
        <w:t xml:space="preserve"> a complex business that should</w:t>
      </w:r>
      <w:r w:rsidRPr="00CA3CF1">
        <w:rPr>
          <w:rStyle w:val="Emphasis"/>
          <w:highlight w:val="cyan"/>
        </w:rPr>
        <w:t xml:space="preserve"> not be left to amateurs.</w:t>
      </w:r>
      <w:r w:rsidRPr="00C64305">
        <w:rPr>
          <w:rStyle w:val="Emphasis"/>
        </w:rPr>
        <w:t xml:space="preserve"> </w:t>
      </w:r>
      <w:r w:rsidRPr="00C64305">
        <w:rPr>
          <w:rStyle w:val="StyleUnderline"/>
        </w:rPr>
        <w:t>This disapproval stems partly from a professional prejudice against outsiders</w:t>
      </w:r>
      <w:r w:rsidRPr="001E3A05">
        <w:rPr>
          <w:sz w:val="16"/>
        </w:rPr>
        <w:t xml:space="preserve">. The British writer Harold Nicolson thought </w:t>
      </w:r>
      <w:r w:rsidRPr="00C64305">
        <w:rPr>
          <w:rStyle w:val="StyleUnderline"/>
        </w:rPr>
        <w:t xml:space="preserve">the amateur diplomat unreliable because "he is inclined to be far too zealous and to have bright ideas; he has not acquired the humane and tolerant disbelief which is the product of a long diplomatic career </w:t>
      </w:r>
      <w:r w:rsidRPr="001E3A05">
        <w:rPr>
          <w:sz w:val="16"/>
        </w:rPr>
        <w:t xml:space="preserve">and is often assailed by convictions, sympathies, even impulses." Opposition to special representatives is not entirely the product of diplomatic freemasonry, though. The institution has the faults of its qualities. </w:t>
      </w:r>
      <w:r w:rsidRPr="00C64305">
        <w:rPr>
          <w:rStyle w:val="StyleUnderline"/>
        </w:rPr>
        <w:t xml:space="preserve">Missions are often rushed; </w:t>
      </w:r>
      <w:r w:rsidRPr="00CA3CF1">
        <w:rPr>
          <w:rStyle w:val="StyleUnderline"/>
          <w:highlight w:val="cyan"/>
        </w:rPr>
        <w:t>envoys can lack specialist knowledge and important contacts;</w:t>
      </w:r>
      <w:r w:rsidRPr="00C64305">
        <w:rPr>
          <w:rStyle w:val="StyleUnderline"/>
        </w:rPr>
        <w:t xml:space="preserve"> the publicity attending their visits can arouse excessive or premature expectations; personalizing a particular policy sometimes robs it of wide bureaucratic support</w:t>
      </w:r>
      <w:r w:rsidRPr="001E3A05">
        <w:rPr>
          <w:sz w:val="16"/>
        </w:rPr>
        <w:t xml:space="preserve">; </w:t>
      </w:r>
      <w:r w:rsidRPr="00CA3CF1">
        <w:rPr>
          <w:rStyle w:val="StyleUnderline"/>
          <w:highlight w:val="cyan"/>
        </w:rPr>
        <w:t>and operating through personal agents can demoralize regulars in the diplomatic service</w:t>
      </w:r>
      <w:r w:rsidRPr="00C64305">
        <w:rPr>
          <w:rStyle w:val="StyleUnderline"/>
        </w:rPr>
        <w:t>.</w:t>
      </w:r>
      <w:r w:rsidRPr="001E3A05">
        <w:rPr>
          <w:sz w:val="16"/>
        </w:rPr>
        <w:t xml:space="preserve"> </w:t>
      </w:r>
      <w:r w:rsidRPr="00C64305">
        <w:rPr>
          <w:rStyle w:val="Emphasis"/>
        </w:rPr>
        <w:t xml:space="preserve">The confidence and </w:t>
      </w:r>
      <w:r w:rsidRPr="00CA3CF1">
        <w:rPr>
          <w:rStyle w:val="Emphasis"/>
          <w:highlight w:val="cyan"/>
        </w:rPr>
        <w:t>effectiveness of departmental bureaus may be corroded</w:t>
      </w:r>
      <w:r w:rsidRPr="00C64305">
        <w:rPr>
          <w:rStyle w:val="Emphasis"/>
        </w:rPr>
        <w:t>, and ambassadors may lose their stature</w:t>
      </w:r>
      <w:r w:rsidRPr="001E3A05">
        <w:rPr>
          <w:sz w:val="16"/>
        </w:rPr>
        <w:t xml:space="preserve"> in the eyes of the officials to whom they are accredited. Roosevelt's reliance on Democratic businessman Averell Harriman as his wartime Lend-Lease expediter in London, for example, diminished the role of Ambassador John </w:t>
      </w:r>
      <w:proofErr w:type="spellStart"/>
      <w:r w:rsidRPr="001E3A05">
        <w:rPr>
          <w:sz w:val="16"/>
        </w:rPr>
        <w:t>Winant</w:t>
      </w:r>
      <w:proofErr w:type="spellEnd"/>
      <w:r w:rsidRPr="001E3A05">
        <w:rPr>
          <w:sz w:val="16"/>
        </w:rPr>
        <w:t xml:space="preserve">. And George Kennan once complained that </w:t>
      </w:r>
      <w:r w:rsidRPr="00C64305">
        <w:rPr>
          <w:rStyle w:val="StyleUnderline"/>
        </w:rPr>
        <w:t>U.S. diplomatic missions were "packed with outsiders ... to a point where members of the Foreign Service find themselves</w:t>
      </w:r>
      <w:r w:rsidRPr="001E3A05">
        <w:rPr>
          <w:sz w:val="16"/>
        </w:rPr>
        <w:t xml:space="preserve">, like once the unhappy wife and son of Homer's Ulysses, </w:t>
      </w:r>
      <w:r w:rsidRPr="00C64305">
        <w:rPr>
          <w:rStyle w:val="Emphasis"/>
        </w:rPr>
        <w:t>barely tolerated guests in their own home.</w:t>
      </w:r>
      <w:r w:rsidRPr="001E3A05">
        <w:rPr>
          <w:sz w:val="16"/>
        </w:rPr>
        <w:t xml:space="preserve">" Certainly, personal envoys sprouted like mushrooms in the Clinton administration, making it hard for the plants in the Foggy Bottom garden to catch the light of day. </w:t>
      </w:r>
    </w:p>
    <w:p w:rsidR="00062753" w:rsidRPr="00C64305" w:rsidRDefault="00062753" w:rsidP="00062753"/>
    <w:p w:rsidR="00E92D6E" w:rsidRPr="00C64305" w:rsidRDefault="00840C14" w:rsidP="00E92D6E">
      <w:pPr>
        <w:pStyle w:val="Heading3"/>
      </w:pPr>
      <w:r w:rsidRPr="00C64305">
        <w:t xml:space="preserve">    </w:t>
      </w:r>
      <w:r w:rsidR="00E92D6E" w:rsidRPr="00C64305">
        <w:t>-- Regional Bureaus IL</w:t>
      </w:r>
    </w:p>
    <w:p w:rsidR="00E92D6E" w:rsidRPr="00C64305" w:rsidRDefault="00E92D6E" w:rsidP="00E92D6E">
      <w:pPr>
        <w:pStyle w:val="Heading4"/>
        <w:rPr>
          <w:sz w:val="26"/>
        </w:rPr>
      </w:pPr>
      <w:r w:rsidRPr="00C64305">
        <w:t xml:space="preserve">State Department regional bureaus are </w:t>
      </w:r>
      <w:r w:rsidRPr="00C64305">
        <w:rPr>
          <w:u w:val="single"/>
        </w:rPr>
        <w:t>finite</w:t>
      </w:r>
      <w:r w:rsidRPr="00C64305">
        <w:t xml:space="preserve"> and </w:t>
      </w:r>
      <w:r w:rsidRPr="00C64305">
        <w:rPr>
          <w:u w:val="single"/>
        </w:rPr>
        <w:t>overworked</w:t>
      </w:r>
      <w:r w:rsidRPr="00C64305">
        <w:t xml:space="preserve"> – the plan creates a </w:t>
      </w:r>
      <w:r w:rsidRPr="00C64305">
        <w:rPr>
          <w:u w:val="single"/>
        </w:rPr>
        <w:t>new initiative</w:t>
      </w:r>
      <w:r w:rsidRPr="00C64305">
        <w:t xml:space="preserve"> that burns existing resources </w:t>
      </w:r>
    </w:p>
    <w:p w:rsidR="002B4F92" w:rsidRPr="00C64305" w:rsidRDefault="002B4F92" w:rsidP="002B4F92">
      <w:pPr>
        <w:rPr>
          <w:rStyle w:val="Style13ptBold"/>
        </w:rPr>
      </w:pPr>
      <w:r w:rsidRPr="00C64305">
        <w:rPr>
          <w:rStyle w:val="Style13ptBold"/>
        </w:rPr>
        <w:t>Schaefer ‘16</w:t>
      </w:r>
    </w:p>
    <w:p w:rsidR="002B4F92" w:rsidRPr="00C64305" w:rsidRDefault="002B4F92" w:rsidP="002B4F92">
      <w:r w:rsidRPr="00C64305">
        <w:t xml:space="preserve">[Brett. Senior Research Fellow in International Regulatory Affairs in the Margaret Thatcher Center for Freedom, of the Kathryn and Shelby </w:t>
      </w:r>
      <w:proofErr w:type="spellStart"/>
      <w:r w:rsidRPr="00C64305">
        <w:t>Cullom</w:t>
      </w:r>
      <w:proofErr w:type="spellEnd"/>
      <w:r w:rsidRPr="00C64305">
        <w:t xml:space="preserve"> Davis Institute for National Security and Foreign Policy, at The Heritage Foundation. “How to Make the State Department More Effective at Implementing U.S. Foreign Policy” January 2016 http://www.heritage.org/research/reports/2016/04/how-to-make-the-state-department-more-effective-at-implementing-us-foreign-policy]</w:t>
      </w:r>
    </w:p>
    <w:p w:rsidR="002B4F92" w:rsidRPr="005003B3" w:rsidRDefault="002B4F92" w:rsidP="002B4F92">
      <w:pPr>
        <w:rPr>
          <w:sz w:val="16"/>
        </w:rPr>
      </w:pPr>
      <w:r w:rsidRPr="00C64305">
        <w:rPr>
          <w:rStyle w:val="StyleUnderline"/>
        </w:rPr>
        <w:t>The State Department consists</w:t>
      </w:r>
      <w:r w:rsidRPr="005003B3">
        <w:rPr>
          <w:sz w:val="16"/>
        </w:rPr>
        <w:t xml:space="preserve"> primarily </w:t>
      </w:r>
      <w:r w:rsidRPr="00C64305">
        <w:rPr>
          <w:rStyle w:val="StyleUnderline"/>
        </w:rPr>
        <w:t>of regional and functional bureaus</w:t>
      </w:r>
      <w:r w:rsidRPr="005003B3">
        <w:rPr>
          <w:sz w:val="16"/>
        </w:rPr>
        <w:t xml:space="preserve"> and offices. The </w:t>
      </w:r>
      <w:r w:rsidRPr="00C64305">
        <w:rPr>
          <w:rStyle w:val="StyleUnderline"/>
        </w:rPr>
        <w:t>regional bureaus deal with bilateral relations between the U.S. and other countries and</w:t>
      </w:r>
      <w:r w:rsidRPr="005003B3">
        <w:rPr>
          <w:sz w:val="16"/>
        </w:rPr>
        <w:t xml:space="preserve"> also </w:t>
      </w:r>
      <w:r w:rsidRPr="00C64305">
        <w:rPr>
          <w:rStyle w:val="StyleUnderline"/>
        </w:rPr>
        <w:t>lead initiatives that are regionally focused.</w:t>
      </w:r>
      <w:r w:rsidRPr="005003B3">
        <w:rPr>
          <w:sz w:val="16"/>
        </w:rPr>
        <w:t xml:space="preserve"> The </w:t>
      </w:r>
      <w:r w:rsidRPr="00C64305">
        <w:rPr>
          <w:rStyle w:val="StyleUnderline"/>
        </w:rPr>
        <w:t>functional bureaus typically deal with thematic issues</w:t>
      </w:r>
      <w:r w:rsidRPr="005003B3">
        <w:rPr>
          <w:sz w:val="16"/>
        </w:rPr>
        <w:t xml:space="preserve">, such as economics, arms control, human rights, migration, environmental issues, counterterrorism, and other issues </w:t>
      </w:r>
      <w:r w:rsidRPr="00C64305">
        <w:rPr>
          <w:rStyle w:val="StyleUnderline"/>
        </w:rPr>
        <w:t>that do not have a particular national or regional focus</w:t>
      </w:r>
      <w:r w:rsidRPr="005003B3">
        <w:rPr>
          <w:sz w:val="16"/>
        </w:rPr>
        <w:t xml:space="preserve">. Although there is general consistency over time, particularly in the regional bureaus, </w:t>
      </w:r>
      <w:r w:rsidRPr="005003B3">
        <w:rPr>
          <w:rStyle w:val="StyleUnderline"/>
          <w:highlight w:val="cyan"/>
        </w:rPr>
        <w:t>there has been a</w:t>
      </w:r>
      <w:r w:rsidRPr="00C64305">
        <w:rPr>
          <w:rStyle w:val="StyleUnderline"/>
        </w:rPr>
        <w:t xml:space="preserve"> gradual </w:t>
      </w:r>
      <w:r w:rsidRPr="005003B3">
        <w:rPr>
          <w:rStyle w:val="StyleUnderline"/>
          <w:highlight w:val="cyan"/>
        </w:rPr>
        <w:t xml:space="preserve">shift in the State Department structure to expand the number, size, and resources of </w:t>
      </w:r>
      <w:r w:rsidRPr="005003B3">
        <w:rPr>
          <w:rStyle w:val="Emphasis"/>
          <w:highlight w:val="cyan"/>
        </w:rPr>
        <w:t>the non-regional bureaus</w:t>
      </w:r>
      <w:r w:rsidRPr="00C64305">
        <w:rPr>
          <w:rStyle w:val="Emphasis"/>
        </w:rPr>
        <w:t>.</w:t>
      </w:r>
      <w:r w:rsidRPr="005003B3">
        <w:rPr>
          <w:sz w:val="16"/>
        </w:rPr>
        <w:t xml:space="preserve"> </w:t>
      </w:r>
      <w:r w:rsidRPr="005003B3">
        <w:rPr>
          <w:rStyle w:val="StyleUnderline"/>
          <w:highlight w:val="cyan"/>
        </w:rPr>
        <w:t>This shift has resulted in a proliferation of the number of functional and managerial bureaus</w:t>
      </w:r>
      <w:r w:rsidRPr="00C64305">
        <w:rPr>
          <w:rStyle w:val="StyleUnderline"/>
        </w:rPr>
        <w:t xml:space="preserve">, </w:t>
      </w:r>
      <w:r w:rsidRPr="005003B3">
        <w:rPr>
          <w:sz w:val="16"/>
        </w:rPr>
        <w:t xml:space="preserve">departments, and offices. Additions in recent presidencies, for instance, include the Deputy Secretary of State for Management and Resources, the Bureau of Energy Resources, the Office of Global Women’s Issues, the Office of the U.S. Global AIDS Coordinator, the Bureau of Conflict and Stabilization Operations, the Office to Monitor and Combat Trafficking in Persons, and the Office of Global Criminal Justice.[29] </w:t>
      </w:r>
      <w:r w:rsidRPr="005003B3">
        <w:rPr>
          <w:rStyle w:val="Emphasis"/>
          <w:highlight w:val="cyan"/>
        </w:rPr>
        <w:t>This shift</w:t>
      </w:r>
      <w:r w:rsidRPr="00C64305">
        <w:rPr>
          <w:rStyle w:val="Emphasis"/>
        </w:rPr>
        <w:t xml:space="preserve"> in emphasis likely </w:t>
      </w:r>
      <w:r w:rsidRPr="005003B3">
        <w:rPr>
          <w:rStyle w:val="Emphasis"/>
          <w:highlight w:val="cyan"/>
        </w:rPr>
        <w:t>contributes to the perception that the State Department is chronically short of resources and personnel</w:t>
      </w:r>
      <w:r w:rsidRPr="005003B3">
        <w:rPr>
          <w:sz w:val="16"/>
        </w:rPr>
        <w:t xml:space="preserve">. In other words, </w:t>
      </w:r>
      <w:r w:rsidRPr="00C64305">
        <w:rPr>
          <w:rStyle w:val="StyleUnderline"/>
        </w:rPr>
        <w:t>the perceived shortfall is the result of placing additional resources appropriated to State</w:t>
      </w:r>
      <w:r w:rsidRPr="005003B3">
        <w:rPr>
          <w:sz w:val="16"/>
        </w:rPr>
        <w:t xml:space="preserve"> over the past quarter century </w:t>
      </w:r>
      <w:r w:rsidRPr="00C64305">
        <w:rPr>
          <w:rStyle w:val="StyleUnderline"/>
        </w:rPr>
        <w:t>into these non-traditional policy priorities and the resulting need to provide staff and resources to those functions</w:t>
      </w:r>
      <w:r w:rsidRPr="005003B3">
        <w:rPr>
          <w:sz w:val="16"/>
        </w:rPr>
        <w:t xml:space="preserve">. For instance, trends over the past decade show that </w:t>
      </w:r>
      <w:r w:rsidRPr="00810F8D">
        <w:rPr>
          <w:rStyle w:val="Emphasis"/>
          <w:highlight w:val="cyan"/>
        </w:rPr>
        <w:t>every regional bureau has seen reductions in positions, while many other bureaus have seen increases</w:t>
      </w:r>
      <w:r w:rsidRPr="005003B3">
        <w:rPr>
          <w:sz w:val="16"/>
        </w:rPr>
        <w:t xml:space="preserve">. (See Table 2.) This emphasis is not without consequence. As noted by the Hart–Rudman Commission: </w:t>
      </w:r>
      <w:r w:rsidRPr="00C64305">
        <w:rPr>
          <w:rStyle w:val="StyleUnderline"/>
        </w:rPr>
        <w:t>The State Department’s own effort to cover all the various aspects of national security policy</w:t>
      </w:r>
      <w:r w:rsidRPr="005003B3">
        <w:rPr>
          <w:sz w:val="16"/>
        </w:rPr>
        <w:t>—economic, transnational, regional, security—</w:t>
      </w:r>
      <w:r w:rsidRPr="00C64305">
        <w:rPr>
          <w:rStyle w:val="StyleUnderline"/>
        </w:rPr>
        <w:t>has produced an exceedingly complex organizational structure</w:t>
      </w:r>
      <w:r w:rsidRPr="005003B3">
        <w:rPr>
          <w:sz w:val="16"/>
        </w:rPr>
        <w:t xml:space="preserve">. </w:t>
      </w:r>
      <w:r w:rsidRPr="00BB31C6">
        <w:rPr>
          <w:rStyle w:val="StyleUnderline"/>
          <w:highlight w:val="cyan"/>
        </w:rPr>
        <w:t>Developing a distinct “State” point of view is now extremely difficult</w:t>
      </w:r>
      <w:r w:rsidRPr="00C64305">
        <w:rPr>
          <w:rStyle w:val="StyleUnderline"/>
        </w:rPr>
        <w:t xml:space="preserve"> and</w:t>
      </w:r>
      <w:r w:rsidRPr="005003B3">
        <w:rPr>
          <w:sz w:val="16"/>
        </w:rPr>
        <w:t xml:space="preserve"> </w:t>
      </w:r>
      <w:r w:rsidRPr="00BB31C6">
        <w:rPr>
          <w:rStyle w:val="StyleUnderline"/>
          <w:highlight w:val="cyan"/>
        </w:rPr>
        <w:t>this</w:t>
      </w:r>
      <w:r w:rsidRPr="005003B3">
        <w:rPr>
          <w:sz w:val="16"/>
        </w:rPr>
        <w:t xml:space="preserve">, in turn, </w:t>
      </w:r>
      <w:r w:rsidRPr="00BB31C6">
        <w:rPr>
          <w:rStyle w:val="Emphasis"/>
          <w:highlight w:val="cyan"/>
        </w:rPr>
        <w:t>has reduced the department’s ability to exercise</w:t>
      </w:r>
      <w:r w:rsidRPr="00C64305">
        <w:rPr>
          <w:rStyle w:val="Emphasis"/>
        </w:rPr>
        <w:t xml:space="preserve"> any </w:t>
      </w:r>
      <w:r w:rsidRPr="00BB31C6">
        <w:rPr>
          <w:rStyle w:val="Emphasis"/>
          <w:highlight w:val="cyan"/>
        </w:rPr>
        <w:t>leadership</w:t>
      </w:r>
      <w:r w:rsidRPr="005003B3">
        <w:rPr>
          <w:sz w:val="16"/>
        </w:rPr>
        <w:t xml:space="preserve">. Over the past decade, </w:t>
      </w:r>
      <w:r w:rsidRPr="00C64305">
        <w:rPr>
          <w:rStyle w:val="StyleUnderline"/>
        </w:rPr>
        <w:t>the impulse to create individual functional bureaus was useful substantively</w:t>
      </w:r>
      <w:r w:rsidRPr="005003B3">
        <w:rPr>
          <w:sz w:val="16"/>
        </w:rPr>
        <w:t xml:space="preserve"> and politically; e.g., in the cases of human rights, democracy, law enforcement, refugees, political-military affairs, and nonproliferation. </w:t>
      </w:r>
      <w:r w:rsidRPr="00C64305">
        <w:rPr>
          <w:rStyle w:val="StyleUnderline"/>
        </w:rPr>
        <w:t xml:space="preserve">The problem is that overall organizational efficiency and effectiveness have been </w:t>
      </w:r>
      <w:r w:rsidRPr="00C64305">
        <w:rPr>
          <w:rStyle w:val="Emphasis"/>
        </w:rPr>
        <w:t>lost in the process</w:t>
      </w:r>
      <w:r w:rsidRPr="00C64305">
        <w:rPr>
          <w:rStyle w:val="StyleUnderline"/>
        </w:rPr>
        <w:t>…</w:t>
      </w:r>
      <w:r w:rsidRPr="005003B3">
        <w:rPr>
          <w:sz w:val="16"/>
        </w:rPr>
        <w:t xml:space="preserve">. As a result of these many deficiencies, </w:t>
      </w:r>
      <w:r w:rsidRPr="00C64305">
        <w:rPr>
          <w:rStyle w:val="StyleUnderline"/>
        </w:rPr>
        <w:t>confidence in the department is at an all-time low</w:t>
      </w:r>
      <w:r w:rsidRPr="005003B3">
        <w:rPr>
          <w:sz w:val="16"/>
        </w:rPr>
        <w:t xml:space="preserve">. </w:t>
      </w:r>
      <w:r w:rsidRPr="00C64305">
        <w:rPr>
          <w:rStyle w:val="StyleUnderline"/>
        </w:rPr>
        <w:t>A spiral of decay has unfolded over many years in which the Congress, reacting to inefficiencies within the department</w:t>
      </w:r>
      <w:r w:rsidRPr="005003B3">
        <w:rPr>
          <w:sz w:val="16"/>
        </w:rPr>
        <w:t xml:space="preserve">, has consistently underfunded the nation’s needs in the areas of representation overseas and foreign assistance. That </w:t>
      </w:r>
      <w:r w:rsidRPr="00C64305">
        <w:rPr>
          <w:rStyle w:val="StyleUnderline"/>
        </w:rPr>
        <w:t>underfunding</w:t>
      </w:r>
      <w:r w:rsidRPr="005003B3">
        <w:rPr>
          <w:sz w:val="16"/>
        </w:rPr>
        <w:t xml:space="preserve">, in turn, </w:t>
      </w:r>
      <w:r w:rsidRPr="00C64305">
        <w:rPr>
          <w:rStyle w:val="StyleUnderline"/>
        </w:rPr>
        <w:t>has</w:t>
      </w:r>
      <w:r w:rsidRPr="005003B3">
        <w:rPr>
          <w:sz w:val="16"/>
        </w:rPr>
        <w:t xml:space="preserve"> </w:t>
      </w:r>
      <w:r w:rsidRPr="00C64305">
        <w:rPr>
          <w:rStyle w:val="Emphasis"/>
        </w:rPr>
        <w:t>deepened the State Department’s inadequacies</w:t>
      </w:r>
      <w:r w:rsidRPr="005003B3">
        <w:rPr>
          <w:sz w:val="16"/>
        </w:rPr>
        <w:t xml:space="preserve">. </w:t>
      </w:r>
      <w:r w:rsidRPr="00C64305">
        <w:rPr>
          <w:rStyle w:val="Emphasis"/>
        </w:rPr>
        <w:t xml:space="preserve">This spiral must be </w:t>
      </w:r>
      <w:proofErr w:type="gramStart"/>
      <w:r w:rsidRPr="00C64305">
        <w:rPr>
          <w:rStyle w:val="Emphasis"/>
        </w:rPr>
        <w:t>reversed</w:t>
      </w:r>
      <w:r w:rsidRPr="005003B3">
        <w:rPr>
          <w:sz w:val="16"/>
        </w:rPr>
        <w:t>.[</w:t>
      </w:r>
      <w:proofErr w:type="gramEnd"/>
      <w:r w:rsidRPr="005003B3">
        <w:rPr>
          <w:sz w:val="16"/>
        </w:rPr>
        <w:t xml:space="preserve">30] </w:t>
      </w:r>
    </w:p>
    <w:p w:rsidR="004B6670" w:rsidRPr="00C64305" w:rsidRDefault="004B6670" w:rsidP="00E93D44">
      <w:pPr>
        <w:pStyle w:val="Heading3"/>
      </w:pPr>
      <w:r w:rsidRPr="00C64305">
        <w:t xml:space="preserve">    -- Staffing IL </w:t>
      </w:r>
    </w:p>
    <w:p w:rsidR="004B6670" w:rsidRPr="00C64305" w:rsidRDefault="004B6670" w:rsidP="004B6670">
      <w:pPr>
        <w:pStyle w:val="Heading4"/>
      </w:pPr>
      <w:r w:rsidRPr="00C64305">
        <w:t xml:space="preserve">State </w:t>
      </w:r>
      <w:proofErr w:type="spellStart"/>
      <w:r w:rsidRPr="00C64305">
        <w:t>dept</w:t>
      </w:r>
      <w:proofErr w:type="spellEnd"/>
      <w:r w:rsidRPr="00C64305">
        <w:t xml:space="preserve"> is massively understaffed – means diplomatic resources are scarce</w:t>
      </w:r>
    </w:p>
    <w:p w:rsidR="004B6670" w:rsidRPr="00C64305" w:rsidRDefault="004B6670" w:rsidP="004B6670">
      <w:r w:rsidRPr="00C64305">
        <w:rPr>
          <w:rStyle w:val="Style13ptBold"/>
        </w:rPr>
        <w:t xml:space="preserve">Chow and </w:t>
      </w:r>
      <w:proofErr w:type="spellStart"/>
      <w:r w:rsidRPr="00C64305">
        <w:rPr>
          <w:rStyle w:val="Style13ptBold"/>
        </w:rPr>
        <w:t>Weitz</w:t>
      </w:r>
      <w:proofErr w:type="spellEnd"/>
      <w:r w:rsidRPr="00C64305">
        <w:rPr>
          <w:rStyle w:val="Style13ptBold"/>
        </w:rPr>
        <w:t xml:space="preserve"> 10</w:t>
      </w:r>
      <w:r w:rsidRPr="00C64305">
        <w:t xml:space="preserve"> – immigration lawyer for Chow King &amp; associates (Eugene and Richard, “Rebuilding Diplomacy A Survey of Past Calls for State Department Transformation”, Center for a New American Security, August 2010, </w:t>
      </w:r>
      <w:hyperlink r:id="rId16" w:history="1">
        <w:r w:rsidRPr="00C64305">
          <w:rPr>
            <w:rStyle w:val="Hyperlink"/>
          </w:rPr>
          <w:t>http://www.cnas.org/files/documents/publications/Rebuilding%20Diplomacy_Chow%20Weitz.pdf</w:t>
        </w:r>
      </w:hyperlink>
      <w:r w:rsidRPr="00C64305">
        <w:t>), “LJH”</w:t>
      </w:r>
    </w:p>
    <w:p w:rsidR="004B6670" w:rsidRPr="00C64305" w:rsidRDefault="004B6670" w:rsidP="004B6670">
      <w:pPr>
        <w:rPr>
          <w:rStyle w:val="StyleUnderline"/>
        </w:rPr>
      </w:pPr>
      <w:r w:rsidRPr="00767697">
        <w:rPr>
          <w:sz w:val="16"/>
        </w:rPr>
        <w:t xml:space="preserve">If the QDDR is going to launch a process that truly makes diplomacy more agile and responsive, </w:t>
      </w:r>
      <w:r w:rsidRPr="00C64305">
        <w:rPr>
          <w:rStyle w:val="StyleUnderline"/>
        </w:rPr>
        <w:t xml:space="preserve">diplomacy must be adequately </w:t>
      </w:r>
      <w:proofErr w:type="gramStart"/>
      <w:r w:rsidRPr="00C64305">
        <w:rPr>
          <w:rStyle w:val="StyleUnderline"/>
        </w:rPr>
        <w:t>resourced</w:t>
      </w:r>
      <w:r w:rsidRPr="00767697">
        <w:rPr>
          <w:sz w:val="16"/>
        </w:rPr>
        <w:t>.²</w:t>
      </w:r>
      <w:proofErr w:type="gramEnd"/>
      <w:r w:rsidRPr="00767697">
        <w:rPr>
          <w:sz w:val="16"/>
        </w:rPr>
        <w:t xml:space="preserve"> Following the Cold War, </w:t>
      </w:r>
      <w:r w:rsidRPr="00B907C6">
        <w:rPr>
          <w:rStyle w:val="StyleUnderline"/>
          <w:highlight w:val="cyan"/>
        </w:rPr>
        <w:t>America’s foreign affairs budget fell from</w:t>
      </w:r>
      <w:r w:rsidRPr="00C64305">
        <w:rPr>
          <w:rStyle w:val="StyleUnderline"/>
        </w:rPr>
        <w:t xml:space="preserve"> a high of nearly </w:t>
      </w:r>
      <w:r w:rsidRPr="00B907C6">
        <w:rPr>
          <w:rStyle w:val="StyleUnderline"/>
          <w:highlight w:val="cyan"/>
        </w:rPr>
        <w:t>50 billion</w:t>
      </w:r>
      <w:r w:rsidRPr="00C64305">
        <w:rPr>
          <w:rStyle w:val="StyleUnderline"/>
        </w:rPr>
        <w:t xml:space="preserve"> dollars in </w:t>
      </w:r>
      <w:proofErr w:type="spellStart"/>
      <w:r w:rsidRPr="00C64305">
        <w:rPr>
          <w:rStyle w:val="StyleUnderline"/>
        </w:rPr>
        <w:t>inflationadjusted</w:t>
      </w:r>
      <w:proofErr w:type="spellEnd"/>
      <w:r w:rsidRPr="00C64305">
        <w:rPr>
          <w:rStyle w:val="StyleUnderline"/>
        </w:rPr>
        <w:t xml:space="preserve"> dollars in the early 1980s, </w:t>
      </w:r>
      <w:r w:rsidRPr="00B907C6">
        <w:rPr>
          <w:rStyle w:val="StyleUnderline"/>
          <w:highlight w:val="cyan"/>
        </w:rPr>
        <w:t>to</w:t>
      </w:r>
      <w:r w:rsidRPr="00C64305">
        <w:rPr>
          <w:rStyle w:val="StyleUnderline"/>
        </w:rPr>
        <w:t xml:space="preserve"> approximately </w:t>
      </w:r>
      <w:r w:rsidRPr="00B907C6">
        <w:rPr>
          <w:rStyle w:val="StyleUnderline"/>
          <w:highlight w:val="cyan"/>
        </w:rPr>
        <w:t>15 billion</w:t>
      </w:r>
      <w:r w:rsidRPr="00C64305">
        <w:rPr>
          <w:rStyle w:val="StyleUnderline"/>
        </w:rPr>
        <w:t xml:space="preserve"> dollars in 1998.³ </w:t>
      </w:r>
      <w:r w:rsidRPr="00B907C6">
        <w:rPr>
          <w:rStyle w:val="StyleUnderline"/>
          <w:highlight w:val="cyan"/>
        </w:rPr>
        <w:t>These</w:t>
      </w:r>
      <w:r w:rsidRPr="00767697">
        <w:rPr>
          <w:sz w:val="16"/>
        </w:rPr>
        <w:t xml:space="preserve"> budget </w:t>
      </w:r>
      <w:r w:rsidRPr="00B907C6">
        <w:rPr>
          <w:rStyle w:val="StyleUnderline"/>
          <w:highlight w:val="cyan"/>
        </w:rPr>
        <w:t>cuts weakened the State Department</w:t>
      </w:r>
      <w:r w:rsidRPr="00767697">
        <w:rPr>
          <w:sz w:val="16"/>
        </w:rPr>
        <w:t xml:space="preserve"> by compelling significant personnel cuts during the 1990s. Although Secretary of State Colin Powell requested and filled about 1,000 Department positions during his Diplomatic Readiness Initiative from 2002 to 2004, an employee shortage of another 1,000 positions remained.⁴ </w:t>
      </w:r>
      <w:r w:rsidRPr="00C64305">
        <w:rPr>
          <w:rStyle w:val="StyleUnderline"/>
        </w:rPr>
        <w:t>Restricted budgets also delayed critical technology upgrades, resulting in the use of obsolete equipment and depriving the Department of the ability to exploit the dramatic advances in Internet technologies</w:t>
      </w:r>
      <w:r w:rsidRPr="00767697">
        <w:rPr>
          <w:sz w:val="16"/>
        </w:rPr>
        <w:t xml:space="preserve"> and personal computing.⁵ To reverse this trend, Congress has approved budget increases for the State Department in recent years. In 2009, the Department was able to hire almost 1,400 Foreign Service employees — triple the number from that of previous years — and hire 20 percent more civil </w:t>
      </w:r>
      <w:proofErr w:type="gramStart"/>
      <w:r w:rsidRPr="00767697">
        <w:rPr>
          <w:sz w:val="16"/>
        </w:rPr>
        <w:t>servants.⁶</w:t>
      </w:r>
      <w:proofErr w:type="gramEnd"/>
      <w:r w:rsidRPr="00767697">
        <w:rPr>
          <w:sz w:val="16"/>
        </w:rPr>
        <w:t xml:space="preserve"> </w:t>
      </w:r>
      <w:r w:rsidRPr="00B907C6">
        <w:rPr>
          <w:rStyle w:val="StyleUnderline"/>
          <w:highlight w:val="cyan"/>
        </w:rPr>
        <w:t>Further reforms will require more resource</w:t>
      </w:r>
      <w:r w:rsidRPr="00B907C6">
        <w:rPr>
          <w:sz w:val="16"/>
          <w:highlight w:val="cyan"/>
        </w:rPr>
        <w:t>s</w:t>
      </w:r>
      <w:r w:rsidRPr="00767697">
        <w:rPr>
          <w:sz w:val="16"/>
        </w:rPr>
        <w:t xml:space="preserve">. Even Secretary of Defense Robert Gates has highlighted this glaring need, pointedly stating that, “America’s civilian institutions of diplomacy and development have been chronically undermanned and underfunded for far too </w:t>
      </w:r>
      <w:proofErr w:type="gramStart"/>
      <w:r w:rsidRPr="00767697">
        <w:rPr>
          <w:sz w:val="16"/>
        </w:rPr>
        <w:t>long.”⁷</w:t>
      </w:r>
      <w:proofErr w:type="gramEnd"/>
      <w:r w:rsidRPr="00767697">
        <w:rPr>
          <w:sz w:val="16"/>
        </w:rPr>
        <w:t xml:space="preserve"> According to a comprehensive analysis of the State Department’s budget by the American Academy of Diplomacy and the Henry L. Stimson Center, the Department needs to hire 1,099 additional staff members by FY 2014 simply to accomplish core diplomatic missions. </w:t>
      </w:r>
      <w:r w:rsidRPr="00C64305">
        <w:rPr>
          <w:rStyle w:val="StyleUnderline"/>
        </w:rPr>
        <w:t xml:space="preserve">Another 1,287 staff positions are needed to allow for adequate workforce retraining and professional development. </w:t>
      </w:r>
      <w:r w:rsidRPr="00B907C6">
        <w:rPr>
          <w:rStyle w:val="StyleUnderline"/>
          <w:highlight w:val="cyan"/>
        </w:rPr>
        <w:t>Enhancing U.S. public diplomacy programs</w:t>
      </w:r>
      <w:r w:rsidRPr="00C64305">
        <w:rPr>
          <w:rStyle w:val="StyleUnderline"/>
        </w:rPr>
        <w:t xml:space="preserve"> — </w:t>
      </w:r>
      <w:r w:rsidRPr="00767697">
        <w:rPr>
          <w:sz w:val="16"/>
        </w:rPr>
        <w:t>a particular need identified by the report</w:t>
      </w:r>
      <w:r w:rsidRPr="00C64305">
        <w:rPr>
          <w:rStyle w:val="StyleUnderline"/>
        </w:rPr>
        <w:t xml:space="preserve"> — </w:t>
      </w:r>
      <w:r w:rsidRPr="00B907C6">
        <w:rPr>
          <w:rStyle w:val="StyleUnderline"/>
          <w:highlight w:val="cyan"/>
        </w:rPr>
        <w:t>requires an additional 487</w:t>
      </w:r>
      <w:r w:rsidRPr="00C64305">
        <w:rPr>
          <w:rStyle w:val="StyleUnderline"/>
        </w:rPr>
        <w:t xml:space="preserve"> U.S. direct-hire </w:t>
      </w:r>
      <w:r w:rsidRPr="00B907C6">
        <w:rPr>
          <w:rStyle w:val="StyleUnderline"/>
          <w:highlight w:val="cyan"/>
        </w:rPr>
        <w:t>staff and 369 more locally</w:t>
      </w:r>
      <w:r w:rsidRPr="00A27417">
        <w:rPr>
          <w:rStyle w:val="StyleUnderline"/>
        </w:rPr>
        <w:t xml:space="preserve"> </w:t>
      </w:r>
      <w:r w:rsidRPr="00A27417">
        <w:rPr>
          <w:rStyle w:val="StyleUnderline"/>
          <w:highlight w:val="cyan"/>
        </w:rPr>
        <w:t>employed</w:t>
      </w:r>
      <w:r w:rsidRPr="00A27417">
        <w:rPr>
          <w:rStyle w:val="StyleUnderline"/>
        </w:rPr>
        <w:t xml:space="preserve"> </w:t>
      </w:r>
      <w:proofErr w:type="gramStart"/>
      <w:r w:rsidRPr="00B907C6">
        <w:rPr>
          <w:rStyle w:val="StyleUnderline"/>
          <w:highlight w:val="cyan"/>
        </w:rPr>
        <w:t>personnel</w:t>
      </w:r>
      <w:r w:rsidRPr="00C64305">
        <w:rPr>
          <w:rStyle w:val="StyleUnderline"/>
        </w:rPr>
        <w:t>.⁸</w:t>
      </w:r>
      <w:proofErr w:type="gramEnd"/>
    </w:p>
    <w:p w:rsidR="00E93D44" w:rsidRPr="00C64305" w:rsidRDefault="00E93D44" w:rsidP="00E93D44">
      <w:pPr>
        <w:pStyle w:val="Heading3"/>
      </w:pPr>
      <w:r w:rsidRPr="00C64305">
        <w:t xml:space="preserve">    AT//DOS Resource Management </w:t>
      </w:r>
    </w:p>
    <w:p w:rsidR="00E93D44" w:rsidRPr="00C64305" w:rsidRDefault="00E93D44" w:rsidP="00E93D44">
      <w:pPr>
        <w:pStyle w:val="Heading4"/>
      </w:pPr>
      <w:r w:rsidRPr="00C64305">
        <w:t xml:space="preserve">State department focus is </w:t>
      </w:r>
      <w:r w:rsidRPr="00C64305">
        <w:rPr>
          <w:u w:val="single"/>
        </w:rPr>
        <w:t>never rational</w:t>
      </w:r>
      <w:r w:rsidRPr="00C64305">
        <w:t xml:space="preserve"> – they screw things up all the time </w:t>
      </w:r>
    </w:p>
    <w:p w:rsidR="00E93D44" w:rsidRPr="00C64305" w:rsidRDefault="00E93D44" w:rsidP="00E93D44">
      <w:pPr>
        <w:rPr>
          <w:rStyle w:val="Style13ptBold"/>
        </w:rPr>
      </w:pPr>
      <w:r w:rsidRPr="00C64305">
        <w:rPr>
          <w:rStyle w:val="Style13ptBold"/>
        </w:rPr>
        <w:t>Bacchus ‘10</w:t>
      </w:r>
    </w:p>
    <w:p w:rsidR="00E93D44" w:rsidRPr="00C64305" w:rsidRDefault="00E93D44" w:rsidP="00E93D44">
      <w:r w:rsidRPr="00C64305">
        <w:t xml:space="preserve">[William.  Executive Director of the Quality Council of the U.S. Agency for International Development, spent more than 20 years in various positions in the State Department.  </w:t>
      </w:r>
      <w:r w:rsidRPr="00C64305">
        <w:rPr>
          <w:i/>
        </w:rPr>
        <w:t>The Price of American Foreign Policy: Congress, the Executive, and International Affairs Funding</w:t>
      </w:r>
      <w:r w:rsidRPr="00C64305">
        <w:t xml:space="preserve">, 2010. Available as an EBook via the University of Michigan Libraries. </w:t>
      </w:r>
      <w:proofErr w:type="spellStart"/>
      <w:r w:rsidRPr="00C64305">
        <w:t>Pg</w:t>
      </w:r>
      <w:proofErr w:type="spellEnd"/>
      <w:r w:rsidRPr="00C64305">
        <w:t xml:space="preserve"> 50]</w:t>
      </w:r>
    </w:p>
    <w:p w:rsidR="00E93D44" w:rsidRPr="00EB65BC" w:rsidRDefault="00E93D44" w:rsidP="00E93D44">
      <w:pPr>
        <w:rPr>
          <w:sz w:val="16"/>
        </w:rPr>
      </w:pPr>
      <w:r w:rsidRPr="00C64305">
        <w:rPr>
          <w:rStyle w:val="Emphasis"/>
        </w:rPr>
        <w:t>Obstacles</w:t>
      </w:r>
      <w:r w:rsidRPr="00C64305">
        <w:rPr>
          <w:rStyle w:val="StyleUnderline"/>
        </w:rPr>
        <w:t xml:space="preserve"> to rationality </w:t>
      </w:r>
      <w:r w:rsidRPr="00C64305">
        <w:rPr>
          <w:rStyle w:val="Emphasis"/>
        </w:rPr>
        <w:t>abound</w:t>
      </w:r>
      <w:r w:rsidRPr="00EB65BC">
        <w:rPr>
          <w:sz w:val="16"/>
        </w:rPr>
        <w:t xml:space="preserve">. </w:t>
      </w:r>
      <w:proofErr w:type="spellStart"/>
      <w:r w:rsidRPr="00C64305">
        <w:rPr>
          <w:rStyle w:val="StyleUnderline"/>
        </w:rPr>
        <w:t>Budgetmakers</w:t>
      </w:r>
      <w:proofErr w:type="spellEnd"/>
      <w:r w:rsidRPr="00C64305">
        <w:rPr>
          <w:rStyle w:val="StyleUnderline"/>
        </w:rPr>
        <w:t xml:space="preserve"> think in annual cycles, </w:t>
      </w:r>
      <w:r w:rsidRPr="00EB65BC">
        <w:rPr>
          <w:sz w:val="16"/>
        </w:rPr>
        <w:t xml:space="preserve">while </w:t>
      </w:r>
      <w:r w:rsidRPr="00C64305">
        <w:rPr>
          <w:rStyle w:val="Emphasis"/>
        </w:rPr>
        <w:t>major initiatives require many years to complete</w:t>
      </w:r>
      <w:r w:rsidRPr="00EB65BC">
        <w:rPr>
          <w:sz w:val="16"/>
        </w:rPr>
        <w:t xml:space="preserve">. It </w:t>
      </w:r>
      <w:r w:rsidRPr="00C64305">
        <w:rPr>
          <w:rStyle w:val="StyleUnderline"/>
        </w:rPr>
        <w:t xml:space="preserve">is difficult to base </w:t>
      </w:r>
      <w:proofErr w:type="spellStart"/>
      <w:r w:rsidRPr="00C64305">
        <w:rPr>
          <w:rStyle w:val="StyleUnderline"/>
        </w:rPr>
        <w:t>outyear</w:t>
      </w:r>
      <w:proofErr w:type="spellEnd"/>
      <w:r w:rsidRPr="00C64305">
        <w:rPr>
          <w:rStyle w:val="StyleUnderline"/>
        </w:rPr>
        <w:t xml:space="preserve"> funding on results achieved,</w:t>
      </w:r>
      <w:r w:rsidRPr="00EB65BC">
        <w:rPr>
          <w:sz w:val="16"/>
        </w:rPr>
        <w:t xml:space="preserve"> </w:t>
      </w:r>
      <w:r w:rsidRPr="00C64305">
        <w:rPr>
          <w:rStyle w:val="StyleUnderline"/>
        </w:rPr>
        <w:t>allowing some activities that by any sensible measure should be terminated</w:t>
      </w:r>
      <w:r w:rsidRPr="00EB65BC">
        <w:rPr>
          <w:sz w:val="16"/>
        </w:rPr>
        <w:t xml:space="preserve"> to continue long after their time has passed. </w:t>
      </w:r>
      <w:r w:rsidRPr="00FB30CF">
        <w:rPr>
          <w:rStyle w:val="Emphasis"/>
          <w:highlight w:val="cyan"/>
        </w:rPr>
        <w:t xml:space="preserve">The </w:t>
      </w:r>
      <w:proofErr w:type="spellStart"/>
      <w:r w:rsidRPr="00FB30CF">
        <w:rPr>
          <w:rStyle w:val="Emphasis"/>
          <w:highlight w:val="cyan"/>
        </w:rPr>
        <w:t>incrementalist</w:t>
      </w:r>
      <w:proofErr w:type="spellEnd"/>
      <w:r w:rsidRPr="00FB30CF">
        <w:rPr>
          <w:rStyle w:val="Emphasis"/>
          <w:highlight w:val="cyan"/>
        </w:rPr>
        <w:t xml:space="preserve"> bias in the budget process is a severe obstacle to taking fresh looks at priorities and current needs</w:t>
      </w:r>
      <w:r w:rsidRPr="00EB65BC">
        <w:rPr>
          <w:sz w:val="16"/>
        </w:rPr>
        <w:t xml:space="preserve">; </w:t>
      </w:r>
      <w:r w:rsidRPr="00C64305">
        <w:rPr>
          <w:rStyle w:val="StyleUnderline"/>
        </w:rPr>
        <w:t xml:space="preserve">the wise bureaucrat knows that getting his program or pet project “in the base” is </w:t>
      </w:r>
      <w:r w:rsidRPr="00C64305">
        <w:rPr>
          <w:rStyle w:val="Emphasis"/>
        </w:rPr>
        <w:t>the key</w:t>
      </w:r>
      <w:r w:rsidRPr="00EB65BC">
        <w:rPr>
          <w:sz w:val="16"/>
        </w:rPr>
        <w:t xml:space="preserve">, since that makes it likely that the program not only will survive but will receive increased future funding based on yearly incremental adjustments. Another difficulty is that many times </w:t>
      </w:r>
      <w:r w:rsidRPr="00FB30CF">
        <w:rPr>
          <w:rStyle w:val="StyleUnderline"/>
          <w:highlight w:val="cyan"/>
        </w:rPr>
        <w:t xml:space="preserve">there is insufficient information on which to base </w:t>
      </w:r>
      <w:r w:rsidRPr="00FB30CF">
        <w:rPr>
          <w:rStyle w:val="Emphasis"/>
          <w:highlight w:val="cyan"/>
        </w:rPr>
        <w:t>a coherent prioritizing decision</w:t>
      </w:r>
      <w:r w:rsidRPr="00C64305">
        <w:rPr>
          <w:rStyle w:val="Emphasis"/>
        </w:rPr>
        <w:t>:</w:t>
      </w:r>
      <w:r w:rsidRPr="00EB65BC">
        <w:rPr>
          <w:sz w:val="16"/>
        </w:rPr>
        <w:t xml:space="preserve"> we do not know what works and what does not, or even the causal relationships involved. </w:t>
      </w:r>
      <w:r w:rsidR="00FB30CF">
        <w:rPr>
          <w:rStyle w:val="StyleUnderline"/>
        </w:rPr>
        <w:t>This is a par</w:t>
      </w:r>
      <w:r w:rsidRPr="00C64305">
        <w:rPr>
          <w:rStyle w:val="StyleUnderline"/>
        </w:rPr>
        <w:t xml:space="preserve">ticularly acute problem in certain </w:t>
      </w:r>
      <w:r w:rsidRPr="00C64305">
        <w:rPr>
          <w:rStyle w:val="Emphasis"/>
        </w:rPr>
        <w:t>foreign assistance areas</w:t>
      </w:r>
      <w:r w:rsidRPr="00EB65BC">
        <w:rPr>
          <w:sz w:val="16"/>
        </w:rPr>
        <w:t xml:space="preserve">, where it is often a leap of faith to assume that a particular program to promote democracy, for example, actually achieves its intended purposes. Even if a recipient country becomes more democratic, how can one prove that U.S.-sponsored assistance was the cause? The drive for better programming and reporting, integrated into budget preparation, responds in part to such difficulties. </w:t>
      </w:r>
      <w:r w:rsidRPr="00C846BA">
        <w:rPr>
          <w:rStyle w:val="StyleUnderline"/>
          <w:highlight w:val="cyan"/>
        </w:rPr>
        <w:t>Another group</w:t>
      </w:r>
      <w:r w:rsidRPr="00C64305">
        <w:rPr>
          <w:rStyle w:val="StyleUnderline"/>
        </w:rPr>
        <w:t xml:space="preserve"> </w:t>
      </w:r>
      <w:r w:rsidRPr="00C846BA">
        <w:rPr>
          <w:rStyle w:val="StyleUnderline"/>
          <w:highlight w:val="cyan"/>
        </w:rPr>
        <w:t xml:space="preserve">of problems stems from </w:t>
      </w:r>
      <w:r w:rsidRPr="00C846BA">
        <w:rPr>
          <w:rStyle w:val="Emphasis"/>
          <w:highlight w:val="cyan"/>
        </w:rPr>
        <w:t>the inability to time and sequence funding in a logical way</w:t>
      </w:r>
      <w:r w:rsidRPr="00C64305">
        <w:rPr>
          <w:rStyle w:val="StyleUnderline"/>
        </w:rPr>
        <w:t>.</w:t>
      </w:r>
      <w:r w:rsidRPr="00EB65BC">
        <w:rPr>
          <w:sz w:val="16"/>
        </w:rPr>
        <w:t xml:space="preserve"> </w:t>
      </w:r>
      <w:r w:rsidRPr="00C64305">
        <w:rPr>
          <w:rStyle w:val="StyleUnderline"/>
        </w:rPr>
        <w:t>Even if X</w:t>
      </w:r>
      <w:r w:rsidRPr="00EB65BC">
        <w:rPr>
          <w:sz w:val="16"/>
        </w:rPr>
        <w:t xml:space="preserve"> obviously </w:t>
      </w:r>
      <w:r w:rsidRPr="00C64305">
        <w:rPr>
          <w:rStyle w:val="StyleUnderline"/>
        </w:rPr>
        <w:t>should occur before Y</w:t>
      </w:r>
      <w:r w:rsidRPr="00C64305">
        <w:rPr>
          <w:rStyle w:val="Emphasis"/>
        </w:rPr>
        <w:t>, there is no guarantee in today’s fragmented funding processes that X will be funded before Y</w:t>
      </w:r>
      <w:r w:rsidRPr="00EB65BC">
        <w:rPr>
          <w:sz w:val="16"/>
        </w:rPr>
        <w:t xml:space="preserve">. </w:t>
      </w:r>
      <w:r w:rsidRPr="00C846BA">
        <w:rPr>
          <w:rStyle w:val="StyleUnderline"/>
          <w:highlight w:val="cyan"/>
        </w:rPr>
        <w:t>The federal budget process is</w:t>
      </w:r>
      <w:r w:rsidRPr="00C64305">
        <w:rPr>
          <w:rStyle w:val="StyleUnderline"/>
        </w:rPr>
        <w:t xml:space="preserve"> a classic, unhappy </w:t>
      </w:r>
      <w:r w:rsidRPr="00C846BA">
        <w:rPr>
          <w:rStyle w:val="StyleUnderline"/>
          <w:highlight w:val="cyan"/>
        </w:rPr>
        <w:t>example of</w:t>
      </w:r>
      <w:r w:rsidRPr="00EB65BC">
        <w:rPr>
          <w:sz w:val="16"/>
        </w:rPr>
        <w:t xml:space="preserve"> what </w:t>
      </w:r>
      <w:proofErr w:type="spellStart"/>
      <w:r w:rsidRPr="00EB65BC">
        <w:rPr>
          <w:sz w:val="16"/>
        </w:rPr>
        <w:t>Lindhlom</w:t>
      </w:r>
      <w:proofErr w:type="spellEnd"/>
      <w:r w:rsidRPr="00EB65BC">
        <w:rPr>
          <w:sz w:val="16"/>
        </w:rPr>
        <w:t xml:space="preserve"> years ago described as “</w:t>
      </w:r>
      <w:r w:rsidRPr="00C846BA">
        <w:rPr>
          <w:rStyle w:val="Emphasis"/>
          <w:highlight w:val="cyan"/>
        </w:rPr>
        <w:t>disjointed incrementalism</w:t>
      </w:r>
      <w:r w:rsidRPr="00C846BA">
        <w:rPr>
          <w:sz w:val="16"/>
          <w:highlight w:val="cyan"/>
        </w:rPr>
        <w:t>.”</w:t>
      </w:r>
      <w:r w:rsidRPr="00EB65BC">
        <w:rPr>
          <w:sz w:val="16"/>
        </w:rPr>
        <w:t xml:space="preserve"> </w:t>
      </w:r>
      <w:r w:rsidRPr="00C64305">
        <w:rPr>
          <w:rStyle w:val="StyleUnderline"/>
        </w:rPr>
        <w:t>The demonstrated mismatches between program importance and the attention devoted to particular programs</w:t>
      </w:r>
      <w:r w:rsidRPr="00EB65BC">
        <w:rPr>
          <w:sz w:val="16"/>
        </w:rPr>
        <w:t xml:space="preserve"> or purposes </w:t>
      </w:r>
      <w:r w:rsidRPr="00C64305">
        <w:rPr>
          <w:rStyle w:val="StyleUnderline"/>
        </w:rPr>
        <w:t>have resulted in funding for certain ongoing activities being subject to</w:t>
      </w:r>
      <w:r w:rsidRPr="00EB65BC">
        <w:rPr>
          <w:sz w:val="16"/>
        </w:rPr>
        <w:t xml:space="preserve"> </w:t>
      </w:r>
      <w:r w:rsidRPr="00C64305">
        <w:rPr>
          <w:rStyle w:val="Emphasis"/>
        </w:rPr>
        <w:t xml:space="preserve">extreme fluctuations, </w:t>
      </w:r>
      <w:r w:rsidRPr="00EB65BC">
        <w:rPr>
          <w:sz w:val="16"/>
        </w:rPr>
        <w:t xml:space="preserve">often little related to “budget logic.” </w:t>
      </w:r>
    </w:p>
    <w:p w:rsidR="00E93D44" w:rsidRPr="00C64305" w:rsidRDefault="00E93D44" w:rsidP="00E93D44">
      <w:pPr>
        <w:pStyle w:val="Heading4"/>
      </w:pPr>
      <w:r w:rsidRPr="00C64305">
        <w:t xml:space="preserve">The plan devotes Department of State </w:t>
      </w:r>
      <w:r w:rsidRPr="00C64305">
        <w:rPr>
          <w:u w:val="single"/>
        </w:rPr>
        <w:t>focus</w:t>
      </w:r>
      <w:r w:rsidRPr="00C64305">
        <w:t xml:space="preserve"> to China – creates </w:t>
      </w:r>
      <w:r w:rsidRPr="00C64305">
        <w:rPr>
          <w:u w:val="single"/>
        </w:rPr>
        <w:t>massive tradeoffs</w:t>
      </w:r>
      <w:r w:rsidRPr="00C64305">
        <w:t xml:space="preserve"> with existing priorities </w:t>
      </w:r>
    </w:p>
    <w:p w:rsidR="00E93D44" w:rsidRPr="00C64305" w:rsidRDefault="00E93D44" w:rsidP="00E93D44">
      <w:pPr>
        <w:rPr>
          <w:rStyle w:val="Style13ptBold"/>
        </w:rPr>
      </w:pPr>
      <w:r w:rsidRPr="00C64305">
        <w:rPr>
          <w:rStyle w:val="Style13ptBold"/>
        </w:rPr>
        <w:t>Stoltz et al ‘15</w:t>
      </w:r>
    </w:p>
    <w:p w:rsidR="00E93D44" w:rsidRPr="00C64305" w:rsidRDefault="00E93D44" w:rsidP="00E93D44">
      <w:r w:rsidRPr="00C64305">
        <w:t xml:space="preserve">[Aimee.  Managing Director of the American Academy of Diplomacy. “American Diplomacy at Risk” April 2015 </w:t>
      </w:r>
      <w:hyperlink r:id="rId17" w:history="1">
        <w:r w:rsidRPr="00C64305">
          <w:rPr>
            <w:rStyle w:val="Hyperlink"/>
          </w:rPr>
          <w:t>http://www.academyofdiplomacy.org/publication/american-diplomacy-at-risk/</w:t>
        </w:r>
      </w:hyperlink>
      <w:r w:rsidRPr="00C64305">
        <w:t xml:space="preserve"> ]</w:t>
      </w:r>
    </w:p>
    <w:p w:rsidR="00E93D44" w:rsidRPr="00553475" w:rsidRDefault="00E93D44" w:rsidP="00E93D44">
      <w:pPr>
        <w:rPr>
          <w:sz w:val="16"/>
        </w:rPr>
      </w:pPr>
      <w:r w:rsidRPr="006518CE">
        <w:rPr>
          <w:rStyle w:val="StyleUnderline"/>
          <w:highlight w:val="cyan"/>
        </w:rPr>
        <w:t>The basic qualities needed to pursue US national interests in the diplomatic arena are</w:t>
      </w:r>
      <w:r w:rsidRPr="00553475">
        <w:rPr>
          <w:sz w:val="16"/>
        </w:rPr>
        <w:t xml:space="preserve"> those one might expect for a profession centered on </w:t>
      </w:r>
      <w:r w:rsidRPr="006518CE">
        <w:rPr>
          <w:rStyle w:val="StyleUnderline"/>
          <w:highlight w:val="cyan"/>
        </w:rPr>
        <w:t>advocacy, representation, reporting, and negotiation</w:t>
      </w:r>
      <w:r w:rsidRPr="00C64305">
        <w:rPr>
          <w:rStyle w:val="StyleUnderline"/>
        </w:rPr>
        <w:t>:</w:t>
      </w:r>
      <w:r w:rsidRPr="00553475">
        <w:rPr>
          <w:sz w:val="16"/>
        </w:rPr>
        <w:t xml:space="preserve"> intellectual </w:t>
      </w:r>
      <w:r w:rsidRPr="00C64305">
        <w:rPr>
          <w:rStyle w:val="StyleUnderline"/>
        </w:rPr>
        <w:t>curiosity</w:t>
      </w:r>
      <w:r w:rsidRPr="00553475">
        <w:rPr>
          <w:sz w:val="16"/>
        </w:rPr>
        <w:t xml:space="preserve">; facility for both oral and written </w:t>
      </w:r>
      <w:r w:rsidRPr="00C64305">
        <w:rPr>
          <w:rStyle w:val="StyleUnderline"/>
        </w:rPr>
        <w:t>communication</w:t>
      </w:r>
      <w:r w:rsidRPr="00553475">
        <w:rPr>
          <w:sz w:val="16"/>
        </w:rPr>
        <w:t xml:space="preserve">; </w:t>
      </w:r>
      <w:r w:rsidRPr="00C64305">
        <w:rPr>
          <w:rStyle w:val="StyleUnderline"/>
        </w:rPr>
        <w:t>interpersonal finesse</w:t>
      </w:r>
      <w:r w:rsidRPr="00553475">
        <w:rPr>
          <w:sz w:val="16"/>
        </w:rPr>
        <w:t xml:space="preserve"> that motivates colleagues and convinces interlocutors; the ability to recognize opportunity and the </w:t>
      </w:r>
      <w:r w:rsidRPr="00C64305">
        <w:rPr>
          <w:rStyle w:val="StyleUnderline"/>
        </w:rPr>
        <w:t xml:space="preserve">exercise of judgment in pursuing and capitalizing on it to solve problems. </w:t>
      </w:r>
      <w:r w:rsidRPr="00553475">
        <w:rPr>
          <w:sz w:val="16"/>
        </w:rPr>
        <w:t xml:space="preserve">This latter quality is, firstly a product of familiarity with the theory, history and practice of international relations. </w:t>
      </w:r>
      <w:r w:rsidRPr="00C64305">
        <w:rPr>
          <w:rStyle w:val="StyleUnderline"/>
        </w:rPr>
        <w:t xml:space="preserve">It </w:t>
      </w:r>
      <w:r w:rsidRPr="00553475">
        <w:rPr>
          <w:sz w:val="16"/>
        </w:rPr>
        <w:t xml:space="preserve">also </w:t>
      </w:r>
      <w:r w:rsidRPr="00C64305">
        <w:rPr>
          <w:rStyle w:val="StyleUnderline"/>
        </w:rPr>
        <w:t xml:space="preserve">bespeaks an understanding of diplomacy’s role in shaping outcomes to thorny issues, </w:t>
      </w:r>
      <w:r w:rsidRPr="00553475">
        <w:rPr>
          <w:sz w:val="16"/>
        </w:rPr>
        <w:t xml:space="preserve">as besets conducting relations among and between sovereign nations. Secondly and equally important, </w:t>
      </w:r>
      <w:r w:rsidRPr="00C64305">
        <w:rPr>
          <w:rStyle w:val="StyleUnderline"/>
        </w:rPr>
        <w:t>it is a skill gained by interacting across a wide spectrum of people, places, and situations in the global community over an extended period of time.</w:t>
      </w:r>
      <w:r w:rsidRPr="00553475">
        <w:rPr>
          <w:sz w:val="16"/>
        </w:rPr>
        <w:t xml:space="preserve"> </w:t>
      </w:r>
      <w:r w:rsidRPr="006518CE">
        <w:rPr>
          <w:rStyle w:val="StyleUnderline"/>
          <w:highlight w:val="cyan"/>
        </w:rPr>
        <w:t xml:space="preserve">As the world has become more </w:t>
      </w:r>
      <w:r w:rsidRPr="006518CE">
        <w:rPr>
          <w:rStyle w:val="Emphasis"/>
          <w:highlight w:val="cyan"/>
        </w:rPr>
        <w:t>complex</w:t>
      </w:r>
      <w:r w:rsidRPr="006518CE">
        <w:rPr>
          <w:rStyle w:val="StyleUnderline"/>
          <w:highlight w:val="cyan"/>
        </w:rPr>
        <w:t xml:space="preserve">, the players more </w:t>
      </w:r>
      <w:r w:rsidRPr="006518CE">
        <w:rPr>
          <w:rStyle w:val="Emphasis"/>
          <w:highlight w:val="cyan"/>
        </w:rPr>
        <w:t>numerous</w:t>
      </w:r>
      <w:r w:rsidRPr="00C64305">
        <w:rPr>
          <w:rStyle w:val="StyleUnderline"/>
        </w:rPr>
        <w:t xml:space="preserve">, and the stakes ever higher, </w:t>
      </w:r>
      <w:r w:rsidRPr="006518CE">
        <w:rPr>
          <w:rStyle w:val="StyleUnderline"/>
          <w:highlight w:val="cyan"/>
        </w:rPr>
        <w:t xml:space="preserve">practitioners must have </w:t>
      </w:r>
      <w:r w:rsidRPr="006518CE">
        <w:rPr>
          <w:rStyle w:val="Emphasis"/>
          <w:highlight w:val="cyan"/>
        </w:rPr>
        <w:t>sustained experience</w:t>
      </w:r>
      <w:r w:rsidRPr="00553475">
        <w:rPr>
          <w:sz w:val="16"/>
        </w:rPr>
        <w:t xml:space="preserve"> that is both broad and deep to bring sound judgment and the best advice to decision makers. </w:t>
      </w:r>
      <w:r w:rsidRPr="00C64305">
        <w:rPr>
          <w:rStyle w:val="StyleUnderline"/>
        </w:rPr>
        <w:t xml:space="preserve">Policymakers need more support than ever to frame and manage policies in a </w:t>
      </w:r>
      <w:r w:rsidRPr="00C64305">
        <w:rPr>
          <w:rStyle w:val="Emphasis"/>
        </w:rPr>
        <w:t>complicated and unpredictable environment</w:t>
      </w:r>
      <w:r w:rsidRPr="00553475">
        <w:rPr>
          <w:sz w:val="16"/>
        </w:rPr>
        <w:t xml:space="preserve"> that is infused with culture, language, religion, and history, as well as economic, humanitarian, political, and security interests. </w:t>
      </w:r>
      <w:r w:rsidRPr="006518CE">
        <w:rPr>
          <w:rStyle w:val="StyleUnderline"/>
          <w:highlight w:val="cyan"/>
        </w:rPr>
        <w:t xml:space="preserve">These skills are </w:t>
      </w:r>
      <w:r w:rsidRPr="006518CE">
        <w:rPr>
          <w:rStyle w:val="Emphasis"/>
          <w:highlight w:val="cyan"/>
        </w:rPr>
        <w:t>timeless</w:t>
      </w:r>
      <w:r w:rsidRPr="00553475">
        <w:rPr>
          <w:sz w:val="16"/>
        </w:rPr>
        <w:t xml:space="preserve">. </w:t>
      </w:r>
      <w:r w:rsidRPr="00C64305">
        <w:rPr>
          <w:rStyle w:val="StyleUnderline"/>
        </w:rPr>
        <w:t>The global context in which diplomats must operate,</w:t>
      </w:r>
      <w:r w:rsidRPr="00553475">
        <w:rPr>
          <w:sz w:val="16"/>
        </w:rPr>
        <w:t xml:space="preserve"> however</w:t>
      </w:r>
      <w:r w:rsidRPr="00C64305">
        <w:rPr>
          <w:rStyle w:val="StyleUnderline"/>
        </w:rPr>
        <w:t>, is changing shape and form.</w:t>
      </w:r>
      <w:r w:rsidRPr="00553475">
        <w:rPr>
          <w:sz w:val="16"/>
        </w:rPr>
        <w:t xml:space="preserve"> Abroad, </w:t>
      </w:r>
      <w:r w:rsidRPr="00C64305">
        <w:rPr>
          <w:rStyle w:val="StyleUnderline"/>
        </w:rPr>
        <w:t xml:space="preserve">regional groupings are proliferating and playing a complementary role to traditional bilateral relationships as transnational issues </w:t>
      </w:r>
      <w:r w:rsidRPr="00C64305">
        <w:rPr>
          <w:rStyle w:val="Emphasis"/>
        </w:rPr>
        <w:t>increasingly create concern and occupy attention</w:t>
      </w:r>
      <w:r w:rsidRPr="00553475">
        <w:rPr>
          <w:sz w:val="16"/>
        </w:rPr>
        <w:t xml:space="preserve">. At home, the Foreign Service is no longer the only game in town—since the 1970s, </w:t>
      </w:r>
      <w:r w:rsidRPr="006518CE">
        <w:rPr>
          <w:rStyle w:val="StyleUnderline"/>
          <w:highlight w:val="cyan"/>
        </w:rPr>
        <w:t xml:space="preserve">the line between domestic and foreign policy has </w:t>
      </w:r>
      <w:r w:rsidRPr="006518CE">
        <w:rPr>
          <w:rStyle w:val="Emphasis"/>
          <w:highlight w:val="cyan"/>
        </w:rPr>
        <w:t xml:space="preserve">blurred </w:t>
      </w:r>
      <w:r w:rsidRPr="006518CE">
        <w:rPr>
          <w:rStyle w:val="StyleUnderline"/>
          <w:highlight w:val="cyan"/>
        </w:rPr>
        <w:t>as domestic agencies develop</w:t>
      </w:r>
      <w:r w:rsidRPr="00C64305">
        <w:rPr>
          <w:rStyle w:val="StyleUnderline"/>
        </w:rPr>
        <w:t xml:space="preserve"> assets and </w:t>
      </w:r>
      <w:r w:rsidRPr="006518CE">
        <w:rPr>
          <w:rStyle w:val="StyleUnderline"/>
          <w:highlight w:val="cyan"/>
        </w:rPr>
        <w:t>programs to deploy in support of global foreign policy objectives</w:t>
      </w:r>
      <w:r w:rsidRPr="00C64305">
        <w:rPr>
          <w:rStyle w:val="StyleUnderline"/>
        </w:rPr>
        <w:t xml:space="preserve">. </w:t>
      </w:r>
      <w:r w:rsidRPr="00553475">
        <w:rPr>
          <w:sz w:val="16"/>
        </w:rPr>
        <w:t xml:space="preserve">The media, non-governmental organizations, banks, law firms, aid workers, business, single-issue advocacy groups and military veterans, among others, all claim a place at the international foreign affairs table. </w:t>
      </w:r>
      <w:r w:rsidRPr="00C64305">
        <w:rPr>
          <w:rStyle w:val="StyleUnderline"/>
        </w:rPr>
        <w:t xml:space="preserve">Time and space for global activities have </w:t>
      </w:r>
      <w:r w:rsidRPr="00C64305">
        <w:rPr>
          <w:rStyle w:val="Emphasis"/>
        </w:rPr>
        <w:t>compressed</w:t>
      </w:r>
      <w:r w:rsidRPr="00C64305">
        <w:rPr>
          <w:rStyle w:val="StyleUnderline"/>
        </w:rPr>
        <w:t xml:space="preserve"> </w:t>
      </w:r>
      <w:r w:rsidRPr="00C64305">
        <w:rPr>
          <w:rStyle w:val="Emphasis"/>
        </w:rPr>
        <w:t>dramatically</w:t>
      </w:r>
      <w:r w:rsidRPr="00553475">
        <w:rPr>
          <w:sz w:val="16"/>
        </w:rPr>
        <w:t xml:space="preserve">, </w:t>
      </w:r>
      <w:r w:rsidRPr="00C64305">
        <w:rPr>
          <w:rStyle w:val="StyleUnderline"/>
        </w:rPr>
        <w:t>with</w:t>
      </w:r>
      <w:r w:rsidRPr="00553475">
        <w:rPr>
          <w:sz w:val="16"/>
        </w:rPr>
        <w:t xml:space="preserve"> continuous </w:t>
      </w:r>
      <w:r w:rsidRPr="00C64305">
        <w:rPr>
          <w:rStyle w:val="StyleUnderline"/>
        </w:rPr>
        <w:t>advances in technology that have tremendous impact on everyone</w:t>
      </w:r>
      <w:r w:rsidRPr="00553475">
        <w:rPr>
          <w:sz w:val="16"/>
        </w:rPr>
        <w:t xml:space="preserve">, everywhere. In this rapidly evolving environment, </w:t>
      </w:r>
      <w:r w:rsidRPr="00C64305">
        <w:rPr>
          <w:rStyle w:val="StyleUnderline"/>
        </w:rPr>
        <w:t>professional diplomats must</w:t>
      </w:r>
      <w:r w:rsidRPr="00553475">
        <w:rPr>
          <w:sz w:val="16"/>
        </w:rPr>
        <w:t xml:space="preserve"> also </w:t>
      </w:r>
      <w:r w:rsidRPr="00C64305">
        <w:rPr>
          <w:rStyle w:val="StyleUnderline"/>
        </w:rPr>
        <w:t xml:space="preserve">manifest the skills to bring “together the unique contribution of civilians across the federal government” </w:t>
      </w:r>
      <w:r w:rsidRPr="00C64305">
        <w:rPr>
          <w:rStyle w:val="Emphasis"/>
        </w:rPr>
        <w:t>by navigating the interagency maze</w:t>
      </w:r>
      <w:r w:rsidRPr="00553475">
        <w:rPr>
          <w:sz w:val="16"/>
        </w:rPr>
        <w:t xml:space="preserve">. </w:t>
      </w:r>
      <w:r w:rsidRPr="00C64305">
        <w:rPr>
          <w:rStyle w:val="StyleUnderline"/>
        </w:rPr>
        <w:t xml:space="preserve">They must also constantly sketch the big policy picture that will emerge from piecing together the individual agency pieces of the policy puzzle. </w:t>
      </w:r>
      <w:r w:rsidRPr="00553475">
        <w:rPr>
          <w:sz w:val="16"/>
        </w:rPr>
        <w:t>27 State’s first QDDR in 2010, modeled on the Defense Department’s QDR, encapsulated much of this evolution in stating that, “</w:t>
      </w:r>
      <w:r w:rsidRPr="006518CE">
        <w:rPr>
          <w:rStyle w:val="StyleUnderline"/>
          <w:highlight w:val="cyan"/>
        </w:rPr>
        <w:t xml:space="preserve">Leading through civilian power means directing and coordinating the resources of all America’s civilian agencies to </w:t>
      </w:r>
      <w:r w:rsidRPr="006518CE">
        <w:rPr>
          <w:rStyle w:val="Emphasis"/>
          <w:highlight w:val="cyan"/>
        </w:rPr>
        <w:t>prevent and resolve conflicts</w:t>
      </w:r>
      <w:r w:rsidRPr="00C64305">
        <w:rPr>
          <w:rStyle w:val="Emphasis"/>
        </w:rPr>
        <w:t>;</w:t>
      </w:r>
      <w:r w:rsidRPr="00553475">
        <w:rPr>
          <w:sz w:val="16"/>
        </w:rPr>
        <w:t xml:space="preserve"> help countries lift themselves out of poverty into prosperous, stable, and democratic states; </w:t>
      </w:r>
      <w:r w:rsidRPr="00C64305">
        <w:rPr>
          <w:rStyle w:val="StyleUnderline"/>
        </w:rPr>
        <w:t xml:space="preserve">and build global coalitions to address global problems.” </w:t>
      </w:r>
      <w:r w:rsidRPr="00553475">
        <w:rPr>
          <w:sz w:val="16"/>
        </w:rPr>
        <w:t xml:space="preserve">Abroad, </w:t>
      </w:r>
      <w:r w:rsidRPr="00C64305">
        <w:rPr>
          <w:rStyle w:val="StyleUnderline"/>
        </w:rPr>
        <w:t xml:space="preserve">the expansion of regional and sub-regional groupings provides a new focus and opportunity for </w:t>
      </w:r>
      <w:r w:rsidRPr="00C64305">
        <w:rPr>
          <w:rStyle w:val="Emphasis"/>
        </w:rPr>
        <w:t>diplomatic agility</w:t>
      </w:r>
      <w:r w:rsidRPr="00C64305">
        <w:rPr>
          <w:rStyle w:val="StyleUnderline"/>
        </w:rPr>
        <w:t xml:space="preserve"> in coalescing alliances</w:t>
      </w:r>
      <w:r w:rsidRPr="00553475">
        <w:rPr>
          <w:sz w:val="16"/>
        </w:rPr>
        <w:t xml:space="preserve">, </w:t>
      </w:r>
      <w:r w:rsidRPr="00C64305">
        <w:rPr>
          <w:rStyle w:val="StyleUnderline"/>
        </w:rPr>
        <w:t xml:space="preserve">agility to which </w:t>
      </w:r>
      <w:r w:rsidRPr="00C64305">
        <w:rPr>
          <w:rStyle w:val="Emphasis"/>
        </w:rPr>
        <w:t xml:space="preserve">diplomats need to devote enhanced attention. </w:t>
      </w:r>
      <w:r w:rsidRPr="00553475">
        <w:rPr>
          <w:sz w:val="16"/>
        </w:rPr>
        <w:t>28</w:t>
      </w:r>
    </w:p>
    <w:p w:rsidR="00E93D44" w:rsidRPr="00C64305" w:rsidRDefault="00E93D44" w:rsidP="00E93D44">
      <w:pPr>
        <w:pStyle w:val="Heading4"/>
      </w:pPr>
      <w:r w:rsidRPr="00C64305">
        <w:t xml:space="preserve">State cannot effectively manage resources </w:t>
      </w:r>
    </w:p>
    <w:p w:rsidR="00E93D44" w:rsidRPr="00C64305" w:rsidRDefault="00E93D44" w:rsidP="00E93D44">
      <w:pPr>
        <w:rPr>
          <w:rStyle w:val="Style13ptBold"/>
        </w:rPr>
      </w:pPr>
      <w:r w:rsidRPr="00C64305">
        <w:rPr>
          <w:rStyle w:val="Style13ptBold"/>
        </w:rPr>
        <w:t>Bacchus ‘10</w:t>
      </w:r>
    </w:p>
    <w:p w:rsidR="00E93D44" w:rsidRPr="00C64305" w:rsidRDefault="00E93D44" w:rsidP="00E93D44">
      <w:r w:rsidRPr="00C64305">
        <w:t xml:space="preserve">[William.  Executive Director of the Quality Council of the U.S. Agency for International Development, spent more than 20 years in various positions in the State Department.  </w:t>
      </w:r>
      <w:r w:rsidRPr="00C64305">
        <w:rPr>
          <w:i/>
        </w:rPr>
        <w:t>The Price of American Foreign Policy: Congress, the Executive, and International Affairs Funding</w:t>
      </w:r>
      <w:r w:rsidRPr="00C64305">
        <w:t xml:space="preserve">, 2010. Available as an EBook via the University of Michigan Libraries. </w:t>
      </w:r>
      <w:proofErr w:type="spellStart"/>
      <w:r w:rsidRPr="00C64305">
        <w:t>Pg</w:t>
      </w:r>
      <w:proofErr w:type="spellEnd"/>
      <w:r w:rsidRPr="00C64305">
        <w:t xml:space="preserve"> 58-9]</w:t>
      </w:r>
    </w:p>
    <w:p w:rsidR="00E93D44" w:rsidRPr="00E801EE" w:rsidRDefault="00E93D44" w:rsidP="00E93D44">
      <w:pPr>
        <w:rPr>
          <w:sz w:val="16"/>
        </w:rPr>
      </w:pPr>
      <w:r w:rsidRPr="00C64305">
        <w:rPr>
          <w:rStyle w:val="StyleUnderline"/>
        </w:rPr>
        <w:t>Yet another disincentive for coherent resource allocation has to do with the existing ways of doing business</w:t>
      </w:r>
      <w:r w:rsidRPr="00E801EE">
        <w:rPr>
          <w:sz w:val="16"/>
        </w:rPr>
        <w:t xml:space="preserve">. To reiterate, at the end of the Bush administration, </w:t>
      </w:r>
      <w:r w:rsidRPr="004D51F7">
        <w:rPr>
          <w:rStyle w:val="StyleUnderline"/>
          <w:highlight w:val="cyan"/>
        </w:rPr>
        <w:t>integration of the foreign affairs budgetary process</w:t>
      </w:r>
      <w:r w:rsidRPr="00E801EE">
        <w:rPr>
          <w:sz w:val="16"/>
        </w:rPr>
        <w:t xml:space="preserve"> across agency lines, even within Function ISO</w:t>
      </w:r>
      <w:r w:rsidRPr="004D51F7">
        <w:rPr>
          <w:sz w:val="16"/>
          <w:highlight w:val="cyan"/>
        </w:rPr>
        <w:t xml:space="preserve">, </w:t>
      </w:r>
      <w:r w:rsidRPr="004D51F7">
        <w:rPr>
          <w:rStyle w:val="StyleUnderline"/>
          <w:highlight w:val="cyan"/>
        </w:rPr>
        <w:t>occurred</w:t>
      </w:r>
      <w:r w:rsidRPr="004D51F7">
        <w:rPr>
          <w:sz w:val="16"/>
          <w:highlight w:val="cyan"/>
        </w:rPr>
        <w:t xml:space="preserve"> </w:t>
      </w:r>
      <w:r w:rsidRPr="004D51F7">
        <w:rPr>
          <w:rStyle w:val="Emphasis"/>
          <w:highlight w:val="cyan"/>
        </w:rPr>
        <w:t>only at the macro level and in the final stages of budget formulation</w:t>
      </w:r>
      <w:r w:rsidRPr="00E801EE">
        <w:rPr>
          <w:sz w:val="16"/>
        </w:rPr>
        <w:t xml:space="preserve">. </w:t>
      </w:r>
      <w:r w:rsidRPr="00C64305">
        <w:rPr>
          <w:rStyle w:val="StyleUnderline"/>
        </w:rPr>
        <w:t>Cross-agency/cross-</w:t>
      </w:r>
      <w:proofErr w:type="spellStart"/>
      <w:r w:rsidRPr="00C64305">
        <w:rPr>
          <w:rStyle w:val="StyleUnderline"/>
        </w:rPr>
        <w:t>subfunc</w:t>
      </w:r>
      <w:proofErr w:type="spellEnd"/>
      <w:r w:rsidRPr="00C64305">
        <w:rPr>
          <w:rStyle w:val="StyleUnderline"/>
        </w:rPr>
        <w:t xml:space="preserve"> </w:t>
      </w:r>
      <w:proofErr w:type="spellStart"/>
      <w:r w:rsidRPr="00C64305">
        <w:rPr>
          <w:rStyle w:val="StyleUnderline"/>
        </w:rPr>
        <w:t>tion</w:t>
      </w:r>
      <w:proofErr w:type="spellEnd"/>
      <w:r w:rsidRPr="00C64305">
        <w:rPr>
          <w:rStyle w:val="StyleUnderline"/>
        </w:rPr>
        <w:t xml:space="preserve"> prioritizing took place only during the endgame</w:t>
      </w:r>
      <w:r w:rsidRPr="00E801EE">
        <w:rPr>
          <w:sz w:val="16"/>
        </w:rPr>
        <w:t xml:space="preserve">, when the secretary of state and the budget director made final choices and recommended them to the president. To some extent, appropriations subcommittees performed a similar function once the president’s budget reached Congress. In each case, </w:t>
      </w:r>
      <w:r w:rsidRPr="00C64305">
        <w:rPr>
          <w:rStyle w:val="StyleUnderline"/>
        </w:rPr>
        <w:t>little if any attempt was made to consider international activities funded outside Function ISO as a part of the total international resource package</w:t>
      </w:r>
      <w:r w:rsidRPr="00E801EE">
        <w:rPr>
          <w:sz w:val="16"/>
        </w:rPr>
        <w:t xml:space="preserve">. As a result, </w:t>
      </w:r>
      <w:r w:rsidRPr="004D51F7">
        <w:rPr>
          <w:rStyle w:val="Emphasis"/>
          <w:highlight w:val="cyan"/>
        </w:rPr>
        <w:t>no resource management process extended effectively across the full range of U.S. government international activities</w:t>
      </w:r>
      <w:r w:rsidRPr="004D51F7">
        <w:rPr>
          <w:sz w:val="16"/>
          <w:highlight w:val="cyan"/>
        </w:rPr>
        <w:t>.</w:t>
      </w:r>
    </w:p>
    <w:p w:rsidR="00E93D44" w:rsidRPr="00C64305" w:rsidRDefault="00E93D44" w:rsidP="00E93D44">
      <w:pPr>
        <w:pStyle w:val="Heading4"/>
      </w:pPr>
      <w:r w:rsidRPr="00C64305">
        <w:t xml:space="preserve">Empirics prove State can’t manage tight resources </w:t>
      </w:r>
    </w:p>
    <w:p w:rsidR="00E93D44" w:rsidRPr="00C64305" w:rsidRDefault="00E93D44" w:rsidP="00E93D44">
      <w:pPr>
        <w:rPr>
          <w:rStyle w:val="Style13ptBold"/>
        </w:rPr>
      </w:pPr>
      <w:r w:rsidRPr="00C64305">
        <w:rPr>
          <w:rStyle w:val="Style13ptBold"/>
        </w:rPr>
        <w:t>Bacchus ‘10</w:t>
      </w:r>
    </w:p>
    <w:p w:rsidR="00E93D44" w:rsidRPr="00C64305" w:rsidRDefault="00E93D44" w:rsidP="00E93D44">
      <w:r w:rsidRPr="00C64305">
        <w:t xml:space="preserve">[William.  Executive Director of the Quality Council of the U.S. Agency for International Development, spent more than 20 years in various positions in the State Department.  </w:t>
      </w:r>
      <w:r w:rsidRPr="00C64305">
        <w:rPr>
          <w:i/>
        </w:rPr>
        <w:t>The Price of American Foreign Policy: Congress, the Executive, and International Affairs Funding</w:t>
      </w:r>
      <w:r w:rsidRPr="00C64305">
        <w:t xml:space="preserve">, 2010. Available as an EBook via the University of Michigan Libraries. </w:t>
      </w:r>
      <w:proofErr w:type="spellStart"/>
      <w:r w:rsidRPr="00C64305">
        <w:t>Pg</w:t>
      </w:r>
      <w:proofErr w:type="spellEnd"/>
      <w:r w:rsidRPr="00C64305">
        <w:t xml:space="preserve"> 44-49]</w:t>
      </w:r>
    </w:p>
    <w:p w:rsidR="00E93D44" w:rsidRPr="00C64305" w:rsidRDefault="00E93D44" w:rsidP="00E93D44">
      <w:pPr>
        <w:rPr>
          <w:rStyle w:val="Emphasis"/>
        </w:rPr>
      </w:pPr>
      <w:r w:rsidRPr="000F7CC9">
        <w:rPr>
          <w:rStyle w:val="StyleUnderline"/>
          <w:highlight w:val="cyan"/>
        </w:rPr>
        <w:t>The organizational culture of the D</w:t>
      </w:r>
      <w:r w:rsidRPr="00C64305">
        <w:rPr>
          <w:rStyle w:val="StyleUnderline"/>
        </w:rPr>
        <w:t xml:space="preserve">epartment </w:t>
      </w:r>
      <w:r w:rsidRPr="000F7CC9">
        <w:rPr>
          <w:rStyle w:val="StyleUnderline"/>
          <w:highlight w:val="cyan"/>
        </w:rPr>
        <w:t>o</w:t>
      </w:r>
      <w:r w:rsidRPr="00C64305">
        <w:rPr>
          <w:rStyle w:val="StyleUnderline"/>
        </w:rPr>
        <w:t xml:space="preserve">f </w:t>
      </w:r>
      <w:r w:rsidRPr="000F7CC9">
        <w:rPr>
          <w:rStyle w:val="StyleUnderline"/>
          <w:highlight w:val="cyan"/>
        </w:rPr>
        <w:t>S</w:t>
      </w:r>
      <w:r w:rsidRPr="00C64305">
        <w:rPr>
          <w:rStyle w:val="StyleUnderline"/>
        </w:rPr>
        <w:t xml:space="preserve">tate </w:t>
      </w:r>
      <w:r w:rsidRPr="000F7CC9">
        <w:rPr>
          <w:rStyle w:val="StyleUnderline"/>
          <w:highlight w:val="cyan"/>
        </w:rPr>
        <w:t>is most attuned to “</w:t>
      </w:r>
      <w:r w:rsidRPr="000F7CC9">
        <w:rPr>
          <w:rStyle w:val="Emphasis"/>
          <w:highlight w:val="cyan"/>
        </w:rPr>
        <w:t>high policy</w:t>
      </w:r>
      <w:r w:rsidRPr="000F7CC9">
        <w:rPr>
          <w:sz w:val="16"/>
          <w:highlight w:val="cyan"/>
        </w:rPr>
        <w:t xml:space="preserve">” </w:t>
      </w:r>
      <w:r w:rsidRPr="000F7CC9">
        <w:rPr>
          <w:rStyle w:val="StyleUnderline"/>
          <w:highlight w:val="cyan"/>
        </w:rPr>
        <w:t>and does not consider “low” concerns about money to be of great importance</w:t>
      </w:r>
      <w:r w:rsidRPr="00661AA1">
        <w:rPr>
          <w:sz w:val="16"/>
        </w:rPr>
        <w:t xml:space="preserve">.34 </w:t>
      </w:r>
      <w:r w:rsidRPr="00C64305">
        <w:rPr>
          <w:rStyle w:val="StyleUnderline"/>
        </w:rPr>
        <w:t>Hence</w:t>
      </w:r>
      <w:r w:rsidRPr="00661AA1">
        <w:rPr>
          <w:sz w:val="16"/>
        </w:rPr>
        <w:t xml:space="preserve"> </w:t>
      </w:r>
      <w:r w:rsidRPr="00C64305">
        <w:rPr>
          <w:rStyle w:val="StyleUnderline"/>
        </w:rPr>
        <w:t>the indifferent success</w:t>
      </w:r>
      <w:r w:rsidRPr="00661AA1">
        <w:rPr>
          <w:sz w:val="16"/>
        </w:rPr>
        <w:t>, over more than three decades</w:t>
      </w:r>
      <w:r w:rsidRPr="00C64305">
        <w:rPr>
          <w:rStyle w:val="StyleUnderline"/>
        </w:rPr>
        <w:t>, of the department’s efforts to set priorities</w:t>
      </w:r>
      <w:r w:rsidRPr="00661AA1">
        <w:rPr>
          <w:sz w:val="16"/>
        </w:rPr>
        <w:t xml:space="preserve"> for its own part of the budget, </w:t>
      </w:r>
      <w:r w:rsidRPr="00C64305">
        <w:rPr>
          <w:rStyle w:val="Emphasis"/>
        </w:rPr>
        <w:t xml:space="preserve">never mind the rest of Function 150. </w:t>
      </w:r>
      <w:r w:rsidRPr="00661AA1">
        <w:rPr>
          <w:sz w:val="16"/>
        </w:rPr>
        <w:t xml:space="preserve">In the Kennedy and Johnson administrations, </w:t>
      </w:r>
      <w:r w:rsidRPr="00C64305">
        <w:rPr>
          <w:rStyle w:val="StyleUnderline"/>
        </w:rPr>
        <w:t>there were several related efforts to introduce programming with foreign affairs</w:t>
      </w:r>
      <w:r w:rsidRPr="00661AA1">
        <w:rPr>
          <w:sz w:val="16"/>
        </w:rPr>
        <w:t xml:space="preserve">. The first of these, given impetus by the Herter Committee Report in l962 and initially called the Comprehensive Country Programming System (CCPS), evolved into the Foreign Affairs Programming System (FAPS), reflecting a turn away from the country base used initially. This system, never fully accepted within State, was eventually terminated in 1967, in the face of a conflicting govern </w:t>
      </w:r>
      <w:proofErr w:type="spellStart"/>
      <w:r w:rsidRPr="00661AA1">
        <w:rPr>
          <w:sz w:val="16"/>
        </w:rPr>
        <w:t>ment</w:t>
      </w:r>
      <w:proofErr w:type="spellEnd"/>
      <w:r w:rsidRPr="00661AA1">
        <w:rPr>
          <w:sz w:val="16"/>
        </w:rPr>
        <w:t xml:space="preserve">-wide effort to introduce Planning-Programming-Budgeting Systems (PPBS) after the apparent success of PPBS under Robert McNamara in the Department of Defense. The Bureau of the Budget (as it was then called) wanted to use existing agency programming systems, rather than the State based FAPS system. Some elements of the latter, however, survived into the 1970s: in the Latin American Bureau, as Country Analysis and Strategy Papers (CASP); elsewhere as Policy Analysis and Resource Allocation Pa </w:t>
      </w:r>
      <w:proofErr w:type="spellStart"/>
      <w:r w:rsidRPr="00661AA1">
        <w:rPr>
          <w:sz w:val="16"/>
        </w:rPr>
        <w:t>pers</w:t>
      </w:r>
      <w:proofErr w:type="spellEnd"/>
      <w:r w:rsidRPr="00661AA1">
        <w:rPr>
          <w:sz w:val="16"/>
        </w:rPr>
        <w:t xml:space="preserve"> (PARA). These efforts remained country-based, but were less </w:t>
      </w:r>
      <w:proofErr w:type="spellStart"/>
      <w:r w:rsidRPr="00661AA1">
        <w:rPr>
          <w:sz w:val="16"/>
        </w:rPr>
        <w:t>quantita</w:t>
      </w:r>
      <w:proofErr w:type="spellEnd"/>
      <w:r w:rsidRPr="00661AA1">
        <w:rPr>
          <w:sz w:val="16"/>
        </w:rPr>
        <w:t xml:space="preserve"> </w:t>
      </w:r>
      <w:proofErr w:type="spellStart"/>
      <w:r w:rsidRPr="00661AA1">
        <w:rPr>
          <w:sz w:val="16"/>
        </w:rPr>
        <w:t>tive</w:t>
      </w:r>
      <w:proofErr w:type="spellEnd"/>
      <w:r w:rsidRPr="00661AA1">
        <w:rPr>
          <w:sz w:val="16"/>
        </w:rPr>
        <w:t xml:space="preserve"> and structured than CCPS. A few </w:t>
      </w:r>
      <w:r w:rsidRPr="00C64305">
        <w:rPr>
          <w:rStyle w:val="StyleUnderline"/>
        </w:rPr>
        <w:t xml:space="preserve">years later, </w:t>
      </w:r>
      <w:r w:rsidRPr="000F7CC9">
        <w:rPr>
          <w:rStyle w:val="StyleUnderline"/>
          <w:highlight w:val="cyan"/>
        </w:rPr>
        <w:t>the NSC under</w:t>
      </w:r>
      <w:r w:rsidRPr="00C64305">
        <w:rPr>
          <w:rStyle w:val="StyleUnderline"/>
        </w:rPr>
        <w:t xml:space="preserve"> Henry </w:t>
      </w:r>
      <w:r w:rsidRPr="000F7CC9">
        <w:rPr>
          <w:rStyle w:val="StyleUnderline"/>
          <w:highlight w:val="cyan"/>
        </w:rPr>
        <w:t>Kissinger attempted to develop a comprehensive analytical framework for U.S. policy toward countries</w:t>
      </w:r>
      <w:r w:rsidRPr="00C64305">
        <w:rPr>
          <w:rStyle w:val="StyleUnderline"/>
        </w:rPr>
        <w:t xml:space="preserve"> and regions</w:t>
      </w:r>
      <w:r w:rsidRPr="00661AA1">
        <w:rPr>
          <w:sz w:val="16"/>
        </w:rPr>
        <w:t>, including country program budgets</w:t>
      </w:r>
      <w:r w:rsidR="000F7CC9">
        <w:rPr>
          <w:rStyle w:val="Emphasis"/>
        </w:rPr>
        <w:t xml:space="preserve">, </w:t>
      </w:r>
      <w:r w:rsidR="000F7CC9" w:rsidRPr="000F7CC9">
        <w:rPr>
          <w:rStyle w:val="Emphasis"/>
          <w:highlight w:val="cyan"/>
        </w:rPr>
        <w:t>but the results were put</w:t>
      </w:r>
      <w:r w:rsidR="000F7CC9">
        <w:rPr>
          <w:rStyle w:val="Emphasis"/>
        </w:rPr>
        <w:t xml:space="preserve"> pri</w:t>
      </w:r>
      <w:r w:rsidRPr="00C64305">
        <w:rPr>
          <w:rStyle w:val="Emphasis"/>
        </w:rPr>
        <w:t xml:space="preserve">marily </w:t>
      </w:r>
      <w:r w:rsidRPr="000F7CC9">
        <w:rPr>
          <w:rStyle w:val="Emphasis"/>
          <w:highlight w:val="cyan"/>
        </w:rPr>
        <w:t>to short-term purposes and</w:t>
      </w:r>
      <w:r w:rsidRPr="00C64305">
        <w:rPr>
          <w:rStyle w:val="Emphasis"/>
        </w:rPr>
        <w:t xml:space="preserve"> were </w:t>
      </w:r>
      <w:r w:rsidRPr="000F7CC9">
        <w:rPr>
          <w:rStyle w:val="Emphasis"/>
          <w:highlight w:val="cyan"/>
        </w:rPr>
        <w:t>not tied into budget preparation</w:t>
      </w:r>
      <w:r w:rsidRPr="000F7CC9">
        <w:rPr>
          <w:sz w:val="16"/>
          <w:highlight w:val="cyan"/>
        </w:rPr>
        <w:t>.</w:t>
      </w:r>
      <w:r w:rsidRPr="00661AA1">
        <w:rPr>
          <w:sz w:val="16"/>
        </w:rPr>
        <w:t xml:space="preserve">’ Later, Kissinger’s policy planning staff at State assumed </w:t>
      </w:r>
      <w:proofErr w:type="spellStart"/>
      <w:r w:rsidRPr="00661AA1">
        <w:rPr>
          <w:sz w:val="16"/>
        </w:rPr>
        <w:t>sorne</w:t>
      </w:r>
      <w:proofErr w:type="spellEnd"/>
      <w:r w:rsidRPr="00661AA1">
        <w:rPr>
          <w:sz w:val="16"/>
        </w:rPr>
        <w:t xml:space="preserve"> responsibility over IJSAID’s budget, but there was no comprehensive attempt at </w:t>
      </w:r>
      <w:proofErr w:type="spellStart"/>
      <w:r w:rsidRPr="00661AA1">
        <w:rPr>
          <w:sz w:val="16"/>
        </w:rPr>
        <w:t>integra</w:t>
      </w:r>
      <w:proofErr w:type="spellEnd"/>
      <w:r w:rsidRPr="00661AA1">
        <w:rPr>
          <w:sz w:val="16"/>
        </w:rPr>
        <w:t xml:space="preserve"> </w:t>
      </w:r>
      <w:proofErr w:type="spellStart"/>
      <w:r w:rsidRPr="00661AA1">
        <w:rPr>
          <w:sz w:val="16"/>
        </w:rPr>
        <w:t>tion</w:t>
      </w:r>
      <w:proofErr w:type="spellEnd"/>
      <w:r w:rsidRPr="00661AA1">
        <w:rPr>
          <w:sz w:val="16"/>
        </w:rPr>
        <w:t xml:space="preserve">. </w:t>
      </w:r>
      <w:r w:rsidRPr="00C64305">
        <w:rPr>
          <w:rStyle w:val="StyleUnderline"/>
        </w:rPr>
        <w:t>During</w:t>
      </w:r>
      <w:r w:rsidRPr="00661AA1">
        <w:rPr>
          <w:sz w:val="16"/>
        </w:rPr>
        <w:t xml:space="preserve"> the </w:t>
      </w:r>
      <w:r w:rsidRPr="00C64305">
        <w:rPr>
          <w:rStyle w:val="StyleUnderline"/>
        </w:rPr>
        <w:t>Carter</w:t>
      </w:r>
      <w:r w:rsidRPr="00661AA1">
        <w:rPr>
          <w:sz w:val="16"/>
        </w:rPr>
        <w:t xml:space="preserve"> administration, t</w:t>
      </w:r>
      <w:r w:rsidRPr="00C64305">
        <w:rPr>
          <w:rStyle w:val="StyleUnderline"/>
        </w:rPr>
        <w:t>wo major attempts were made to link goals and objectives to resource allocation: Zero-Based Budgeting</w:t>
      </w:r>
      <w:r w:rsidRPr="00661AA1">
        <w:rPr>
          <w:sz w:val="16"/>
        </w:rPr>
        <w:t xml:space="preserve"> (ZBB) </w:t>
      </w:r>
      <w:r w:rsidRPr="00C64305">
        <w:rPr>
          <w:rStyle w:val="StyleUnderline"/>
        </w:rPr>
        <w:t>and</w:t>
      </w:r>
      <w:r w:rsidRPr="00661AA1">
        <w:rPr>
          <w:sz w:val="16"/>
        </w:rPr>
        <w:t xml:space="preserve"> Goals, Objectives, and Resource Management (</w:t>
      </w:r>
      <w:r w:rsidRPr="00C64305">
        <w:rPr>
          <w:rStyle w:val="StyleUnderline"/>
        </w:rPr>
        <w:t>GORM</w:t>
      </w:r>
      <w:r w:rsidRPr="00661AA1">
        <w:rPr>
          <w:sz w:val="16"/>
        </w:rPr>
        <w:t xml:space="preserve">). Although ZBB never met its logical goal of justifying and reprioritizing each program, it did result in a better process. </w:t>
      </w:r>
      <w:r w:rsidRPr="00C64305">
        <w:rPr>
          <w:rStyle w:val="Emphasis"/>
        </w:rPr>
        <w:t>State’s bureaus were forced to rank their program priorities under three possible funding levels</w:t>
      </w:r>
      <w:r w:rsidRPr="00661AA1">
        <w:rPr>
          <w:sz w:val="16"/>
        </w:rPr>
        <w:t xml:space="preserve">. Some argue that this “banding” approach was effective for security assistance. In an attempt to carry the ZBB exercise beyond State’s salaries and ex </w:t>
      </w:r>
      <w:proofErr w:type="spellStart"/>
      <w:r w:rsidRPr="00661AA1">
        <w:rPr>
          <w:sz w:val="16"/>
        </w:rPr>
        <w:t>penses</w:t>
      </w:r>
      <w:proofErr w:type="spellEnd"/>
      <w:r w:rsidRPr="00661AA1">
        <w:rPr>
          <w:sz w:val="16"/>
        </w:rPr>
        <w:t xml:space="preserve"> (S&amp;E) and State Department—controlled security assistance </w:t>
      </w:r>
      <w:proofErr w:type="spellStart"/>
      <w:r w:rsidRPr="00661AA1">
        <w:rPr>
          <w:sz w:val="16"/>
        </w:rPr>
        <w:t>ac counts</w:t>
      </w:r>
      <w:proofErr w:type="spellEnd"/>
      <w:r w:rsidRPr="00661AA1">
        <w:rPr>
          <w:sz w:val="16"/>
        </w:rPr>
        <w:t xml:space="preserve">, GORM was launched in 1978 as a means of integrating the program budgeting of USAID, USIA, and State. It was received with much grumbling since it came on top of ZBB. The effort foundered, according to some, when President Carter ordered each ambassador to prepare a per </w:t>
      </w:r>
      <w:proofErr w:type="spellStart"/>
      <w:r w:rsidRPr="00661AA1">
        <w:rPr>
          <w:sz w:val="16"/>
        </w:rPr>
        <w:t>sonal</w:t>
      </w:r>
      <w:proofErr w:type="spellEnd"/>
      <w:r w:rsidRPr="00661AA1">
        <w:rPr>
          <w:sz w:val="16"/>
        </w:rPr>
        <w:t xml:space="preserve"> goals-and-objectives statement to be used by the White House to </w:t>
      </w:r>
      <w:proofErr w:type="spellStart"/>
      <w:r w:rsidRPr="00661AA1">
        <w:rPr>
          <w:sz w:val="16"/>
        </w:rPr>
        <w:t>eval</w:t>
      </w:r>
      <w:proofErr w:type="spellEnd"/>
      <w:r w:rsidRPr="00661AA1">
        <w:rPr>
          <w:sz w:val="16"/>
        </w:rPr>
        <w:t xml:space="preserve"> </w:t>
      </w:r>
      <w:proofErr w:type="spellStart"/>
      <w:r w:rsidRPr="00661AA1">
        <w:rPr>
          <w:sz w:val="16"/>
        </w:rPr>
        <w:t>uate</w:t>
      </w:r>
      <w:proofErr w:type="spellEnd"/>
      <w:r w:rsidRPr="00661AA1">
        <w:rPr>
          <w:sz w:val="16"/>
        </w:rPr>
        <w:t xml:space="preserve"> the overall management-by-objectives program. Coming as it did toward the end of the administration, this duplicative effort </w:t>
      </w:r>
      <w:proofErr w:type="spellStart"/>
      <w:r w:rsidRPr="00661AA1">
        <w:rPr>
          <w:sz w:val="16"/>
        </w:rPr>
        <w:t>ro</w:t>
      </w:r>
      <w:proofErr w:type="spellEnd"/>
      <w:r w:rsidRPr="00661AA1">
        <w:rPr>
          <w:sz w:val="16"/>
        </w:rPr>
        <w:t xml:space="preserve"> install </w:t>
      </w:r>
      <w:proofErr w:type="spellStart"/>
      <w:r w:rsidRPr="00661AA1">
        <w:rPr>
          <w:sz w:val="16"/>
        </w:rPr>
        <w:t>pro gram</w:t>
      </w:r>
      <w:proofErr w:type="spellEnd"/>
      <w:r w:rsidRPr="00661AA1">
        <w:rPr>
          <w:sz w:val="16"/>
        </w:rPr>
        <w:t xml:space="preserve">- and performance-based budgeting led to the abandonment of all such interagency efforts. It was not until 1985, when State’s inspector general insisted on reinstituting a goals-and-objectives program for each overseas mission and bureau, that such a process was restarted, laying the ground work for the more formal MPP (Mission Program Plan) process begun early in the Bush/Baker period.’ </w:t>
      </w:r>
      <w:r w:rsidRPr="00C64305">
        <w:rPr>
          <w:rStyle w:val="StyleUnderline"/>
        </w:rPr>
        <w:t>A somewhat parallel approach was</w:t>
      </w:r>
      <w:r w:rsidRPr="00661AA1">
        <w:rPr>
          <w:sz w:val="16"/>
        </w:rPr>
        <w:t xml:space="preserve"> </w:t>
      </w:r>
      <w:r w:rsidRPr="00C64305">
        <w:rPr>
          <w:rStyle w:val="StyleUnderline"/>
        </w:rPr>
        <w:t>the</w:t>
      </w:r>
      <w:r w:rsidRPr="00661AA1">
        <w:rPr>
          <w:sz w:val="16"/>
        </w:rPr>
        <w:t xml:space="preserve"> Priorities Policy Group (</w:t>
      </w:r>
      <w:r w:rsidRPr="00C64305">
        <w:rPr>
          <w:rStyle w:val="StyleUnderline"/>
        </w:rPr>
        <w:t>PPG</w:t>
      </w:r>
      <w:r w:rsidRPr="00661AA1">
        <w:rPr>
          <w:sz w:val="16"/>
        </w:rPr>
        <w:t xml:space="preserve">) in State, also attempted during the Carter administration. </w:t>
      </w:r>
      <w:r w:rsidRPr="00C64305">
        <w:rPr>
          <w:rStyle w:val="StyleUnderline"/>
        </w:rPr>
        <w:t xml:space="preserve">The notion was that </w:t>
      </w:r>
      <w:r w:rsidRPr="00661AA1">
        <w:rPr>
          <w:sz w:val="16"/>
        </w:rPr>
        <w:t xml:space="preserve">representative </w:t>
      </w:r>
      <w:r w:rsidRPr="00C64305">
        <w:rPr>
          <w:rStyle w:val="StyleUnderline"/>
        </w:rPr>
        <w:t>assistant secretaries</w:t>
      </w:r>
      <w:r w:rsidRPr="00661AA1">
        <w:rPr>
          <w:sz w:val="16"/>
        </w:rPr>
        <w:t xml:space="preserve"> drawn both from geographic and from functional bureaus, </w:t>
      </w:r>
      <w:r w:rsidRPr="00C64305">
        <w:rPr>
          <w:rStyle w:val="StyleUnderline"/>
        </w:rPr>
        <w:t xml:space="preserve">should become </w:t>
      </w:r>
      <w:proofErr w:type="spellStart"/>
      <w:r w:rsidRPr="00C64305">
        <w:rPr>
          <w:rStyle w:val="StyleUnderline"/>
        </w:rPr>
        <w:t>decisionmakers</w:t>
      </w:r>
      <w:proofErr w:type="spellEnd"/>
      <w:r w:rsidRPr="00C64305">
        <w:rPr>
          <w:rStyle w:val="StyleUnderline"/>
        </w:rPr>
        <w:t xml:space="preserve"> for the overall depart mental budget</w:t>
      </w:r>
      <w:r w:rsidRPr="00661AA1">
        <w:rPr>
          <w:sz w:val="16"/>
        </w:rPr>
        <w:t xml:space="preserve">, providing advice to the </w:t>
      </w:r>
      <w:proofErr w:type="spellStart"/>
      <w:r w:rsidRPr="00661AA1">
        <w:rPr>
          <w:sz w:val="16"/>
        </w:rPr>
        <w:t>under secretary</w:t>
      </w:r>
      <w:proofErr w:type="spellEnd"/>
      <w:r w:rsidRPr="00661AA1">
        <w:rPr>
          <w:sz w:val="16"/>
        </w:rPr>
        <w:t xml:space="preserve"> for management (M</w:t>
      </w:r>
      <w:proofErr w:type="gramStart"/>
      <w:r w:rsidRPr="00661AA1">
        <w:rPr>
          <w:sz w:val="16"/>
        </w:rPr>
        <w:t>).W</w:t>
      </w:r>
      <w:proofErr w:type="gramEnd"/>
      <w:r w:rsidRPr="00661AA1">
        <w:rPr>
          <w:sz w:val="16"/>
        </w:rPr>
        <w:t xml:space="preserve"> </w:t>
      </w:r>
      <w:r w:rsidRPr="000F7CC9">
        <w:rPr>
          <w:rStyle w:val="StyleUnderline"/>
          <w:highlight w:val="cyan"/>
        </w:rPr>
        <w:t>This mechanism simply failed to work</w:t>
      </w:r>
      <w:r w:rsidRPr="00661AA1">
        <w:rPr>
          <w:sz w:val="16"/>
        </w:rPr>
        <w:t xml:space="preserve">, and the assistant secretaries sent their deputies, or even their special assistants, to PPG </w:t>
      </w:r>
      <w:r w:rsidRPr="00C64305">
        <w:rPr>
          <w:rStyle w:val="Emphasis"/>
        </w:rPr>
        <w:t>meetings because they felt other, policy-related matters were more deserving of their own time</w:t>
      </w:r>
      <w:r w:rsidRPr="00661AA1">
        <w:rPr>
          <w:sz w:val="16"/>
        </w:rPr>
        <w:t xml:space="preserve">. As early as 1980, the general conclusion was that a better way must be </w:t>
      </w:r>
      <w:proofErr w:type="gramStart"/>
      <w:r w:rsidRPr="00661AA1">
        <w:rPr>
          <w:sz w:val="16"/>
        </w:rPr>
        <w:t>found.°</w:t>
      </w:r>
      <w:proofErr w:type="gramEnd"/>
      <w:r w:rsidRPr="00661AA1">
        <w:rPr>
          <w:sz w:val="16"/>
        </w:rPr>
        <w:t xml:space="preserve"> Finally, in 1986, Ronald </w:t>
      </w:r>
      <w:proofErr w:type="spellStart"/>
      <w:r w:rsidRPr="00661AA1">
        <w:rPr>
          <w:sz w:val="16"/>
        </w:rPr>
        <w:t>Spiers</w:t>
      </w:r>
      <w:proofErr w:type="spellEnd"/>
      <w:r w:rsidRPr="00661AA1">
        <w:rPr>
          <w:sz w:val="16"/>
        </w:rPr>
        <w:t xml:space="preserve"> (M) decided that PPG was worthless and sought resource allocation advice in less formal ways.4’ Al though attempts were made in 1988 to revive the mechanism (owing to a budgetary crisis which, it was hoped, would command more attention), the PPG proved no more useful than earlier and again failed to garner the par </w:t>
      </w:r>
      <w:proofErr w:type="spellStart"/>
      <w:r w:rsidRPr="00661AA1">
        <w:rPr>
          <w:sz w:val="16"/>
        </w:rPr>
        <w:t>ticipation</w:t>
      </w:r>
      <w:proofErr w:type="spellEnd"/>
      <w:r w:rsidRPr="00661AA1">
        <w:rPr>
          <w:sz w:val="16"/>
        </w:rPr>
        <w:t xml:space="preserve"> of Department of State bureaus. In the Bush administration, Ivan 5dm as M considered reviving the PPG, but after reviewing its sad history opted not to do so and eliminated it alto </w:t>
      </w:r>
      <w:proofErr w:type="spellStart"/>
      <w:r w:rsidRPr="00661AA1">
        <w:rPr>
          <w:sz w:val="16"/>
        </w:rPr>
        <w:t>gether</w:t>
      </w:r>
      <w:proofErr w:type="spellEnd"/>
      <w:r w:rsidRPr="00661AA1">
        <w:rPr>
          <w:sz w:val="16"/>
        </w:rPr>
        <w:t xml:space="preserve">. His successor, John F. W. Rogers, reached the same conclusion after still another review. Under Secretary Richard Moose in the Clinton administration attempted at first (in 1993) to have more input in budget decisions in informal ways, but in 1994 decided to make a more formal attempt, this time with the key players being </w:t>
      </w:r>
      <w:proofErr w:type="spellStart"/>
      <w:r w:rsidRPr="00661AA1">
        <w:rPr>
          <w:sz w:val="16"/>
        </w:rPr>
        <w:t>under secretaries</w:t>
      </w:r>
      <w:proofErr w:type="spellEnd"/>
      <w:r w:rsidRPr="00661AA1">
        <w:rPr>
          <w:sz w:val="16"/>
        </w:rPr>
        <w:t xml:space="preserve"> rather than assistant secretaries. By the end of that year, he concluded that the assistant secretaries were critical to the process, because they were closer to the action, and he began developing still another approach, in the context of formulating the overall Function 150 budget.42 A related effort to link policy and budget priorities during the Carter administration also failed. The proposal was advanced that the policy plan </w:t>
      </w:r>
      <w:proofErr w:type="spellStart"/>
      <w:r w:rsidRPr="00661AA1">
        <w:rPr>
          <w:sz w:val="16"/>
        </w:rPr>
        <w:t>ning</w:t>
      </w:r>
      <w:proofErr w:type="spellEnd"/>
      <w:r w:rsidRPr="00661AA1">
        <w:rPr>
          <w:sz w:val="16"/>
        </w:rPr>
        <w:t xml:space="preserve"> staff, the secretary’s think tank, should prepare an annual policy prior </w:t>
      </w:r>
      <w:proofErr w:type="spellStart"/>
      <w:r w:rsidRPr="00661AA1">
        <w:rPr>
          <w:sz w:val="16"/>
        </w:rPr>
        <w:t>ity</w:t>
      </w:r>
      <w:proofErr w:type="spellEnd"/>
      <w:r w:rsidRPr="00661AA1">
        <w:rPr>
          <w:sz w:val="16"/>
        </w:rPr>
        <w:t xml:space="preserve"> paper which would be used by the PPG to help relate budgets to policies. The first effort, in 1979, was widely criticized as being too vague and </w:t>
      </w:r>
      <w:proofErr w:type="spellStart"/>
      <w:r w:rsidRPr="00661AA1">
        <w:rPr>
          <w:sz w:val="16"/>
        </w:rPr>
        <w:t>ethe</w:t>
      </w:r>
      <w:proofErr w:type="spellEnd"/>
      <w:r w:rsidRPr="00661AA1">
        <w:rPr>
          <w:sz w:val="16"/>
        </w:rPr>
        <w:t xml:space="preserve"> real, providing little help in relating the two. After a second attempt the next year, the idea was scrapped.43 </w:t>
      </w:r>
      <w:r w:rsidRPr="00C64305">
        <w:rPr>
          <w:rStyle w:val="StyleUnderline"/>
        </w:rPr>
        <w:t>The lesson of these experiences is an unsettling question</w:t>
      </w:r>
      <w:r w:rsidRPr="00661AA1">
        <w:rPr>
          <w:sz w:val="16"/>
        </w:rPr>
        <w:t xml:space="preserve">: </w:t>
      </w:r>
      <w:r w:rsidRPr="000F7CC9">
        <w:rPr>
          <w:rStyle w:val="Emphasis"/>
          <w:highlight w:val="cyan"/>
        </w:rPr>
        <w:t>If State itself cannot decide how resources should be related to policy, how can it be remotely possible for the executive</w:t>
      </w:r>
      <w:r w:rsidRPr="00C64305">
        <w:rPr>
          <w:rStyle w:val="Emphasis"/>
        </w:rPr>
        <w:t xml:space="preserve"> as a whole </w:t>
      </w:r>
      <w:r w:rsidRPr="000F7CC9">
        <w:rPr>
          <w:rStyle w:val="Emphasis"/>
          <w:highlight w:val="cyan"/>
        </w:rPr>
        <w:t>to devise a coherent</w:t>
      </w:r>
      <w:r w:rsidRPr="00C64305">
        <w:rPr>
          <w:rStyle w:val="Emphasis"/>
        </w:rPr>
        <w:t xml:space="preserve">, integrated, </w:t>
      </w:r>
      <w:r w:rsidRPr="000F7CC9">
        <w:rPr>
          <w:rStyle w:val="Emphasis"/>
          <w:highlight w:val="cyan"/>
        </w:rPr>
        <w:t>policy-relevant foreign affairs budget</w:t>
      </w:r>
      <w:r w:rsidRPr="00C64305">
        <w:rPr>
          <w:rStyle w:val="Emphasis"/>
        </w:rPr>
        <w:t>?</w:t>
      </w:r>
    </w:p>
    <w:p w:rsidR="001A659B" w:rsidRPr="00C64305" w:rsidRDefault="001A659B" w:rsidP="001A659B">
      <w:pPr>
        <w:pStyle w:val="Heading3"/>
      </w:pPr>
      <w:r w:rsidRPr="00C64305">
        <w:t xml:space="preserve">    AT//DOS Resilient / Focus on Multiple Issues</w:t>
      </w:r>
    </w:p>
    <w:p w:rsidR="001A659B" w:rsidRPr="00C64305" w:rsidRDefault="001A659B" w:rsidP="001A659B">
      <w:pPr>
        <w:pStyle w:val="Heading4"/>
      </w:pPr>
      <w:r w:rsidRPr="00C64305">
        <w:t xml:space="preserve">They’re not resilient – basically a bunch of amateurs </w:t>
      </w:r>
    </w:p>
    <w:p w:rsidR="001A659B" w:rsidRPr="00C64305" w:rsidRDefault="001A659B" w:rsidP="001A659B">
      <w:pPr>
        <w:rPr>
          <w:rStyle w:val="Style13ptBold"/>
        </w:rPr>
      </w:pPr>
      <w:r w:rsidRPr="00C64305">
        <w:rPr>
          <w:rStyle w:val="Style13ptBold"/>
        </w:rPr>
        <w:t>Stoltz et al ‘15</w:t>
      </w:r>
    </w:p>
    <w:p w:rsidR="001A659B" w:rsidRPr="00C64305" w:rsidRDefault="001A659B" w:rsidP="001A659B">
      <w:r w:rsidRPr="00C64305">
        <w:t xml:space="preserve">[Aimee.  Managing Director of the American Academy of Diplomacy. “American Diplomacy at Risk” April 2015 </w:t>
      </w:r>
      <w:hyperlink r:id="rId18" w:history="1">
        <w:r w:rsidRPr="00C64305">
          <w:rPr>
            <w:rStyle w:val="Hyperlink"/>
          </w:rPr>
          <w:t>http://www.academyofdiplomacy.org/publication/american-diplomacy-at-risk/</w:t>
        </w:r>
      </w:hyperlink>
      <w:r w:rsidRPr="00C64305">
        <w:t xml:space="preserve"> ]</w:t>
      </w:r>
    </w:p>
    <w:p w:rsidR="001A659B" w:rsidRPr="000F7CC9" w:rsidRDefault="001A659B" w:rsidP="001A659B">
      <w:pPr>
        <w:rPr>
          <w:sz w:val="16"/>
        </w:rPr>
      </w:pPr>
      <w:r w:rsidRPr="00C64305">
        <w:rPr>
          <w:rStyle w:val="StyleUnderline"/>
        </w:rPr>
        <w:t>The challenge to American diplomacy comes not just from outside money and politics</w:t>
      </w:r>
      <w:r w:rsidRPr="000F7CC9">
        <w:rPr>
          <w:sz w:val="16"/>
        </w:rPr>
        <w:t xml:space="preserve">. The </w:t>
      </w:r>
      <w:r w:rsidRPr="00257479">
        <w:rPr>
          <w:rStyle w:val="StyleUnderline"/>
          <w:highlight w:val="cyan"/>
        </w:rPr>
        <w:t>State</w:t>
      </w:r>
      <w:r w:rsidRPr="000F7CC9">
        <w:rPr>
          <w:sz w:val="16"/>
        </w:rPr>
        <w:t xml:space="preserve"> Department and the Foreign Service </w:t>
      </w:r>
      <w:r w:rsidRPr="00257479">
        <w:rPr>
          <w:rStyle w:val="StyleUnderline"/>
          <w:highlight w:val="cyan"/>
        </w:rPr>
        <w:t>have weakened the capacity for diplomacy by failing to pay sufficient attention to professional education</w:t>
      </w:r>
      <w:r w:rsidRPr="00C64305">
        <w:rPr>
          <w:rStyle w:val="StyleUnderline"/>
        </w:rPr>
        <w:t xml:space="preserve"> and assignments </w:t>
      </w:r>
      <w:r w:rsidRPr="00257479">
        <w:rPr>
          <w:rStyle w:val="StyleUnderline"/>
          <w:highlight w:val="cyan"/>
        </w:rPr>
        <w:t>that develop America’s future diplomatic leaders</w:t>
      </w:r>
      <w:r w:rsidRPr="00C64305">
        <w:rPr>
          <w:rStyle w:val="StyleUnderline"/>
        </w:rPr>
        <w:t xml:space="preserve">. </w:t>
      </w:r>
      <w:r w:rsidRPr="00257479">
        <w:rPr>
          <w:rStyle w:val="StyleUnderline"/>
          <w:highlight w:val="cyan"/>
        </w:rPr>
        <w:t xml:space="preserve">American diplomacy functions on a highly </w:t>
      </w:r>
      <w:r w:rsidRPr="00257479">
        <w:rPr>
          <w:rStyle w:val="Emphasis"/>
          <w:highlight w:val="cyan"/>
        </w:rPr>
        <w:t>amateur</w:t>
      </w:r>
      <w:r w:rsidRPr="00257479">
        <w:rPr>
          <w:rStyle w:val="StyleUnderline"/>
          <w:highlight w:val="cyan"/>
        </w:rPr>
        <w:t xml:space="preserve"> basis</w:t>
      </w:r>
      <w:r w:rsidRPr="00C64305">
        <w:rPr>
          <w:rStyle w:val="StyleUnderline"/>
        </w:rPr>
        <w:t xml:space="preserve"> </w:t>
      </w:r>
      <w:r w:rsidRPr="000F7CC9">
        <w:rPr>
          <w:sz w:val="16"/>
        </w:rPr>
        <w:t xml:space="preserve">compared to the entry-level training and professional-level development of the diplomats of every other major power. Many </w:t>
      </w:r>
      <w:r w:rsidRPr="00C64305">
        <w:rPr>
          <w:rStyle w:val="StyleUnderline"/>
        </w:rPr>
        <w:t>emerging powers also have more rigorously structured and extensive professional development than the US does.</w:t>
      </w:r>
      <w:r w:rsidRPr="000F7CC9">
        <w:rPr>
          <w:sz w:val="16"/>
        </w:rPr>
        <w:t xml:space="preserve"> </w:t>
      </w:r>
      <w:r w:rsidRPr="00257479">
        <w:rPr>
          <w:rStyle w:val="StyleUnderline"/>
          <w:highlight w:val="cyan"/>
        </w:rPr>
        <w:t>Leadership skills are only now being lightly addressed</w:t>
      </w:r>
      <w:r w:rsidRPr="000F7CC9">
        <w:rPr>
          <w:sz w:val="16"/>
        </w:rPr>
        <w:t xml:space="preserve">. In addition, </w:t>
      </w:r>
      <w:r w:rsidRPr="00C64305">
        <w:rPr>
          <w:rStyle w:val="StyleUnderline"/>
        </w:rPr>
        <w:t xml:space="preserve">a combination of short-term promotion considerations and staff shortages have seriously diminished the appropriate representation of </w:t>
      </w:r>
      <w:r w:rsidRPr="000F7CC9">
        <w:rPr>
          <w:sz w:val="16"/>
        </w:rPr>
        <w:t>Foreign Service officers (</w:t>
      </w:r>
      <w:r w:rsidRPr="00C64305">
        <w:rPr>
          <w:rStyle w:val="StyleUnderline"/>
        </w:rPr>
        <w:t>FSOs) in the functional policy bureaus</w:t>
      </w:r>
      <w:r w:rsidRPr="000F7CC9">
        <w:rPr>
          <w:sz w:val="16"/>
        </w:rPr>
        <w:t xml:space="preserve"> (e.g., economics and business, science, technology, arms control, human rights, etc.). </w:t>
      </w:r>
    </w:p>
    <w:p w:rsidR="001A659B" w:rsidRPr="00C64305" w:rsidRDefault="001A659B" w:rsidP="001A659B">
      <w:r w:rsidRPr="00C64305">
        <w:t xml:space="preserve"> </w:t>
      </w:r>
    </w:p>
    <w:p w:rsidR="001A659B" w:rsidRPr="00C64305" w:rsidRDefault="001A659B" w:rsidP="001A659B">
      <w:pPr>
        <w:pStyle w:val="Heading3"/>
      </w:pPr>
      <w:r w:rsidRPr="00C64305">
        <w:t xml:space="preserve">    AT//Links to Military CP</w:t>
      </w:r>
    </w:p>
    <w:p w:rsidR="001A659B" w:rsidRPr="00C64305" w:rsidRDefault="001A659B" w:rsidP="001A659B">
      <w:pPr>
        <w:pStyle w:val="Heading4"/>
      </w:pPr>
      <w:r w:rsidRPr="00C64305">
        <w:t>DOS engagement links – the CP does not</w:t>
      </w:r>
    </w:p>
    <w:p w:rsidR="001A659B" w:rsidRPr="00C64305" w:rsidRDefault="001A659B" w:rsidP="001A659B">
      <w:pPr>
        <w:rPr>
          <w:rStyle w:val="Style13ptBold"/>
        </w:rPr>
      </w:pPr>
      <w:r w:rsidRPr="00C64305">
        <w:rPr>
          <w:rStyle w:val="Style13ptBold"/>
        </w:rPr>
        <w:t>Caudill ‘8</w:t>
      </w:r>
    </w:p>
    <w:p w:rsidR="001A659B" w:rsidRPr="00C64305" w:rsidRDefault="001A659B" w:rsidP="001A659B">
      <w:r w:rsidRPr="00C64305">
        <w:t xml:space="preserve">[Shannon. Lt Col. “Interagency Leadership: The Case for Strengthening the Department of State” 2008 </w:t>
      </w:r>
      <w:hyperlink r:id="rId19" w:history="1">
        <w:r w:rsidRPr="00C64305">
          <w:rPr>
            <w:rStyle w:val="Hyperlink"/>
          </w:rPr>
          <w:t>http://www.unc.edu/depts/diplomat/item/2008/0406/comm/caudilletal_strength.html</w:t>
        </w:r>
      </w:hyperlink>
      <w:r w:rsidRPr="00C64305">
        <w:t>]</w:t>
      </w:r>
    </w:p>
    <w:p w:rsidR="001A659B" w:rsidRPr="00C64305" w:rsidRDefault="001A659B" w:rsidP="001A659B">
      <w:pPr>
        <w:rPr>
          <w:sz w:val="14"/>
        </w:rPr>
      </w:pPr>
      <w:r w:rsidRPr="00346A27">
        <w:rPr>
          <w:rStyle w:val="Emphasis"/>
          <w:highlight w:val="cyan"/>
        </w:rPr>
        <w:t>From a political standpoint, it is easier to sell military spending to Congress than spending for the DOS</w:t>
      </w:r>
      <w:r w:rsidRPr="00C64305">
        <w:rPr>
          <w:sz w:val="14"/>
        </w:rPr>
        <w:t xml:space="preserve">, </w:t>
      </w:r>
      <w:r w:rsidRPr="00C64305">
        <w:rPr>
          <w:rStyle w:val="StyleUnderline"/>
        </w:rPr>
        <w:t>because military spending equates to increased manufacturing and payrolls</w:t>
      </w:r>
      <w:r w:rsidRPr="00C64305">
        <w:rPr>
          <w:sz w:val="14"/>
        </w:rPr>
        <w:t xml:space="preserve"> in congressional districts. The </w:t>
      </w:r>
      <w:r w:rsidRPr="00346A27">
        <w:rPr>
          <w:rStyle w:val="Emphasis"/>
          <w:highlight w:val="cyan"/>
        </w:rPr>
        <w:t>DOS has no natural political constituency</w:t>
      </w:r>
      <w:r w:rsidRPr="00C64305">
        <w:rPr>
          <w:sz w:val="14"/>
        </w:rPr>
        <w:t xml:space="preserve">. For many politicians, </w:t>
      </w:r>
      <w:r w:rsidRPr="00346A27">
        <w:rPr>
          <w:rStyle w:val="StyleUnderline"/>
          <w:highlight w:val="cyan"/>
        </w:rPr>
        <w:t xml:space="preserve">increasing spending on diplomacy equates to </w:t>
      </w:r>
      <w:r w:rsidRPr="00346A27">
        <w:rPr>
          <w:rStyle w:val="Emphasis"/>
          <w:highlight w:val="cyan"/>
        </w:rPr>
        <w:t>money being spent outside our borders</w:t>
      </w:r>
      <w:r w:rsidRPr="00C64305">
        <w:rPr>
          <w:sz w:val="14"/>
        </w:rPr>
        <w:t xml:space="preserve">. This viewpoint has proven to be short-sighted in an increasingly complex, globalized world. An investment in a reorganized diplomatic organization on par with the combatant command could pay huge dividends in preventing regional crises, humanitarian disasters, and regional war. </w:t>
      </w:r>
    </w:p>
    <w:p w:rsidR="00E93D44" w:rsidRPr="00C64305" w:rsidRDefault="00E93D44" w:rsidP="00E93D44">
      <w:pPr>
        <w:pStyle w:val="Heading3"/>
      </w:pPr>
      <w:r w:rsidRPr="00C64305">
        <w:t xml:space="preserve">    AT//Not Zero Sum </w:t>
      </w:r>
    </w:p>
    <w:p w:rsidR="00E93D44" w:rsidRPr="00C64305" w:rsidRDefault="00E93D44" w:rsidP="00E93D44">
      <w:pPr>
        <w:pStyle w:val="Heading4"/>
      </w:pPr>
      <w:proofErr w:type="gramStart"/>
      <w:r w:rsidRPr="00C64305">
        <w:t>Yes</w:t>
      </w:r>
      <w:proofErr w:type="gramEnd"/>
      <w:r w:rsidRPr="00C64305">
        <w:t xml:space="preserve"> zero sum </w:t>
      </w:r>
    </w:p>
    <w:p w:rsidR="00E93D44" w:rsidRPr="00C64305" w:rsidRDefault="00E93D44" w:rsidP="00E93D44">
      <w:pPr>
        <w:rPr>
          <w:rStyle w:val="Style13ptBold"/>
        </w:rPr>
      </w:pPr>
      <w:r w:rsidRPr="00C64305">
        <w:rPr>
          <w:rStyle w:val="Style13ptBold"/>
        </w:rPr>
        <w:t>Sessions ‘6</w:t>
      </w:r>
    </w:p>
    <w:p w:rsidR="00E93D44" w:rsidRPr="00C64305" w:rsidRDefault="00E93D44" w:rsidP="00E93D44">
      <w:pPr>
        <w:rPr>
          <w:rStyle w:val="Style13ptBold"/>
        </w:rPr>
      </w:pPr>
      <w:r w:rsidRPr="00C64305">
        <w:t xml:space="preserve">(Myra, Center for Global Development program coordinator, “The PMI Turns One - How Will We Measure </w:t>
      </w:r>
      <w:proofErr w:type="gramStart"/>
      <w:r w:rsidRPr="00C64305">
        <w:t>Success?,</w:t>
      </w:r>
      <w:proofErr w:type="gramEnd"/>
      <w:r w:rsidRPr="00C64305">
        <w:t xml:space="preserve">” </w:t>
      </w:r>
      <w:proofErr w:type="spellStart"/>
      <w:r w:rsidRPr="00C64305">
        <w:t>pg</w:t>
      </w:r>
      <w:proofErr w:type="spellEnd"/>
      <w:r w:rsidRPr="00C64305">
        <w:t xml:space="preserve"> online @ </w:t>
      </w:r>
      <w:hyperlink r:id="rId20" w:history="1">
        <w:r w:rsidRPr="00C64305">
          <w:rPr>
            <w:rStyle w:val="Hyperlink"/>
          </w:rPr>
          <w:t>http://www.cgdev.org/blog/pmi-turns-one-how-will-we-measure-success</w:t>
        </w:r>
      </w:hyperlink>
      <w:r w:rsidRPr="00C64305">
        <w:t>)</w:t>
      </w:r>
    </w:p>
    <w:p w:rsidR="00E93D44" w:rsidRPr="005C0A96" w:rsidRDefault="00E93D44" w:rsidP="00E93D44">
      <w:pPr>
        <w:rPr>
          <w:sz w:val="16"/>
        </w:rPr>
      </w:pPr>
      <w:r w:rsidRPr="005C0A96">
        <w:rPr>
          <w:sz w:val="16"/>
        </w:rPr>
        <w:t xml:space="preserve">Thanks for the comment and question, Michael. I have not done the analysis of the data to see if the PMI is having a negative impact on the funding levels of other health initiatives-- and given all of the other changes in the US foreign assistance budget I am not sure it would ever be possible to isolate the impact of the PMI. However, during a recent CGD event, Congressman </w:t>
      </w:r>
      <w:r w:rsidRPr="005C0A96">
        <w:rPr>
          <w:rStyle w:val="StyleUnderline"/>
          <w:highlight w:val="cyan"/>
        </w:rPr>
        <w:t>Kolbe talked</w:t>
      </w:r>
      <w:r w:rsidRPr="00C64305">
        <w:rPr>
          <w:rStyle w:val="StyleUnderline"/>
        </w:rPr>
        <w:t xml:space="preserve"> at length </w:t>
      </w:r>
      <w:r w:rsidRPr="005C0A96">
        <w:rPr>
          <w:rStyle w:val="StyleUnderline"/>
          <w:highlight w:val="cyan"/>
        </w:rPr>
        <w:t>about the future challenges in maintaining foreign assistance funding levels in light of increasing</w:t>
      </w:r>
      <w:r w:rsidRPr="005C0A96">
        <w:rPr>
          <w:sz w:val="16"/>
        </w:rPr>
        <w:t xml:space="preserve"> domestic federal </w:t>
      </w:r>
      <w:r w:rsidRPr="005C0A96">
        <w:rPr>
          <w:rStyle w:val="StyleUnderline"/>
          <w:highlight w:val="cyan"/>
        </w:rPr>
        <w:t>expenditures</w:t>
      </w:r>
      <w:r w:rsidRPr="005C0A96">
        <w:rPr>
          <w:sz w:val="16"/>
        </w:rPr>
        <w:t xml:space="preserve">. Mark Lippert, the Director of Foreign Policy for Senator Barak Obama also touched on this key issue at an April CGD event about the future of MCA. </w:t>
      </w:r>
      <w:r w:rsidRPr="00C64305">
        <w:rPr>
          <w:rStyle w:val="StyleUnderline"/>
        </w:rPr>
        <w:t>The message</w:t>
      </w:r>
      <w:r w:rsidRPr="005C0A96">
        <w:rPr>
          <w:sz w:val="16"/>
        </w:rPr>
        <w:t xml:space="preserve"> from each of these speakers was that </w:t>
      </w:r>
      <w:r w:rsidRPr="00C64305">
        <w:rPr>
          <w:rStyle w:val="StyleUnderline"/>
        </w:rPr>
        <w:t xml:space="preserve">funding levels for any particular initiative or priority should be looked at in the broader context-- and that </w:t>
      </w:r>
      <w:r w:rsidRPr="003446C8">
        <w:rPr>
          <w:rStyle w:val="StyleUnderline"/>
          <w:highlight w:val="cyan"/>
        </w:rPr>
        <w:t xml:space="preserve">the appropriations process is essentially </w:t>
      </w:r>
      <w:r w:rsidRPr="003446C8">
        <w:rPr>
          <w:rStyle w:val="Emphasis"/>
          <w:highlight w:val="cyan"/>
        </w:rPr>
        <w:t>a zero-sum game full of trade-offs</w:t>
      </w:r>
      <w:r w:rsidRPr="00C64305">
        <w:rPr>
          <w:rStyle w:val="StyleUnderline"/>
        </w:rPr>
        <w:t>.</w:t>
      </w:r>
      <w:r w:rsidRPr="005C0A96">
        <w:rPr>
          <w:sz w:val="16"/>
        </w:rPr>
        <w:t xml:space="preserve"> </w:t>
      </w:r>
      <w:r w:rsidRPr="00C64305">
        <w:rPr>
          <w:rStyle w:val="StyleUnderline"/>
        </w:rPr>
        <w:t>In today's tight budget climate</w:t>
      </w:r>
      <w:r w:rsidRPr="005C0A96">
        <w:rPr>
          <w:sz w:val="16"/>
        </w:rPr>
        <w:t xml:space="preserve">, I think that </w:t>
      </w:r>
      <w:r w:rsidRPr="00C64305">
        <w:rPr>
          <w:rStyle w:val="StyleUnderline"/>
        </w:rPr>
        <w:t>there is no doubt that funding for</w:t>
      </w:r>
      <w:r w:rsidRPr="005C0A96">
        <w:rPr>
          <w:sz w:val="16"/>
        </w:rPr>
        <w:t xml:space="preserve"> the PMI and other </w:t>
      </w:r>
      <w:r w:rsidRPr="00C64305">
        <w:rPr>
          <w:rStyle w:val="StyleUnderline"/>
        </w:rPr>
        <w:t xml:space="preserve">new </w:t>
      </w:r>
      <w:proofErr w:type="spellStart"/>
      <w:r w:rsidRPr="00C64305">
        <w:rPr>
          <w:rStyle w:val="StyleUnderline"/>
        </w:rPr>
        <w:t>intiatives</w:t>
      </w:r>
      <w:proofErr w:type="spellEnd"/>
      <w:r w:rsidRPr="00C64305">
        <w:rPr>
          <w:rStyle w:val="StyleUnderline"/>
        </w:rPr>
        <w:t xml:space="preserve"> will detract from real or potential funding for other areas of the foreign aid budget</w:t>
      </w:r>
      <w:r w:rsidRPr="005C0A96">
        <w:rPr>
          <w:sz w:val="16"/>
        </w:rPr>
        <w:t>-- and that that reality should be a part of the conversation about the successes and opportunities of the initiatives.</w:t>
      </w:r>
    </w:p>
    <w:p w:rsidR="006374EE" w:rsidRPr="00C64305" w:rsidRDefault="006374EE" w:rsidP="006374EE">
      <w:pPr>
        <w:pStyle w:val="Heading3"/>
      </w:pPr>
      <w:r w:rsidRPr="00C64305">
        <w:t xml:space="preserve">    AT//NCS Shields</w:t>
      </w:r>
    </w:p>
    <w:p w:rsidR="00CB6436" w:rsidRPr="00C64305" w:rsidRDefault="00CB6436" w:rsidP="00CB6436">
      <w:pPr>
        <w:pStyle w:val="Heading4"/>
      </w:pPr>
      <w:r w:rsidRPr="00C64305">
        <w:t xml:space="preserve">The NCS is a total disaster – doesn’t shield the link </w:t>
      </w:r>
    </w:p>
    <w:p w:rsidR="00CB6436" w:rsidRPr="00C64305" w:rsidRDefault="00CB6436" w:rsidP="00CB6436">
      <w:pPr>
        <w:rPr>
          <w:rStyle w:val="Style13ptBold"/>
        </w:rPr>
      </w:pPr>
      <w:r w:rsidRPr="00C64305">
        <w:rPr>
          <w:rStyle w:val="Style13ptBold"/>
        </w:rPr>
        <w:t>Schaefer ‘16</w:t>
      </w:r>
    </w:p>
    <w:p w:rsidR="00CB6436" w:rsidRPr="00C64305" w:rsidRDefault="00CB6436" w:rsidP="00CB6436">
      <w:r w:rsidRPr="00C64305">
        <w:t xml:space="preserve">[Brett. Senior Research Fellow in International Regulatory Affairs in the Margaret Thatcher Center for Freedom, of the Kathryn and Shelby </w:t>
      </w:r>
      <w:proofErr w:type="spellStart"/>
      <w:r w:rsidRPr="00C64305">
        <w:t>Cullom</w:t>
      </w:r>
      <w:proofErr w:type="spellEnd"/>
      <w:r w:rsidRPr="00C64305">
        <w:t xml:space="preserve"> Davis Institute for National Security and Foreign Policy, at The Heritage Foundation. “How to Make the State Department More Effective at Implementing U.S. Foreign Policy” January 2016 http://www.heritage.org/research/reports/2016/04/how-to-make-the-state-department-more-effective-at-implementing-us-foreign-policy]</w:t>
      </w:r>
    </w:p>
    <w:p w:rsidR="006374EE" w:rsidRPr="00141A75" w:rsidRDefault="006374EE" w:rsidP="006374EE">
      <w:pPr>
        <w:rPr>
          <w:sz w:val="16"/>
        </w:rPr>
      </w:pPr>
      <w:r w:rsidRPr="00141A75">
        <w:rPr>
          <w:rStyle w:val="StyleUnderline"/>
          <w:highlight w:val="cyan"/>
        </w:rPr>
        <w:t>The</w:t>
      </w:r>
      <w:r w:rsidRPr="00C64305">
        <w:rPr>
          <w:rStyle w:val="StyleUnderline"/>
        </w:rPr>
        <w:t xml:space="preserve"> expanding </w:t>
      </w:r>
      <w:r w:rsidRPr="00141A75">
        <w:rPr>
          <w:rStyle w:val="StyleUnderline"/>
          <w:highlight w:val="cyan"/>
        </w:rPr>
        <w:t>responsibilities of the NSC can undermine several of its critical functions</w:t>
      </w:r>
      <w:r w:rsidRPr="00C64305">
        <w:rPr>
          <w:rStyle w:val="StyleUnderline"/>
        </w:rPr>
        <w:t>: serving as an honest broker</w:t>
      </w:r>
      <w:r w:rsidRPr="00141A75">
        <w:rPr>
          <w:sz w:val="16"/>
        </w:rPr>
        <w:t xml:space="preserve"> of differing perspectives and equities among the various parts of the executive branch, </w:t>
      </w:r>
      <w:r w:rsidRPr="00C64305">
        <w:rPr>
          <w:rStyle w:val="StyleUnderline"/>
        </w:rPr>
        <w:t>managing the President’s scarce time</w:t>
      </w:r>
      <w:r w:rsidRPr="00141A75">
        <w:rPr>
          <w:sz w:val="16"/>
        </w:rPr>
        <w:t xml:space="preserve"> to focus on the most important issues, </w:t>
      </w:r>
      <w:r w:rsidRPr="00C64305">
        <w:rPr>
          <w:rStyle w:val="StyleUnderline"/>
        </w:rPr>
        <w:t>and providing medium-term and long-term strategic thinking</w:t>
      </w:r>
      <w:r w:rsidRPr="00141A75">
        <w:rPr>
          <w:sz w:val="16"/>
        </w:rPr>
        <w:t xml:space="preserve"> and perspective to the President. The Hart–Rudman Commission noted this problem 15 years ago: “</w:t>
      </w:r>
      <w:r w:rsidRPr="00C64305">
        <w:rPr>
          <w:rStyle w:val="StyleUnderline"/>
        </w:rPr>
        <w:t>The power to determine national security policy has migrated toward</w:t>
      </w:r>
      <w:r w:rsidRPr="00141A75">
        <w:rPr>
          <w:sz w:val="16"/>
        </w:rPr>
        <w:t xml:space="preserve"> </w:t>
      </w:r>
      <w:r w:rsidRPr="00C64305">
        <w:rPr>
          <w:rStyle w:val="StyleUnderline"/>
        </w:rPr>
        <w:t>the</w:t>
      </w:r>
      <w:r w:rsidRPr="00141A75">
        <w:rPr>
          <w:sz w:val="16"/>
        </w:rPr>
        <w:t xml:space="preserve"> National Security Council (</w:t>
      </w:r>
      <w:r w:rsidRPr="00C64305">
        <w:rPr>
          <w:rStyle w:val="StyleUnderline"/>
        </w:rPr>
        <w:t>NSC</w:t>
      </w:r>
      <w:r w:rsidRPr="00141A75">
        <w:rPr>
          <w:sz w:val="16"/>
        </w:rPr>
        <w:t xml:space="preserve">) staff. </w:t>
      </w:r>
      <w:r w:rsidRPr="00141A75">
        <w:rPr>
          <w:rStyle w:val="StyleUnderline"/>
          <w:highlight w:val="cyan"/>
        </w:rPr>
        <w:t>The staff</w:t>
      </w:r>
      <w:r w:rsidRPr="00C64305">
        <w:rPr>
          <w:rStyle w:val="StyleUnderline"/>
        </w:rPr>
        <w:t xml:space="preserve"> now </w:t>
      </w:r>
      <w:r w:rsidRPr="00141A75">
        <w:rPr>
          <w:rStyle w:val="StyleUnderline"/>
          <w:highlight w:val="cyan"/>
        </w:rPr>
        <w:t>assumes policymaking and operational roles</w:t>
      </w:r>
      <w:r w:rsidRPr="00141A75">
        <w:rPr>
          <w:sz w:val="16"/>
        </w:rPr>
        <w:t xml:space="preserve">, with the result that </w:t>
      </w:r>
      <w:r w:rsidRPr="00141A75">
        <w:rPr>
          <w:rStyle w:val="StyleUnderline"/>
          <w:highlight w:val="cyan"/>
        </w:rPr>
        <w:t xml:space="preserve">its ability to act as an honest broker and policy coordinator has </w:t>
      </w:r>
      <w:r w:rsidRPr="00141A75">
        <w:rPr>
          <w:rStyle w:val="Emphasis"/>
          <w:highlight w:val="cyan"/>
        </w:rPr>
        <w:t>suffered</w:t>
      </w:r>
      <w:proofErr w:type="gramStart"/>
      <w:r w:rsidRPr="00141A75">
        <w:rPr>
          <w:sz w:val="16"/>
        </w:rPr>
        <w:t>.”[</w:t>
      </w:r>
      <w:proofErr w:type="gramEnd"/>
      <w:r w:rsidRPr="00141A75">
        <w:rPr>
          <w:sz w:val="16"/>
        </w:rPr>
        <w:t xml:space="preserve">12 ]While not new, </w:t>
      </w:r>
      <w:r w:rsidRPr="00C64305">
        <w:rPr>
          <w:rStyle w:val="Emphasis"/>
        </w:rPr>
        <w:t xml:space="preserve">this </w:t>
      </w:r>
      <w:r w:rsidRPr="00141A75">
        <w:rPr>
          <w:rStyle w:val="Emphasis"/>
          <w:highlight w:val="cyan"/>
        </w:rPr>
        <w:t>problem has grown since then</w:t>
      </w:r>
      <w:r w:rsidRPr="00141A75">
        <w:rPr>
          <w:sz w:val="16"/>
        </w:rPr>
        <w:t>. As explained by former Assistant Secretary of State and current Heritage Foundation fellow Kim Holmes,</w:t>
      </w:r>
      <w:r w:rsidR="00CB6436" w:rsidRPr="00141A75">
        <w:rPr>
          <w:sz w:val="16"/>
        </w:rPr>
        <w:t xml:space="preserve"> </w:t>
      </w:r>
      <w:proofErr w:type="gramStart"/>
      <w:r w:rsidRPr="00C64305">
        <w:rPr>
          <w:rStyle w:val="StyleUnderline"/>
        </w:rPr>
        <w:t>The</w:t>
      </w:r>
      <w:proofErr w:type="gramEnd"/>
      <w:r w:rsidRPr="00C64305">
        <w:rPr>
          <w:rStyle w:val="StyleUnderline"/>
        </w:rPr>
        <w:t xml:space="preserve"> 24-hour news cycle has thrust many issues, no matter how trivial, into the limelight, making them the President’s responsibility</w:t>
      </w:r>
      <w:r w:rsidRPr="00141A75">
        <w:rPr>
          <w:sz w:val="16"/>
        </w:rPr>
        <w:t xml:space="preserve">. The news media expect every tactical detail, from the timing of a raid on a terrorist bunker to the targets of drone attacks, to be known and controlled by the President. As a result, the </w:t>
      </w:r>
      <w:r w:rsidRPr="00141A75">
        <w:rPr>
          <w:rStyle w:val="Emphasis"/>
          <w:highlight w:val="cyan"/>
        </w:rPr>
        <w:t>NSC staff gets overly involved not only in the minutiae of operations, but also in politics</w:t>
      </w:r>
      <w:r w:rsidRPr="00141A75">
        <w:rPr>
          <w:sz w:val="16"/>
        </w:rPr>
        <w:t xml:space="preserve">. </w:t>
      </w:r>
      <w:r w:rsidRPr="00C64305">
        <w:rPr>
          <w:rStyle w:val="StyleUnderline"/>
        </w:rPr>
        <w:t>It</w:t>
      </w:r>
      <w:r w:rsidRPr="00141A75">
        <w:rPr>
          <w:sz w:val="16"/>
        </w:rPr>
        <w:t xml:space="preserve"> begins to </w:t>
      </w:r>
      <w:r w:rsidRPr="00C64305">
        <w:rPr>
          <w:rStyle w:val="StyleUnderline"/>
        </w:rPr>
        <w:t>operate more as a personal White House staff than as an advisory and policy coordination staff</w:t>
      </w:r>
      <w:r w:rsidRPr="00141A75">
        <w:rPr>
          <w:sz w:val="16"/>
        </w:rPr>
        <w:t xml:space="preserve">, sometimes </w:t>
      </w:r>
      <w:r w:rsidRPr="00C64305">
        <w:rPr>
          <w:rStyle w:val="StyleUnderline"/>
        </w:rPr>
        <w:t>even to the point of acting like a Praetorian Guard for the President’s political fortunes</w:t>
      </w:r>
      <w:r w:rsidRPr="00141A75">
        <w:rPr>
          <w:sz w:val="16"/>
        </w:rPr>
        <w:t xml:space="preserve">, which is particularly inappropriate given that many people on the staff are career civil servants from national security agencies rather than political appointees. </w:t>
      </w:r>
      <w:r w:rsidRPr="00141A75">
        <w:rPr>
          <w:rStyle w:val="Emphasis"/>
          <w:highlight w:val="cyan"/>
        </w:rPr>
        <w:t xml:space="preserve">The results are quite often </w:t>
      </w:r>
      <w:proofErr w:type="gramStart"/>
      <w:r w:rsidRPr="00141A75">
        <w:rPr>
          <w:rStyle w:val="Emphasis"/>
          <w:highlight w:val="cyan"/>
        </w:rPr>
        <w:t>disastrous</w:t>
      </w:r>
      <w:r w:rsidRPr="00C64305">
        <w:rPr>
          <w:rStyle w:val="Emphasis"/>
        </w:rPr>
        <w:t>.</w:t>
      </w:r>
      <w:r w:rsidRPr="00141A75">
        <w:rPr>
          <w:sz w:val="16"/>
        </w:rPr>
        <w:t>[</w:t>
      </w:r>
      <w:proofErr w:type="gramEnd"/>
      <w:r w:rsidRPr="00141A75">
        <w:rPr>
          <w:sz w:val="16"/>
        </w:rPr>
        <w:t>13]</w:t>
      </w:r>
      <w:r w:rsidR="00CB6436" w:rsidRPr="00141A75">
        <w:rPr>
          <w:sz w:val="16"/>
        </w:rPr>
        <w:t xml:space="preserve"> </w:t>
      </w:r>
      <w:r w:rsidRPr="00141A75">
        <w:rPr>
          <w:sz w:val="16"/>
        </w:rPr>
        <w:t xml:space="preserve">Along the same lines, Presidents have also felt the need at times to appoint personal confidants or representatives to address pressing issues. </w:t>
      </w:r>
      <w:r w:rsidRPr="00C64305">
        <w:rPr>
          <w:rStyle w:val="StyleUnderline"/>
        </w:rPr>
        <w:t>When the President relies too often or too heavily on individual “czars” or “envoys” to address discrete issues</w:t>
      </w:r>
      <w:r w:rsidRPr="00141A75">
        <w:rPr>
          <w:sz w:val="16"/>
        </w:rPr>
        <w:t xml:space="preserve">, however, </w:t>
      </w:r>
      <w:r w:rsidRPr="00C64305">
        <w:rPr>
          <w:rStyle w:val="Emphasis"/>
        </w:rPr>
        <w:t>he risks undermining clarity and consistency of policy, distorting the importance of issues in the overall spectrum of U.S. foreign policy</w:t>
      </w:r>
      <w:r w:rsidRPr="00141A75">
        <w:rPr>
          <w:sz w:val="16"/>
        </w:rPr>
        <w:t xml:space="preserve"> interests, and confusing both U.S. and foreign officials about the chain of command through the multiple lines of communication to the President.</w:t>
      </w:r>
      <w:r w:rsidR="00CB6436" w:rsidRPr="00141A75">
        <w:rPr>
          <w:sz w:val="16"/>
        </w:rPr>
        <w:t xml:space="preserve"> </w:t>
      </w:r>
      <w:r w:rsidRPr="00141A75">
        <w:rPr>
          <w:sz w:val="16"/>
        </w:rPr>
        <w:t xml:space="preserve">Historically, </w:t>
      </w:r>
      <w:r w:rsidRPr="00141A75">
        <w:rPr>
          <w:rStyle w:val="StyleUnderline"/>
          <w:highlight w:val="cyan"/>
        </w:rPr>
        <w:t xml:space="preserve">the most </w:t>
      </w:r>
      <w:r w:rsidRPr="00141A75">
        <w:rPr>
          <w:rStyle w:val="Emphasis"/>
          <w:highlight w:val="cyan"/>
        </w:rPr>
        <w:t>prudent and effective approach</w:t>
      </w:r>
      <w:r w:rsidRPr="00141A75">
        <w:rPr>
          <w:rStyle w:val="StyleUnderline"/>
          <w:highlight w:val="cyan"/>
        </w:rPr>
        <w:t xml:space="preserve"> is to allow the </w:t>
      </w:r>
      <w:r w:rsidRPr="00141A75">
        <w:rPr>
          <w:rStyle w:val="Emphasis"/>
          <w:highlight w:val="cyan"/>
        </w:rPr>
        <w:t>Secretary of Stat</w:t>
      </w:r>
      <w:r w:rsidRPr="00141A75">
        <w:rPr>
          <w:rStyle w:val="StyleUnderline"/>
          <w:highlight w:val="cyan"/>
        </w:rPr>
        <w:t xml:space="preserve">e to be the </w:t>
      </w:r>
      <w:r w:rsidRPr="00141A75">
        <w:rPr>
          <w:rStyle w:val="Emphasis"/>
          <w:highlight w:val="cyan"/>
        </w:rPr>
        <w:t>chief foreign policy adviser</w:t>
      </w:r>
      <w:r w:rsidRPr="00141A75">
        <w:rPr>
          <w:rStyle w:val="StyleUnderline"/>
          <w:highlight w:val="cyan"/>
        </w:rPr>
        <w:t xml:space="preserve"> and diplomat</w:t>
      </w:r>
      <w:r w:rsidRPr="00C64305">
        <w:rPr>
          <w:rStyle w:val="StyleUnderline"/>
        </w:rPr>
        <w:t xml:space="preserve"> </w:t>
      </w:r>
      <w:r w:rsidRPr="00141A75">
        <w:rPr>
          <w:sz w:val="16"/>
        </w:rPr>
        <w:t xml:space="preserve">with appropriate input from other advisers and, when their equities are involved, other departments and agencies. </w:t>
      </w:r>
    </w:p>
    <w:p w:rsidR="009461F5" w:rsidRPr="00C64305" w:rsidRDefault="009461F5" w:rsidP="009461F5">
      <w:pPr>
        <w:pStyle w:val="Heading2"/>
      </w:pPr>
      <w:r w:rsidRPr="00C64305">
        <w:t xml:space="preserve">Brexit Impact </w:t>
      </w:r>
    </w:p>
    <w:p w:rsidR="009461F5" w:rsidRPr="00C64305" w:rsidRDefault="009461F5" w:rsidP="009461F5">
      <w:pPr>
        <w:pStyle w:val="Heading3"/>
      </w:pPr>
      <w:r w:rsidRPr="00C64305">
        <w:t xml:space="preserve">Brexit Impact – 1nc </w:t>
      </w:r>
    </w:p>
    <w:p w:rsidR="009461F5" w:rsidRPr="00C64305" w:rsidRDefault="009461F5" w:rsidP="009461F5">
      <w:pPr>
        <w:pStyle w:val="Heading4"/>
      </w:pPr>
      <w:r w:rsidRPr="00C64305">
        <w:t xml:space="preserve">Department of State has sunk </w:t>
      </w:r>
      <w:r w:rsidRPr="00C64305">
        <w:rPr>
          <w:u w:val="single"/>
        </w:rPr>
        <w:t>all of its resources</w:t>
      </w:r>
      <w:r w:rsidRPr="00C64305">
        <w:t xml:space="preserve"> into managing the Brexit fallout </w:t>
      </w:r>
    </w:p>
    <w:p w:rsidR="009461F5" w:rsidRPr="00C64305" w:rsidRDefault="009461F5" w:rsidP="009461F5">
      <w:r w:rsidRPr="00C64305">
        <w:t xml:space="preserve">Justin </w:t>
      </w:r>
      <w:r w:rsidRPr="00C64305">
        <w:rPr>
          <w:rStyle w:val="Style13ptBold"/>
        </w:rPr>
        <w:t>Sink 16</w:t>
      </w:r>
      <w:r w:rsidRPr="00C64305">
        <w:t xml:space="preserve">, Political Correspondent at Bloomberg, </w:t>
      </w:r>
      <w:proofErr w:type="spellStart"/>
      <w:r w:rsidRPr="00C64305">
        <w:t>Nafeesa</w:t>
      </w:r>
      <w:proofErr w:type="spellEnd"/>
      <w:r w:rsidRPr="00C64305">
        <w:t xml:space="preserve"> </w:t>
      </w:r>
      <w:proofErr w:type="spellStart"/>
      <w:r w:rsidRPr="00C64305">
        <w:t>Syeed</w:t>
      </w:r>
      <w:proofErr w:type="spellEnd"/>
      <w:r w:rsidRPr="00C64305">
        <w:t xml:space="preserve">, Bloomberg national security, cyber reporter, “U.S. Races to Contain Fallout </w:t>
      </w:r>
      <w:proofErr w:type="gramStart"/>
      <w:r w:rsidRPr="00C64305">
        <w:t>From</w:t>
      </w:r>
      <w:proofErr w:type="gramEnd"/>
      <w:r w:rsidRPr="00C64305">
        <w:t xml:space="preserve"> Europe’s Brexit Turmoil”, Bloomberg Politics, http://www.bloomberg.com/politics/articles/2016-06-26/u-s-races-to-contain-fallout-from-european-turmoil-over-brexit</w:t>
      </w:r>
    </w:p>
    <w:p w:rsidR="009461F5" w:rsidRPr="00C64305" w:rsidRDefault="009461F5" w:rsidP="009461F5">
      <w:pPr>
        <w:rPr>
          <w:sz w:val="14"/>
        </w:rPr>
      </w:pPr>
      <w:r w:rsidRPr="00D54DA7">
        <w:rPr>
          <w:rStyle w:val="StyleUnderline"/>
          <w:highlight w:val="cyan"/>
        </w:rPr>
        <w:t>The</w:t>
      </w:r>
      <w:r w:rsidRPr="00C64305">
        <w:rPr>
          <w:sz w:val="14"/>
        </w:rPr>
        <w:t xml:space="preserve"> Obama </w:t>
      </w:r>
      <w:r w:rsidRPr="00D54DA7">
        <w:rPr>
          <w:rStyle w:val="StyleUnderline"/>
          <w:highlight w:val="cyan"/>
        </w:rPr>
        <w:t>administration</w:t>
      </w:r>
      <w:r w:rsidRPr="00D54DA7">
        <w:rPr>
          <w:sz w:val="14"/>
          <w:highlight w:val="cyan"/>
        </w:rPr>
        <w:t xml:space="preserve"> </w:t>
      </w:r>
      <w:r w:rsidRPr="00D54DA7">
        <w:rPr>
          <w:rStyle w:val="StyleUnderline"/>
          <w:highlight w:val="cyan"/>
        </w:rPr>
        <w:t>is rushing to help contain the political and economic turmoil roiling Europe</w:t>
      </w:r>
      <w:r w:rsidRPr="00C64305">
        <w:rPr>
          <w:sz w:val="14"/>
        </w:rPr>
        <w:t xml:space="preserve"> in the aftermath of the U.K.’s surprise decision to leave the European Union, </w:t>
      </w:r>
      <w:r w:rsidRPr="00D54DA7">
        <w:rPr>
          <w:rStyle w:val="Emphasis"/>
          <w:highlight w:val="cyan"/>
        </w:rPr>
        <w:t>with top U.S. officials seeking to ease tensions between European and British leaders</w:t>
      </w:r>
      <w:r w:rsidRPr="00C64305">
        <w:rPr>
          <w:sz w:val="14"/>
        </w:rPr>
        <w:t xml:space="preserve"> over the timing of the divorce. As the U.K.’s main political parties struggled to address a leadership crisis, U.S. Secretary of State John </w:t>
      </w:r>
      <w:r w:rsidRPr="00C64305">
        <w:rPr>
          <w:rStyle w:val="StyleUnderline"/>
        </w:rPr>
        <w:t>Kerry</w:t>
      </w:r>
      <w:r w:rsidRPr="00C64305">
        <w:rPr>
          <w:sz w:val="14"/>
        </w:rPr>
        <w:t xml:space="preserve"> </w:t>
      </w:r>
      <w:r w:rsidRPr="00C64305">
        <w:rPr>
          <w:rStyle w:val="StyleUnderline"/>
        </w:rPr>
        <w:t>visited</w:t>
      </w:r>
      <w:r w:rsidRPr="00C64305">
        <w:rPr>
          <w:sz w:val="14"/>
        </w:rPr>
        <w:t xml:space="preserve"> Brussels on Monday and also planned a stop in London </w:t>
      </w:r>
      <w:r w:rsidRPr="00C64305">
        <w:rPr>
          <w:rStyle w:val="StyleUnderline"/>
        </w:rPr>
        <w:t>in an effort to gauge, and</w:t>
      </w:r>
      <w:r w:rsidRPr="00C64305">
        <w:rPr>
          <w:sz w:val="14"/>
        </w:rPr>
        <w:t xml:space="preserve"> potentially </w:t>
      </w:r>
      <w:r w:rsidRPr="00C64305">
        <w:rPr>
          <w:rStyle w:val="Emphasis"/>
        </w:rPr>
        <w:t>tamp down, reactions among leaders across the world’s largest trading bloc.</w:t>
      </w:r>
      <w:r w:rsidRPr="00C64305">
        <w:rPr>
          <w:sz w:val="14"/>
        </w:rPr>
        <w:t xml:space="preserve"> </w:t>
      </w:r>
      <w:r w:rsidRPr="00C64305">
        <w:rPr>
          <w:rStyle w:val="StyleUnderline"/>
        </w:rPr>
        <w:t>The trip is an opportunity to understand how the transition will occur</w:t>
      </w:r>
      <w:r w:rsidRPr="00C64305">
        <w:rPr>
          <w:sz w:val="14"/>
        </w:rPr>
        <w:t xml:space="preserve"> -- something U.K. officials are still figuring out --</w:t>
      </w:r>
      <w:r w:rsidRPr="00C64305">
        <w:rPr>
          <w:rStyle w:val="StyleUnderline"/>
        </w:rPr>
        <w:t>and stress U.S. commitments</w:t>
      </w:r>
      <w:r w:rsidRPr="00C64305">
        <w:rPr>
          <w:sz w:val="14"/>
        </w:rPr>
        <w:t xml:space="preserve"> to the U.K. and EU, a senior administration official said. In Brussels, </w:t>
      </w:r>
      <w:r w:rsidRPr="00C64305">
        <w:rPr>
          <w:rStyle w:val="StyleUnderline"/>
        </w:rPr>
        <w:t>Kerry met with NATO</w:t>
      </w:r>
      <w:r w:rsidRPr="00C64305">
        <w:rPr>
          <w:sz w:val="14"/>
        </w:rPr>
        <w:t xml:space="preserve"> Secretary General Jens Stoltenberg and predicted “an even stronger NATO going forward.” He said results from a meeting of the U.S.-European military alliance on July 8-9 “will not change one iota as a consequence of the vote that has taken place.” </w:t>
      </w:r>
      <w:r w:rsidRPr="00D54DA7">
        <w:rPr>
          <w:rStyle w:val="Emphasis"/>
          <w:highlight w:val="cyan"/>
        </w:rPr>
        <w:t xml:space="preserve">A blitz from U.S. officials come </w:t>
      </w:r>
      <w:r w:rsidRPr="00D54DA7">
        <w:rPr>
          <w:rStyle w:val="StyleUnderline"/>
          <w:highlight w:val="cyan"/>
        </w:rPr>
        <w:t>amid new uncertainty over the mechanics of Brexit,</w:t>
      </w:r>
      <w:r w:rsidRPr="00D54DA7">
        <w:rPr>
          <w:sz w:val="14"/>
          <w:highlight w:val="cyan"/>
        </w:rPr>
        <w:t xml:space="preserve"> </w:t>
      </w:r>
      <w:r w:rsidRPr="00D54DA7">
        <w:rPr>
          <w:rStyle w:val="StyleUnderline"/>
          <w:highlight w:val="cyan"/>
        </w:rPr>
        <w:t>which has roiled global financial markets.</w:t>
      </w:r>
      <w:r w:rsidRPr="00C64305">
        <w:rPr>
          <w:sz w:val="14"/>
        </w:rPr>
        <w:t xml:space="preserve"> European leaders sent new signals over the weekend that they’re eager to consummate the departure of the U.K. as a way to consolidate support for the union and ward off similar populist uprisings in their own countries. Among those working the phones have been Treasury Secretary Jacob J. Lew, who spoke with British Chancellor of the Exchequer George Osborne, Chinese Vice Premier Wang Yang, and other financial market participants, the administration official said. Secretary of Defense Ashton Carter</w:t>
      </w:r>
      <w:r w:rsidRPr="00C64305">
        <w:rPr>
          <w:rFonts w:ascii="Times New Roman" w:hAnsi="Times New Roman" w:cs="Times New Roman"/>
          <w:sz w:val="14"/>
        </w:rPr>
        <w:t>‎</w:t>
      </w:r>
      <w:r w:rsidRPr="00C64305">
        <w:rPr>
          <w:sz w:val="14"/>
        </w:rPr>
        <w:t xml:space="preserve"> spoke to his U.K. counterpart Michael Fallon, and Deputy National Security Advisor for International Economics, Wally </w:t>
      </w:r>
      <w:proofErr w:type="spellStart"/>
      <w:r w:rsidRPr="00C64305">
        <w:rPr>
          <w:sz w:val="14"/>
        </w:rPr>
        <w:t>Adeyemo</w:t>
      </w:r>
      <w:proofErr w:type="spellEnd"/>
      <w:r w:rsidRPr="00C64305">
        <w:rPr>
          <w:sz w:val="14"/>
        </w:rPr>
        <w:t xml:space="preserve">, has been in contact with G7 and G20 officials. U.S. Trade Representative Michael </w:t>
      </w:r>
      <w:proofErr w:type="spellStart"/>
      <w:r w:rsidRPr="00C64305">
        <w:rPr>
          <w:sz w:val="14"/>
        </w:rPr>
        <w:t>Froman</w:t>
      </w:r>
      <w:proofErr w:type="spellEnd"/>
      <w:r w:rsidRPr="00C64305">
        <w:rPr>
          <w:sz w:val="14"/>
        </w:rPr>
        <w:t xml:space="preserve"> and Cecilia </w:t>
      </w:r>
      <w:proofErr w:type="spellStart"/>
      <w:r w:rsidRPr="00C64305">
        <w:rPr>
          <w:sz w:val="14"/>
        </w:rPr>
        <w:t>Malmstrom</w:t>
      </w:r>
      <w:proofErr w:type="spellEnd"/>
      <w:r w:rsidRPr="00C64305">
        <w:rPr>
          <w:sz w:val="14"/>
        </w:rPr>
        <w:t>, the European Commissioner for Trade, will meet in Washington. Mas</w:t>
      </w:r>
      <w:r w:rsidRPr="00C64305">
        <w:rPr>
          <w:rStyle w:val="StyleUnderline"/>
        </w:rPr>
        <w:t xml:space="preserve">s Resignations </w:t>
      </w:r>
      <w:proofErr w:type="gramStart"/>
      <w:r w:rsidRPr="00C64305">
        <w:rPr>
          <w:rStyle w:val="StyleUnderline"/>
        </w:rPr>
        <w:t>In</w:t>
      </w:r>
      <w:proofErr w:type="gramEnd"/>
      <w:r w:rsidRPr="00C64305">
        <w:rPr>
          <w:rStyle w:val="StyleUnderline"/>
        </w:rPr>
        <w:t xml:space="preserve"> London, leadership challenges in the Conservative and Labor parties have created new doubts about the capacity of the U.K. government to execute the departure in an orderly way</w:t>
      </w:r>
      <w:r w:rsidRPr="00C64305">
        <w:rPr>
          <w:sz w:val="14"/>
        </w:rPr>
        <w:t xml:space="preserve">, even as some European officials push for “divorce” proceedings to begin without delay. U.K. Prime Minister David Cameron said a two-year process would begin with a new government by October. Infighting within the </w:t>
      </w:r>
      <w:proofErr w:type="spellStart"/>
      <w:r w:rsidRPr="00C64305">
        <w:rPr>
          <w:sz w:val="14"/>
        </w:rPr>
        <w:t>Labour</w:t>
      </w:r>
      <w:proofErr w:type="spellEnd"/>
      <w:r w:rsidRPr="00C64305">
        <w:rPr>
          <w:sz w:val="14"/>
        </w:rPr>
        <w:t xml:space="preserve"> Party triggered a wave of resignations on Sunday among leader Jeremy </w:t>
      </w:r>
      <w:proofErr w:type="spellStart"/>
      <w:r w:rsidRPr="00C64305">
        <w:rPr>
          <w:sz w:val="14"/>
        </w:rPr>
        <w:t>Corbyn’s</w:t>
      </w:r>
      <w:proofErr w:type="spellEnd"/>
      <w:r w:rsidRPr="00C64305">
        <w:rPr>
          <w:sz w:val="14"/>
        </w:rPr>
        <w:t xml:space="preserve"> shadow cabinet. Meanwhile, outgoing Prime Minister David Cameron’s allies were reportedly attempting to stop former London Mayor Boris Johnson, who supported the U.K. exit, from taking over. </w:t>
      </w:r>
      <w:r w:rsidRPr="00D54DA7">
        <w:rPr>
          <w:rStyle w:val="StyleUnderline"/>
          <w:highlight w:val="cyan"/>
        </w:rPr>
        <w:t>U.S. officials were</w:t>
      </w:r>
      <w:r w:rsidRPr="00C64305">
        <w:rPr>
          <w:rStyle w:val="StyleUnderline"/>
        </w:rPr>
        <w:t>,</w:t>
      </w:r>
      <w:r w:rsidRPr="00C64305">
        <w:rPr>
          <w:sz w:val="14"/>
        </w:rPr>
        <w:t xml:space="preserve"> like many of their European counterparts and analysts globally, </w:t>
      </w:r>
      <w:r w:rsidRPr="00D54DA7">
        <w:rPr>
          <w:rStyle w:val="Emphasis"/>
          <w:highlight w:val="cyan"/>
        </w:rPr>
        <w:t>surprised</w:t>
      </w:r>
      <w:r w:rsidRPr="00C64305">
        <w:rPr>
          <w:sz w:val="14"/>
        </w:rPr>
        <w:t xml:space="preserve"> by the outcome of Thursday’s referendum. </w:t>
      </w:r>
      <w:r w:rsidRPr="00D54DA7">
        <w:rPr>
          <w:rStyle w:val="StyleUnderline"/>
          <w:highlight w:val="cyan"/>
        </w:rPr>
        <w:t>They</w:t>
      </w:r>
      <w:r w:rsidRPr="00D54DA7">
        <w:rPr>
          <w:sz w:val="14"/>
          <w:highlight w:val="cyan"/>
        </w:rPr>
        <w:t xml:space="preserve"> </w:t>
      </w:r>
      <w:r w:rsidRPr="00D54DA7">
        <w:rPr>
          <w:rStyle w:val="Emphasis"/>
          <w:highlight w:val="cyan"/>
        </w:rPr>
        <w:t>struggled to calibrate their response</w:t>
      </w:r>
      <w:r w:rsidRPr="00C64305">
        <w:rPr>
          <w:sz w:val="14"/>
        </w:rPr>
        <w:t xml:space="preserve"> amid the U.K.’s rapidly deteriorating political climate. </w:t>
      </w:r>
      <w:r w:rsidRPr="00C64305">
        <w:rPr>
          <w:rStyle w:val="StyleUnderline"/>
        </w:rPr>
        <w:t>The</w:t>
      </w:r>
      <w:r w:rsidRPr="00C64305">
        <w:rPr>
          <w:sz w:val="14"/>
        </w:rPr>
        <w:t xml:space="preserve"> Obama </w:t>
      </w:r>
      <w:r w:rsidRPr="00C64305">
        <w:rPr>
          <w:rStyle w:val="StyleUnderline"/>
        </w:rPr>
        <w:t>administration</w:t>
      </w:r>
      <w:r w:rsidRPr="00C64305">
        <w:rPr>
          <w:sz w:val="14"/>
        </w:rPr>
        <w:t xml:space="preserve"> knows it </w:t>
      </w:r>
      <w:r w:rsidRPr="00C64305">
        <w:rPr>
          <w:rStyle w:val="Emphasis"/>
        </w:rPr>
        <w:t>must appear responsive</w:t>
      </w:r>
      <w:r w:rsidRPr="00C64305">
        <w:rPr>
          <w:sz w:val="14"/>
        </w:rPr>
        <w:t xml:space="preserve"> </w:t>
      </w:r>
      <w:r w:rsidRPr="00C64305">
        <w:rPr>
          <w:rStyle w:val="StyleUnderline"/>
        </w:rPr>
        <w:t>to a vote that plunged the pound to its lowest level since 1985 and hammered stock markets across the globe</w:t>
      </w:r>
      <w:r w:rsidRPr="00C64305">
        <w:rPr>
          <w:sz w:val="14"/>
        </w:rPr>
        <w:t xml:space="preserve">. At the same time, the U.S. wants to be careful not to feed the chaos by appearing alarmed. </w:t>
      </w:r>
      <w:r w:rsidRPr="00C64305">
        <w:rPr>
          <w:rStyle w:val="StyleUnderline"/>
        </w:rPr>
        <w:t xml:space="preserve">The deep political uncertainty rising up in London and other European capitals have only increased the degree of difficulty for </w:t>
      </w:r>
      <w:r w:rsidRPr="00C64305">
        <w:rPr>
          <w:rStyle w:val="Emphasis"/>
        </w:rPr>
        <w:t>that high-wire act</w:t>
      </w:r>
      <w:r w:rsidRPr="00C64305">
        <w:rPr>
          <w:sz w:val="14"/>
        </w:rPr>
        <w:t>. “The majority of people -- both within government and outside of government-- weren’t expecting the Leave campaign to come out ahead,” Rachel Rizzo, a research associate for strategy and statecraft, focusing on EU and NATO, at the Center for a New American Security, said in an e-mail. “</w:t>
      </w:r>
      <w:r w:rsidRPr="00C64305">
        <w:rPr>
          <w:rStyle w:val="StyleUnderline"/>
        </w:rPr>
        <w:t>That’s left governments scrambling to determine next steps</w:t>
      </w:r>
      <w:r w:rsidRPr="00C64305">
        <w:rPr>
          <w:sz w:val="14"/>
        </w:rPr>
        <w:t>.” Kerry, speaking in Rome on Sunday, stressed that European leaders needed to work together despite the acrimony and disarray caused by the referendum. ‘Minimize Disruption’ “</w:t>
      </w:r>
      <w:r w:rsidRPr="00D54DA7">
        <w:rPr>
          <w:rStyle w:val="StyleUnderline"/>
          <w:highlight w:val="cyan"/>
        </w:rPr>
        <w:t>The most important thing is</w:t>
      </w:r>
      <w:r w:rsidRPr="00C64305">
        <w:rPr>
          <w:rStyle w:val="StyleUnderline"/>
        </w:rPr>
        <w:t xml:space="preserve"> that all of us, </w:t>
      </w:r>
      <w:r w:rsidRPr="00C64305">
        <w:rPr>
          <w:sz w:val="14"/>
        </w:rPr>
        <w:t xml:space="preserve">as leaders, </w:t>
      </w:r>
      <w:r w:rsidRPr="00D54DA7">
        <w:rPr>
          <w:rStyle w:val="StyleUnderline"/>
          <w:highlight w:val="cyan"/>
        </w:rPr>
        <w:t>work together to provide</w:t>
      </w:r>
      <w:r w:rsidRPr="00C64305">
        <w:rPr>
          <w:sz w:val="14"/>
        </w:rPr>
        <w:t xml:space="preserve"> as much continuity, as much stability, as much </w:t>
      </w:r>
      <w:r w:rsidRPr="00D54DA7">
        <w:rPr>
          <w:rStyle w:val="Emphasis"/>
          <w:highlight w:val="cyan"/>
        </w:rPr>
        <w:t>certainty</w:t>
      </w:r>
      <w:r w:rsidRPr="00C64305">
        <w:rPr>
          <w:sz w:val="14"/>
        </w:rPr>
        <w:t xml:space="preserve"> as possible,” </w:t>
      </w:r>
      <w:r w:rsidRPr="00C64305">
        <w:rPr>
          <w:rStyle w:val="StyleUnderline"/>
        </w:rPr>
        <w:t>Kerry said</w:t>
      </w:r>
      <w:r w:rsidRPr="00C64305">
        <w:rPr>
          <w:sz w:val="14"/>
        </w:rPr>
        <w:t xml:space="preserve">. </w:t>
      </w:r>
      <w:r w:rsidRPr="00C64305">
        <w:rPr>
          <w:rStyle w:val="StyleUnderline"/>
        </w:rPr>
        <w:t>That</w:t>
      </w:r>
      <w:r w:rsidRPr="00C64305">
        <w:rPr>
          <w:sz w:val="14"/>
        </w:rPr>
        <w:t xml:space="preserve">, he said, </w:t>
      </w:r>
      <w:r w:rsidRPr="00C64305">
        <w:rPr>
          <w:rStyle w:val="StyleUnderline"/>
        </w:rPr>
        <w:t>would help the marketplace “understand there are ways to minimize disruption,</w:t>
      </w:r>
      <w:r w:rsidRPr="00C64305">
        <w:rPr>
          <w:sz w:val="14"/>
        </w:rPr>
        <w:t xml:space="preserve"> there are ways to smartly move ahead in order to protect the values and interests that we share.” Still, some question what impact Kerry, representing a lame-duck president who traveled to London in April to campaign against the Brexit, can have. At the time, President Barack Obama said the U.K. would be at “the back of the queue” to negotiate a trade agreement if Brexit were approved. “The U.S. is trying to get its arms around what is actually going to happen,” Ian </w:t>
      </w:r>
      <w:proofErr w:type="spellStart"/>
      <w:r w:rsidRPr="00C64305">
        <w:rPr>
          <w:sz w:val="14"/>
        </w:rPr>
        <w:t>Bremmer</w:t>
      </w:r>
      <w:proofErr w:type="spellEnd"/>
      <w:r w:rsidRPr="00C64305">
        <w:rPr>
          <w:sz w:val="14"/>
        </w:rPr>
        <w:t xml:space="preserve">, president of Eurasia Group, said in an e-mail on Sunday. “This is a fact-finding mission, not damage control. Washington wasn’t ready for this.” William </w:t>
      </w:r>
      <w:proofErr w:type="spellStart"/>
      <w:r w:rsidRPr="00C64305">
        <w:rPr>
          <w:sz w:val="14"/>
        </w:rPr>
        <w:t>Galston</w:t>
      </w:r>
      <w:proofErr w:type="spellEnd"/>
      <w:r w:rsidRPr="00C64305">
        <w:rPr>
          <w:sz w:val="14"/>
        </w:rPr>
        <w:t xml:space="preserve">, a senior fellow at the Brookings Institution and a former policy adviser to President Bill Clinton, said </w:t>
      </w:r>
      <w:r w:rsidRPr="00C64305">
        <w:rPr>
          <w:rStyle w:val="Emphasis"/>
        </w:rPr>
        <w:t>Kerry will take the temperature of all parties during his visit, and may offer private suggestions on how to make the best of a bad situation</w:t>
      </w:r>
      <w:r w:rsidRPr="00C64305">
        <w:rPr>
          <w:sz w:val="14"/>
        </w:rPr>
        <w:t>. ‘</w:t>
      </w:r>
    </w:p>
    <w:p w:rsidR="009461F5" w:rsidRPr="00C64305" w:rsidRDefault="009461F5" w:rsidP="009461F5">
      <w:pPr>
        <w:pStyle w:val="Heading4"/>
      </w:pPr>
      <w:r w:rsidRPr="00C64305">
        <w:t xml:space="preserve">Failure to </w:t>
      </w:r>
      <w:r w:rsidRPr="00C64305">
        <w:rPr>
          <w:u w:val="single"/>
        </w:rPr>
        <w:t>manage Europe post-BREXIT</w:t>
      </w:r>
      <w:r w:rsidRPr="00C64305">
        <w:t xml:space="preserve"> causes nuclear war </w:t>
      </w:r>
    </w:p>
    <w:p w:rsidR="009461F5" w:rsidRPr="00C64305" w:rsidRDefault="009461F5" w:rsidP="009461F5">
      <w:pPr>
        <w:rPr>
          <w:rStyle w:val="Style13ptBold"/>
        </w:rPr>
      </w:pPr>
      <w:r w:rsidRPr="00C64305">
        <w:rPr>
          <w:rStyle w:val="Style13ptBold"/>
        </w:rPr>
        <w:t>Hodges 6-27</w:t>
      </w:r>
    </w:p>
    <w:p w:rsidR="009461F5" w:rsidRPr="00C64305" w:rsidRDefault="009461F5" w:rsidP="009461F5">
      <w:r w:rsidRPr="00C64305">
        <w:t xml:space="preserve">[David. “The BREXIT Vote Will Lead to the Isolation of America and Defeat In World War III” 6/27/16 </w:t>
      </w:r>
      <w:proofErr w:type="gramStart"/>
      <w:r w:rsidRPr="00C64305">
        <w:t>http://www.thecommonsenseshow.com/2016/06/27/the-brexit-vote-will-lead-to-the-isolation-of-america-and-defeat-in-world-war-iii/ ]</w:t>
      </w:r>
      <w:proofErr w:type="gramEnd"/>
    </w:p>
    <w:p w:rsidR="009461F5" w:rsidRPr="003A1A30" w:rsidRDefault="009461F5" w:rsidP="009461F5">
      <w:pPr>
        <w:rPr>
          <w:sz w:val="16"/>
        </w:rPr>
      </w:pPr>
      <w:r w:rsidRPr="00C64305">
        <w:rPr>
          <w:rStyle w:val="StyleUnderline"/>
        </w:rPr>
        <w:t>Putin is the grandmaster of the chessboard</w:t>
      </w:r>
      <w:r w:rsidRPr="003A1A30">
        <w:rPr>
          <w:sz w:val="16"/>
        </w:rPr>
        <w:t xml:space="preserve">. </w:t>
      </w:r>
      <w:r w:rsidRPr="00C64305">
        <w:rPr>
          <w:rStyle w:val="StyleUnderline"/>
        </w:rPr>
        <w:t>He has positioned himself to elevate Russia over America in politics, economics and military prowess</w:t>
      </w:r>
      <w:r w:rsidRPr="003A1A30">
        <w:rPr>
          <w:sz w:val="16"/>
        </w:rPr>
        <w:t xml:space="preserve">. </w:t>
      </w:r>
      <w:r w:rsidRPr="00C64305">
        <w:rPr>
          <w:rStyle w:val="StyleUnderline"/>
        </w:rPr>
        <w:t>The spin-off consequences of the BREXIT vote will lead to the isolation of America from its key allies</w:t>
      </w:r>
      <w:r w:rsidRPr="003A1A30">
        <w:rPr>
          <w:sz w:val="16"/>
        </w:rPr>
        <w:t xml:space="preserve">. As this article postulates, </w:t>
      </w:r>
      <w:r w:rsidRPr="002D17BD">
        <w:rPr>
          <w:rStyle w:val="Emphasis"/>
          <w:highlight w:val="cyan"/>
        </w:rPr>
        <w:t>BREXIT has started a chain of events which will make it impossible for America to win World War III</w:t>
      </w:r>
      <w:r w:rsidRPr="003A1A30">
        <w:rPr>
          <w:sz w:val="16"/>
        </w:rPr>
        <w:t xml:space="preserve"> and even without war, </w:t>
      </w:r>
      <w:r w:rsidRPr="002D17BD">
        <w:rPr>
          <w:rStyle w:val="StyleUnderline"/>
          <w:highlight w:val="cyan"/>
        </w:rPr>
        <w:t xml:space="preserve">the American economy will be </w:t>
      </w:r>
      <w:r w:rsidRPr="002D17BD">
        <w:rPr>
          <w:rStyle w:val="Emphasis"/>
          <w:highlight w:val="cyan"/>
        </w:rPr>
        <w:t>pushed over the cliff</w:t>
      </w:r>
      <w:r w:rsidRPr="00C64305">
        <w:rPr>
          <w:rStyle w:val="Emphasis"/>
        </w:rPr>
        <w:t>.</w:t>
      </w:r>
      <w:r w:rsidRPr="00C64305">
        <w:rPr>
          <w:rStyle w:val="StyleUnderline"/>
        </w:rPr>
        <w:t xml:space="preserve"> </w:t>
      </w:r>
      <w:r w:rsidRPr="003A1A30">
        <w:rPr>
          <w:sz w:val="16"/>
        </w:rPr>
        <w:t xml:space="preserve">Germany, France and Italy’s Motivation to Leave NATO Germany may be a staunch supporter of NATO on the surface, however, the </w:t>
      </w:r>
      <w:r w:rsidRPr="00C64305">
        <w:rPr>
          <w:rStyle w:val="StyleUnderline"/>
        </w:rPr>
        <w:t>Germans are playing both ends against the middle</w:t>
      </w:r>
      <w:r w:rsidRPr="003A1A30">
        <w:rPr>
          <w:sz w:val="16"/>
        </w:rPr>
        <w:t xml:space="preserve">. </w:t>
      </w:r>
      <w:r w:rsidRPr="00C64305">
        <w:rPr>
          <w:rStyle w:val="StyleUnderline"/>
        </w:rPr>
        <w:t>Germany</w:t>
      </w:r>
      <w:r w:rsidRPr="003A1A30">
        <w:rPr>
          <w:sz w:val="16"/>
        </w:rPr>
        <w:t xml:space="preserve"> previously </w:t>
      </w:r>
      <w:r w:rsidRPr="00C64305">
        <w:rPr>
          <w:rStyle w:val="StyleUnderline"/>
        </w:rPr>
        <w:t>threw its support of Putin when he put boots on the ground in Syria to fight</w:t>
      </w:r>
      <w:r w:rsidRPr="003A1A30">
        <w:rPr>
          <w:sz w:val="16"/>
        </w:rPr>
        <w:t xml:space="preserve"> the CIA created </w:t>
      </w:r>
      <w:r w:rsidRPr="00C64305">
        <w:rPr>
          <w:rStyle w:val="StyleUnderline"/>
        </w:rPr>
        <w:t>ISIS</w:t>
      </w:r>
      <w:r w:rsidRPr="003A1A30">
        <w:rPr>
          <w:sz w:val="16"/>
        </w:rPr>
        <w:t xml:space="preserve">. </w:t>
      </w:r>
      <w:r w:rsidRPr="002D17BD">
        <w:rPr>
          <w:rStyle w:val="Emphasis"/>
          <w:highlight w:val="cyan"/>
        </w:rPr>
        <w:t>Germany is on the edge of leaving NATO, all they need is a little push from Russia</w:t>
      </w:r>
      <w:r w:rsidRPr="00C64305">
        <w:rPr>
          <w:rStyle w:val="Emphasis"/>
        </w:rPr>
        <w:t xml:space="preserve">. </w:t>
      </w:r>
      <w:r w:rsidRPr="003A1A30">
        <w:rPr>
          <w:sz w:val="16"/>
        </w:rPr>
        <w:t xml:space="preserve">The United States has responded with shipping its most modern nuclear weapons to Germany two years ago in response to this fear. At the end of the day, it will not make any difference. </w:t>
      </w:r>
      <w:r w:rsidRPr="00C64305">
        <w:rPr>
          <w:rStyle w:val="StyleUnderline"/>
        </w:rPr>
        <w:t>If NATO were to go on the rocks</w:t>
      </w:r>
      <w:r w:rsidRPr="003A1A30">
        <w:rPr>
          <w:sz w:val="16"/>
        </w:rPr>
        <w:t xml:space="preserve"> in a post-BREXIT world, </w:t>
      </w:r>
      <w:r w:rsidRPr="00C64305">
        <w:rPr>
          <w:rStyle w:val="StyleUnderline"/>
        </w:rPr>
        <w:t>the U.S. has a very narrow window from which to launch an attack upon Russia to counter Russian moves in Syria</w:t>
      </w:r>
      <w:r w:rsidRPr="003A1A30">
        <w:rPr>
          <w:sz w:val="16"/>
        </w:rPr>
        <w:t xml:space="preserve">, its growing threat to the Baltic states and its newly forming partnership with Germany which serves to undermine NATO. </w:t>
      </w:r>
      <w:r w:rsidRPr="00C64305">
        <w:rPr>
          <w:rStyle w:val="StyleUnderline"/>
        </w:rPr>
        <w:t>This is clearly what the previous shipment of nuclear missiles to Germany was all about</w:t>
      </w:r>
      <w:r w:rsidRPr="003A1A30">
        <w:rPr>
          <w:sz w:val="16"/>
        </w:rPr>
        <w:t xml:space="preserve">, and </w:t>
      </w:r>
      <w:r w:rsidRPr="00C64305">
        <w:rPr>
          <w:rStyle w:val="Emphasis"/>
        </w:rPr>
        <w:t>this increases the possibility that the war will be a case of happening soon</w:t>
      </w:r>
      <w:r w:rsidRPr="003A1A30">
        <w:rPr>
          <w:sz w:val="16"/>
        </w:rPr>
        <w:t xml:space="preserve">er, not later. Certainly, </w:t>
      </w:r>
      <w:r w:rsidRPr="00C64305">
        <w:rPr>
          <w:rStyle w:val="StyleUnderline"/>
        </w:rPr>
        <w:t>NATO’s provocations by holding numerous war games at various points on the Russian border is an attempt to get Russia to respond and appear to be the aggressor nation should World War III breakout. The</w:t>
      </w:r>
      <w:r w:rsidRPr="003A1A30">
        <w:rPr>
          <w:sz w:val="16"/>
        </w:rPr>
        <w:t xml:space="preserve"> eventual </w:t>
      </w:r>
      <w:r w:rsidRPr="00C64305">
        <w:rPr>
          <w:rStyle w:val="StyleUnderline"/>
        </w:rPr>
        <w:t>defection of Germany, France and Italy from NATO</w:t>
      </w:r>
      <w:r w:rsidRPr="003A1A30">
        <w:rPr>
          <w:sz w:val="16"/>
        </w:rPr>
        <w:t xml:space="preserve"> </w:t>
      </w:r>
      <w:r w:rsidRPr="00C64305">
        <w:rPr>
          <w:rStyle w:val="StyleUnderline"/>
        </w:rPr>
        <w:t xml:space="preserve">to Russia is </w:t>
      </w:r>
      <w:r w:rsidRPr="00C64305">
        <w:rPr>
          <w:rStyle w:val="Emphasis"/>
        </w:rPr>
        <w:t>easy to foretell</w:t>
      </w:r>
      <w:r w:rsidRPr="003A1A30">
        <w:rPr>
          <w:sz w:val="16"/>
        </w:rPr>
        <w:t xml:space="preserve">. This is a case of a picture, or in this case, an energy map, is worth a thousand words. </w:t>
      </w:r>
      <w:r w:rsidRPr="002D17BD">
        <w:rPr>
          <w:rStyle w:val="StyleUnderline"/>
          <w:highlight w:val="cyan"/>
        </w:rPr>
        <w:t xml:space="preserve">All Russia has to do is to turn off the natural gas shipments </w:t>
      </w:r>
      <w:r w:rsidRPr="002D17BD">
        <w:rPr>
          <w:rStyle w:val="StyleUnderline"/>
        </w:rPr>
        <w:t xml:space="preserve">this winter and </w:t>
      </w:r>
      <w:r w:rsidRPr="002D17BD">
        <w:rPr>
          <w:rStyle w:val="StyleUnderline"/>
          <w:highlight w:val="cyan"/>
        </w:rPr>
        <w:t>Europe will freeze and NATO will disappear</w:t>
      </w:r>
      <w:r w:rsidRPr="00C64305">
        <w:rPr>
          <w:rStyle w:val="StyleUnderline"/>
        </w:rPr>
        <w:t xml:space="preserve">. </w:t>
      </w:r>
      <w:r w:rsidRPr="003A1A30">
        <w:rPr>
          <w:sz w:val="16"/>
        </w:rPr>
        <w:t xml:space="preserve">To anyone possessing an IQ above room temperature, </w:t>
      </w:r>
      <w:r w:rsidRPr="00C64305">
        <w:rPr>
          <w:rStyle w:val="StyleUnderline"/>
        </w:rPr>
        <w:t>this</w:t>
      </w:r>
      <w:r w:rsidRPr="003A1A30">
        <w:rPr>
          <w:sz w:val="16"/>
        </w:rPr>
        <w:t xml:space="preserve"> </w:t>
      </w:r>
      <w:r w:rsidRPr="00C64305">
        <w:rPr>
          <w:rStyle w:val="StyleUnderline"/>
        </w:rPr>
        <w:t xml:space="preserve">map is the road map to the destruction of NATO. </w:t>
      </w:r>
      <w:r w:rsidRPr="003A1A30">
        <w:rPr>
          <w:sz w:val="16"/>
        </w:rPr>
        <w:t xml:space="preserve">Key </w:t>
      </w:r>
      <w:r w:rsidRPr="00C64305">
        <w:rPr>
          <w:rStyle w:val="StyleUnderline"/>
        </w:rPr>
        <w:t>NATO allies are being held hostage by Putin through energy blackmail.</w:t>
      </w:r>
      <w:r w:rsidRPr="003A1A30">
        <w:rPr>
          <w:sz w:val="16"/>
        </w:rPr>
        <w:t xml:space="preserve"> If NATO was to survive, the time to have attacked Russia was over two years ago when Russia invaded Crimea, but I believe that this ship has sailed with Russia’s military buildup in Syria along with China’s support, America cannot survive, much less win WW III. If the UK’s exit from the EU is joined by Italy, Spain, Portugal and Scotland (2nd vote coming) leaves the EU as it appears likely, </w:t>
      </w:r>
      <w:r w:rsidRPr="00C64305">
        <w:rPr>
          <w:rStyle w:val="StyleUnderline"/>
        </w:rPr>
        <w:t>the EU will fall apart and so will its financial contributions to NATO.</w:t>
      </w:r>
      <w:r w:rsidRPr="003A1A30">
        <w:rPr>
          <w:sz w:val="16"/>
        </w:rPr>
        <w:t xml:space="preserve"> </w:t>
      </w:r>
      <w:r w:rsidRPr="00C64305">
        <w:rPr>
          <w:rStyle w:val="StyleUnderline"/>
        </w:rPr>
        <w:t>Combined with Russia putting the big chill on Germany and the rest of NATO</w:t>
      </w:r>
      <w:r w:rsidRPr="003A1A30">
        <w:rPr>
          <w:sz w:val="16"/>
        </w:rPr>
        <w:t xml:space="preserve">, </w:t>
      </w:r>
      <w:r w:rsidRPr="002D17BD">
        <w:rPr>
          <w:rStyle w:val="Emphasis"/>
          <w:highlight w:val="cyan"/>
        </w:rPr>
        <w:t>NATO could quickly be history because the European nations do not have the energy reserves to stand up to a Russian energy blackmail</w:t>
      </w:r>
      <w:r w:rsidRPr="003A1A30">
        <w:rPr>
          <w:sz w:val="16"/>
        </w:rPr>
        <w:t xml:space="preserve">. Britain only has an energy storage buffer estimated to be about 16 days of energy demands. What lies beyond 16 days under the present set of circumstances. The coming Britain reduction in energy usage will be imposed through rationing and denial of service to non-essential entities and service. In contrast, Germany has 77 days of energy reserves and France has 88 days. However, none of these nations have enough energy reserves to get through the winter. </w:t>
      </w:r>
      <w:r w:rsidRPr="00C64305">
        <w:rPr>
          <w:rStyle w:val="StyleUnderline"/>
        </w:rPr>
        <w:t xml:space="preserve">Britain, France and Germany are luckier than most European nations who have almost no energy reserves and are very dependent on Russian gas exports sent through Ukraine. </w:t>
      </w:r>
      <w:r w:rsidRPr="003A1A30">
        <w:rPr>
          <w:sz w:val="16"/>
        </w:rPr>
        <w:t xml:space="preserve">Britain Is Waffling </w:t>
      </w:r>
      <w:proofErr w:type="gramStart"/>
      <w:r w:rsidRPr="003A1A30">
        <w:rPr>
          <w:sz w:val="16"/>
        </w:rPr>
        <w:t>At</w:t>
      </w:r>
      <w:proofErr w:type="gramEnd"/>
      <w:r w:rsidRPr="003A1A30">
        <w:rPr>
          <w:sz w:val="16"/>
        </w:rPr>
        <w:t xml:space="preserve"> the Threat of the Coming World War </w:t>
      </w:r>
      <w:r w:rsidRPr="003B6F71">
        <w:rPr>
          <w:rStyle w:val="StyleUnderline"/>
          <w:highlight w:val="cyan"/>
        </w:rPr>
        <w:t>With the BREXIT vote, America is on the verge of losing</w:t>
      </w:r>
      <w:r w:rsidRPr="003A1A30">
        <w:rPr>
          <w:sz w:val="16"/>
        </w:rPr>
        <w:t xml:space="preserve"> its closest and most important ally, </w:t>
      </w:r>
      <w:r w:rsidRPr="003B6F71">
        <w:rPr>
          <w:rStyle w:val="StyleUnderline"/>
          <w:highlight w:val="cyan"/>
        </w:rPr>
        <w:t>Great Britain</w:t>
      </w:r>
      <w:r w:rsidRPr="00C64305">
        <w:rPr>
          <w:rStyle w:val="StyleUnderline"/>
        </w:rPr>
        <w:t>.</w:t>
      </w:r>
      <w:r w:rsidRPr="003A1A30">
        <w:rPr>
          <w:sz w:val="16"/>
        </w:rPr>
        <w:t xml:space="preserve"> The mainstream media is reporting that BREXIT was about economically decoupling from the failing EU, controlling its borders and gaining control over immigration. What the mainstream media is not reporting is that the UK leadership is running from U.S. imperialism. And </w:t>
      </w:r>
      <w:r w:rsidRPr="00C64305">
        <w:rPr>
          <w:rStyle w:val="StyleUnderline"/>
        </w:rPr>
        <w:t>the</w:t>
      </w:r>
      <w:r w:rsidRPr="003A1A30">
        <w:rPr>
          <w:sz w:val="16"/>
        </w:rPr>
        <w:t xml:space="preserve"> </w:t>
      </w:r>
      <w:r w:rsidRPr="00C64305">
        <w:rPr>
          <w:rStyle w:val="StyleUnderline"/>
        </w:rPr>
        <w:t>unreported reason that many of the UK elite supported BREXIT</w:t>
      </w:r>
      <w:r w:rsidRPr="003A1A30">
        <w:rPr>
          <w:sz w:val="16"/>
        </w:rPr>
        <w:t xml:space="preserve"> </w:t>
      </w:r>
      <w:r w:rsidRPr="00C64305">
        <w:rPr>
          <w:rStyle w:val="Emphasis"/>
        </w:rPr>
        <w:t xml:space="preserve">was because </w:t>
      </w:r>
      <w:r w:rsidRPr="001D7AEC">
        <w:rPr>
          <w:rStyle w:val="Emphasis"/>
          <w:highlight w:val="cyan"/>
        </w:rPr>
        <w:t>many of the elite do not want to be blown up in a nuclear war for supporting American imperialism</w:t>
      </w:r>
      <w:r w:rsidRPr="003A1A30">
        <w:rPr>
          <w:sz w:val="16"/>
        </w:rPr>
        <w:t xml:space="preserve"> as per the Rothschild/Rockefeller banking interests that the American government presently serves. When the British elite produced the following declaration, it should have been easy for the world to have predicted BREXIT. </w:t>
      </w:r>
      <w:r w:rsidRPr="00C64305">
        <w:rPr>
          <w:rStyle w:val="Emphasis"/>
        </w:rPr>
        <w:t>First the UK leaves the EU and then it will eventually separate from NATO</w:t>
      </w:r>
      <w:r w:rsidRPr="003A1A30">
        <w:rPr>
          <w:sz w:val="16"/>
        </w:rPr>
        <w:t>. If you don’t think so, look at what much of the UK elite were saying two years ago.</w:t>
      </w:r>
    </w:p>
    <w:p w:rsidR="009461F5" w:rsidRPr="00C64305" w:rsidRDefault="009461F5" w:rsidP="009461F5">
      <w:pPr>
        <w:pStyle w:val="Heading3"/>
      </w:pPr>
      <w:r w:rsidRPr="00C64305">
        <w:t xml:space="preserve">    Ext. Yes BREXIT Focus </w:t>
      </w:r>
    </w:p>
    <w:p w:rsidR="009461F5" w:rsidRPr="00C64305" w:rsidRDefault="009461F5" w:rsidP="009461F5">
      <w:pPr>
        <w:pStyle w:val="Heading4"/>
      </w:pPr>
      <w:r w:rsidRPr="00C64305">
        <w:t xml:space="preserve">Kerry’s </w:t>
      </w:r>
      <w:r w:rsidRPr="00C64305">
        <w:rPr>
          <w:i/>
        </w:rPr>
        <w:t>primary focus</w:t>
      </w:r>
      <w:r w:rsidRPr="00C64305">
        <w:t xml:space="preserve"> is to minimize Brexit fallout</w:t>
      </w:r>
    </w:p>
    <w:p w:rsidR="009461F5" w:rsidRPr="00C64305" w:rsidRDefault="009461F5" w:rsidP="009461F5">
      <w:proofErr w:type="spellStart"/>
      <w:r w:rsidRPr="00C64305">
        <w:rPr>
          <w:rStyle w:val="Style13ptBold"/>
        </w:rPr>
        <w:t>Syeed</w:t>
      </w:r>
      <w:proofErr w:type="spellEnd"/>
      <w:r w:rsidRPr="00C64305">
        <w:rPr>
          <w:rStyle w:val="Style13ptBold"/>
        </w:rPr>
        <w:t xml:space="preserve"> and Sink 6/27</w:t>
      </w:r>
      <w:r w:rsidRPr="00C64305">
        <w:t xml:space="preserve"> – Reporters for Bloomberg Political (</w:t>
      </w:r>
      <w:proofErr w:type="spellStart"/>
      <w:r w:rsidRPr="00C64305">
        <w:t>Nafeesa</w:t>
      </w:r>
      <w:proofErr w:type="spellEnd"/>
      <w:r w:rsidRPr="00C64305">
        <w:t xml:space="preserve"> and Justin, U.S. Races to Contain Fallout </w:t>
      </w:r>
      <w:proofErr w:type="gramStart"/>
      <w:r w:rsidRPr="00C64305">
        <w:t>From</w:t>
      </w:r>
      <w:proofErr w:type="gramEnd"/>
      <w:r w:rsidRPr="00C64305">
        <w:t xml:space="preserve"> Europe’s Brexit Turmoil, 6/27/16, http://www.bloomberg.com/politics/articles/2016-06-26/u-s-races-to-contain-fallout-from-european-turmoil-over-brexit)//CK</w:t>
      </w:r>
    </w:p>
    <w:p w:rsidR="009461F5" w:rsidRPr="00C64305" w:rsidRDefault="009461F5" w:rsidP="009461F5">
      <w:pPr>
        <w:rPr>
          <w:rStyle w:val="StyleUnderline"/>
        </w:rPr>
      </w:pPr>
      <w:r w:rsidRPr="00506F38">
        <w:rPr>
          <w:sz w:val="16"/>
        </w:rPr>
        <w:t>The</w:t>
      </w:r>
      <w:r w:rsidRPr="00C64305">
        <w:rPr>
          <w:rStyle w:val="StyleUnderline"/>
        </w:rPr>
        <w:t xml:space="preserve"> </w:t>
      </w:r>
      <w:r w:rsidRPr="00506F38">
        <w:rPr>
          <w:rStyle w:val="StyleUnderline"/>
          <w:highlight w:val="cyan"/>
        </w:rPr>
        <w:t>Obama administration</w:t>
      </w:r>
      <w:r w:rsidRPr="00C64305">
        <w:rPr>
          <w:rStyle w:val="StyleUnderline"/>
        </w:rPr>
        <w:t xml:space="preserve"> </w:t>
      </w:r>
      <w:r w:rsidRPr="00506F38">
        <w:rPr>
          <w:rStyle w:val="StyleUnderline"/>
          <w:highlight w:val="cyan"/>
        </w:rPr>
        <w:t>is rushing to</w:t>
      </w:r>
      <w:r w:rsidRPr="00C64305">
        <w:rPr>
          <w:rStyle w:val="StyleUnderline"/>
        </w:rPr>
        <w:t xml:space="preserve"> </w:t>
      </w:r>
      <w:r w:rsidRPr="00506F38">
        <w:rPr>
          <w:sz w:val="16"/>
        </w:rPr>
        <w:t>help</w:t>
      </w:r>
      <w:r w:rsidRPr="00C64305">
        <w:rPr>
          <w:rStyle w:val="StyleUnderline"/>
        </w:rPr>
        <w:t xml:space="preserve"> </w:t>
      </w:r>
      <w:r w:rsidRPr="00506F38">
        <w:rPr>
          <w:rStyle w:val="StyleUnderline"/>
          <w:highlight w:val="cyan"/>
        </w:rPr>
        <w:t>contain the political and economic turmoil roiling Europe in the aftermath of the U.K.’s surprise decision to leave the E</w:t>
      </w:r>
      <w:r w:rsidRPr="00506F38">
        <w:rPr>
          <w:sz w:val="16"/>
        </w:rPr>
        <w:t>uropean</w:t>
      </w:r>
      <w:r w:rsidRPr="00C64305">
        <w:rPr>
          <w:rStyle w:val="StyleUnderline"/>
        </w:rPr>
        <w:t xml:space="preserve"> </w:t>
      </w:r>
      <w:r w:rsidRPr="00506F38">
        <w:rPr>
          <w:rStyle w:val="StyleUnderline"/>
          <w:highlight w:val="cyan"/>
        </w:rPr>
        <w:t>U</w:t>
      </w:r>
      <w:r w:rsidRPr="00506F38">
        <w:rPr>
          <w:sz w:val="16"/>
        </w:rPr>
        <w:t xml:space="preserve">nion, </w:t>
      </w:r>
      <w:r w:rsidRPr="00C64305">
        <w:rPr>
          <w:rStyle w:val="StyleUnderline"/>
        </w:rPr>
        <w:t xml:space="preserve">with </w:t>
      </w:r>
      <w:r w:rsidRPr="00506F38">
        <w:rPr>
          <w:rStyle w:val="StyleUnderline"/>
          <w:highlight w:val="cyan"/>
        </w:rPr>
        <w:t>top U.S. officials seeking to ease tensions</w:t>
      </w:r>
      <w:r w:rsidRPr="00506F38">
        <w:rPr>
          <w:sz w:val="16"/>
        </w:rPr>
        <w:t xml:space="preserve"> between European and British leaders over the timing of the divorce. As the U.K.’s main political parties struggled to address a leadership crisis, U.S. Secretary of State John </w:t>
      </w:r>
      <w:r w:rsidRPr="00C64305">
        <w:rPr>
          <w:rStyle w:val="StyleUnderline"/>
        </w:rPr>
        <w:t>Kerry visited Brussels on Monday and also planned a stop in London</w:t>
      </w:r>
      <w:r w:rsidRPr="00506F38">
        <w:rPr>
          <w:sz w:val="16"/>
        </w:rPr>
        <w:t xml:space="preserve"> in an effort </w:t>
      </w:r>
      <w:r w:rsidRPr="00C64305">
        <w:rPr>
          <w:rStyle w:val="StyleUnderline"/>
        </w:rPr>
        <w:t>to</w:t>
      </w:r>
      <w:r w:rsidRPr="00506F38">
        <w:rPr>
          <w:sz w:val="16"/>
        </w:rPr>
        <w:t xml:space="preserve"> gauge, and potentially </w:t>
      </w:r>
      <w:r w:rsidRPr="00C64305">
        <w:rPr>
          <w:rStyle w:val="StyleUnderline"/>
        </w:rPr>
        <w:t>tamp down, reactions</w:t>
      </w:r>
      <w:r w:rsidRPr="00506F38">
        <w:rPr>
          <w:sz w:val="16"/>
        </w:rPr>
        <w:t xml:space="preserve"> among leaders across the world’s largest trading bloc. The trip is an opportunity to understand how the transition will occur -- something U.K. officials are still figuring out --and stress U.S. commitments to the U.K. and EU, a senior administration official said. In Brussels, Kerry met with NATO Secretary General Jens Stoltenberg and predicted “an even stronger NATO going forward.” He said results from a meeting of the U.S.-European military alliance on July 8-9 “will not change one iota as a consequence of the vote that has taken place.” A blitz from U.S. officials come amid new uncertainty over the mechanics of Brexit, which has roiled global financial markets. European leaders sent new signals over the weekend that they’re eager to consummate the departure of the U.K. as a way to consolidate support for the union and ward off similar populist uprisings in their own countries. Among those working the phones have been Treasury Secretary Jacob J. Lew, who spoke with British Chancellor of the Exchequer George Osborne, Chinese Vice Premier Wang Yang, and other financial market participants, the administration official said. Secretary of Defense Ashton Carter</w:t>
      </w:r>
      <w:r w:rsidRPr="00506F38">
        <w:rPr>
          <w:rFonts w:ascii="Times New Roman" w:hAnsi="Times New Roman" w:cs="Times New Roman"/>
          <w:sz w:val="16"/>
        </w:rPr>
        <w:t>‎</w:t>
      </w:r>
      <w:r w:rsidRPr="00506F38">
        <w:rPr>
          <w:sz w:val="16"/>
        </w:rPr>
        <w:t xml:space="preserve"> spoke to his U.K. counterpart Michael Fallon, and Deputy National Security Advisor for International Economics, Wally </w:t>
      </w:r>
      <w:proofErr w:type="spellStart"/>
      <w:r w:rsidRPr="00506F38">
        <w:rPr>
          <w:sz w:val="16"/>
        </w:rPr>
        <w:t>Adeyemo</w:t>
      </w:r>
      <w:proofErr w:type="spellEnd"/>
      <w:r w:rsidRPr="00506F38">
        <w:rPr>
          <w:sz w:val="16"/>
        </w:rPr>
        <w:t xml:space="preserve">, has been in contact with G7 and G20 officials. U.S. Trade Representative Michael </w:t>
      </w:r>
      <w:proofErr w:type="spellStart"/>
      <w:r w:rsidRPr="00506F38">
        <w:rPr>
          <w:sz w:val="16"/>
        </w:rPr>
        <w:t>Froman</w:t>
      </w:r>
      <w:proofErr w:type="spellEnd"/>
      <w:r w:rsidRPr="00506F38">
        <w:rPr>
          <w:sz w:val="16"/>
        </w:rPr>
        <w:t xml:space="preserve"> and Cecilia </w:t>
      </w:r>
      <w:proofErr w:type="spellStart"/>
      <w:r w:rsidRPr="00506F38">
        <w:rPr>
          <w:sz w:val="16"/>
        </w:rPr>
        <w:t>Malmstrom</w:t>
      </w:r>
      <w:proofErr w:type="spellEnd"/>
      <w:r w:rsidRPr="00506F38">
        <w:rPr>
          <w:sz w:val="16"/>
        </w:rPr>
        <w:t xml:space="preserve">, the European Commissioner for Trade, will meet in Washington. Mass Resignations </w:t>
      </w:r>
      <w:proofErr w:type="gramStart"/>
      <w:r w:rsidRPr="00506F38">
        <w:rPr>
          <w:sz w:val="16"/>
        </w:rPr>
        <w:t>In</w:t>
      </w:r>
      <w:proofErr w:type="gramEnd"/>
      <w:r w:rsidRPr="00506F38">
        <w:rPr>
          <w:sz w:val="16"/>
        </w:rPr>
        <w:t xml:space="preserve"> London, leadership challenges in the Conservative and Labor parties have created new doubts about the capacity of the U.K. government to execute the departure in an orderly way, even as some European officials push for “divorce” proceedings to begin without delay. U.K. Prime Minister David Cameron said a two-year process would begin with a new government by October. Infighting within the </w:t>
      </w:r>
      <w:proofErr w:type="spellStart"/>
      <w:r w:rsidRPr="00506F38">
        <w:rPr>
          <w:sz w:val="16"/>
        </w:rPr>
        <w:t>Labour</w:t>
      </w:r>
      <w:proofErr w:type="spellEnd"/>
      <w:r w:rsidRPr="00506F38">
        <w:rPr>
          <w:sz w:val="16"/>
        </w:rPr>
        <w:t xml:space="preserve"> Party triggered a wave of resignations on Sunday among leader Jeremy </w:t>
      </w:r>
      <w:proofErr w:type="spellStart"/>
      <w:r w:rsidRPr="00506F38">
        <w:rPr>
          <w:sz w:val="16"/>
        </w:rPr>
        <w:t>Corbyn’s</w:t>
      </w:r>
      <w:proofErr w:type="spellEnd"/>
      <w:r w:rsidRPr="00506F38">
        <w:rPr>
          <w:sz w:val="16"/>
        </w:rPr>
        <w:t xml:space="preserve"> shadow cabinet. Meanwhile, outgoing Prime Minister David Cameron’s allies were reportedly attempting to stop former London Mayor Boris Johnson, who supported the U.K. exit, from taking over. </w:t>
      </w:r>
      <w:r w:rsidRPr="00C64305">
        <w:rPr>
          <w:rStyle w:val="StyleUnderline"/>
        </w:rPr>
        <w:t>U.S. officials</w:t>
      </w:r>
      <w:r w:rsidRPr="00506F38">
        <w:rPr>
          <w:sz w:val="16"/>
        </w:rPr>
        <w:t xml:space="preserve"> were, like many of their European counterparts and analysts globally, surprised by the outcome of Thursday’s referendum. They </w:t>
      </w:r>
      <w:r w:rsidRPr="00C64305">
        <w:rPr>
          <w:rStyle w:val="StyleUnderline"/>
        </w:rPr>
        <w:t xml:space="preserve">struggled to calibrate their response amid the U.K.’s rapidly deteriorating political climate. </w:t>
      </w:r>
      <w:r w:rsidRPr="00506F38">
        <w:rPr>
          <w:sz w:val="16"/>
        </w:rPr>
        <w:t xml:space="preserve">The </w:t>
      </w:r>
      <w:r w:rsidRPr="00506F38">
        <w:rPr>
          <w:rStyle w:val="StyleUnderline"/>
          <w:highlight w:val="cyan"/>
        </w:rPr>
        <w:t>Obama</w:t>
      </w:r>
      <w:r w:rsidRPr="00506F38">
        <w:rPr>
          <w:sz w:val="16"/>
          <w:highlight w:val="cyan"/>
        </w:rPr>
        <w:t xml:space="preserve"> </w:t>
      </w:r>
      <w:r w:rsidRPr="00506F38">
        <w:rPr>
          <w:rStyle w:val="StyleUnderline"/>
          <w:highlight w:val="cyan"/>
        </w:rPr>
        <w:t>administration</w:t>
      </w:r>
      <w:r w:rsidRPr="00506F38">
        <w:rPr>
          <w:sz w:val="16"/>
        </w:rPr>
        <w:t xml:space="preserve"> knows </w:t>
      </w:r>
      <w:r w:rsidRPr="00506F38">
        <w:rPr>
          <w:sz w:val="16"/>
          <w:highlight w:val="cyan"/>
        </w:rPr>
        <w:t xml:space="preserve">it </w:t>
      </w:r>
      <w:r w:rsidRPr="00506F38">
        <w:rPr>
          <w:rStyle w:val="StyleUnderline"/>
          <w:highlight w:val="cyan"/>
        </w:rPr>
        <w:t>must appear responsive to a vote that plunged the pound to its lowest level since 1985</w:t>
      </w:r>
      <w:r w:rsidRPr="00C64305">
        <w:rPr>
          <w:rStyle w:val="StyleUnderline"/>
        </w:rPr>
        <w:t xml:space="preserve"> and hammered stock markets</w:t>
      </w:r>
      <w:r w:rsidRPr="00506F38">
        <w:rPr>
          <w:sz w:val="16"/>
        </w:rPr>
        <w:t xml:space="preserve"> across the globe. At the same time, </w:t>
      </w:r>
      <w:r w:rsidRPr="00241FF4">
        <w:rPr>
          <w:rStyle w:val="StyleUnderline"/>
          <w:highlight w:val="cyan"/>
        </w:rPr>
        <w:t>the U.S. wants to be careful not to feed the chaos by appearing alarmed</w:t>
      </w:r>
      <w:r w:rsidRPr="00C64305">
        <w:rPr>
          <w:rStyle w:val="StyleUnderline"/>
        </w:rPr>
        <w:t xml:space="preserve">. </w:t>
      </w:r>
      <w:r w:rsidRPr="00506F38">
        <w:rPr>
          <w:sz w:val="16"/>
        </w:rPr>
        <w:t>The deep political uncertainty rising up in London and other European capitals have only increased the degree of difficulty for that high-wire act. “The majority of people -- both within government and outside of government-- weren’t expecting the Leave campaign to come out ahead,” Rachel Rizzo, a research associate for strategy and statecraft, focusing on EU and NATO, at the Center for a New American Security, said in an e-mail. “That’s left governments scrambling to determine next steps.” Kerry, speaking in Rome on Sunday, stressed that European leaders needed to work together despite the acrimony and disarray caused by the referendum. ‘Minimize Disruption’ “</w:t>
      </w:r>
      <w:r w:rsidRPr="00506F38">
        <w:rPr>
          <w:rStyle w:val="Emphasis"/>
          <w:highlight w:val="cyan"/>
        </w:rPr>
        <w:t>The most important thing is that</w:t>
      </w:r>
      <w:r w:rsidRPr="00C64305">
        <w:rPr>
          <w:rStyle w:val="Emphasis"/>
        </w:rPr>
        <w:t xml:space="preserve"> </w:t>
      </w:r>
      <w:r w:rsidRPr="00506F38">
        <w:rPr>
          <w:rStyle w:val="Emphasis"/>
          <w:highlight w:val="cyan"/>
        </w:rPr>
        <w:t>all</w:t>
      </w:r>
      <w:r w:rsidRPr="00C64305">
        <w:rPr>
          <w:rStyle w:val="Emphasis"/>
        </w:rPr>
        <w:t xml:space="preserve"> of us, as </w:t>
      </w:r>
      <w:r w:rsidRPr="00506F38">
        <w:rPr>
          <w:rStyle w:val="Emphasis"/>
          <w:highlight w:val="cyan"/>
        </w:rPr>
        <w:t>leaders</w:t>
      </w:r>
      <w:r w:rsidRPr="00C64305">
        <w:rPr>
          <w:rStyle w:val="Emphasis"/>
        </w:rPr>
        <w:t xml:space="preserve">, </w:t>
      </w:r>
      <w:r w:rsidRPr="00506F38">
        <w:rPr>
          <w:rStyle w:val="Emphasis"/>
          <w:highlight w:val="cyan"/>
        </w:rPr>
        <w:t>work together to provide as much</w:t>
      </w:r>
      <w:r w:rsidRPr="00C64305">
        <w:rPr>
          <w:rStyle w:val="Emphasis"/>
        </w:rPr>
        <w:t xml:space="preserve"> continuity, as much </w:t>
      </w:r>
      <w:r w:rsidRPr="00506F38">
        <w:rPr>
          <w:rStyle w:val="Emphasis"/>
          <w:highlight w:val="cyan"/>
        </w:rPr>
        <w:t>stability</w:t>
      </w:r>
      <w:r w:rsidRPr="00C64305">
        <w:rPr>
          <w:rStyle w:val="Emphasis"/>
        </w:rPr>
        <w:t xml:space="preserve">, as much certainty </w:t>
      </w:r>
      <w:r w:rsidRPr="00506F38">
        <w:rPr>
          <w:rStyle w:val="Emphasis"/>
          <w:highlight w:val="cyan"/>
        </w:rPr>
        <w:t>as possible</w:t>
      </w:r>
      <w:r w:rsidRPr="00C64305">
        <w:rPr>
          <w:rStyle w:val="Emphasis"/>
        </w:rPr>
        <w:t>,” Kerry said</w:t>
      </w:r>
      <w:r w:rsidRPr="00506F38">
        <w:rPr>
          <w:sz w:val="16"/>
        </w:rPr>
        <w:t xml:space="preserve">. </w:t>
      </w:r>
      <w:r w:rsidRPr="00C64305">
        <w:rPr>
          <w:rStyle w:val="StyleUnderline"/>
        </w:rPr>
        <w:t>That</w:t>
      </w:r>
      <w:r w:rsidRPr="00506F38">
        <w:rPr>
          <w:sz w:val="16"/>
        </w:rPr>
        <w:t xml:space="preserve">, he said, </w:t>
      </w:r>
      <w:r w:rsidRPr="00C64305">
        <w:rPr>
          <w:rStyle w:val="StyleUnderline"/>
        </w:rPr>
        <w:t>would help the marketplace “understand there are ways to minimize disruption, there are ways to smartly move ahead in order to protect the values and interests that we share.”</w:t>
      </w:r>
    </w:p>
    <w:p w:rsidR="009461F5" w:rsidRPr="00C64305" w:rsidRDefault="009461F5" w:rsidP="009461F5">
      <w:pPr>
        <w:pStyle w:val="Heading4"/>
      </w:pPr>
      <w:r w:rsidRPr="00C64305">
        <w:t xml:space="preserve">Kerry’s bent on providing </w:t>
      </w:r>
      <w:r w:rsidRPr="00C64305">
        <w:rPr>
          <w:u w:val="single"/>
        </w:rPr>
        <w:t>global reassurances</w:t>
      </w:r>
      <w:r w:rsidRPr="00C64305">
        <w:t xml:space="preserve"> post BREXIT </w:t>
      </w:r>
    </w:p>
    <w:p w:rsidR="009461F5" w:rsidRPr="00C64305" w:rsidRDefault="009461F5" w:rsidP="009461F5">
      <w:r w:rsidRPr="00C64305">
        <w:rPr>
          <w:rStyle w:val="Style13ptBold"/>
        </w:rPr>
        <w:t>AP 6/27</w:t>
      </w:r>
      <w:r w:rsidRPr="00C64305">
        <w:t xml:space="preserve"> – Chicago Tribune (Associated Press, Kerry urges European, British leaders to stay focused after Brexit, 6/27/16, </w:t>
      </w:r>
      <w:hyperlink r:id="rId21" w:history="1">
        <w:r w:rsidRPr="00C64305">
          <w:rPr>
            <w:rStyle w:val="Hyperlink"/>
          </w:rPr>
          <w:t>http://www.chicagotribune.com/news/nationworld/ct-kerry-urges-european-british-leaders-to-stay-focused-after-brexit-20160627-story.html</w:t>
        </w:r>
      </w:hyperlink>
      <w:r w:rsidRPr="00C64305">
        <w:t>)//CK</w:t>
      </w:r>
    </w:p>
    <w:p w:rsidR="009461F5" w:rsidRPr="003433C5" w:rsidRDefault="009461F5" w:rsidP="009461F5">
      <w:pPr>
        <w:rPr>
          <w:sz w:val="16"/>
        </w:rPr>
      </w:pPr>
      <w:r w:rsidRPr="003433C5">
        <w:rPr>
          <w:sz w:val="16"/>
        </w:rPr>
        <w:t xml:space="preserve">U.S. Secretary of State John </w:t>
      </w:r>
      <w:r w:rsidRPr="003433C5">
        <w:rPr>
          <w:rStyle w:val="StyleUnderline"/>
          <w:highlight w:val="cyan"/>
        </w:rPr>
        <w:t>Kerry</w:t>
      </w:r>
      <w:r w:rsidRPr="003433C5">
        <w:rPr>
          <w:sz w:val="16"/>
          <w:highlight w:val="cyan"/>
        </w:rPr>
        <w:t xml:space="preserve"> </w:t>
      </w:r>
      <w:r w:rsidRPr="003433C5">
        <w:rPr>
          <w:rStyle w:val="StyleUnderline"/>
          <w:highlight w:val="cyan"/>
        </w:rPr>
        <w:t>met</w:t>
      </w:r>
      <w:r w:rsidRPr="003433C5">
        <w:rPr>
          <w:sz w:val="16"/>
        </w:rPr>
        <w:t xml:space="preserve"> top </w:t>
      </w:r>
      <w:r w:rsidRPr="003433C5">
        <w:rPr>
          <w:rStyle w:val="StyleUnderline"/>
          <w:highlight w:val="cyan"/>
        </w:rPr>
        <w:t>officials from the E</w:t>
      </w:r>
      <w:r w:rsidRPr="003433C5">
        <w:rPr>
          <w:sz w:val="16"/>
        </w:rPr>
        <w:t xml:space="preserve">uropean </w:t>
      </w:r>
      <w:r w:rsidRPr="003433C5">
        <w:rPr>
          <w:rStyle w:val="StyleUnderline"/>
          <w:highlight w:val="cyan"/>
        </w:rPr>
        <w:t>U</w:t>
      </w:r>
      <w:r w:rsidRPr="003433C5">
        <w:rPr>
          <w:sz w:val="16"/>
        </w:rPr>
        <w:t xml:space="preserve">nion </w:t>
      </w:r>
      <w:r w:rsidRPr="003433C5">
        <w:rPr>
          <w:rStyle w:val="StyleUnderline"/>
          <w:highlight w:val="cyan"/>
        </w:rPr>
        <w:t>and Britain</w:t>
      </w:r>
      <w:r w:rsidRPr="00C64305">
        <w:rPr>
          <w:rStyle w:val="StyleUnderline"/>
        </w:rPr>
        <w:t xml:space="preserve"> on Monday,</w:t>
      </w:r>
      <w:r w:rsidRPr="003433C5">
        <w:rPr>
          <w:sz w:val="16"/>
        </w:rPr>
        <w:t xml:space="preserve"> </w:t>
      </w:r>
      <w:r w:rsidRPr="003433C5">
        <w:rPr>
          <w:rStyle w:val="StyleUnderline"/>
          <w:highlight w:val="cyan"/>
        </w:rPr>
        <w:t>telling both sides to act responsibly</w:t>
      </w:r>
      <w:r w:rsidRPr="003433C5">
        <w:rPr>
          <w:sz w:val="16"/>
        </w:rPr>
        <w:t xml:space="preserve"> as they start figuring out how to make good on last week's historic decision by British voters to leave the EU. </w:t>
      </w:r>
      <w:r w:rsidRPr="00C64305">
        <w:rPr>
          <w:rStyle w:val="StyleUnderline"/>
        </w:rPr>
        <w:t>He also traveled to NATO, saying it would soon have to play a bigger role promoting trans-Atlantic unity</w:t>
      </w:r>
      <w:r w:rsidRPr="003433C5">
        <w:rPr>
          <w:sz w:val="16"/>
        </w:rPr>
        <w:t xml:space="preserve">. In Brussels and London in a span of just hours, </w:t>
      </w:r>
      <w:r w:rsidRPr="00C64305">
        <w:rPr>
          <w:rStyle w:val="StyleUnderline"/>
        </w:rPr>
        <w:t>Kerry made his pitch for calm in the context of rattled global markets and fears</w:t>
      </w:r>
      <w:r w:rsidRPr="003433C5">
        <w:rPr>
          <w:sz w:val="16"/>
        </w:rPr>
        <w:t xml:space="preserve"> that citizens and </w:t>
      </w:r>
      <w:r w:rsidRPr="003433C5">
        <w:rPr>
          <w:rStyle w:val="StyleUnderline"/>
          <w:highlight w:val="cyan"/>
        </w:rPr>
        <w:t>nations across</w:t>
      </w:r>
      <w:r w:rsidRPr="00C64305">
        <w:rPr>
          <w:rStyle w:val="StyleUnderline"/>
        </w:rPr>
        <w:t xml:space="preserve"> </w:t>
      </w:r>
      <w:r w:rsidRPr="003433C5">
        <w:rPr>
          <w:sz w:val="16"/>
        </w:rPr>
        <w:t xml:space="preserve">the </w:t>
      </w:r>
      <w:r w:rsidRPr="003433C5">
        <w:rPr>
          <w:rStyle w:val="StyleUnderline"/>
          <w:highlight w:val="cyan"/>
        </w:rPr>
        <w:t>European</w:t>
      </w:r>
      <w:r w:rsidRPr="003433C5">
        <w:rPr>
          <w:sz w:val="16"/>
        </w:rPr>
        <w:t xml:space="preserve"> continent </w:t>
      </w:r>
      <w:r w:rsidRPr="003433C5">
        <w:rPr>
          <w:rStyle w:val="StyleUnderline"/>
          <w:highlight w:val="cyan"/>
        </w:rPr>
        <w:t>could</w:t>
      </w:r>
      <w:r w:rsidRPr="003433C5">
        <w:rPr>
          <w:sz w:val="16"/>
        </w:rPr>
        <w:t xml:space="preserve"> fall sway to a wave of populist sentiment and </w:t>
      </w:r>
      <w:r w:rsidRPr="003433C5">
        <w:rPr>
          <w:rStyle w:val="StyleUnderline"/>
          <w:highlight w:val="cyan"/>
        </w:rPr>
        <w:t>follow Britain's lead</w:t>
      </w:r>
      <w:r w:rsidRPr="003433C5">
        <w:rPr>
          <w:sz w:val="16"/>
        </w:rPr>
        <w:t xml:space="preserve">. But the top American diplomat didn't present any concrete proposals or even express his preference for a timeline to achieve these goals, underscoring the difficulty the challenge ahead. </w:t>
      </w:r>
      <w:r w:rsidRPr="003433C5">
        <w:rPr>
          <w:rStyle w:val="Emphasis"/>
          <w:highlight w:val="cyan"/>
        </w:rPr>
        <w:t>Kerry's primary goal was reassurance</w:t>
      </w:r>
      <w:r w:rsidRPr="003433C5">
        <w:rPr>
          <w:sz w:val="16"/>
        </w:rPr>
        <w:t>. He called the EU an essential partner of the United States in providing security and stability around the world. And he hailed America's "special relationship" with the U.K., which he said would remain as strong as ever. "</w:t>
      </w:r>
      <w:r w:rsidRPr="00CD4A5D">
        <w:rPr>
          <w:rStyle w:val="StyleUnderline"/>
          <w:highlight w:val="cyan"/>
        </w:rPr>
        <w:t>It is</w:t>
      </w:r>
      <w:r w:rsidRPr="00C64305">
        <w:rPr>
          <w:rStyle w:val="StyleUnderline"/>
        </w:rPr>
        <w:t xml:space="preserve"> absolutely </w:t>
      </w:r>
      <w:r w:rsidRPr="00CD4A5D">
        <w:rPr>
          <w:rStyle w:val="StyleUnderline"/>
          <w:highlight w:val="cyan"/>
        </w:rPr>
        <w:t>essential that we stay focused on how</w:t>
      </w:r>
      <w:r w:rsidRPr="003433C5">
        <w:rPr>
          <w:sz w:val="16"/>
        </w:rPr>
        <w:t xml:space="preserve">, in this transitional period, nobody loses their head, </w:t>
      </w:r>
      <w:r w:rsidRPr="00CD4A5D">
        <w:rPr>
          <w:rStyle w:val="StyleUnderline"/>
          <w:highlight w:val="cyan"/>
        </w:rPr>
        <w:t>nobody</w:t>
      </w:r>
      <w:r w:rsidRPr="00C64305">
        <w:rPr>
          <w:rStyle w:val="StyleUnderline"/>
        </w:rPr>
        <w:t xml:space="preserve"> goes off half-cocked,</w:t>
      </w:r>
      <w:r w:rsidRPr="003433C5">
        <w:rPr>
          <w:sz w:val="16"/>
        </w:rPr>
        <w:t xml:space="preserve"> people don't start </w:t>
      </w:r>
      <w:r w:rsidRPr="00CD4A5D">
        <w:rPr>
          <w:rStyle w:val="StyleUnderline"/>
          <w:highlight w:val="cyan"/>
        </w:rPr>
        <w:t>ginning up scatterbrained or revengeful premises</w:t>
      </w:r>
      <w:r w:rsidRPr="003433C5">
        <w:rPr>
          <w:sz w:val="16"/>
        </w:rPr>
        <w:t>," Kerry said after meeting European Commission President Jean-Claude Juncker and the bloc's foreign policy chief, Federica Mogherini.</w:t>
      </w:r>
    </w:p>
    <w:p w:rsidR="009461F5" w:rsidRPr="00C64305" w:rsidRDefault="009461F5" w:rsidP="009461F5">
      <w:pPr>
        <w:pStyle w:val="Heading3"/>
      </w:pPr>
      <w:r w:rsidRPr="00C64305">
        <w:t xml:space="preserve">    Ext. Kerry Key to BREXIT </w:t>
      </w:r>
    </w:p>
    <w:p w:rsidR="009461F5" w:rsidRPr="00C64305" w:rsidRDefault="009461F5" w:rsidP="009461F5">
      <w:pPr>
        <w:pStyle w:val="Heading4"/>
      </w:pPr>
      <w:r w:rsidRPr="00C64305">
        <w:t xml:space="preserve">Kerry key to solve Brexit – not all hope is lost </w:t>
      </w:r>
    </w:p>
    <w:p w:rsidR="009461F5" w:rsidRPr="00C64305" w:rsidRDefault="009461F5" w:rsidP="009461F5">
      <w:r w:rsidRPr="00C64305">
        <w:rPr>
          <w:rStyle w:val="Style13ptBold"/>
        </w:rPr>
        <w:t>Mead, 16</w:t>
      </w:r>
      <w:r w:rsidRPr="00C64305">
        <w:t xml:space="preserve"> - Editor-At-Large for The American Interest (Walter Russell, "Kerry to Begin Shuttle Diplomacy over Brexit", The American Interest, 6/28/16, www.the-american-interest.com/2016/06/28/kerry-to-begin-shuttle-diplomacy-over-brexit/)//SV</w:t>
      </w:r>
    </w:p>
    <w:p w:rsidR="009461F5" w:rsidRPr="00C802BB" w:rsidRDefault="009461F5" w:rsidP="009461F5">
      <w:pPr>
        <w:rPr>
          <w:sz w:val="16"/>
        </w:rPr>
      </w:pPr>
      <w:r w:rsidRPr="00C802BB">
        <w:rPr>
          <w:sz w:val="16"/>
        </w:rPr>
        <w:t xml:space="preserve">Secretary of State John </w:t>
      </w:r>
      <w:r w:rsidRPr="00C20AE7">
        <w:rPr>
          <w:rStyle w:val="StyleUnderline"/>
          <w:highlight w:val="cyan"/>
        </w:rPr>
        <w:t>Kerry is getting engaged in trying to contain the Brexit fallout</w:t>
      </w:r>
      <w:r w:rsidRPr="00C802BB">
        <w:rPr>
          <w:sz w:val="16"/>
        </w:rPr>
        <w:t>. The Financial Times: “</w:t>
      </w:r>
      <w:r w:rsidRPr="00C64305">
        <w:rPr>
          <w:rStyle w:val="StyleUnderline"/>
        </w:rPr>
        <w:t>It is absolutely essential that we stay focused on how</w:t>
      </w:r>
      <w:r w:rsidRPr="00C802BB">
        <w:rPr>
          <w:sz w:val="16"/>
        </w:rPr>
        <w:t xml:space="preserve">, in this transitional period, </w:t>
      </w:r>
      <w:r w:rsidRPr="00C64305">
        <w:rPr>
          <w:rStyle w:val="StyleUnderline"/>
        </w:rPr>
        <w:t xml:space="preserve">nobody </w:t>
      </w:r>
      <w:proofErr w:type="spellStart"/>
      <w:r w:rsidRPr="00C64305">
        <w:rPr>
          <w:rStyle w:val="StyleUnderline"/>
        </w:rPr>
        <w:t>looses</w:t>
      </w:r>
      <w:proofErr w:type="spellEnd"/>
      <w:r w:rsidRPr="00C64305">
        <w:rPr>
          <w:rStyle w:val="StyleUnderline"/>
        </w:rPr>
        <w:t xml:space="preserve"> their</w:t>
      </w:r>
      <w:r w:rsidRPr="00C802BB">
        <w:rPr>
          <w:sz w:val="16"/>
        </w:rPr>
        <w:t xml:space="preserve"> head, nobody goes off half-cocked, people don’t start ginning up scatterbrained or revengeful premises,” John Kerry, US secretary of state, said on a visit to Brussels. As he prepared to fly to London for hastily-arranged shuttle diplomacy aimed at urging both sides to limit the damage to economic stability and security co-operation, </w:t>
      </w:r>
      <w:proofErr w:type="spellStart"/>
      <w:r w:rsidRPr="00C802BB">
        <w:rPr>
          <w:sz w:val="16"/>
        </w:rPr>
        <w:t>Mr</w:t>
      </w:r>
      <w:proofErr w:type="spellEnd"/>
      <w:r w:rsidRPr="00C802BB">
        <w:rPr>
          <w:sz w:val="16"/>
        </w:rPr>
        <w:t xml:space="preserve"> </w:t>
      </w:r>
      <w:r w:rsidRPr="00C64305">
        <w:rPr>
          <w:rStyle w:val="StyleUnderline"/>
        </w:rPr>
        <w:t xml:space="preserve">Kerry conceded that </w:t>
      </w:r>
      <w:r w:rsidRPr="00C20AE7">
        <w:rPr>
          <w:rStyle w:val="StyleUnderline"/>
          <w:highlight w:val="cyan"/>
        </w:rPr>
        <w:t>the Brexit result “did not come out the way</w:t>
      </w:r>
      <w:r w:rsidRPr="00C64305">
        <w:rPr>
          <w:rStyle w:val="StyleUnderline"/>
        </w:rPr>
        <w:t xml:space="preserve"> President </w:t>
      </w:r>
      <w:r w:rsidRPr="00C20AE7">
        <w:rPr>
          <w:rStyle w:val="StyleUnderline"/>
          <w:highlight w:val="cyan"/>
        </w:rPr>
        <w:t>Obama and</w:t>
      </w:r>
      <w:r w:rsidRPr="00C64305">
        <w:rPr>
          <w:rStyle w:val="StyleUnderline"/>
        </w:rPr>
        <w:t xml:space="preserve"> I and </w:t>
      </w:r>
      <w:r w:rsidRPr="00C20AE7">
        <w:rPr>
          <w:rStyle w:val="StyleUnderline"/>
          <w:highlight w:val="cyan"/>
        </w:rPr>
        <w:t>others hoped</w:t>
      </w:r>
      <w:r w:rsidRPr="00C64305">
        <w:rPr>
          <w:rStyle w:val="StyleUnderline"/>
        </w:rPr>
        <w:t xml:space="preserve"> that </w:t>
      </w:r>
      <w:r w:rsidRPr="00C20AE7">
        <w:rPr>
          <w:rStyle w:val="StyleUnderline"/>
          <w:highlight w:val="cyan"/>
        </w:rPr>
        <w:t>it would</w:t>
      </w:r>
      <w:r w:rsidRPr="00C64305">
        <w:rPr>
          <w:rStyle w:val="StyleUnderline"/>
        </w:rPr>
        <w:t xml:space="preserve">, </w:t>
      </w:r>
      <w:r w:rsidRPr="00C20AE7">
        <w:rPr>
          <w:rStyle w:val="StyleUnderline"/>
          <w:highlight w:val="cyan"/>
        </w:rPr>
        <w:t>but that’s democracy</w:t>
      </w:r>
      <w:r w:rsidRPr="00C64305">
        <w:rPr>
          <w:rStyle w:val="StyleUnderline"/>
        </w:rPr>
        <w:t>, and we respect the rights of the voters and we respect the process</w:t>
      </w:r>
      <w:r w:rsidRPr="00C802BB">
        <w:rPr>
          <w:sz w:val="16"/>
        </w:rPr>
        <w:t xml:space="preserve">”. Doing more of this earlier would have been better: the real time for this was when UK and EU were discussing the renegotiation on which the campaign would be fought. A better offer to Britain then would have made a Remain vote more likely. And this in turn might have strengthened the EU, as the reforms that would have persuaded the British would have strengthened the whole organization. This is exactly where skillful, patient, low-profile but engaged and informed U.S. diplomacy could have made a difference. Instead, Washington sat on the sidelines until Cameron was campaigning on a weak offer. </w:t>
      </w:r>
      <w:proofErr w:type="gramStart"/>
      <w:r w:rsidRPr="00C802BB">
        <w:rPr>
          <w:sz w:val="16"/>
        </w:rPr>
        <w:t>Finally</w:t>
      </w:r>
      <w:proofErr w:type="gramEnd"/>
      <w:r w:rsidRPr="00C802BB">
        <w:rPr>
          <w:sz w:val="16"/>
        </w:rPr>
        <w:t xml:space="preserve"> Obama parachuted in, made a speech, and expected his charisma and wisdom to work miracles. </w:t>
      </w:r>
      <w:r w:rsidRPr="00C64305">
        <w:rPr>
          <w:rStyle w:val="StyleUnderline"/>
        </w:rPr>
        <w:t xml:space="preserve">Kerry’s decision to engage in intense shuttle diplomacy now that we are where we are </w:t>
      </w:r>
      <w:proofErr w:type="gramStart"/>
      <w:r w:rsidRPr="00C64305">
        <w:rPr>
          <w:rStyle w:val="StyleUnderline"/>
        </w:rPr>
        <w:t>is</w:t>
      </w:r>
      <w:proofErr w:type="gramEnd"/>
      <w:r w:rsidRPr="00C64305">
        <w:rPr>
          <w:rStyle w:val="StyleUnderline"/>
        </w:rPr>
        <w:t xml:space="preserve"> the best decision that could be made under the circumstances, but </w:t>
      </w:r>
      <w:r w:rsidRPr="00C20AE7">
        <w:rPr>
          <w:rStyle w:val="Emphasis"/>
          <w:highlight w:val="cyan"/>
        </w:rPr>
        <w:t>the job will be much harder now</w:t>
      </w:r>
      <w:r w:rsidRPr="00C64305">
        <w:rPr>
          <w:rStyle w:val="StyleUnderline"/>
        </w:rPr>
        <w:t xml:space="preserve">, and </w:t>
      </w:r>
      <w:r w:rsidRPr="00C20AE7">
        <w:rPr>
          <w:rStyle w:val="StyleUnderline"/>
          <w:highlight w:val="cyan"/>
        </w:rPr>
        <w:t>the U.S. will have to put more in to get less out</w:t>
      </w:r>
      <w:r w:rsidRPr="00C64305">
        <w:rPr>
          <w:rStyle w:val="StyleUnderline"/>
        </w:rPr>
        <w:t xml:space="preserve"> than would have been the case with earlier intervention.</w:t>
      </w:r>
      <w:r w:rsidRPr="00C802BB">
        <w:rPr>
          <w:sz w:val="16"/>
        </w:rPr>
        <w:t xml:space="preserve"> The decision is also an admission that the critics were right: </w:t>
      </w:r>
      <w:r w:rsidRPr="00C64305">
        <w:rPr>
          <w:rStyle w:val="StyleUnderline"/>
        </w:rPr>
        <w:t>that the U.S. has very serious interests at stake here that justify substantial U.S. engagement in helping to find an answer, that U.S. involvement can make a difference, and that our previous level of effort and engagement was not commensurate with the importance of the issues involved</w:t>
      </w:r>
      <w:r w:rsidRPr="00C802BB">
        <w:rPr>
          <w:sz w:val="16"/>
        </w:rPr>
        <w:t xml:space="preserve">. The central weakness of the Obama Administration has been its repeatedly demonstrated lack of strategic insight: an inability to differentiate between the important and the trivial, the symbolic and the substantive, the necessary and the optional, the truly dangerous and the inconsequential. It is also bad at understanding linkages: the ways that problems and policies in one set of issues or in one region of the world impact American options, prestige and effectiveness in others. Now, too late, when the house is in on fire, the Administration is realizing that the Atlantic system is in deep trouble and that Brexit is a major challenge to U.S. interests. So now when success is more difficult and the range of possible outcomes is less appealing, the U.S. is going to commit to the issue and dive in. Still, </w:t>
      </w:r>
      <w:r w:rsidRPr="007E1687">
        <w:rPr>
          <w:rStyle w:val="StyleUnderline"/>
          <w:highlight w:val="cyan"/>
        </w:rPr>
        <w:t>to engage even now with the growing troubles of Europe is better than to sit on the sidelines</w:t>
      </w:r>
      <w:r w:rsidRPr="00C64305">
        <w:rPr>
          <w:rStyle w:val="StyleUnderline"/>
        </w:rPr>
        <w:t>. So let’s wish Kerry luck</w:t>
      </w:r>
      <w:r w:rsidRPr="00C802BB">
        <w:rPr>
          <w:sz w:val="16"/>
        </w:rPr>
        <w:t xml:space="preserve">. Since </w:t>
      </w:r>
      <w:r w:rsidRPr="00C64305">
        <w:rPr>
          <w:rStyle w:val="StyleUnderline"/>
        </w:rPr>
        <w:t>neither the UK nor the EU would benefit from an ugly divorce,</w:t>
      </w:r>
      <w:r w:rsidRPr="00C802BB">
        <w:rPr>
          <w:sz w:val="16"/>
        </w:rPr>
        <w:t xml:space="preserve"> </w:t>
      </w:r>
      <w:r w:rsidRPr="00C64305">
        <w:rPr>
          <w:rStyle w:val="StyleUnderline"/>
        </w:rPr>
        <w:t>there are still some opportunities for the U.S. to be helpful to our friends at a difficult time</w:t>
      </w:r>
      <w:r w:rsidRPr="00C802BB">
        <w:rPr>
          <w:sz w:val="16"/>
        </w:rPr>
        <w:t>.</w:t>
      </w:r>
    </w:p>
    <w:p w:rsidR="009461F5" w:rsidRPr="00C64305" w:rsidRDefault="009461F5" w:rsidP="009461F5">
      <w:pPr>
        <w:pStyle w:val="Heading4"/>
      </w:pPr>
      <w:r w:rsidRPr="00C64305">
        <w:t>Kerry’s focus is stopping a disintegration of post-war European order</w:t>
      </w:r>
    </w:p>
    <w:p w:rsidR="009461F5" w:rsidRPr="00C64305" w:rsidRDefault="009461F5" w:rsidP="009461F5">
      <w:proofErr w:type="spellStart"/>
      <w:r w:rsidRPr="00C64305">
        <w:rPr>
          <w:rStyle w:val="Style13ptBold"/>
        </w:rPr>
        <w:t>Klapper</w:t>
      </w:r>
      <w:proofErr w:type="spellEnd"/>
      <w:r w:rsidRPr="00C64305">
        <w:rPr>
          <w:rStyle w:val="Style13ptBold"/>
        </w:rPr>
        <w:t xml:space="preserve"> 6/26</w:t>
      </w:r>
      <w:r w:rsidRPr="00C64305">
        <w:t xml:space="preserve"> – State Department correspondent at Associated Press http://bigstory.ap.org/article/154ce28300fd4fbf905c00f1be33d8f8/kerry-visit-brussels-london-talks-uks-eu-exit</w:t>
      </w:r>
    </w:p>
    <w:p w:rsidR="009461F5" w:rsidRPr="00CF1383" w:rsidRDefault="009461F5" w:rsidP="009461F5">
      <w:pPr>
        <w:rPr>
          <w:sz w:val="16"/>
        </w:rPr>
      </w:pPr>
      <w:r w:rsidRPr="00CF1383">
        <w:rPr>
          <w:sz w:val="16"/>
        </w:rPr>
        <w:t xml:space="preserve">U.S. Secretary of State John </w:t>
      </w:r>
      <w:r w:rsidRPr="00693681">
        <w:rPr>
          <w:rStyle w:val="StyleUnderline"/>
          <w:highlight w:val="cyan"/>
        </w:rPr>
        <w:t>Kerry</w:t>
      </w:r>
      <w:r w:rsidRPr="00CF1383">
        <w:rPr>
          <w:sz w:val="16"/>
        </w:rPr>
        <w:t xml:space="preserve"> on Sunday </w:t>
      </w:r>
      <w:r w:rsidRPr="00693681">
        <w:rPr>
          <w:rStyle w:val="StyleUnderline"/>
          <w:highlight w:val="cyan"/>
        </w:rPr>
        <w:t>urged Britain</w:t>
      </w:r>
      <w:r w:rsidRPr="00CF1383">
        <w:rPr>
          <w:sz w:val="16"/>
        </w:rPr>
        <w:t xml:space="preserve"> </w:t>
      </w:r>
      <w:r w:rsidRPr="00693681">
        <w:rPr>
          <w:highlight w:val="cyan"/>
          <w:u w:val="single"/>
        </w:rPr>
        <w:t>and</w:t>
      </w:r>
      <w:r w:rsidRPr="00693681">
        <w:rPr>
          <w:rStyle w:val="StyleUnderline"/>
          <w:highlight w:val="cyan"/>
        </w:rPr>
        <w:t xml:space="preserve"> the E</w:t>
      </w:r>
      <w:r w:rsidRPr="00C64305">
        <w:rPr>
          <w:rStyle w:val="StyleUnderline"/>
        </w:rPr>
        <w:t xml:space="preserve">uropean </w:t>
      </w:r>
      <w:r w:rsidRPr="00693681">
        <w:rPr>
          <w:rStyle w:val="StyleUnderline"/>
          <w:highlight w:val="cyan"/>
        </w:rPr>
        <w:t>U</w:t>
      </w:r>
      <w:r w:rsidRPr="00C64305">
        <w:rPr>
          <w:rStyle w:val="StyleUnderline"/>
        </w:rPr>
        <w:t xml:space="preserve">nion </w:t>
      </w:r>
      <w:r w:rsidRPr="00693681">
        <w:rPr>
          <w:rStyle w:val="StyleUnderline"/>
          <w:highlight w:val="cyan"/>
        </w:rPr>
        <w:t>to manage their divorce responsibly</w:t>
      </w:r>
      <w:r w:rsidRPr="00C64305">
        <w:rPr>
          <w:rStyle w:val="StyleUnderline"/>
        </w:rPr>
        <w:t xml:space="preserve"> </w:t>
      </w:r>
      <w:r w:rsidRPr="00CF1383">
        <w:rPr>
          <w:sz w:val="16"/>
        </w:rPr>
        <w:t xml:space="preserve">for the sake of global markets and citizens, a day before he was to become the first senior American official to visit London and Brussels since the United Kingdom's historic referendum. </w:t>
      </w:r>
      <w:r w:rsidRPr="00C64305">
        <w:rPr>
          <w:rStyle w:val="StyleUnderline"/>
        </w:rPr>
        <w:t xml:space="preserve">Kerry </w:t>
      </w:r>
      <w:r w:rsidRPr="00693681">
        <w:rPr>
          <w:rStyle w:val="StyleUnderline"/>
          <w:highlight w:val="cyan"/>
        </w:rPr>
        <w:t>emphasized the importance of</w:t>
      </w:r>
      <w:r w:rsidRPr="00C64305">
        <w:rPr>
          <w:rStyle w:val="StyleUnderline"/>
        </w:rPr>
        <w:t xml:space="preserve"> </w:t>
      </w:r>
      <w:r w:rsidRPr="00CF1383">
        <w:rPr>
          <w:sz w:val="16"/>
        </w:rPr>
        <w:t>thoughtful</w:t>
      </w:r>
      <w:r w:rsidRPr="00C64305">
        <w:rPr>
          <w:rStyle w:val="StyleUnderline"/>
        </w:rPr>
        <w:t xml:space="preserve"> </w:t>
      </w:r>
      <w:r w:rsidRPr="00693681">
        <w:rPr>
          <w:rStyle w:val="StyleUnderline"/>
          <w:highlight w:val="cyan"/>
        </w:rPr>
        <w:t>cooperation</w:t>
      </w:r>
      <w:r w:rsidRPr="00693681">
        <w:rPr>
          <w:sz w:val="16"/>
          <w:highlight w:val="cyan"/>
        </w:rPr>
        <w:t xml:space="preserve"> </w:t>
      </w:r>
      <w:r w:rsidRPr="00693681">
        <w:rPr>
          <w:rStyle w:val="StyleUnderline"/>
          <w:highlight w:val="cyan"/>
        </w:rPr>
        <w:t>at a time of</w:t>
      </w:r>
      <w:r w:rsidRPr="00CF1383">
        <w:rPr>
          <w:sz w:val="16"/>
        </w:rPr>
        <w:t xml:space="preserve"> economic uncertainty and </w:t>
      </w:r>
      <w:r w:rsidRPr="00693681">
        <w:rPr>
          <w:rStyle w:val="StyleUnderline"/>
          <w:highlight w:val="cyan"/>
        </w:rPr>
        <w:t>fears</w:t>
      </w:r>
      <w:r w:rsidRPr="00C64305">
        <w:rPr>
          <w:rStyle w:val="StyleUnderline"/>
        </w:rPr>
        <w:t xml:space="preserve"> about crumbling European unity</w:t>
      </w:r>
      <w:r w:rsidRPr="00CF1383">
        <w:rPr>
          <w:sz w:val="16"/>
        </w:rPr>
        <w:t xml:space="preserve">. He said he would bring a message of U.S. support to both capitals. But he offered no concrete suggestions for how the two sides should make good on the decision by British voters to leave the 28-nation bloc. "The most important thing is that all of us, as leaders, work together to provide as much continuity, as much stability, as much certainty as possible," Kerry said as he met in Rome with Italian Foreign Minister Paolo </w:t>
      </w:r>
      <w:proofErr w:type="spellStart"/>
      <w:r w:rsidRPr="00CF1383">
        <w:rPr>
          <w:sz w:val="16"/>
        </w:rPr>
        <w:t>Gentiloni</w:t>
      </w:r>
      <w:proofErr w:type="spellEnd"/>
      <w:r w:rsidRPr="00CF1383">
        <w:rPr>
          <w:sz w:val="16"/>
        </w:rPr>
        <w:t xml:space="preserve">. </w:t>
      </w:r>
      <w:r w:rsidRPr="00693681">
        <w:rPr>
          <w:rStyle w:val="StyleUnderline"/>
          <w:highlight w:val="cyan"/>
        </w:rPr>
        <w:t>Responsible handling</w:t>
      </w:r>
      <w:r w:rsidRPr="00C64305">
        <w:rPr>
          <w:rStyle w:val="StyleUnderline"/>
        </w:rPr>
        <w:t xml:space="preserve"> of the situation</w:t>
      </w:r>
      <w:r w:rsidRPr="00CF1383">
        <w:rPr>
          <w:sz w:val="16"/>
        </w:rPr>
        <w:t xml:space="preserve">, he said, </w:t>
      </w:r>
      <w:r w:rsidRPr="00693681">
        <w:rPr>
          <w:rStyle w:val="StyleUnderline"/>
          <w:highlight w:val="cyan"/>
        </w:rPr>
        <w:t>will help "the marketplace understand there are ways to minimize disruption</w:t>
      </w:r>
      <w:r w:rsidRPr="00CF1383">
        <w:rPr>
          <w:sz w:val="16"/>
        </w:rPr>
        <w:t xml:space="preserve">, there are ways to smartly move ahead in order to protect the values and interests that we share." Kerry had scheduled talks in Rome with Israeli Prime Minister Benjamin Netanyahu later Sunday. But confronted with the gravity of Britain's vote on Thursday, which crushed markets from the U.S. to Japan, Kerry set up a frantic, four-nation schedule for Monday. After gathering again with Netanyahu in the morning, he planned to fly to Brussels to discuss Europe's situation with EU foreign policy chief Federica Mogherini. Later, he was to meet British Secretary Philip Hammond in London before returning to Washington by day's end. With the British, </w:t>
      </w:r>
      <w:r w:rsidRPr="00C64305">
        <w:rPr>
          <w:rStyle w:val="StyleUnderline"/>
        </w:rPr>
        <w:t>Kerry intended to echo last week's immediate U.S. response, which focused on the unchanged nature of the allies'</w:t>
      </w:r>
      <w:r w:rsidRPr="00CF1383">
        <w:rPr>
          <w:sz w:val="16"/>
        </w:rPr>
        <w:t xml:space="preserve"> "special relationship." Even the gloomiest of predictions about the British exit from the EU do not foresee the collapse of the close cultural ties or military alliance between Washington and London. But how relations evolve is an open question, especially if Britain's separation from the EU causes significant economic pain in the United States. Visiting Britain in April, President Barack Obama noted ongoing U.S.-EU trade negotiations and warned Britons that a vote to "leave" could put them at the back of the line for similar deals. Since the result of the referendum, however, Obama and other American officials have gone out of their way to emphasize the durability of the relationship, playing down the idea of any repercussions from Washington. "We will continue, the United States, to have a very close and special relationship with Great Britain," Kerry said on the rooftop of a hotel overlooking the Pantheon. "We value that relationship. That does not change because of this vote." </w:t>
      </w:r>
      <w:r w:rsidRPr="00C64305">
        <w:rPr>
          <w:rStyle w:val="StyleUnderline"/>
        </w:rPr>
        <w:t xml:space="preserve">In Brussels, </w:t>
      </w:r>
      <w:r w:rsidRPr="00693681">
        <w:rPr>
          <w:rStyle w:val="StyleUnderline"/>
          <w:highlight w:val="cyan"/>
        </w:rPr>
        <w:t>Kerry planned to emphasize U.S. backing for the EU</w:t>
      </w:r>
      <w:r w:rsidRPr="00CF1383">
        <w:rPr>
          <w:sz w:val="16"/>
        </w:rPr>
        <w:t xml:space="preserve"> amid speculation that other member countries could follow Britain's lead. Alongside </w:t>
      </w:r>
      <w:proofErr w:type="spellStart"/>
      <w:r w:rsidRPr="00CF1383">
        <w:rPr>
          <w:sz w:val="16"/>
        </w:rPr>
        <w:t>Gentiloni</w:t>
      </w:r>
      <w:proofErr w:type="spellEnd"/>
      <w:r w:rsidRPr="00CF1383">
        <w:rPr>
          <w:sz w:val="16"/>
        </w:rPr>
        <w:t xml:space="preserve">, </w:t>
      </w:r>
      <w:r w:rsidRPr="00C64305">
        <w:rPr>
          <w:rStyle w:val="StyleUnderline"/>
        </w:rPr>
        <w:t>Kerry stressed the importance of political unity among 27 remaining countries that still represent a market of 450 million people,</w:t>
      </w:r>
      <w:r w:rsidRPr="00CF1383">
        <w:rPr>
          <w:sz w:val="16"/>
        </w:rPr>
        <w:t xml:space="preserve"> </w:t>
      </w:r>
      <w:r w:rsidRPr="00693681">
        <w:rPr>
          <w:rStyle w:val="StyleUnderline"/>
          <w:highlight w:val="cyan"/>
        </w:rPr>
        <w:t>and help the U.S. provide security to</w:t>
      </w:r>
      <w:r w:rsidRPr="00C64305">
        <w:rPr>
          <w:rStyle w:val="StyleUnderline"/>
        </w:rPr>
        <w:t xml:space="preserve"> </w:t>
      </w:r>
      <w:r w:rsidRPr="00CF1383">
        <w:rPr>
          <w:sz w:val="16"/>
        </w:rPr>
        <w:t xml:space="preserve">unstable places in </w:t>
      </w:r>
      <w:r w:rsidRPr="00693681">
        <w:rPr>
          <w:rStyle w:val="StyleUnderline"/>
          <w:highlight w:val="cyan"/>
        </w:rPr>
        <w:t>North Africa and the Middle East</w:t>
      </w:r>
      <w:r w:rsidRPr="00C64305">
        <w:rPr>
          <w:rStyle w:val="StyleUnderline"/>
        </w:rPr>
        <w:t>, and</w:t>
      </w:r>
      <w:r w:rsidRPr="00CF1383">
        <w:rPr>
          <w:sz w:val="16"/>
        </w:rPr>
        <w:t xml:space="preserve"> far-flung areas of conflict such as </w:t>
      </w:r>
      <w:r w:rsidRPr="00C64305">
        <w:rPr>
          <w:rStyle w:val="StyleUnderline"/>
        </w:rPr>
        <w:t>Afghanistan</w:t>
      </w:r>
      <w:r w:rsidRPr="00CF1383">
        <w:rPr>
          <w:sz w:val="16"/>
        </w:rPr>
        <w:t xml:space="preserve">. </w:t>
      </w:r>
    </w:p>
    <w:p w:rsidR="009461F5" w:rsidRPr="00C64305" w:rsidRDefault="009461F5" w:rsidP="009461F5">
      <w:r w:rsidRPr="00C64305">
        <w:t xml:space="preserve"> </w:t>
      </w:r>
    </w:p>
    <w:p w:rsidR="009461F5" w:rsidRPr="00C64305" w:rsidRDefault="009461F5" w:rsidP="009461F5">
      <w:pPr>
        <w:pStyle w:val="Heading3"/>
      </w:pPr>
      <w:r w:rsidRPr="00C64305">
        <w:t xml:space="preserve">    AT//BREXIT Already Happened</w:t>
      </w:r>
    </w:p>
    <w:p w:rsidR="009461F5" w:rsidRPr="00C64305" w:rsidRDefault="009461F5" w:rsidP="009461F5">
      <w:pPr>
        <w:pStyle w:val="Heading4"/>
      </w:pPr>
      <w:r w:rsidRPr="00C64305">
        <w:t xml:space="preserve">Obviously – that’s the point – it’s about Kerry’s </w:t>
      </w:r>
      <w:r w:rsidRPr="00C64305">
        <w:rPr>
          <w:u w:val="single"/>
        </w:rPr>
        <w:t>fast response</w:t>
      </w:r>
      <w:r w:rsidRPr="00C64305">
        <w:t xml:space="preserve"> to </w:t>
      </w:r>
      <w:r w:rsidRPr="00C64305">
        <w:rPr>
          <w:i/>
        </w:rPr>
        <w:t>steer the direction of Europe</w:t>
      </w:r>
      <w:r w:rsidRPr="00C64305">
        <w:t xml:space="preserve"> after BREXIT </w:t>
      </w:r>
    </w:p>
    <w:p w:rsidR="009461F5" w:rsidRPr="00C64305" w:rsidRDefault="009461F5" w:rsidP="009461F5">
      <w:proofErr w:type="spellStart"/>
      <w:r w:rsidRPr="00C64305">
        <w:rPr>
          <w:rStyle w:val="Style13ptBold"/>
        </w:rPr>
        <w:t>Alexe</w:t>
      </w:r>
      <w:proofErr w:type="spellEnd"/>
      <w:r w:rsidRPr="00C64305">
        <w:rPr>
          <w:rStyle w:val="Style13ptBold"/>
        </w:rPr>
        <w:t xml:space="preserve"> 6/27</w:t>
      </w:r>
      <w:r w:rsidRPr="00C64305">
        <w:t xml:space="preserve"> -- Romanian journalist and filmmaker; won the IDFA Award for Best First Appearance for his documentary Howling for God at the 1998 International Documentary Film Festival Amsterdam, (Dan, “Kerry in Brussels: US tries to fix the Brexit damage”, 6/27/16, </w:t>
      </w:r>
      <w:hyperlink r:id="rId22" w:history="1">
        <w:r w:rsidRPr="00C64305">
          <w:rPr>
            <w:rStyle w:val="Hyperlink"/>
          </w:rPr>
          <w:t>http://www.worldaffairsjournal.org/content/secretary-kerry-brussels-post-brexit-damage-control)//CK</w:t>
        </w:r>
      </w:hyperlink>
    </w:p>
    <w:p w:rsidR="009461F5" w:rsidRPr="00C64305" w:rsidRDefault="009461F5" w:rsidP="009461F5">
      <w:pPr>
        <w:rPr>
          <w:rStyle w:val="StyleUnderline"/>
        </w:rPr>
      </w:pPr>
      <w:r w:rsidRPr="00CF2927">
        <w:rPr>
          <w:sz w:val="16"/>
        </w:rPr>
        <w:t xml:space="preserve">US Secretary of State John </w:t>
      </w:r>
      <w:r w:rsidRPr="00C64305">
        <w:rPr>
          <w:rStyle w:val="StyleUnderline"/>
        </w:rPr>
        <w:t>Kerry is arriving in Brussels</w:t>
      </w:r>
      <w:r w:rsidRPr="00CF2927">
        <w:rPr>
          <w:sz w:val="16"/>
        </w:rPr>
        <w:t xml:space="preserve"> today, on his way to London, amid a flurry of diplomatic activity </w:t>
      </w:r>
      <w:r w:rsidRPr="00C64305">
        <w:rPr>
          <w:rStyle w:val="StyleUnderline"/>
        </w:rPr>
        <w:t xml:space="preserve">in the wake of Britain’s vote to leave the European Union. </w:t>
      </w:r>
      <w:r w:rsidRPr="00CF2927">
        <w:rPr>
          <w:sz w:val="16"/>
        </w:rPr>
        <w:t xml:space="preserve">In the Belgian capital, he is to hold talks with EU foreign policy chief Federica Mogherini. Kerry will then head to London, where he is expected to meet with British Foreign Secretary Philip Hammond on the first high-level, face-to-face talks between the two countries since the June 23 referendum. Washington is concerned that the political upheaval in Europe could complicate U.S. President Barack Obama’s priority goal of managing an international coalition to defeat armed Islamic militants. On June 26 in Rome, </w:t>
      </w:r>
      <w:r w:rsidRPr="00CF2927">
        <w:rPr>
          <w:rStyle w:val="StyleUnderline"/>
          <w:highlight w:val="cyan"/>
        </w:rPr>
        <w:t>Kerry urged Britain and the EU to work together to calm markets</w:t>
      </w:r>
      <w:r w:rsidRPr="00CF2927">
        <w:rPr>
          <w:sz w:val="16"/>
        </w:rPr>
        <w:t xml:space="preserve"> as the fallout from the British vote stoked anxiety among investors around the world. </w:t>
      </w:r>
      <w:r w:rsidRPr="00C64305">
        <w:rPr>
          <w:rStyle w:val="StyleUnderline"/>
        </w:rPr>
        <w:t>The US top diplomat also reaffirmed America’s “special relationship” with Britain and</w:t>
      </w:r>
      <w:r w:rsidRPr="00CF2927">
        <w:rPr>
          <w:sz w:val="16"/>
        </w:rPr>
        <w:t xml:space="preserve"> spoke of “</w:t>
      </w:r>
      <w:r w:rsidRPr="00C64305">
        <w:rPr>
          <w:rStyle w:val="StyleUnderline"/>
        </w:rPr>
        <w:t>how important the relationship</w:t>
      </w:r>
      <w:r w:rsidRPr="00CF2927">
        <w:rPr>
          <w:sz w:val="16"/>
        </w:rPr>
        <w:t xml:space="preserve"> </w:t>
      </w:r>
      <w:r w:rsidRPr="00C64305">
        <w:rPr>
          <w:rStyle w:val="StyleUnderline"/>
        </w:rPr>
        <w:t>of</w:t>
      </w:r>
      <w:r w:rsidRPr="00CF2927">
        <w:rPr>
          <w:sz w:val="16"/>
        </w:rPr>
        <w:t xml:space="preserve"> Europe, </w:t>
      </w:r>
      <w:r w:rsidRPr="00C64305">
        <w:rPr>
          <w:rStyle w:val="StyleUnderline"/>
        </w:rPr>
        <w:t xml:space="preserve">the EU, is to the United States.” </w:t>
      </w:r>
      <w:r w:rsidRPr="00CF2927">
        <w:rPr>
          <w:sz w:val="16"/>
        </w:rPr>
        <w:t>“</w:t>
      </w:r>
      <w:r w:rsidRPr="00CF2927">
        <w:rPr>
          <w:rStyle w:val="Emphasis"/>
          <w:highlight w:val="cyan"/>
        </w:rPr>
        <w:t>The most important thing is that all of us, as leaders, work together to provide as much continuity, as much stability, as much certainty as possible</w:t>
      </w:r>
      <w:r w:rsidRPr="00C64305">
        <w:rPr>
          <w:rStyle w:val="Emphasis"/>
        </w:rPr>
        <w:t>,” Kerry said.</w:t>
      </w:r>
      <w:r w:rsidRPr="00CF2927">
        <w:rPr>
          <w:sz w:val="16"/>
        </w:rPr>
        <w:t xml:space="preserve"> European Parliament chief Martin Schulz warned on June 26 that </w:t>
      </w:r>
      <w:r w:rsidRPr="00CF2927">
        <w:rPr>
          <w:rStyle w:val="Emphasis"/>
          <w:highlight w:val="cyan"/>
        </w:rPr>
        <w:t>a period of limbo would “lead to even more insecurity and thus endanger jobs,”</w:t>
      </w:r>
      <w:r w:rsidRPr="00CF2927">
        <w:rPr>
          <w:sz w:val="16"/>
        </w:rPr>
        <w:t xml:space="preserve"> adding that </w:t>
      </w:r>
      <w:r w:rsidRPr="00C64305">
        <w:rPr>
          <w:rStyle w:val="StyleUnderline"/>
        </w:rPr>
        <w:t>a summit of EU leaders this week was the “</w:t>
      </w:r>
      <w:r w:rsidRPr="00C64305">
        <w:rPr>
          <w:rStyle w:val="Emphasis"/>
        </w:rPr>
        <w:t>right time</w:t>
      </w:r>
      <w:r w:rsidRPr="00C64305">
        <w:rPr>
          <w:rStyle w:val="StyleUnderline"/>
        </w:rPr>
        <w:t>” to begin exit proceedings.</w:t>
      </w:r>
    </w:p>
    <w:p w:rsidR="009461F5" w:rsidRPr="00C64305" w:rsidRDefault="009461F5" w:rsidP="009461F5"/>
    <w:p w:rsidR="009461F5" w:rsidRPr="00C64305" w:rsidRDefault="009461F5" w:rsidP="009461F5">
      <w:pPr>
        <w:pStyle w:val="Heading3"/>
      </w:pPr>
      <w:r w:rsidRPr="00C64305">
        <w:t xml:space="preserve">    AT//Thumpers</w:t>
      </w:r>
    </w:p>
    <w:p w:rsidR="009461F5" w:rsidRPr="00C64305" w:rsidRDefault="009461F5" w:rsidP="009461F5">
      <w:pPr>
        <w:pStyle w:val="Heading4"/>
        <w:rPr>
          <w:u w:val="single"/>
        </w:rPr>
      </w:pPr>
      <w:r w:rsidRPr="00C64305">
        <w:t xml:space="preserve">No thumpers – BREXIT is the top priority – has replaced </w:t>
      </w:r>
      <w:r w:rsidRPr="00C64305">
        <w:rPr>
          <w:u w:val="single"/>
        </w:rPr>
        <w:t xml:space="preserve">all other diplomatic concerns </w:t>
      </w:r>
    </w:p>
    <w:p w:rsidR="009461F5" w:rsidRPr="00C64305" w:rsidRDefault="009461F5" w:rsidP="009461F5">
      <w:r w:rsidRPr="00C64305">
        <w:rPr>
          <w:rStyle w:val="Style13ptBold"/>
        </w:rPr>
        <w:t xml:space="preserve">Lynch, Dyer and </w:t>
      </w:r>
      <w:proofErr w:type="spellStart"/>
      <w:r w:rsidRPr="00C64305">
        <w:rPr>
          <w:rStyle w:val="Style13ptBold"/>
        </w:rPr>
        <w:t>Sevastopulo</w:t>
      </w:r>
      <w:proofErr w:type="spellEnd"/>
      <w:r w:rsidRPr="00C64305">
        <w:rPr>
          <w:rStyle w:val="Style13ptBold"/>
        </w:rPr>
        <w:t xml:space="preserve"> 6/27</w:t>
      </w:r>
      <w:r w:rsidRPr="00C64305">
        <w:t xml:space="preserve"> – Lynch - editor at Politico, formerly a senior writer with Bloomberg, former founding bureau chief of London and Beijing for USA TODAY the paper’s first recipient of a </w:t>
      </w:r>
      <w:proofErr w:type="spellStart"/>
      <w:r w:rsidRPr="00C64305">
        <w:t>Nieman</w:t>
      </w:r>
      <w:proofErr w:type="spellEnd"/>
      <w:r w:rsidRPr="00C64305">
        <w:t xml:space="preserve"> fellowship at Harvard University; Dyer - author of seven non-fiction books, won a number of literary awards and been translated into 24 languages; </w:t>
      </w:r>
      <w:proofErr w:type="spellStart"/>
      <w:r w:rsidRPr="00C64305">
        <w:t>Sevastopulo</w:t>
      </w:r>
      <w:proofErr w:type="spellEnd"/>
      <w:r w:rsidRPr="00C64305">
        <w:t xml:space="preserve"> Financial Times Washington Bureau Chief (David, Geoff and Demetri, “Kerry urges UK and EU to avoid ‘revengeful’ divorce negotiations”, 6/27/16, http://www.ft.com/cms/s/0/a2447e9c-3c2f-11e6-8716-a4a71e8140b0.html#axzz4DqDKb9Xh)//CK</w:t>
      </w:r>
    </w:p>
    <w:p w:rsidR="009461F5" w:rsidRPr="00C64305" w:rsidRDefault="009461F5" w:rsidP="009461F5">
      <w:pPr>
        <w:rPr>
          <w:rStyle w:val="StyleUnderline"/>
        </w:rPr>
      </w:pPr>
      <w:r w:rsidRPr="00BF6595">
        <w:rPr>
          <w:rStyle w:val="StyleUnderline"/>
          <w:highlight w:val="cyan"/>
        </w:rPr>
        <w:t>It is absolutely essential that we stay focused on how</w:t>
      </w:r>
      <w:r w:rsidRPr="00BF6595">
        <w:rPr>
          <w:sz w:val="16"/>
        </w:rPr>
        <w:t xml:space="preserve">, </w:t>
      </w:r>
      <w:r w:rsidRPr="00C64305">
        <w:rPr>
          <w:rStyle w:val="StyleUnderline"/>
        </w:rPr>
        <w:t xml:space="preserve">in this transitional period, </w:t>
      </w:r>
      <w:r w:rsidRPr="00BF6595">
        <w:rPr>
          <w:rStyle w:val="StyleUnderline"/>
          <w:highlight w:val="cyan"/>
        </w:rPr>
        <w:t xml:space="preserve">nobody </w:t>
      </w:r>
      <w:proofErr w:type="spellStart"/>
      <w:r w:rsidRPr="00BF6595">
        <w:rPr>
          <w:rStyle w:val="StyleUnderline"/>
          <w:highlight w:val="cyan"/>
        </w:rPr>
        <w:t>looses</w:t>
      </w:r>
      <w:proofErr w:type="spellEnd"/>
      <w:r w:rsidRPr="00BF6595">
        <w:rPr>
          <w:rStyle w:val="StyleUnderline"/>
          <w:highlight w:val="cyan"/>
        </w:rPr>
        <w:t xml:space="preserve"> their head</w:t>
      </w:r>
      <w:r w:rsidRPr="00C64305">
        <w:rPr>
          <w:rStyle w:val="StyleUnderline"/>
        </w:rPr>
        <w:t xml:space="preserve">, nobody goes off half-cocked, people don’t start ginning up scatterbrained or revengeful premises,” </w:t>
      </w:r>
      <w:r w:rsidRPr="00BF6595">
        <w:rPr>
          <w:sz w:val="16"/>
        </w:rPr>
        <w:t>John</w:t>
      </w:r>
      <w:r w:rsidRPr="00C64305">
        <w:rPr>
          <w:rStyle w:val="StyleUnderline"/>
        </w:rPr>
        <w:t xml:space="preserve"> Kerry,</w:t>
      </w:r>
      <w:r w:rsidRPr="00BF6595">
        <w:rPr>
          <w:sz w:val="16"/>
        </w:rPr>
        <w:t xml:space="preserve"> US secretary of state, </w:t>
      </w:r>
      <w:r w:rsidRPr="00C64305">
        <w:rPr>
          <w:rStyle w:val="StyleUnderline"/>
        </w:rPr>
        <w:t>said</w:t>
      </w:r>
      <w:r w:rsidRPr="00BF6595">
        <w:rPr>
          <w:sz w:val="16"/>
        </w:rPr>
        <w:t xml:space="preserve"> on a visit to Brussels. As he prepared to fly to London for hastily-arranged shuttle diplomacy aimed at urging both sides to limit the damage to economic stability and security co-operation, </w:t>
      </w:r>
      <w:proofErr w:type="spellStart"/>
      <w:r w:rsidRPr="00BF6595">
        <w:rPr>
          <w:sz w:val="16"/>
        </w:rPr>
        <w:t>Mr</w:t>
      </w:r>
      <w:proofErr w:type="spellEnd"/>
      <w:r w:rsidRPr="00BF6595">
        <w:rPr>
          <w:sz w:val="16"/>
        </w:rPr>
        <w:t xml:space="preserve"> Kerry conceded that the Brexit result “did not come out the way President Obama and I and others hoped that it would, but that’s democracy, and we respect the rights of the voters and we respect the process”. Having at times taken a back seat in Europe’s recent dramas, the </w:t>
      </w:r>
      <w:r w:rsidRPr="00BF6595">
        <w:rPr>
          <w:rStyle w:val="Emphasis"/>
          <w:highlight w:val="cyan"/>
        </w:rPr>
        <w:t>Brexit</w:t>
      </w:r>
      <w:r w:rsidRPr="00BF6595">
        <w:rPr>
          <w:sz w:val="16"/>
        </w:rPr>
        <w:t xml:space="preserve"> referendum </w:t>
      </w:r>
      <w:r w:rsidRPr="00C64305">
        <w:rPr>
          <w:rStyle w:val="Emphasis"/>
        </w:rPr>
        <w:t xml:space="preserve">has </w:t>
      </w:r>
      <w:r w:rsidRPr="00BF6595">
        <w:rPr>
          <w:rStyle w:val="Emphasis"/>
          <w:highlight w:val="cyan"/>
        </w:rPr>
        <w:t>ensured that much of the diplomatic energy in the last</w:t>
      </w:r>
      <w:r w:rsidRPr="00C64305">
        <w:rPr>
          <w:rStyle w:val="Emphasis"/>
        </w:rPr>
        <w:t xml:space="preserve"> seven </w:t>
      </w:r>
      <w:r w:rsidRPr="00BF6595">
        <w:rPr>
          <w:rStyle w:val="Emphasis"/>
          <w:highlight w:val="cyan"/>
        </w:rPr>
        <w:t>months of the Obama administration will be absorbed by dealing with the widening divisions in the region</w:t>
      </w:r>
      <w:r w:rsidRPr="00C64305">
        <w:rPr>
          <w:rStyle w:val="Emphasis"/>
        </w:rPr>
        <w:t xml:space="preserve"> — both </w:t>
      </w:r>
      <w:r w:rsidRPr="00BF6595">
        <w:rPr>
          <w:rStyle w:val="Emphasis"/>
          <w:highlight w:val="cyan"/>
        </w:rPr>
        <w:t xml:space="preserve">to shore up the EU and to prevent the Brexit crisis from spilling over into </w:t>
      </w:r>
      <w:proofErr w:type="spellStart"/>
      <w:r w:rsidRPr="00BF6595">
        <w:rPr>
          <w:rStyle w:val="Emphasis"/>
          <w:highlight w:val="cyan"/>
        </w:rPr>
        <w:t>Nato</w:t>
      </w:r>
      <w:proofErr w:type="spellEnd"/>
      <w:r w:rsidRPr="00C64305">
        <w:rPr>
          <w:rStyle w:val="Emphasis"/>
        </w:rPr>
        <w:t xml:space="preserve">. </w:t>
      </w:r>
      <w:r w:rsidRPr="00BF6595">
        <w:rPr>
          <w:sz w:val="16"/>
        </w:rPr>
        <w:t xml:space="preserve">“The most important thing is that all of us as leaders work together to provide as much continuity, as much stability, as much certainty as possible,” </w:t>
      </w:r>
      <w:proofErr w:type="spellStart"/>
      <w:r w:rsidRPr="00BF6595">
        <w:rPr>
          <w:sz w:val="16"/>
        </w:rPr>
        <w:t>Mr</w:t>
      </w:r>
      <w:proofErr w:type="spellEnd"/>
      <w:r w:rsidRPr="00BF6595">
        <w:rPr>
          <w:sz w:val="16"/>
        </w:rPr>
        <w:t xml:space="preserve"> Kerry said on Sunday, ahead of his impromptu trip to the EU headquarters and the UK. “I am absolutely convinced</w:t>
      </w:r>
      <w:r w:rsidRPr="00BF6595">
        <w:rPr>
          <w:rFonts w:ascii="Times New Roman" w:hAnsi="Times New Roman" w:cs="Times New Roman"/>
          <w:sz w:val="16"/>
        </w:rPr>
        <w:t> </w:t>
      </w:r>
      <w:r w:rsidRPr="00BF6595">
        <w:rPr>
          <w:rFonts w:cs="Georgia"/>
          <w:sz w:val="16"/>
        </w:rPr>
        <w:t>…</w:t>
      </w:r>
      <w:r w:rsidRPr="00BF6595">
        <w:rPr>
          <w:rFonts w:ascii="Times New Roman" w:hAnsi="Times New Roman" w:cs="Times New Roman"/>
          <w:sz w:val="16"/>
        </w:rPr>
        <w:t> </w:t>
      </w:r>
      <w:r w:rsidRPr="00BF6595">
        <w:rPr>
          <w:sz w:val="16"/>
        </w:rPr>
        <w:t>that we will be able to work through this in a sensible, thoughtful way.</w:t>
      </w:r>
      <w:r w:rsidRPr="00BF6595">
        <w:rPr>
          <w:rFonts w:cs="Georgia"/>
          <w:sz w:val="16"/>
        </w:rPr>
        <w:t>”</w:t>
      </w:r>
      <w:r w:rsidRPr="00BF6595">
        <w:rPr>
          <w:sz w:val="16"/>
        </w:rPr>
        <w:t xml:space="preserve"> At the start of his second term in office, Barack Obama </w:t>
      </w:r>
      <w:proofErr w:type="spellStart"/>
      <w:r w:rsidRPr="00BF6595">
        <w:rPr>
          <w:sz w:val="16"/>
        </w:rPr>
        <w:t>signalled</w:t>
      </w:r>
      <w:proofErr w:type="spellEnd"/>
      <w:r w:rsidRPr="00BF6595">
        <w:rPr>
          <w:sz w:val="16"/>
        </w:rPr>
        <w:t xml:space="preserve"> that his objective was to engineer a shift in US strategic priorities towards Asia. He has attempted to fulfil this goal despite the pressures of a daily intelligence briefing that is almost always dominated by one of the many crises in the Middle East. Even as profound economic and geopolitical questions have returned to haunt Europe, the Obama administration has at times been content to play a secondary role, arguing that it did not have the capacity to resolve many of these problems. What Brexit means for the </w:t>
      </w:r>
      <w:proofErr w:type="spellStart"/>
      <w:r w:rsidRPr="00BF6595">
        <w:rPr>
          <w:sz w:val="16"/>
        </w:rPr>
        <w:t>USPlay</w:t>
      </w:r>
      <w:proofErr w:type="spellEnd"/>
      <w:r w:rsidRPr="00BF6595">
        <w:rPr>
          <w:sz w:val="16"/>
        </w:rPr>
        <w:t xml:space="preserve"> video During the Greek debt crisis, the US was active behind the scenes in trying to shape the international response but did not play a central role. In Ukraine, the administration has left Germany and France to be the west’s diplomatic representatives. But </w:t>
      </w:r>
      <w:r w:rsidRPr="00C64305">
        <w:rPr>
          <w:rStyle w:val="StyleUnderline"/>
        </w:rPr>
        <w:t>now that voters in its most traditional European ally have decided to sever ties with the EU</w:t>
      </w:r>
      <w:r w:rsidRPr="00BF6595">
        <w:rPr>
          <w:sz w:val="16"/>
        </w:rPr>
        <w:t xml:space="preserve">, </w:t>
      </w:r>
      <w:r w:rsidRPr="00BF6595">
        <w:rPr>
          <w:rStyle w:val="Emphasis"/>
          <w:highlight w:val="cyan"/>
        </w:rPr>
        <w:t>the Obama administration cannot</w:t>
      </w:r>
      <w:r w:rsidRPr="00BF6595">
        <w:rPr>
          <w:rStyle w:val="StyleUnderline"/>
          <w:highlight w:val="cyan"/>
        </w:rPr>
        <w:t xml:space="preserve"> </w:t>
      </w:r>
      <w:r w:rsidRPr="00BF6595">
        <w:rPr>
          <w:rStyle w:val="Emphasis"/>
          <w:highlight w:val="cyan"/>
        </w:rPr>
        <w:t>afford to stay on the sidelines amid</w:t>
      </w:r>
      <w:r w:rsidRPr="00BF6595">
        <w:rPr>
          <w:rStyle w:val="StyleUnderline"/>
          <w:highlight w:val="cyan"/>
        </w:rPr>
        <w:t xml:space="preserve"> </w:t>
      </w:r>
      <w:r w:rsidRPr="00BF6595">
        <w:rPr>
          <w:rStyle w:val="Emphasis"/>
          <w:highlight w:val="cyan"/>
        </w:rPr>
        <w:t>the potential disintegration of the postwar European project</w:t>
      </w:r>
      <w:r w:rsidRPr="00BF6595">
        <w:rPr>
          <w:sz w:val="16"/>
        </w:rPr>
        <w:t xml:space="preserve"> — </w:t>
      </w:r>
      <w:r w:rsidRPr="00C64305">
        <w:rPr>
          <w:rStyle w:val="StyleUnderline"/>
        </w:rPr>
        <w:t xml:space="preserve">one in which the US has always played an important role. </w:t>
      </w:r>
      <w:r w:rsidRPr="00BF6595">
        <w:rPr>
          <w:sz w:val="16"/>
        </w:rPr>
        <w:t xml:space="preserve">Ivo </w:t>
      </w:r>
      <w:proofErr w:type="spellStart"/>
      <w:r w:rsidRPr="00BF6595">
        <w:rPr>
          <w:sz w:val="16"/>
        </w:rPr>
        <w:t>Daalder</w:t>
      </w:r>
      <w:proofErr w:type="spellEnd"/>
      <w:r w:rsidRPr="00BF6595">
        <w:rPr>
          <w:sz w:val="16"/>
        </w:rPr>
        <w:t xml:space="preserve">, former US ambassador to </w:t>
      </w:r>
      <w:proofErr w:type="spellStart"/>
      <w:r w:rsidRPr="00BF6595">
        <w:rPr>
          <w:sz w:val="16"/>
        </w:rPr>
        <w:t>Nato</w:t>
      </w:r>
      <w:proofErr w:type="spellEnd"/>
      <w:r w:rsidRPr="00BF6595">
        <w:rPr>
          <w:sz w:val="16"/>
        </w:rPr>
        <w:t xml:space="preserve"> and now president of the Chicago Council on Global Affairs, said that </w:t>
      </w:r>
      <w:r w:rsidRPr="00C64305">
        <w:rPr>
          <w:rStyle w:val="StyleUnderline"/>
        </w:rPr>
        <w:t>one of the US goals should be to restrain the desire among some European governments to “punish” the UK</w:t>
      </w:r>
      <w:r w:rsidRPr="00BF6595">
        <w:rPr>
          <w:sz w:val="16"/>
        </w:rPr>
        <w:t xml:space="preserve"> — </w:t>
      </w:r>
      <w:r w:rsidRPr="00C64305">
        <w:rPr>
          <w:rStyle w:val="StyleUnderline"/>
        </w:rPr>
        <w:t xml:space="preserve">something that could weaken broader European co-operation on security and counter-terrorism. </w:t>
      </w:r>
    </w:p>
    <w:p w:rsidR="009461F5" w:rsidRPr="00C64305" w:rsidRDefault="009461F5" w:rsidP="009461F5">
      <w:pPr>
        <w:pStyle w:val="Heading3"/>
      </w:pPr>
      <w:r w:rsidRPr="00C64305">
        <w:t xml:space="preserve">    AT//EU Resilient </w:t>
      </w:r>
    </w:p>
    <w:p w:rsidR="009461F5" w:rsidRPr="00C64305" w:rsidRDefault="009461F5" w:rsidP="009461F5">
      <w:pPr>
        <w:pStyle w:val="Heading4"/>
      </w:pPr>
      <w:r w:rsidRPr="00C64305">
        <w:t xml:space="preserve">Post-BREXIT, US-EU relations need a </w:t>
      </w:r>
      <w:r w:rsidRPr="00C64305">
        <w:rPr>
          <w:u w:val="single"/>
        </w:rPr>
        <w:t>total rebalance</w:t>
      </w:r>
      <w:r w:rsidRPr="00C64305">
        <w:t xml:space="preserve"> – Kerry is key </w:t>
      </w:r>
    </w:p>
    <w:p w:rsidR="009461F5" w:rsidRPr="00C64305" w:rsidRDefault="009461F5" w:rsidP="009461F5">
      <w:proofErr w:type="spellStart"/>
      <w:r w:rsidRPr="00C64305">
        <w:rPr>
          <w:rStyle w:val="Style13ptBold"/>
        </w:rPr>
        <w:t>Dockins</w:t>
      </w:r>
      <w:proofErr w:type="spellEnd"/>
      <w:r w:rsidRPr="00C64305">
        <w:rPr>
          <w:rStyle w:val="Style13ptBold"/>
        </w:rPr>
        <w:t xml:space="preserve"> 6/24 </w:t>
      </w:r>
      <w:r w:rsidRPr="00C64305">
        <w:t>– Reporter for Voice of America, former Editor/Producer at NBC news (Pamela, “After Brexit Vote, US May Need to Seek EU ‘Rebalance’”, 6/24/16, http://www.voanews.com/content/us-may-need-to-seek-european-rebalance-after-brexit-vote/3391406.html)//CK</w:t>
      </w:r>
    </w:p>
    <w:p w:rsidR="009461F5" w:rsidRPr="00BF6595" w:rsidRDefault="009461F5" w:rsidP="009461F5">
      <w:pPr>
        <w:rPr>
          <w:sz w:val="16"/>
        </w:rPr>
      </w:pPr>
      <w:r w:rsidRPr="00BF6595">
        <w:rPr>
          <w:sz w:val="16"/>
        </w:rPr>
        <w:t xml:space="preserve">The historic </w:t>
      </w:r>
      <w:r w:rsidRPr="00C64305">
        <w:rPr>
          <w:rStyle w:val="StyleUnderline"/>
        </w:rPr>
        <w:t>Brexit will leave the U.S.</w:t>
      </w:r>
      <w:r w:rsidRPr="00BF6595">
        <w:rPr>
          <w:sz w:val="16"/>
        </w:rPr>
        <w:t xml:space="preserve"> without one of </w:t>
      </w:r>
      <w:r w:rsidRPr="00C64305">
        <w:rPr>
          <w:rStyle w:val="StyleUnderline"/>
        </w:rPr>
        <w:t>its most closely</w:t>
      </w:r>
      <w:r w:rsidRPr="00BF6595">
        <w:rPr>
          <w:sz w:val="16"/>
        </w:rPr>
        <w:t xml:space="preserve"> aligned </w:t>
      </w:r>
      <w:r w:rsidRPr="00C64305">
        <w:rPr>
          <w:rStyle w:val="StyleUnderline"/>
        </w:rPr>
        <w:t>allies in the E</w:t>
      </w:r>
      <w:r w:rsidRPr="00BF6595">
        <w:rPr>
          <w:sz w:val="16"/>
        </w:rPr>
        <w:t xml:space="preserve">uropean </w:t>
      </w:r>
      <w:r w:rsidRPr="00C64305">
        <w:rPr>
          <w:rStyle w:val="StyleUnderline"/>
        </w:rPr>
        <w:t>U</w:t>
      </w:r>
      <w:r w:rsidRPr="00BF6595">
        <w:rPr>
          <w:sz w:val="16"/>
        </w:rPr>
        <w:t xml:space="preserve">nion </w:t>
      </w:r>
      <w:r w:rsidRPr="00C64305">
        <w:rPr>
          <w:rStyle w:val="StyleUnderline"/>
        </w:rPr>
        <w:t xml:space="preserve">and </w:t>
      </w:r>
      <w:r w:rsidRPr="00BF6595">
        <w:rPr>
          <w:sz w:val="16"/>
        </w:rPr>
        <w:t xml:space="preserve">could </w:t>
      </w:r>
      <w:r w:rsidRPr="00C64305">
        <w:rPr>
          <w:rStyle w:val="StyleUnderline"/>
        </w:rPr>
        <w:t>prompt it to seek a rebalance with other countries in the 28-member bloc</w:t>
      </w:r>
      <w:r w:rsidRPr="00BF6595">
        <w:rPr>
          <w:sz w:val="16"/>
        </w:rPr>
        <w:t xml:space="preserve">. </w:t>
      </w:r>
      <w:r w:rsidRPr="00C64305">
        <w:rPr>
          <w:rStyle w:val="StyleUnderline"/>
        </w:rPr>
        <w:t>Britain’s decision</w:t>
      </w:r>
      <w:r w:rsidRPr="00BF6595">
        <w:rPr>
          <w:sz w:val="16"/>
        </w:rPr>
        <w:t xml:space="preserve"> to cut ties with the EU </w:t>
      </w:r>
      <w:r w:rsidRPr="00C64305">
        <w:rPr>
          <w:rStyle w:val="StyleUnderline"/>
        </w:rPr>
        <w:t>is “bad for the United States,”</w:t>
      </w:r>
      <w:r w:rsidRPr="00BF6595">
        <w:rPr>
          <w:sz w:val="16"/>
        </w:rPr>
        <w:t xml:space="preserve"> </w:t>
      </w:r>
      <w:r w:rsidRPr="00C64305">
        <w:rPr>
          <w:rStyle w:val="StyleUnderline"/>
        </w:rPr>
        <w:t>said</w:t>
      </w:r>
      <w:r w:rsidRPr="00BF6595">
        <w:rPr>
          <w:sz w:val="16"/>
        </w:rPr>
        <w:t xml:space="preserve"> </w:t>
      </w:r>
      <w:r w:rsidRPr="00C64305">
        <w:rPr>
          <w:rStyle w:val="StyleUnderline"/>
        </w:rPr>
        <w:t>C</w:t>
      </w:r>
      <w:r w:rsidRPr="00BF6595">
        <w:rPr>
          <w:sz w:val="16"/>
        </w:rPr>
        <w:t xml:space="preserve">ouncil on </w:t>
      </w:r>
      <w:r w:rsidRPr="00C64305">
        <w:rPr>
          <w:rStyle w:val="StyleUnderline"/>
        </w:rPr>
        <w:t>F</w:t>
      </w:r>
      <w:r w:rsidRPr="00BF6595">
        <w:rPr>
          <w:sz w:val="16"/>
        </w:rPr>
        <w:t xml:space="preserve">oreign </w:t>
      </w:r>
      <w:r w:rsidRPr="00C64305">
        <w:rPr>
          <w:rStyle w:val="StyleUnderline"/>
        </w:rPr>
        <w:t>R</w:t>
      </w:r>
      <w:r w:rsidRPr="00BF6595">
        <w:rPr>
          <w:sz w:val="16"/>
        </w:rPr>
        <w:t xml:space="preserve">elations </w:t>
      </w:r>
      <w:r w:rsidRPr="00C64305">
        <w:rPr>
          <w:rStyle w:val="StyleUnderline"/>
        </w:rPr>
        <w:t>President</w:t>
      </w:r>
      <w:r w:rsidRPr="00BF6595">
        <w:rPr>
          <w:sz w:val="16"/>
        </w:rPr>
        <w:t xml:space="preserve"> Richard </w:t>
      </w:r>
      <w:proofErr w:type="spellStart"/>
      <w:r w:rsidRPr="00C64305">
        <w:rPr>
          <w:rStyle w:val="StyleUnderline"/>
        </w:rPr>
        <w:t>Haass</w:t>
      </w:r>
      <w:proofErr w:type="spellEnd"/>
      <w:r w:rsidRPr="00BF6595">
        <w:rPr>
          <w:sz w:val="16"/>
        </w:rPr>
        <w:t xml:space="preserve">. He said </w:t>
      </w:r>
      <w:r w:rsidRPr="00C64305">
        <w:rPr>
          <w:rStyle w:val="StyleUnderline"/>
        </w:rPr>
        <w:t>in the</w:t>
      </w:r>
      <w:r w:rsidRPr="00BF6595">
        <w:rPr>
          <w:sz w:val="16"/>
        </w:rPr>
        <w:t xml:space="preserve"> Belgium-based </w:t>
      </w:r>
      <w:r w:rsidRPr="00C64305">
        <w:rPr>
          <w:rStyle w:val="StyleUnderline"/>
        </w:rPr>
        <w:t xml:space="preserve">EU, Britain has had a “voice” that parallels U.S. </w:t>
      </w:r>
      <w:r w:rsidRPr="00BF6595">
        <w:rPr>
          <w:sz w:val="16"/>
        </w:rPr>
        <w:t xml:space="preserve">views and </w:t>
      </w:r>
      <w:r w:rsidRPr="00C64305">
        <w:rPr>
          <w:rStyle w:val="StyleUnderline"/>
        </w:rPr>
        <w:t>interests</w:t>
      </w:r>
      <w:r w:rsidRPr="00BF6595">
        <w:rPr>
          <w:sz w:val="16"/>
        </w:rPr>
        <w:t xml:space="preserve"> on many issues. “People such as myself are somewhat concerned that </w:t>
      </w:r>
      <w:r w:rsidRPr="00C64305">
        <w:rPr>
          <w:rStyle w:val="StyleUnderline"/>
        </w:rPr>
        <w:t xml:space="preserve">without the U.K. sitting at the table in Brussels, some of the debates could come out differently,” </w:t>
      </w:r>
      <w:proofErr w:type="spellStart"/>
      <w:r w:rsidRPr="00C64305">
        <w:rPr>
          <w:rStyle w:val="StyleUnderline"/>
        </w:rPr>
        <w:t>Haass</w:t>
      </w:r>
      <w:proofErr w:type="spellEnd"/>
      <w:r w:rsidRPr="00C64305">
        <w:rPr>
          <w:rStyle w:val="StyleUnderline"/>
        </w:rPr>
        <w:t xml:space="preserve"> said</w:t>
      </w:r>
      <w:r w:rsidRPr="00BF6595">
        <w:rPr>
          <w:sz w:val="16"/>
        </w:rPr>
        <w:t xml:space="preserve"> in a Friday forum. </w:t>
      </w:r>
      <w:r w:rsidRPr="008819CC">
        <w:rPr>
          <w:rStyle w:val="StyleUnderline"/>
          <w:highlight w:val="cyan"/>
        </w:rPr>
        <w:t>Britain’s breakup</w:t>
      </w:r>
      <w:r w:rsidRPr="008819CC">
        <w:rPr>
          <w:sz w:val="16"/>
          <w:highlight w:val="cyan"/>
        </w:rPr>
        <w:t xml:space="preserve"> </w:t>
      </w:r>
      <w:r w:rsidRPr="008819CC">
        <w:rPr>
          <w:rStyle w:val="StyleUnderline"/>
          <w:highlight w:val="cyan"/>
        </w:rPr>
        <w:t>with the EU will leave it poorer</w:t>
      </w:r>
      <w:r w:rsidRPr="008819CC">
        <w:rPr>
          <w:sz w:val="16"/>
          <w:highlight w:val="cyan"/>
        </w:rPr>
        <w:t xml:space="preserve"> </w:t>
      </w:r>
      <w:r w:rsidRPr="008819CC">
        <w:rPr>
          <w:rStyle w:val="StyleUnderline"/>
          <w:highlight w:val="cyan"/>
        </w:rPr>
        <w:t>and</w:t>
      </w:r>
      <w:r w:rsidRPr="00BF6595">
        <w:rPr>
          <w:sz w:val="16"/>
        </w:rPr>
        <w:t xml:space="preserve"> possibly more </w:t>
      </w:r>
      <w:r w:rsidRPr="008819CC">
        <w:rPr>
          <w:rStyle w:val="StyleUnderline"/>
          <w:highlight w:val="cyan"/>
        </w:rPr>
        <w:t>fractured</w:t>
      </w:r>
      <w:r w:rsidRPr="00BF6595">
        <w:rPr>
          <w:sz w:val="16"/>
        </w:rPr>
        <w:t xml:space="preserve">, especially if the decision prompts Scotland to seek independence from Britain, analysts say. They added the </w:t>
      </w:r>
      <w:r w:rsidRPr="008819CC">
        <w:rPr>
          <w:rStyle w:val="StyleUnderline"/>
          <w:highlight w:val="cyan"/>
        </w:rPr>
        <w:t>internal instability could distract Britain from engaging in</w:t>
      </w:r>
      <w:r w:rsidRPr="00BF6595">
        <w:rPr>
          <w:sz w:val="16"/>
        </w:rPr>
        <w:t xml:space="preserve"> broader </w:t>
      </w:r>
      <w:r w:rsidRPr="008819CC">
        <w:rPr>
          <w:rStyle w:val="StyleUnderline"/>
          <w:highlight w:val="cyan"/>
        </w:rPr>
        <w:t>foreign policy</w:t>
      </w:r>
      <w:r w:rsidRPr="00BF6595">
        <w:rPr>
          <w:sz w:val="16"/>
        </w:rPr>
        <w:t xml:space="preserve"> issues. However, while some </w:t>
      </w:r>
      <w:r w:rsidRPr="008819CC">
        <w:rPr>
          <w:rStyle w:val="StyleUnderline"/>
          <w:highlight w:val="cyan"/>
        </w:rPr>
        <w:t>analysts</w:t>
      </w:r>
      <w:r w:rsidRPr="00BF6595">
        <w:rPr>
          <w:sz w:val="16"/>
        </w:rPr>
        <w:t xml:space="preserve"> disagree that Brexit will significantly shake U.S. influence in the EU, </w:t>
      </w:r>
      <w:r w:rsidRPr="008819CC">
        <w:rPr>
          <w:sz w:val="16"/>
          <w:highlight w:val="cyan"/>
        </w:rPr>
        <w:t xml:space="preserve">they </w:t>
      </w:r>
      <w:r w:rsidRPr="008819CC">
        <w:rPr>
          <w:rStyle w:val="StyleUnderline"/>
          <w:highlight w:val="cyan"/>
        </w:rPr>
        <w:t>say the relationships</w:t>
      </w:r>
      <w:r w:rsidRPr="00C64305">
        <w:rPr>
          <w:rStyle w:val="StyleUnderline"/>
        </w:rPr>
        <w:t xml:space="preserve"> </w:t>
      </w:r>
      <w:r w:rsidRPr="00BF6595">
        <w:rPr>
          <w:sz w:val="16"/>
        </w:rPr>
        <w:t>may</w:t>
      </w:r>
      <w:r w:rsidRPr="00C64305">
        <w:rPr>
          <w:rStyle w:val="StyleUnderline"/>
        </w:rPr>
        <w:t xml:space="preserve"> need to change. </w:t>
      </w:r>
      <w:r w:rsidRPr="00BF6595">
        <w:rPr>
          <w:sz w:val="16"/>
        </w:rPr>
        <w:t xml:space="preserve">May have to 'rebalance' While </w:t>
      </w:r>
      <w:r w:rsidRPr="008819CC">
        <w:rPr>
          <w:rStyle w:val="StyleUnderline"/>
          <w:highlight w:val="cyan"/>
        </w:rPr>
        <w:t>the U.S</w:t>
      </w:r>
      <w:r w:rsidRPr="00BF6595">
        <w:rPr>
          <w:sz w:val="16"/>
        </w:rPr>
        <w:t xml:space="preserve">. has had a close relationship with the EU and its individual states, it </w:t>
      </w:r>
      <w:r w:rsidRPr="008819CC">
        <w:rPr>
          <w:rStyle w:val="StyleUnderline"/>
          <w:highlight w:val="cyan"/>
        </w:rPr>
        <w:t>may</w:t>
      </w:r>
      <w:r w:rsidRPr="00C64305">
        <w:rPr>
          <w:rStyle w:val="StyleUnderline"/>
        </w:rPr>
        <w:t xml:space="preserve"> </w:t>
      </w:r>
      <w:r w:rsidRPr="00BF6595">
        <w:rPr>
          <w:sz w:val="16"/>
        </w:rPr>
        <w:t xml:space="preserve">now </w:t>
      </w:r>
      <w:r w:rsidRPr="008819CC">
        <w:rPr>
          <w:rStyle w:val="StyleUnderline"/>
          <w:highlight w:val="cyan"/>
        </w:rPr>
        <w:t>have to “rebalance</w:t>
      </w:r>
      <w:r w:rsidRPr="008819CC">
        <w:rPr>
          <w:sz w:val="16"/>
          <w:highlight w:val="cyan"/>
        </w:rPr>
        <w:t xml:space="preserve">” </w:t>
      </w:r>
      <w:r w:rsidRPr="008819CC">
        <w:rPr>
          <w:rStyle w:val="StyleUnderline"/>
          <w:highlight w:val="cyan"/>
        </w:rPr>
        <w:t>its approach within Europe</w:t>
      </w:r>
      <w:r w:rsidRPr="00BF6595">
        <w:rPr>
          <w:sz w:val="16"/>
        </w:rPr>
        <w:t xml:space="preserve">, said Jeff </w:t>
      </w:r>
      <w:proofErr w:type="spellStart"/>
      <w:r w:rsidRPr="00BF6595">
        <w:rPr>
          <w:sz w:val="16"/>
        </w:rPr>
        <w:t>Rathke</w:t>
      </w:r>
      <w:proofErr w:type="spellEnd"/>
      <w:r w:rsidRPr="00BF6595">
        <w:rPr>
          <w:sz w:val="16"/>
        </w:rPr>
        <w:t xml:space="preserve">, deputy director of the Europe Program at the Center for Strategic and International Studies. “In other words, </w:t>
      </w:r>
      <w:r w:rsidRPr="008819CC">
        <w:rPr>
          <w:rStyle w:val="StyleUnderline"/>
          <w:highlight w:val="cyan"/>
        </w:rPr>
        <w:t>to engage with other EU member states more</w:t>
      </w:r>
      <w:r w:rsidRPr="00BF6595">
        <w:rPr>
          <w:sz w:val="16"/>
        </w:rPr>
        <w:t xml:space="preserve"> on EU issues </w:t>
      </w:r>
      <w:r w:rsidRPr="00C64305">
        <w:rPr>
          <w:rStyle w:val="StyleUnderline"/>
        </w:rPr>
        <w:t>than it has done in the past,”</w:t>
      </w:r>
      <w:r w:rsidRPr="00BF6595">
        <w:rPr>
          <w:sz w:val="16"/>
        </w:rPr>
        <w:t xml:space="preserve"> said </w:t>
      </w:r>
      <w:proofErr w:type="spellStart"/>
      <w:r w:rsidRPr="00BF6595">
        <w:rPr>
          <w:sz w:val="16"/>
        </w:rPr>
        <w:t>Rathke</w:t>
      </w:r>
      <w:proofErr w:type="spellEnd"/>
      <w:r w:rsidRPr="00BF6595">
        <w:rPr>
          <w:sz w:val="16"/>
        </w:rPr>
        <w:t xml:space="preserve">, a former State Department spokesman. </w:t>
      </w:r>
    </w:p>
    <w:p w:rsidR="009461F5" w:rsidRPr="00C64305" w:rsidRDefault="009461F5" w:rsidP="009461F5"/>
    <w:p w:rsidR="009461F5" w:rsidRPr="00C64305" w:rsidRDefault="009461F5" w:rsidP="009461F5"/>
    <w:p w:rsidR="009461F5" w:rsidRPr="00C64305" w:rsidRDefault="009461F5" w:rsidP="009461F5"/>
    <w:p w:rsidR="009461F5" w:rsidRPr="00C64305" w:rsidRDefault="009461F5" w:rsidP="009461F5"/>
    <w:p w:rsidR="009461F5" w:rsidRPr="00C64305" w:rsidRDefault="009461F5" w:rsidP="009461F5">
      <w:pPr>
        <w:pStyle w:val="Heading3"/>
      </w:pPr>
      <w:r w:rsidRPr="00C64305">
        <w:t xml:space="preserve">    -- Growth Impact </w:t>
      </w:r>
    </w:p>
    <w:p w:rsidR="009461F5" w:rsidRPr="00C64305" w:rsidRDefault="009461F5" w:rsidP="009461F5">
      <w:pPr>
        <w:pStyle w:val="Heading4"/>
      </w:pPr>
      <w:r w:rsidRPr="00C64305">
        <w:t xml:space="preserve">State </w:t>
      </w:r>
      <w:proofErr w:type="spellStart"/>
      <w:r w:rsidRPr="00C64305">
        <w:t>Dept</w:t>
      </w:r>
      <w:proofErr w:type="spellEnd"/>
      <w:r w:rsidRPr="00C64305">
        <w:t xml:space="preserve"> Influence is key to manage the worst effects of Brexit – prevents market collapse</w:t>
      </w:r>
    </w:p>
    <w:p w:rsidR="009461F5" w:rsidRPr="00C64305" w:rsidRDefault="009461F5" w:rsidP="009461F5">
      <w:r w:rsidRPr="00C64305">
        <w:rPr>
          <w:rStyle w:val="Style13ptBold"/>
        </w:rPr>
        <w:t>AP</w:t>
      </w:r>
      <w:r w:rsidRPr="00C64305">
        <w:t xml:space="preserve">, </w:t>
      </w:r>
      <w:r w:rsidRPr="00C64305">
        <w:rPr>
          <w:rStyle w:val="Style13ptBold"/>
        </w:rPr>
        <w:t>6-26</w:t>
      </w:r>
      <w:r w:rsidRPr="00C64305">
        <w:t>-2016, "Kerry urges UK and European Union to 'minimize disruption' from Brexit split," Guardian, https://www.theguardian.com/us-news/2016/jun/26/john-kerry-uk-european-union-rome-brexit//)HBJ</w:t>
      </w:r>
    </w:p>
    <w:p w:rsidR="009461F5" w:rsidRPr="00C64305" w:rsidRDefault="009461F5" w:rsidP="009461F5">
      <w:pPr>
        <w:rPr>
          <w:rStyle w:val="StyleUnderline"/>
        </w:rPr>
      </w:pPr>
      <w:r w:rsidRPr="00C64305">
        <w:rPr>
          <w:rStyle w:val="StyleUnderline"/>
        </w:rPr>
        <w:t xml:space="preserve">John Kerry on Sunday urged Britain and the European Union to manage their divorce responsibly for the sake of global markets and citizens. </w:t>
      </w:r>
      <w:r w:rsidRPr="00B02695">
        <w:rPr>
          <w:sz w:val="16"/>
        </w:rPr>
        <w:t xml:space="preserve">On Monday, </w:t>
      </w:r>
      <w:r w:rsidRPr="00C64305">
        <w:rPr>
          <w:rStyle w:val="StyleUnderline"/>
        </w:rPr>
        <w:t>the secretary of state will become the first senior US official to visit London</w:t>
      </w:r>
      <w:r w:rsidRPr="00B02695">
        <w:rPr>
          <w:sz w:val="16"/>
        </w:rPr>
        <w:t xml:space="preserve"> and Brussels </w:t>
      </w:r>
      <w:r w:rsidRPr="00C64305">
        <w:rPr>
          <w:rStyle w:val="StyleUnderline"/>
        </w:rPr>
        <w:t>since the UK’s historic referendum</w:t>
      </w:r>
      <w:r w:rsidRPr="00B02695">
        <w:rPr>
          <w:sz w:val="16"/>
        </w:rPr>
        <w:t xml:space="preserve"> on Thursday. Speaking in Rome as he met with Italian foreign minister Paolo </w:t>
      </w:r>
      <w:proofErr w:type="spellStart"/>
      <w:r w:rsidRPr="00B02695">
        <w:rPr>
          <w:sz w:val="16"/>
        </w:rPr>
        <w:t>Gentiloni</w:t>
      </w:r>
      <w:proofErr w:type="spellEnd"/>
      <w:r w:rsidRPr="00B02695">
        <w:rPr>
          <w:sz w:val="16"/>
        </w:rPr>
        <w:t xml:space="preserve">, </w:t>
      </w:r>
      <w:r w:rsidRPr="000D0C67">
        <w:rPr>
          <w:rStyle w:val="StyleUnderline"/>
          <w:highlight w:val="cyan"/>
        </w:rPr>
        <w:t>Kerry emphasized the importance of thoughtful cooperation at a time of economic uncertainty and fears about crumbling European unity</w:t>
      </w:r>
      <w:r w:rsidRPr="00C64305">
        <w:rPr>
          <w:rStyle w:val="StyleUnderline"/>
        </w:rPr>
        <w:t xml:space="preserve">. He said </w:t>
      </w:r>
      <w:r w:rsidRPr="000D0C67">
        <w:rPr>
          <w:rStyle w:val="StyleUnderline"/>
          <w:highlight w:val="cyan"/>
        </w:rPr>
        <w:t>he would bring a message of US support to both capitals</w:t>
      </w:r>
      <w:r w:rsidRPr="00C64305">
        <w:rPr>
          <w:rStyle w:val="StyleUnderline"/>
        </w:rPr>
        <w:t>,</w:t>
      </w:r>
      <w:r w:rsidRPr="00B02695">
        <w:rPr>
          <w:sz w:val="16"/>
        </w:rPr>
        <w:t xml:space="preserve"> but he offered no concrete suggestions for how the two sides should make good on the British decision. “One country has made a decision,” Kerry said. “</w:t>
      </w:r>
      <w:r w:rsidRPr="00C64305">
        <w:rPr>
          <w:rStyle w:val="StyleUnderline"/>
        </w:rPr>
        <w:t xml:space="preserve">Obviously, it is a decision that the United States had hoped would go the other way. But it didn’t. And so we begin with a fundamental respect for voters. </w:t>
      </w:r>
      <w:r w:rsidRPr="00B02695">
        <w:rPr>
          <w:sz w:val="16"/>
        </w:rPr>
        <w:t xml:space="preserve">“In a democracy, when the voters speak, it is the job of leaders to listen and then to make sure that they are moving in a way that is responsible to address the concerns. “I am absolutely convinced – and I say this to the marketplace, I say this to citizens who are wondering what is going on – I am absolutely convinced, President Obama is absolutely convinced that </w:t>
      </w:r>
      <w:r w:rsidRPr="00C64305">
        <w:rPr>
          <w:rStyle w:val="StyleUnderline"/>
        </w:rPr>
        <w:t>we will be able to work through this in a sensible, thoughtful way that takes the best strengths of the EU, the best strengths of the marketplace, the best interests of our national security and international security</w:t>
      </w:r>
      <w:r w:rsidRPr="00B02695">
        <w:rPr>
          <w:sz w:val="16"/>
        </w:rPr>
        <w:t xml:space="preserve">, and works to keep them moving in the right direction for our countries.” Responsible handling of the situation, Kerry said, will help “the marketplace </w:t>
      </w:r>
      <w:proofErr w:type="gramStart"/>
      <w:r w:rsidRPr="00B02695">
        <w:rPr>
          <w:sz w:val="16"/>
        </w:rPr>
        <w:t>understand</w:t>
      </w:r>
      <w:proofErr w:type="gramEnd"/>
      <w:r w:rsidRPr="00B02695">
        <w:rPr>
          <w:sz w:val="16"/>
        </w:rPr>
        <w:t xml:space="preserve"> there are ways to minimize disruption, </w:t>
      </w:r>
      <w:r w:rsidRPr="000D0C67">
        <w:rPr>
          <w:rStyle w:val="StyleUnderline"/>
          <w:highlight w:val="cyan"/>
        </w:rPr>
        <w:t>there are ways to smartly move ahead in order to protect the values and interests that we share</w:t>
      </w:r>
      <w:r w:rsidRPr="00C64305">
        <w:rPr>
          <w:rStyle w:val="StyleUnderline"/>
        </w:rPr>
        <w:t xml:space="preserve">”. </w:t>
      </w:r>
      <w:r w:rsidRPr="00B02695">
        <w:rPr>
          <w:sz w:val="16"/>
        </w:rPr>
        <w:t>Kerry was scheduled to meet Israel’s prime minister, Binyamin Netanyahu, later on Sunday. Confronted with the gravity of Britain’s vote on Thursday, which crushed markets from the US to Japan, he set up a frantic, four-nation schedule for Monday. After gathering again with Netanyahu in the morning, he planned to fly to Brussels to meet EU foreign policy chief Federica Mogherini. Later, he was to meet British foreign secretary Philip Hammond in London before returning to Washington by day’s end. With the British</w:t>
      </w:r>
      <w:r w:rsidRPr="00C64305">
        <w:rPr>
          <w:rStyle w:val="StyleUnderline"/>
        </w:rPr>
        <w:t xml:space="preserve">, Kerry intended to echo last week’s immediate US response, which focused on the unchanged nature of the allies’ “special relationship”. </w:t>
      </w:r>
      <w:r w:rsidRPr="00B02695">
        <w:rPr>
          <w:sz w:val="16"/>
        </w:rPr>
        <w:t xml:space="preserve">Even the gloomiest of predictions about the British exit from the EU do not foresee the collapse of the close cultural ties or military alliance between Washington and London. But how relations evolve is an open question, especially if Britain’s separation from the EU causes significant economic pain in the US. Visiting Britain in April, Barack Obama noted ongoing US-EU trade negotiations and warned Britons that a vote to “leave” could put them at the back of the line for similar deals. Since the result of the referendum, however, Obama and other </w:t>
      </w:r>
      <w:r w:rsidRPr="000D0C67">
        <w:rPr>
          <w:rStyle w:val="StyleUnderline"/>
          <w:highlight w:val="cyan"/>
        </w:rPr>
        <w:t>American officials have</w:t>
      </w:r>
      <w:r w:rsidRPr="00C64305">
        <w:rPr>
          <w:rStyle w:val="StyleUnderline"/>
        </w:rPr>
        <w:t xml:space="preserve"> gone out of their way to </w:t>
      </w:r>
      <w:r w:rsidRPr="000D0C67">
        <w:rPr>
          <w:rStyle w:val="StyleUnderline"/>
          <w:highlight w:val="cyan"/>
        </w:rPr>
        <w:t>emphasize the durability of the relationship</w:t>
      </w:r>
      <w:r w:rsidRPr="00C64305">
        <w:rPr>
          <w:rStyle w:val="StyleUnderline"/>
        </w:rPr>
        <w:t xml:space="preserve">, playing down the idea of any repercussions from Washington. </w:t>
      </w:r>
      <w:r w:rsidRPr="00B02695">
        <w:rPr>
          <w:sz w:val="16"/>
        </w:rPr>
        <w:t>“</w:t>
      </w:r>
      <w:r w:rsidRPr="00C64305">
        <w:rPr>
          <w:rStyle w:val="StyleUnderline"/>
        </w:rPr>
        <w:t>We will continue</w:t>
      </w:r>
      <w:r w:rsidRPr="00B02695">
        <w:rPr>
          <w:sz w:val="16"/>
        </w:rPr>
        <w:t xml:space="preserve">, the United States, </w:t>
      </w:r>
      <w:r w:rsidRPr="00C64305">
        <w:rPr>
          <w:rStyle w:val="StyleUnderline"/>
        </w:rPr>
        <w:t>to have a very close and special relationship with Great Britain</w:t>
      </w:r>
      <w:r w:rsidRPr="00B02695">
        <w:rPr>
          <w:sz w:val="16"/>
        </w:rPr>
        <w:t xml:space="preserve">,” Kerry said on the rooftop of a hotel overlooking the Pantheon. “We value that relationship. That does not change because of this vote.” In Brussels, </w:t>
      </w:r>
      <w:r w:rsidRPr="00C64305">
        <w:rPr>
          <w:rStyle w:val="StyleUnderline"/>
        </w:rPr>
        <w:t xml:space="preserve">Kerry planned to emphasize US backing for the EU amid speculation that other member countries could follow Britain’s lead. </w:t>
      </w:r>
      <w:r w:rsidRPr="00B02695">
        <w:rPr>
          <w:sz w:val="16"/>
        </w:rPr>
        <w:t xml:space="preserve">As global stock markets tumbled and sought ‘safe heavens’ in reaction to the referendum vote, </w:t>
      </w:r>
      <w:r w:rsidRPr="00C64305">
        <w:rPr>
          <w:rStyle w:val="StyleUnderline"/>
        </w:rPr>
        <w:t xml:space="preserve">US is left with a formidable set of unknown risks to stability </w:t>
      </w:r>
      <w:r w:rsidRPr="00B02695">
        <w:rPr>
          <w:sz w:val="16"/>
        </w:rPr>
        <w:t xml:space="preserve">Alongside </w:t>
      </w:r>
      <w:proofErr w:type="spellStart"/>
      <w:r w:rsidRPr="00B02695">
        <w:rPr>
          <w:sz w:val="16"/>
        </w:rPr>
        <w:t>Gentiloni</w:t>
      </w:r>
      <w:proofErr w:type="spellEnd"/>
      <w:r w:rsidRPr="00B02695">
        <w:rPr>
          <w:sz w:val="16"/>
        </w:rPr>
        <w:t xml:space="preserve">, Kerry stressed the importance of political unity among 27 remaining EU countries that represent a market of 450 million people, and help the US provide security to unstable places in north Africa and the Middle East, and far-flung areas of conflict such as Afghanistan. </w:t>
      </w:r>
      <w:r w:rsidRPr="00C64305">
        <w:rPr>
          <w:rStyle w:val="StyleUnderline"/>
        </w:rPr>
        <w:t xml:space="preserve">“Twenty-two of the nations in the EU are members of </w:t>
      </w:r>
      <w:proofErr w:type="spellStart"/>
      <w:r w:rsidRPr="00C64305">
        <w:rPr>
          <w:rStyle w:val="StyleUnderline"/>
        </w:rPr>
        <w:t>Nato</w:t>
      </w:r>
      <w:proofErr w:type="spellEnd"/>
      <w:r w:rsidRPr="00B02695">
        <w:rPr>
          <w:sz w:val="16"/>
        </w:rPr>
        <w:t>,” Kerry said, “</w:t>
      </w:r>
      <w:r w:rsidRPr="00C64305">
        <w:rPr>
          <w:rStyle w:val="StyleUnderline"/>
        </w:rPr>
        <w:t xml:space="preserve">and so </w:t>
      </w:r>
      <w:r w:rsidRPr="000D0C67">
        <w:rPr>
          <w:rStyle w:val="StyleUnderline"/>
          <w:highlight w:val="cyan"/>
        </w:rPr>
        <w:t>there is a continuing criticality to this relationship</w:t>
      </w:r>
      <w:r w:rsidRPr="00C64305">
        <w:rPr>
          <w:rStyle w:val="StyleUnderline"/>
        </w:rPr>
        <w:t xml:space="preserve">.” It is unclear what more Kerry, or the US, can say or do to help Britain or the EU. </w:t>
      </w:r>
      <w:r w:rsidRPr="000D0C67">
        <w:rPr>
          <w:rStyle w:val="StyleUnderline"/>
          <w:highlight w:val="cyan"/>
        </w:rPr>
        <w:t>Exit negotiations could be complicated</w:t>
      </w:r>
      <w:r w:rsidRPr="00C64305">
        <w:rPr>
          <w:rStyle w:val="StyleUnderline"/>
        </w:rPr>
        <w:t xml:space="preserve"> and protracted</w:t>
      </w:r>
      <w:r w:rsidRPr="00B02695">
        <w:rPr>
          <w:sz w:val="16"/>
        </w:rPr>
        <w:t xml:space="preserve">. The US has no answer for the EU’s dilemma about how to respond to the first loss of a member in its history. “There are steps Europe needs to take to respond to the expression of voters and the concerns of people in other countries,” Kerry said, </w:t>
      </w:r>
      <w:r w:rsidRPr="000D0C67">
        <w:rPr>
          <w:rStyle w:val="StyleUnderline"/>
          <w:highlight w:val="cyan"/>
        </w:rPr>
        <w:t>describing the US-EU partnership as critical for Europe, America and the world</w:t>
      </w:r>
      <w:r w:rsidRPr="00C64305">
        <w:rPr>
          <w:rStyle w:val="StyleUnderline"/>
        </w:rPr>
        <w:t>.</w:t>
      </w:r>
    </w:p>
    <w:p w:rsidR="009461F5" w:rsidRPr="00C64305" w:rsidRDefault="009461F5" w:rsidP="009461F5">
      <w:pPr>
        <w:rPr>
          <w:rStyle w:val="StyleUnderline"/>
        </w:rPr>
      </w:pPr>
    </w:p>
    <w:p w:rsidR="009461F5" w:rsidRPr="00C64305" w:rsidRDefault="009461F5" w:rsidP="009461F5">
      <w:pPr>
        <w:pStyle w:val="Heading4"/>
      </w:pPr>
      <w:r w:rsidRPr="00C64305">
        <w:t>Otherwise, it collapses the global economy</w:t>
      </w:r>
    </w:p>
    <w:p w:rsidR="009461F5" w:rsidRPr="00C64305" w:rsidRDefault="009461F5" w:rsidP="009461F5">
      <w:r w:rsidRPr="00C64305">
        <w:rPr>
          <w:rStyle w:val="Style13ptBold"/>
        </w:rPr>
        <w:t>Bain, 6-29</w:t>
      </w:r>
      <w:r w:rsidRPr="00C64305">
        <w:t xml:space="preserve">-2016, (Global business consulting firm, "The Potential Impacts </w:t>
      </w:r>
      <w:proofErr w:type="gramStart"/>
      <w:r w:rsidRPr="00C64305">
        <w:t>Of</w:t>
      </w:r>
      <w:proofErr w:type="gramEnd"/>
      <w:r w:rsidRPr="00C64305">
        <w:t xml:space="preserve"> Brexit On The Global Economy," Forbes, http://www.forbes.com/sites/baininsights/2016/06/29/the-potential-impacts-of-brexit-on-the-global-economy/2/#239fadd63c8b//)HBJ</w:t>
      </w:r>
    </w:p>
    <w:p w:rsidR="009461F5" w:rsidRPr="00C64305" w:rsidRDefault="009461F5" w:rsidP="009461F5">
      <w:pPr>
        <w:rPr>
          <w:rStyle w:val="StyleUnderline"/>
        </w:rPr>
      </w:pPr>
      <w:r w:rsidRPr="00C64305">
        <w:rPr>
          <w:rStyle w:val="StyleUnderline"/>
        </w:rPr>
        <w:t>The markets</w:t>
      </w:r>
      <w:r w:rsidRPr="005128CD">
        <w:rPr>
          <w:sz w:val="16"/>
        </w:rPr>
        <w:t xml:space="preserve"> and the </w:t>
      </w:r>
      <w:proofErr w:type="spellStart"/>
      <w:r w:rsidRPr="005128CD">
        <w:rPr>
          <w:sz w:val="16"/>
        </w:rPr>
        <w:t>oddsmakers</w:t>
      </w:r>
      <w:proofErr w:type="spellEnd"/>
      <w:r w:rsidRPr="005128CD">
        <w:rPr>
          <w:sz w:val="16"/>
        </w:rPr>
        <w:t xml:space="preserve"> </w:t>
      </w:r>
      <w:r w:rsidRPr="005128CD">
        <w:rPr>
          <w:u w:val="single"/>
        </w:rPr>
        <w:t>were caught</w:t>
      </w:r>
      <w:r w:rsidRPr="00C64305">
        <w:rPr>
          <w:rStyle w:val="StyleUnderline"/>
        </w:rPr>
        <w:t xml:space="preserve"> off guard by the U.K.’s vote to leave the European Union</w:t>
      </w:r>
      <w:r w:rsidRPr="005128CD">
        <w:rPr>
          <w:sz w:val="16"/>
        </w:rPr>
        <w:t xml:space="preserve">. </w:t>
      </w:r>
      <w:r w:rsidRPr="00C64305">
        <w:rPr>
          <w:rStyle w:val="StyleUnderline"/>
        </w:rPr>
        <w:t>The immediate reaction in the financial markets was swift and violent owing to the surprise.</w:t>
      </w:r>
      <w:r w:rsidRPr="005128CD">
        <w:rPr>
          <w:sz w:val="16"/>
        </w:rPr>
        <w:t xml:space="preserve"> Financial </w:t>
      </w:r>
      <w:r w:rsidRPr="00C64305">
        <w:rPr>
          <w:rStyle w:val="StyleUnderline"/>
        </w:rPr>
        <w:t>markets</w:t>
      </w:r>
      <w:r w:rsidRPr="005128CD">
        <w:rPr>
          <w:sz w:val="16"/>
        </w:rPr>
        <w:t xml:space="preserve"> will likely calm somewhat after a period of shock and awe, but </w:t>
      </w:r>
      <w:r w:rsidRPr="00C64305">
        <w:rPr>
          <w:rStyle w:val="StyleUnderline"/>
        </w:rPr>
        <w:t xml:space="preserve">will find themselves settling into an entirely new vector of macroeconomic and geopolitical uncertainty. </w:t>
      </w:r>
      <w:r w:rsidRPr="005128CD">
        <w:rPr>
          <w:sz w:val="16"/>
        </w:rPr>
        <w:t xml:space="preserve">• The </w:t>
      </w:r>
      <w:r w:rsidRPr="00C64305">
        <w:rPr>
          <w:rStyle w:val="StyleUnderline"/>
        </w:rPr>
        <w:t>Brexit</w:t>
      </w:r>
      <w:r w:rsidRPr="005128CD">
        <w:rPr>
          <w:sz w:val="16"/>
        </w:rPr>
        <w:t xml:space="preserve"> vote </w:t>
      </w:r>
      <w:r w:rsidRPr="00C64305">
        <w:rPr>
          <w:rStyle w:val="StyleUnderline"/>
        </w:rPr>
        <w:t>will undoubtedly embolden other EU skeptic parties</w:t>
      </w:r>
      <w:r w:rsidRPr="005128CD">
        <w:rPr>
          <w:sz w:val="16"/>
        </w:rPr>
        <w:t xml:space="preserve">, particularly in the Eurozone heart of the EU. Other exit referendums may arise in the coming months to years. The U.K. itself may face an additional exit referendum from Scotland. • The process of Brexit is without precedent, with only the most general timetable outlined in the Treaty of Lisbon. Thousands of details will have to be worked out in the process of unwinding the ties that bind Britain with the EU. </w:t>
      </w:r>
      <w:r w:rsidRPr="00C64305">
        <w:rPr>
          <w:rStyle w:val="StyleUnderline"/>
        </w:rPr>
        <w:t xml:space="preserve">• </w:t>
      </w:r>
      <w:r w:rsidRPr="005128CD">
        <w:rPr>
          <w:rStyle w:val="StyleUnderline"/>
          <w:highlight w:val="cyan"/>
        </w:rPr>
        <w:t>The financial market reaction will also feed into the far-flung macroeconomic consequences of Brexit</w:t>
      </w:r>
      <w:r w:rsidRPr="00C64305">
        <w:rPr>
          <w:rStyle w:val="StyleUnderline"/>
        </w:rPr>
        <w:t>.</w:t>
      </w:r>
      <w:r w:rsidRPr="005128CD">
        <w:rPr>
          <w:sz w:val="16"/>
        </w:rPr>
        <w:t xml:space="preserve"> For example, </w:t>
      </w:r>
      <w:r w:rsidRPr="005128CD">
        <w:rPr>
          <w:rStyle w:val="StyleUnderline"/>
          <w:highlight w:val="cyan"/>
        </w:rPr>
        <w:t>a sharp and sustained rise in the value of the U.S. dollar versus the euro will put added pressure on the weak U.S. manufacturing sector</w:t>
      </w:r>
      <w:r w:rsidRPr="005128CD">
        <w:rPr>
          <w:sz w:val="16"/>
        </w:rPr>
        <w:t xml:space="preserve"> just as it seemed to find a new footing. </w:t>
      </w:r>
      <w:r w:rsidRPr="00C64305">
        <w:rPr>
          <w:rStyle w:val="StyleUnderline"/>
        </w:rPr>
        <w:t xml:space="preserve">This puts additional downward pressure on historically weak U.S. growth momentum. </w:t>
      </w:r>
      <w:r w:rsidRPr="005128CD">
        <w:rPr>
          <w:sz w:val="16"/>
        </w:rPr>
        <w:t xml:space="preserve">Global Impact There is no roadmap to follow or analogy to invoke as a guide or pattern for how the Brexit vote will reverberate in the months and years to come. However, a few immediate consequences seem highly likely: • The flight to safety away from the epicenter of this British-EU divorce will push capital away from the region and toward key safe-haven markets including the U.S.—especially Treasuries—and to Japan. This will further lower market interest rates and raise relative currency values. • A higher U.S. dollar and Japanese yen are negative to both economies’ export sectors. In the case of Japan, this is particularly unhelpful to its efforts to </w:t>
      </w:r>
      <w:proofErr w:type="spellStart"/>
      <w:r w:rsidRPr="005128CD">
        <w:rPr>
          <w:sz w:val="16"/>
        </w:rPr>
        <w:t>reinflate</w:t>
      </w:r>
      <w:proofErr w:type="spellEnd"/>
      <w:r w:rsidRPr="005128CD">
        <w:rPr>
          <w:sz w:val="16"/>
        </w:rPr>
        <w:t xml:space="preserve"> and reinvigorate the economy after decades of deflation. </w:t>
      </w:r>
      <w:r w:rsidRPr="00C64305">
        <w:rPr>
          <w:rStyle w:val="StyleUnderline"/>
        </w:rPr>
        <w:t xml:space="preserve">• </w:t>
      </w:r>
      <w:r w:rsidRPr="005128CD">
        <w:rPr>
          <w:rStyle w:val="StyleUnderline"/>
          <w:highlight w:val="cyan"/>
        </w:rPr>
        <w:t>The higher U.S. dollar</w:t>
      </w:r>
      <w:r w:rsidRPr="00C64305">
        <w:rPr>
          <w:rStyle w:val="StyleUnderline"/>
        </w:rPr>
        <w:t xml:space="preserve"> also </w:t>
      </w:r>
      <w:r w:rsidRPr="005128CD">
        <w:rPr>
          <w:rStyle w:val="StyleUnderline"/>
          <w:highlight w:val="cyan"/>
        </w:rPr>
        <w:t>triggers additional pressure on China to float the yuan lower</w:t>
      </w:r>
      <w:r w:rsidRPr="00C64305">
        <w:rPr>
          <w:rStyle w:val="StyleUnderline"/>
        </w:rPr>
        <w:t xml:space="preserve">, as it is caught </w:t>
      </w:r>
      <w:r w:rsidRPr="005128CD">
        <w:rPr>
          <w:sz w:val="16"/>
        </w:rPr>
        <w:t>in the divergence</w:t>
      </w:r>
      <w:r w:rsidRPr="00C64305">
        <w:rPr>
          <w:rStyle w:val="StyleUnderline"/>
        </w:rPr>
        <w:t xml:space="preserve"> between its two largest export markets</w:t>
      </w:r>
      <w:r w:rsidRPr="005128CD">
        <w:rPr>
          <w:sz w:val="16"/>
        </w:rPr>
        <w:t xml:space="preserve">—the EU and the </w:t>
      </w:r>
      <w:proofErr w:type="gramStart"/>
      <w:r w:rsidRPr="005128CD">
        <w:rPr>
          <w:sz w:val="16"/>
        </w:rPr>
        <w:t>U.S..</w:t>
      </w:r>
      <w:proofErr w:type="gramEnd"/>
      <w:r w:rsidRPr="005128CD">
        <w:rPr>
          <w:sz w:val="16"/>
        </w:rPr>
        <w:t xml:space="preserve"> • For the U.S., the negative impact on exports is relatively small compared with trends in domestic demand, but </w:t>
      </w:r>
      <w:r w:rsidRPr="00C64305">
        <w:rPr>
          <w:rStyle w:val="StyleUnderline"/>
        </w:rPr>
        <w:t xml:space="preserve">the deflationary pressure on tradable goods will widen the divergence between reasonably strong inflation in the services sector vs. reasonably strong deflation in the goods sector. </w:t>
      </w:r>
      <w:r w:rsidRPr="005128CD">
        <w:rPr>
          <w:sz w:val="16"/>
        </w:rPr>
        <w:t xml:space="preserve">• The European Central Bank will be compelled to raise its level of intervention yet again, as risk premiums across the region rise. Among the larger Eurozone members, Italy is in a particularly vulnerable position—now made more vulnerable. Each blow to members of the Eurozone periphery also further make Germany’s outperformance in the Eurozone even more unsustainable. The Base Case Going Forward </w:t>
      </w:r>
      <w:proofErr w:type="gramStart"/>
      <w:r w:rsidRPr="005128CD">
        <w:rPr>
          <w:sz w:val="16"/>
        </w:rPr>
        <w:t>From</w:t>
      </w:r>
      <w:proofErr w:type="gramEnd"/>
      <w:r w:rsidRPr="005128CD">
        <w:rPr>
          <w:sz w:val="16"/>
        </w:rPr>
        <w:t xml:space="preserve"> Bain’s Macro Trends Group At this point, key elements of our global macro base case scenario remain unchanged; in some areas they are further reinforced. While no one could have foreseen the exact sequence of events, especially those of a fundamentally political and social nature, the general arc of the global </w:t>
      </w:r>
      <w:proofErr w:type="spellStart"/>
      <w:r w:rsidRPr="005128CD">
        <w:rPr>
          <w:sz w:val="16"/>
        </w:rPr>
        <w:t>macroeconomy</w:t>
      </w:r>
      <w:proofErr w:type="spellEnd"/>
      <w:r w:rsidRPr="005128CD">
        <w:rPr>
          <w:sz w:val="16"/>
        </w:rPr>
        <w:t xml:space="preserve"> continues to follow a basic configuration, and we will continue to use that pattern as the guide for our global base case scenario. Among the key elements of our base case scenario as they are affected by the Brexit vote: • The U.S. remains the most stable major global economy, </w:t>
      </w:r>
      <w:r w:rsidRPr="00C64305">
        <w:rPr>
          <w:rStyle w:val="StyleUnderline"/>
        </w:rPr>
        <w:t>but the uncertainty spread between the U.S. and the EU has now increased</w:t>
      </w:r>
      <w:r w:rsidRPr="005128CD">
        <w:rPr>
          <w:sz w:val="16"/>
        </w:rPr>
        <w:t xml:space="preserve">. This further tilts macro conditions to the favor of the U.S. market vs. the EU. But this relatively bullish view (emphasis on the word “relatively”) is tempered by the signs of an increasingly mature economic cycle. Stability means the U.S. may expand longer than the other major economic regions, but it will not remain immune from negative global pressures that have just become more negative. The uncertainty may create additional incentives for the Fed to reconsider any nearer-term rate hikes. • The Eurozone’s expansion cycle has been relatively weak and has mainly benefited from coming off a low base. We had earlier cautioned that this cycle is likely to be relatively short. The Brexit vote will probably chill European banks’ appetite for risk, supporting the notion that this expansion cycle may be cut short. </w:t>
      </w:r>
      <w:r w:rsidRPr="00C64305">
        <w:rPr>
          <w:rStyle w:val="StyleUnderline"/>
        </w:rPr>
        <w:t>• The Eurozone</w:t>
      </w:r>
      <w:r w:rsidRPr="005128CD">
        <w:rPr>
          <w:sz w:val="16"/>
        </w:rPr>
        <w:t xml:space="preserve"> (and now the broader European Union) </w:t>
      </w:r>
      <w:r w:rsidRPr="00C64305">
        <w:rPr>
          <w:rStyle w:val="StyleUnderline"/>
        </w:rPr>
        <w:t>faces profound fractures in the structures that hold it together</w:t>
      </w:r>
      <w:r w:rsidRPr="005128CD">
        <w:rPr>
          <w:sz w:val="16"/>
        </w:rPr>
        <w:t xml:space="preserve">. We continue to expect </w:t>
      </w:r>
      <w:r w:rsidRPr="00C64305">
        <w:rPr>
          <w:rStyle w:val="StyleUnderline"/>
        </w:rPr>
        <w:t>some level of Eurozone breakup over the medium term</w:t>
      </w:r>
      <w:r w:rsidRPr="005128CD">
        <w:rPr>
          <w:sz w:val="16"/>
        </w:rPr>
        <w:t xml:space="preserve"> (i.e., not next year, but before 10 years) in our base case scenario for the region. Underlying this thesis is a </w:t>
      </w:r>
      <w:r w:rsidRPr="005128CD">
        <w:rPr>
          <w:rStyle w:val="StyleUnderline"/>
          <w:highlight w:val="cyan"/>
        </w:rPr>
        <w:t xml:space="preserve">recognition of the shearing forces to the Eurozone </w:t>
      </w:r>
      <w:proofErr w:type="spellStart"/>
      <w:r w:rsidRPr="005128CD">
        <w:rPr>
          <w:rStyle w:val="StyleUnderline"/>
          <w:highlight w:val="cyan"/>
        </w:rPr>
        <w:t>macroeconomy</w:t>
      </w:r>
      <w:proofErr w:type="spellEnd"/>
      <w:r w:rsidRPr="005128CD">
        <w:rPr>
          <w:rStyle w:val="StyleUnderline"/>
          <w:highlight w:val="cyan"/>
        </w:rPr>
        <w:t>,</w:t>
      </w:r>
      <w:r w:rsidRPr="00C64305">
        <w:rPr>
          <w:rStyle w:val="StyleUnderline"/>
        </w:rPr>
        <w:t xml:space="preserve"> but the overlay of the political and social environment potentially fills in the narrative of how an economic potentiality </w:t>
      </w:r>
      <w:r w:rsidRPr="005128CD">
        <w:rPr>
          <w:rStyle w:val="StyleUnderline"/>
          <w:highlight w:val="cyan"/>
        </w:rPr>
        <w:t>may become reality</w:t>
      </w:r>
      <w:r w:rsidRPr="00C64305">
        <w:rPr>
          <w:rStyle w:val="StyleUnderline"/>
        </w:rPr>
        <w:t xml:space="preserve">. </w:t>
      </w:r>
      <w:r w:rsidRPr="005128CD">
        <w:rPr>
          <w:sz w:val="16"/>
          <w:highlight w:val="cyan"/>
        </w:rPr>
        <w:t xml:space="preserve">• </w:t>
      </w:r>
      <w:r w:rsidRPr="005128CD">
        <w:rPr>
          <w:rStyle w:val="StyleUnderline"/>
          <w:highlight w:val="cyan"/>
        </w:rPr>
        <w:t>China faces further negative pressure on growth rates</w:t>
      </w:r>
      <w:r w:rsidRPr="005128CD">
        <w:rPr>
          <w:sz w:val="16"/>
        </w:rPr>
        <w:t xml:space="preserve">. The bulk of deceleration pressures are intrinsically of domestic origin. However, the likely </w:t>
      </w:r>
      <w:r w:rsidRPr="00C64305">
        <w:rPr>
          <w:rStyle w:val="StyleUnderline"/>
        </w:rPr>
        <w:t>need to counterbalance an even bumpier global environment will further slow progress toward a new, slower but stronger economic model.</w:t>
      </w:r>
      <w:r w:rsidRPr="005128CD">
        <w:rPr>
          <w:sz w:val="16"/>
        </w:rPr>
        <w:t xml:space="preserve"> </w:t>
      </w:r>
      <w:r w:rsidRPr="00C64305">
        <w:rPr>
          <w:rStyle w:val="StyleUnderline"/>
        </w:rPr>
        <w:t>The inward turn of the Chinese economy</w:t>
      </w:r>
      <w:r w:rsidRPr="005128CD">
        <w:rPr>
          <w:sz w:val="16"/>
        </w:rPr>
        <w:t xml:space="preserve"> that we anticipated in our base case scenario </w:t>
      </w:r>
      <w:r w:rsidRPr="00C64305">
        <w:rPr>
          <w:rStyle w:val="StyleUnderline"/>
        </w:rPr>
        <w:t>may be facilitated or accelerated</w:t>
      </w:r>
      <w:r w:rsidRPr="005128CD">
        <w:rPr>
          <w:sz w:val="16"/>
        </w:rPr>
        <w:t xml:space="preserve"> by similar inward turns implied </w:t>
      </w:r>
      <w:r w:rsidRPr="00C64305">
        <w:rPr>
          <w:rStyle w:val="StyleUnderline"/>
        </w:rPr>
        <w:t xml:space="preserve">by the emerging political and social climate in other parts of the world. </w:t>
      </w:r>
      <w:r w:rsidRPr="005128CD">
        <w:rPr>
          <w:sz w:val="16"/>
        </w:rPr>
        <w:t xml:space="preserve">• In general, this recent event reinforces our view that we will continue to be in a period of heightened political volatility reflected everywhere from Russia to Spain to the U.S. in the upcoming election run-up. Finally, these individual elements of the base case scenario collectively sum up to our global base case scenario. We are now seven years from the Great Recession of 2009, when the global economy contracted. The longest expansion cycle since 1980 has only been 11 years, the shortest was seven years. While growth cycles do not necessarily die of old age, they also do not live forever. Our base case scenario is that </w:t>
      </w:r>
      <w:r w:rsidRPr="005128CD">
        <w:rPr>
          <w:rStyle w:val="StyleUnderline"/>
          <w:highlight w:val="cyan"/>
        </w:rPr>
        <w:t>recession will</w:t>
      </w:r>
      <w:r w:rsidRPr="00C64305">
        <w:rPr>
          <w:rStyle w:val="StyleUnderline"/>
        </w:rPr>
        <w:t xml:space="preserve"> again </w:t>
      </w:r>
      <w:r w:rsidRPr="005128CD">
        <w:rPr>
          <w:rStyle w:val="StyleUnderline"/>
          <w:highlight w:val="cyan"/>
        </w:rPr>
        <w:t>visit before the end of the decade in the U.S</w:t>
      </w:r>
      <w:r w:rsidRPr="005128CD">
        <w:rPr>
          <w:sz w:val="16"/>
          <w:highlight w:val="cyan"/>
        </w:rPr>
        <w:t xml:space="preserve">., </w:t>
      </w:r>
      <w:r w:rsidRPr="005128CD">
        <w:rPr>
          <w:rStyle w:val="StyleUnderline"/>
          <w:highlight w:val="cyan"/>
        </w:rPr>
        <w:t>and will have repercussions in most economies</w:t>
      </w:r>
      <w:r w:rsidRPr="00C64305">
        <w:rPr>
          <w:rStyle w:val="StyleUnderline"/>
        </w:rPr>
        <w:t>. In other words, we give the current global expansion cycle no more than three years to live.</w:t>
      </w:r>
    </w:p>
    <w:p w:rsidR="009461F5" w:rsidRPr="00C64305" w:rsidRDefault="009461F5" w:rsidP="009461F5"/>
    <w:p w:rsidR="009461F5" w:rsidRPr="00C64305" w:rsidRDefault="009461F5" w:rsidP="009461F5"/>
    <w:p w:rsidR="009461F5" w:rsidRPr="00C64305" w:rsidRDefault="009461F5" w:rsidP="009461F5"/>
    <w:p w:rsidR="009461F5" w:rsidRPr="00C64305" w:rsidRDefault="009461F5" w:rsidP="009461F5"/>
    <w:p w:rsidR="009461F5" w:rsidRPr="00C64305" w:rsidRDefault="009461F5" w:rsidP="009461F5">
      <w:pPr>
        <w:pStyle w:val="Heading4"/>
      </w:pPr>
      <w:r w:rsidRPr="00C64305">
        <w:t xml:space="preserve">Brexit kills the economy –markets and investments </w:t>
      </w:r>
    </w:p>
    <w:p w:rsidR="009461F5" w:rsidRPr="00C64305" w:rsidRDefault="009461F5" w:rsidP="009461F5">
      <w:r w:rsidRPr="00C64305">
        <w:t xml:space="preserve">Gillian B. </w:t>
      </w:r>
      <w:r w:rsidRPr="00C64305">
        <w:rPr>
          <w:rStyle w:val="Style13ptBold"/>
        </w:rPr>
        <w:t>White, 6-24</w:t>
      </w:r>
      <w:r w:rsidRPr="00C64305">
        <w:t xml:space="preserve">-2016, "Why Brexit Is So Bad for the Global Economy," Atlantic, </w:t>
      </w:r>
      <w:hyperlink r:id="rId23" w:history="1">
        <w:r w:rsidRPr="00C64305">
          <w:rPr>
            <w:rStyle w:val="Hyperlink"/>
          </w:rPr>
          <w:t>http://www.theatlantic.com/business/archive/2016/06/why-brexit-matters-economy/488666/</w:t>
        </w:r>
      </w:hyperlink>
      <w:r w:rsidRPr="00C64305">
        <w:t>/</w:t>
      </w:r>
      <w:proofErr w:type="gramStart"/>
      <w:r w:rsidRPr="00C64305">
        <w:t>/)HBJ</w:t>
      </w:r>
      <w:proofErr w:type="gramEnd"/>
    </w:p>
    <w:p w:rsidR="009461F5" w:rsidRPr="00C64305" w:rsidRDefault="009461F5" w:rsidP="009461F5">
      <w:pPr>
        <w:rPr>
          <w:rStyle w:val="StyleUnderline"/>
        </w:rPr>
      </w:pPr>
      <w:r w:rsidRPr="005B6AE6">
        <w:rPr>
          <w:sz w:val="16"/>
        </w:rPr>
        <w:t xml:space="preserve">Great Britain’s decision to extricate itself from the EU has consequences that are at once far-reaching and unknown. By Friday morning, no market was immune. Great Britain’s currency, the pound, had fallen to its lowest levels since 1985, and the FTSE (an index of the London stock exchange) and DAX (a German stock index) plummeted. In </w:t>
      </w:r>
      <w:r w:rsidRPr="00C64305">
        <w:rPr>
          <w:rStyle w:val="StyleUnderline"/>
        </w:rPr>
        <w:t>the U.S., markets opened in the red</w:t>
      </w:r>
      <w:r w:rsidRPr="005B6AE6">
        <w:rPr>
          <w:sz w:val="16"/>
        </w:rPr>
        <w:t xml:space="preserve">, gold (a commodity that many investors flee to at times of uncertainty) was up, and </w:t>
      </w:r>
      <w:r w:rsidRPr="00C64305">
        <w:rPr>
          <w:rStyle w:val="StyleUnderline"/>
        </w:rPr>
        <w:t>traders around the globe prepared for a volatile day amid the question of what the future will look like with the U.K. untethered from the E</w:t>
      </w:r>
      <w:r w:rsidRPr="005B6AE6">
        <w:rPr>
          <w:sz w:val="16"/>
        </w:rPr>
        <w:t xml:space="preserve">uropean </w:t>
      </w:r>
      <w:r w:rsidRPr="00C64305">
        <w:rPr>
          <w:rStyle w:val="StyleUnderline"/>
        </w:rPr>
        <w:t>U</w:t>
      </w:r>
      <w:r w:rsidRPr="005B6AE6">
        <w:rPr>
          <w:sz w:val="16"/>
        </w:rPr>
        <w:t xml:space="preserve">nion. The health of an economy is significantly influenced by the policies and regulations that govern its financial systems. But the problem here goes far beyond a change in regulations: The bottom line is that </w:t>
      </w:r>
      <w:r w:rsidRPr="00081693">
        <w:rPr>
          <w:rStyle w:val="StyleUnderline"/>
          <w:highlight w:val="cyan"/>
        </w:rPr>
        <w:t>no one</w:t>
      </w:r>
      <w:r w:rsidRPr="005B6AE6">
        <w:rPr>
          <w:sz w:val="16"/>
        </w:rPr>
        <w:t xml:space="preserve"> really </w:t>
      </w:r>
      <w:r w:rsidRPr="00081693">
        <w:rPr>
          <w:rStyle w:val="StyleUnderline"/>
          <w:highlight w:val="cyan"/>
        </w:rPr>
        <w:t>knows what will happen in</w:t>
      </w:r>
      <w:r w:rsidRPr="00C64305">
        <w:rPr>
          <w:rStyle w:val="StyleUnderline"/>
        </w:rPr>
        <w:t xml:space="preserve"> either </w:t>
      </w:r>
      <w:r w:rsidRPr="00081693">
        <w:rPr>
          <w:rStyle w:val="StyleUnderline"/>
          <w:highlight w:val="cyan"/>
        </w:rPr>
        <w:t>Great Britain or the EU</w:t>
      </w:r>
      <w:r w:rsidRPr="00C64305">
        <w:rPr>
          <w:rStyle w:val="StyleUnderline"/>
        </w:rPr>
        <w:t>—</w:t>
      </w:r>
      <w:r w:rsidRPr="00081693">
        <w:rPr>
          <w:rStyle w:val="StyleUnderline"/>
          <w:highlight w:val="cyan"/>
        </w:rPr>
        <w:t>and that is</w:t>
      </w:r>
      <w:r w:rsidRPr="00C64305">
        <w:rPr>
          <w:rStyle w:val="StyleUnderline"/>
        </w:rPr>
        <w:t xml:space="preserve"> in and of itself </w:t>
      </w:r>
      <w:r w:rsidRPr="00081693">
        <w:rPr>
          <w:rStyle w:val="StyleUnderline"/>
          <w:highlight w:val="cyan"/>
        </w:rPr>
        <w:t>an economic problem</w:t>
      </w:r>
      <w:r w:rsidRPr="005B6AE6">
        <w:rPr>
          <w:sz w:val="16"/>
        </w:rPr>
        <w:t xml:space="preserve">. Markets don’t respond well to uncertainty. It’s understandable, then, that </w:t>
      </w:r>
      <w:r w:rsidRPr="00C64305">
        <w:rPr>
          <w:rStyle w:val="StyleUnderline"/>
        </w:rPr>
        <w:t xml:space="preserve">Great Britain’s historic move to shed its formal integration with Europe </w:t>
      </w:r>
      <w:r w:rsidRPr="005B6AE6">
        <w:rPr>
          <w:sz w:val="16"/>
        </w:rPr>
        <w:t xml:space="preserve">after almost six decades and the resignation of its prime minister all at one time </w:t>
      </w:r>
      <w:r w:rsidRPr="00C64305">
        <w:rPr>
          <w:rStyle w:val="StyleUnderline"/>
        </w:rPr>
        <w:t xml:space="preserve">would send markets into a bit of a frenzy. </w:t>
      </w:r>
      <w:r w:rsidRPr="005B6AE6">
        <w:rPr>
          <w:sz w:val="16"/>
        </w:rPr>
        <w:t xml:space="preserve">While the country won’t have to face the daunting task of creating a new currency (a point of serious concern during </w:t>
      </w:r>
      <w:proofErr w:type="spellStart"/>
      <w:r w:rsidRPr="005B6AE6">
        <w:rPr>
          <w:sz w:val="16"/>
        </w:rPr>
        <w:t>Grexit</w:t>
      </w:r>
      <w:proofErr w:type="spellEnd"/>
      <w:r w:rsidRPr="005B6AE6">
        <w:rPr>
          <w:sz w:val="16"/>
        </w:rPr>
        <w:t xml:space="preserve"> and the Scottish referendum), many of its political and economic policies remain intertwined with the larger European body. Great Britain will be the first country to actually leave the European Union, and the first to have to make sense of the relatively brief guidance on how to do so provided by Article 50 of the Treaty of Lisbon, which helped form the union. </w:t>
      </w:r>
      <w:r w:rsidRPr="00081693">
        <w:rPr>
          <w:rStyle w:val="StyleUnderline"/>
          <w:highlight w:val="cyan"/>
        </w:rPr>
        <w:t>The severing of this tie means that important tenets of governing</w:t>
      </w:r>
      <w:r w:rsidRPr="00C64305">
        <w:rPr>
          <w:rStyle w:val="StyleUnderline"/>
        </w:rPr>
        <w:t xml:space="preserve">, like major laws, regulations and trade arrangements </w:t>
      </w:r>
      <w:r w:rsidRPr="00081693">
        <w:rPr>
          <w:rStyle w:val="StyleUnderline"/>
          <w:highlight w:val="cyan"/>
        </w:rPr>
        <w:t>will need to be updated</w:t>
      </w:r>
      <w:r w:rsidRPr="00C64305">
        <w:rPr>
          <w:rStyle w:val="StyleUnderline"/>
        </w:rPr>
        <w:t xml:space="preserve"> or renegotiated independently,</w:t>
      </w:r>
      <w:r w:rsidRPr="005B6AE6">
        <w:rPr>
          <w:sz w:val="16"/>
        </w:rPr>
        <w:t xml:space="preserve"> both within the EU and with trade partners outside. </w:t>
      </w:r>
      <w:r w:rsidRPr="00C64305">
        <w:rPr>
          <w:rStyle w:val="StyleUnderline"/>
        </w:rPr>
        <w:t xml:space="preserve">Then there’s the fact that </w:t>
      </w:r>
      <w:r w:rsidRPr="00081693">
        <w:rPr>
          <w:rStyle w:val="StyleUnderline"/>
          <w:highlight w:val="cyan"/>
        </w:rPr>
        <w:t>Great Britain will need a new leader</w:t>
      </w:r>
      <w:r w:rsidRPr="005B6AE6">
        <w:rPr>
          <w:sz w:val="16"/>
        </w:rPr>
        <w:t xml:space="preserve"> to oversee these new changes, since Prime Minister David Cameron—who called for the vote in the first place—stepped down after its conclusion. That, too could make the road to stability a long, arduous one. Part of the explanation for the markets’ reaction Friday morning is the fact that many didn’t anticipate that the vote would actually swing in the direction of those advocating leaving the EU. And </w:t>
      </w:r>
      <w:proofErr w:type="gramStart"/>
      <w:r w:rsidRPr="00081693">
        <w:rPr>
          <w:rStyle w:val="StyleUnderline"/>
          <w:highlight w:val="cyan"/>
        </w:rPr>
        <w:t>market’s</w:t>
      </w:r>
      <w:proofErr w:type="gramEnd"/>
      <w:r w:rsidRPr="005B6AE6">
        <w:rPr>
          <w:sz w:val="16"/>
        </w:rPr>
        <w:t xml:space="preserve"> also </w:t>
      </w:r>
      <w:r w:rsidRPr="00081693">
        <w:rPr>
          <w:rStyle w:val="StyleUnderline"/>
          <w:highlight w:val="cyan"/>
        </w:rPr>
        <w:t>don’t like surprises</w:t>
      </w:r>
      <w:r w:rsidRPr="00C64305">
        <w:rPr>
          <w:rStyle w:val="StyleUnderline"/>
        </w:rPr>
        <w:t xml:space="preserve">. </w:t>
      </w:r>
      <w:r w:rsidRPr="005B6AE6">
        <w:rPr>
          <w:sz w:val="16"/>
        </w:rPr>
        <w:t xml:space="preserve">All of that said, the markets have so far not been nearly as volatile as they were during periods of actual economic crisis, such as the financial meltdown of 2008. That’s somewhat comforting to those who feared that a rift between Britain and the EU would cause a major downturn for the global economy. But </w:t>
      </w:r>
      <w:r w:rsidRPr="00C64305">
        <w:rPr>
          <w:rStyle w:val="StyleUnderline"/>
        </w:rPr>
        <w:t>still, the reaction has been significant.</w:t>
      </w:r>
      <w:r w:rsidRPr="005B6AE6">
        <w:rPr>
          <w:sz w:val="16"/>
        </w:rPr>
        <w:t xml:space="preserve"> As of Friday morning, $171 billion was lost in the decline of the FTSE. And as Justin </w:t>
      </w:r>
      <w:proofErr w:type="spellStart"/>
      <w:r w:rsidRPr="005B6AE6">
        <w:rPr>
          <w:sz w:val="16"/>
        </w:rPr>
        <w:t>Wolfers</w:t>
      </w:r>
      <w:proofErr w:type="spellEnd"/>
      <w:r w:rsidRPr="005B6AE6">
        <w:rPr>
          <w:sz w:val="16"/>
        </w:rPr>
        <w:t xml:space="preserve"> noted, American markets moved more on the news of Brexit than they have on news of U.S. presidential elections over the past 60 years. (Of course there are those who may outright benefit from the melee, betting against safety and stability by doing things like shorting British currency or U.K.-based banks.) </w:t>
      </w:r>
      <w:r w:rsidRPr="00081693">
        <w:rPr>
          <w:rStyle w:val="StyleUnderline"/>
          <w:highlight w:val="cyan"/>
        </w:rPr>
        <w:t>There’s reason to fear that the spiral</w:t>
      </w:r>
      <w:r w:rsidRPr="00C64305">
        <w:rPr>
          <w:rStyle w:val="StyleUnderline"/>
        </w:rPr>
        <w:t xml:space="preserve"> and volatility, at least for the U.K</w:t>
      </w:r>
      <w:r w:rsidRPr="00081693">
        <w:rPr>
          <w:rStyle w:val="StyleUnderline"/>
          <w:highlight w:val="cyan"/>
        </w:rPr>
        <w:t>., will not end</w:t>
      </w:r>
      <w:r w:rsidRPr="00C64305">
        <w:rPr>
          <w:rStyle w:val="StyleUnderline"/>
        </w:rPr>
        <w:t xml:space="preserve"> anytime </w:t>
      </w:r>
      <w:r w:rsidRPr="00081693">
        <w:rPr>
          <w:rStyle w:val="StyleUnderline"/>
          <w:highlight w:val="cyan"/>
        </w:rPr>
        <w:t>soon</w:t>
      </w:r>
      <w:r w:rsidRPr="00C64305">
        <w:rPr>
          <w:rStyle w:val="StyleUnderline"/>
        </w:rPr>
        <w:t xml:space="preserve">. </w:t>
      </w:r>
      <w:r w:rsidRPr="00081693">
        <w:rPr>
          <w:rStyle w:val="StyleUnderline"/>
          <w:highlight w:val="cyan"/>
        </w:rPr>
        <w:t>With stock markets and currency already taking a beating</w:t>
      </w:r>
      <w:r w:rsidRPr="005B6AE6">
        <w:rPr>
          <w:sz w:val="16"/>
        </w:rPr>
        <w:t xml:space="preserve">, some are worried that property markets will be next. </w:t>
      </w:r>
      <w:proofErr w:type="gramStart"/>
      <w:r w:rsidRPr="005B6AE6">
        <w:rPr>
          <w:sz w:val="16"/>
        </w:rPr>
        <w:t>Additionally</w:t>
      </w:r>
      <w:proofErr w:type="gramEnd"/>
      <w:r w:rsidRPr="005B6AE6">
        <w:rPr>
          <w:sz w:val="16"/>
        </w:rPr>
        <w:t xml:space="preserve"> some ma</w:t>
      </w:r>
      <w:r w:rsidRPr="00C64305">
        <w:rPr>
          <w:rStyle w:val="StyleUnderline"/>
        </w:rPr>
        <w:t xml:space="preserve">jor economic players and investors, such as </w:t>
      </w:r>
      <w:r w:rsidRPr="00081693">
        <w:rPr>
          <w:rStyle w:val="StyleUnderline"/>
          <w:highlight w:val="cyan"/>
        </w:rPr>
        <w:t>global investment banks, may shift their global strategies by moving jobs out of the U.K</w:t>
      </w:r>
      <w:r w:rsidRPr="00C64305">
        <w:rPr>
          <w:rStyle w:val="StyleUnderline"/>
        </w:rPr>
        <w:t>.</w:t>
      </w:r>
      <w:r w:rsidRPr="005B6AE6">
        <w:rPr>
          <w:sz w:val="16"/>
        </w:rPr>
        <w:t xml:space="preserve"> after publicly supporting the campaign to stay attached to the EU. </w:t>
      </w:r>
      <w:r w:rsidRPr="00C64305">
        <w:rPr>
          <w:rStyle w:val="StyleUnderline"/>
        </w:rPr>
        <w:t>No one can forecast how the separation will play out, politically or economically—and that alone is something to worry about.</w:t>
      </w:r>
    </w:p>
    <w:p w:rsidR="00E7457E" w:rsidRPr="00C64305" w:rsidRDefault="00E7457E" w:rsidP="0088078D">
      <w:pPr>
        <w:pStyle w:val="Heading2"/>
      </w:pPr>
      <w:r w:rsidRPr="00C64305">
        <w:t xml:space="preserve">JCPOA Impact </w:t>
      </w:r>
    </w:p>
    <w:p w:rsidR="00E7457E" w:rsidRPr="00C64305" w:rsidRDefault="0029271C" w:rsidP="00E7457E">
      <w:pPr>
        <w:pStyle w:val="Heading3"/>
      </w:pPr>
      <w:r w:rsidRPr="00C64305">
        <w:t xml:space="preserve">JCPOA </w:t>
      </w:r>
      <w:r w:rsidR="00E7457E" w:rsidRPr="00C64305">
        <w:t xml:space="preserve">Impact – </w:t>
      </w:r>
      <w:r w:rsidR="007E660D" w:rsidRPr="00C64305">
        <w:t>1nc</w:t>
      </w:r>
    </w:p>
    <w:p w:rsidR="00E7457E" w:rsidRPr="00C64305" w:rsidRDefault="00E7457E" w:rsidP="00E7457E">
      <w:pPr>
        <w:pStyle w:val="Heading4"/>
      </w:pPr>
      <w:r w:rsidRPr="00C64305">
        <w:t>Kerry focus key to sustain the Iran deal</w:t>
      </w:r>
      <w:r w:rsidR="0029271C" w:rsidRPr="00C64305">
        <w:t xml:space="preserve"> – it’s his </w:t>
      </w:r>
      <w:r w:rsidR="0029271C" w:rsidRPr="00C64305">
        <w:rPr>
          <w:u w:val="single"/>
        </w:rPr>
        <w:t>top</w:t>
      </w:r>
      <w:r w:rsidR="0029271C" w:rsidRPr="00C64305">
        <w:t xml:space="preserve"> and </w:t>
      </w:r>
      <w:r w:rsidR="0029271C" w:rsidRPr="00C64305">
        <w:rPr>
          <w:u w:val="single"/>
        </w:rPr>
        <w:t>enduring</w:t>
      </w:r>
      <w:r w:rsidR="0029271C" w:rsidRPr="00C64305">
        <w:t xml:space="preserve"> priority </w:t>
      </w:r>
    </w:p>
    <w:p w:rsidR="00E7457E" w:rsidRPr="00C64305" w:rsidRDefault="00E7457E" w:rsidP="00E7457E">
      <w:proofErr w:type="spellStart"/>
      <w:r w:rsidRPr="00C64305">
        <w:rPr>
          <w:rStyle w:val="Style13ptBold"/>
        </w:rPr>
        <w:t>Wroughton</w:t>
      </w:r>
      <w:proofErr w:type="spellEnd"/>
      <w:r w:rsidRPr="00C64305">
        <w:rPr>
          <w:rStyle w:val="Style13ptBold"/>
        </w:rPr>
        <w:t xml:space="preserve"> 16</w:t>
      </w:r>
      <w:r w:rsidRPr="00C64305">
        <w:t xml:space="preserve"> - reporter for Reuters (Lesley, "Kerry accuses Russia, Assad over Syrian government assault on Aleppo", Reuters, 6/15/16, </w:t>
      </w:r>
      <w:hyperlink r:id="rId24" w:history="1">
        <w:r w:rsidRPr="00C64305">
          <w:rPr>
            <w:rStyle w:val="Hyperlink"/>
          </w:rPr>
          <w:t>www.reuters.com/article/us-mideast-crisis-kerry-idUSKCN0Z11ET)//SV</w:t>
        </w:r>
      </w:hyperlink>
    </w:p>
    <w:p w:rsidR="00E7457E" w:rsidRPr="00CB457B" w:rsidRDefault="00E7457E" w:rsidP="00E7457E">
      <w:pPr>
        <w:rPr>
          <w:sz w:val="16"/>
        </w:rPr>
      </w:pPr>
      <w:r w:rsidRPr="00CB457B">
        <w:rPr>
          <w:sz w:val="16"/>
        </w:rPr>
        <w:t>CLARIFYING IRAN SANCTIONS</w:t>
      </w:r>
      <w:r w:rsidR="00A5167A" w:rsidRPr="00CB457B">
        <w:rPr>
          <w:sz w:val="16"/>
        </w:rPr>
        <w:t xml:space="preserve"> </w:t>
      </w:r>
      <w:r w:rsidRPr="00CB457B">
        <w:rPr>
          <w:sz w:val="16"/>
        </w:rPr>
        <w:t xml:space="preserve">On the nuclear deal the United States and other major powers struck with </w:t>
      </w:r>
      <w:proofErr w:type="gramStart"/>
      <w:r w:rsidRPr="00CB457B">
        <w:rPr>
          <w:sz w:val="16"/>
        </w:rPr>
        <w:t>Tehran</w:t>
      </w:r>
      <w:r w:rsidRPr="00C64305">
        <w:rPr>
          <w:rStyle w:val="StyleUnderline"/>
        </w:rPr>
        <w:t xml:space="preserve">, </w:t>
      </w:r>
      <w:r w:rsidR="00D77B8F">
        <w:rPr>
          <w:rStyle w:val="StyleUnderline"/>
        </w:rPr>
        <w:t xml:space="preserve"> </w:t>
      </w:r>
      <w:r w:rsidRPr="00D77B8F">
        <w:rPr>
          <w:rStyle w:val="StyleUnderline"/>
          <w:highlight w:val="cyan"/>
        </w:rPr>
        <w:t>Iran</w:t>
      </w:r>
      <w:proofErr w:type="gramEnd"/>
      <w:r w:rsidRPr="00D77B8F">
        <w:rPr>
          <w:rStyle w:val="StyleUnderline"/>
          <w:highlight w:val="cyan"/>
        </w:rPr>
        <w:t xml:space="preserve"> has</w:t>
      </w:r>
      <w:r w:rsidRPr="00C64305">
        <w:rPr>
          <w:rStyle w:val="StyleUnderline"/>
        </w:rPr>
        <w:t xml:space="preserve"> complained that </w:t>
      </w:r>
      <w:r w:rsidRPr="00D77B8F">
        <w:rPr>
          <w:rStyle w:val="StyleUnderline"/>
          <w:highlight w:val="cyan"/>
        </w:rPr>
        <w:t>concerns among banks about breaking remaining sanctions had deterred investment since the deal was signed in July</w:t>
      </w:r>
      <w:r w:rsidRPr="00CB457B">
        <w:rPr>
          <w:sz w:val="16"/>
        </w:rPr>
        <w:t>. Washington says Iran needs to do more to make itself attractive to Western companies.</w:t>
      </w:r>
      <w:r w:rsidR="00A5167A" w:rsidRPr="00CB457B">
        <w:rPr>
          <w:sz w:val="16"/>
        </w:rPr>
        <w:t xml:space="preserve"> </w:t>
      </w:r>
      <w:r w:rsidRPr="00C64305">
        <w:rPr>
          <w:rStyle w:val="StyleUnderline"/>
        </w:rPr>
        <w:t xml:space="preserve">Kerry said </w:t>
      </w:r>
      <w:r w:rsidRPr="00D77B8F">
        <w:rPr>
          <w:rStyle w:val="StyleUnderline"/>
          <w:highlight w:val="cyan"/>
        </w:rPr>
        <w:t>the U</w:t>
      </w:r>
      <w:r w:rsidRPr="00C64305">
        <w:rPr>
          <w:rStyle w:val="StyleUnderline"/>
        </w:rPr>
        <w:t xml:space="preserve">nited </w:t>
      </w:r>
      <w:r w:rsidRPr="00D77B8F">
        <w:rPr>
          <w:rStyle w:val="StyleUnderline"/>
          <w:highlight w:val="cyan"/>
        </w:rPr>
        <w:t>S</w:t>
      </w:r>
      <w:r w:rsidRPr="00C64305">
        <w:rPr>
          <w:rStyle w:val="StyleUnderline"/>
        </w:rPr>
        <w:t xml:space="preserve">tates - and he personally - </w:t>
      </w:r>
      <w:r w:rsidRPr="00D77B8F">
        <w:rPr>
          <w:rStyle w:val="StyleUnderline"/>
          <w:highlight w:val="cyan"/>
        </w:rPr>
        <w:t>had gone to lengths to try to clear up misunderstandings among banks</w:t>
      </w:r>
      <w:r w:rsidRPr="00C64305">
        <w:rPr>
          <w:rStyle w:val="StyleUnderline"/>
        </w:rPr>
        <w:t xml:space="preserve"> and businesses.</w:t>
      </w:r>
      <w:r w:rsidR="00A5167A" w:rsidRPr="00C64305">
        <w:rPr>
          <w:rStyle w:val="StyleUnderline"/>
        </w:rPr>
        <w:t xml:space="preserve"> </w:t>
      </w:r>
      <w:r w:rsidRPr="00CB457B">
        <w:rPr>
          <w:sz w:val="16"/>
        </w:rPr>
        <w:t>"</w:t>
      </w:r>
      <w:r w:rsidRPr="00C64305">
        <w:rPr>
          <w:rStyle w:val="StyleUnderline"/>
        </w:rPr>
        <w:t xml:space="preserve">If banks are reluctant of their own caution, or misunderstanding, then I think it is important for us to appropriately clarify things in a way that can allow what is entitled to happen," </w:t>
      </w:r>
      <w:r w:rsidRPr="00D77B8F">
        <w:rPr>
          <w:rStyle w:val="StyleUnderline"/>
          <w:highlight w:val="cyan"/>
        </w:rPr>
        <w:t>Kerry said</w:t>
      </w:r>
      <w:r w:rsidRPr="00C64305">
        <w:rPr>
          <w:rStyle w:val="StyleUnderline"/>
        </w:rPr>
        <w:t>. "If you don't do that then you wind up putting your very agreement at risk."</w:t>
      </w:r>
      <w:r w:rsidR="00A5167A" w:rsidRPr="00C64305">
        <w:rPr>
          <w:rStyle w:val="StyleUnderline"/>
        </w:rPr>
        <w:t xml:space="preserve"> </w:t>
      </w:r>
      <w:r w:rsidRPr="00D77B8F">
        <w:rPr>
          <w:sz w:val="16"/>
          <w:highlight w:val="cyan"/>
        </w:rPr>
        <w:t>"</w:t>
      </w:r>
      <w:r w:rsidRPr="00D77B8F">
        <w:rPr>
          <w:rStyle w:val="StyleUnderline"/>
          <w:highlight w:val="cyan"/>
        </w:rPr>
        <w:t>We are working hard to make sure banks know they are entitled to do business</w:t>
      </w:r>
      <w:r w:rsidRPr="00CB457B">
        <w:rPr>
          <w:sz w:val="16"/>
        </w:rPr>
        <w:t>" in Iran, he said.</w:t>
      </w:r>
    </w:p>
    <w:p w:rsidR="0029271C" w:rsidRPr="00C64305" w:rsidRDefault="0029271C" w:rsidP="0029271C">
      <w:pPr>
        <w:pStyle w:val="Heading4"/>
      </w:pPr>
      <w:r w:rsidRPr="00C64305">
        <w:t xml:space="preserve">He’s key – </w:t>
      </w:r>
      <w:r w:rsidRPr="00C64305">
        <w:rPr>
          <w:u w:val="single"/>
        </w:rPr>
        <w:t>unique</w:t>
      </w:r>
      <w:r w:rsidRPr="00C64305">
        <w:t xml:space="preserve"> relationship with </w:t>
      </w:r>
      <w:proofErr w:type="spellStart"/>
      <w:r w:rsidRPr="00C64305">
        <w:t>Zarif</w:t>
      </w:r>
      <w:proofErr w:type="spellEnd"/>
      <w:r w:rsidRPr="00C64305">
        <w:t xml:space="preserve"> overcomes </w:t>
      </w:r>
      <w:r w:rsidRPr="00C64305">
        <w:rPr>
          <w:u w:val="single"/>
        </w:rPr>
        <w:t>otherwise-insurmountable</w:t>
      </w:r>
      <w:r w:rsidRPr="00C64305">
        <w:t xml:space="preserve"> bones of contention </w:t>
      </w:r>
    </w:p>
    <w:p w:rsidR="0029271C" w:rsidRPr="00C64305" w:rsidRDefault="0029271C" w:rsidP="0029271C">
      <w:proofErr w:type="spellStart"/>
      <w:r w:rsidRPr="00C64305">
        <w:rPr>
          <w:rStyle w:val="Style13ptBold"/>
        </w:rPr>
        <w:t>Schulberg</w:t>
      </w:r>
      <w:proofErr w:type="spellEnd"/>
      <w:r w:rsidRPr="00C64305">
        <w:rPr>
          <w:rStyle w:val="Style13ptBold"/>
        </w:rPr>
        <w:t>, 16</w:t>
      </w:r>
      <w:r w:rsidRPr="00C64305">
        <w:t xml:space="preserve"> - reporter covering foreign policy and national security for The Huffington Post. Previously, she was a reporter-researcher at The New Republic. She holds a master's degree in international politics from American University (Jessica, "What Happens To The U.S.-Iran Relationship Without Kerry And </w:t>
      </w:r>
      <w:proofErr w:type="spellStart"/>
      <w:r w:rsidRPr="00C64305">
        <w:t>Zarif</w:t>
      </w:r>
      <w:proofErr w:type="spellEnd"/>
      <w:r w:rsidRPr="00C64305">
        <w:t xml:space="preserve">?", Huffington Post, 1/25/16, </w:t>
      </w:r>
      <w:hyperlink r:id="rId25" w:history="1">
        <w:r w:rsidRPr="00C64305">
          <w:rPr>
            <w:rStyle w:val="Hyperlink"/>
          </w:rPr>
          <w:t>www.huffingtonpost.com/entry/iran-us-relations-after-kerry-zarif_us_56a6a018e4b0b87beec5d157)//SV</w:t>
        </w:r>
      </w:hyperlink>
    </w:p>
    <w:p w:rsidR="0029271C" w:rsidRPr="00723991" w:rsidRDefault="0029271C" w:rsidP="0029271C">
      <w:pPr>
        <w:rPr>
          <w:sz w:val="16"/>
        </w:rPr>
      </w:pPr>
      <w:r w:rsidRPr="00C64305">
        <w:rPr>
          <w:rStyle w:val="StyleUnderline"/>
        </w:rPr>
        <w:t xml:space="preserve">For two countries that are not officially on speaking terms, </w:t>
      </w:r>
      <w:r w:rsidRPr="00723991">
        <w:rPr>
          <w:rStyle w:val="StyleUnderline"/>
          <w:highlight w:val="cyan"/>
        </w:rPr>
        <w:t>the U.S. and Iran have had an impressive few weeks of diplomatic breakthroughs</w:t>
      </w:r>
      <w:r w:rsidRPr="00C64305">
        <w:rPr>
          <w:rStyle w:val="StyleUnderline"/>
        </w:rPr>
        <w:t xml:space="preserve">. That’s </w:t>
      </w:r>
      <w:r w:rsidRPr="00723991">
        <w:rPr>
          <w:rStyle w:val="StyleUnderline"/>
          <w:highlight w:val="cyan"/>
        </w:rPr>
        <w:t>largely because of the unique relationship between U.S. Secretary of State</w:t>
      </w:r>
      <w:r w:rsidRPr="00C64305">
        <w:rPr>
          <w:rStyle w:val="StyleUnderline"/>
        </w:rPr>
        <w:t xml:space="preserve"> John </w:t>
      </w:r>
      <w:r w:rsidRPr="00723991">
        <w:rPr>
          <w:rStyle w:val="StyleUnderline"/>
          <w:highlight w:val="cyan"/>
        </w:rPr>
        <w:t xml:space="preserve">Kerry and Iranian Foreign Minister Mohammad </w:t>
      </w:r>
      <w:proofErr w:type="spellStart"/>
      <w:r w:rsidRPr="00723991">
        <w:rPr>
          <w:rStyle w:val="StyleUnderline"/>
          <w:highlight w:val="cyan"/>
        </w:rPr>
        <w:t>Javad</w:t>
      </w:r>
      <w:proofErr w:type="spellEnd"/>
      <w:r w:rsidRPr="00723991">
        <w:rPr>
          <w:rStyle w:val="StyleUnderline"/>
          <w:highlight w:val="cyan"/>
        </w:rPr>
        <w:t xml:space="preserve"> </w:t>
      </w:r>
      <w:proofErr w:type="spellStart"/>
      <w:r w:rsidRPr="00723991">
        <w:rPr>
          <w:rStyle w:val="StyleUnderline"/>
          <w:highlight w:val="cyan"/>
        </w:rPr>
        <w:t>Zarif</w:t>
      </w:r>
      <w:proofErr w:type="spellEnd"/>
      <w:r w:rsidRPr="00C64305">
        <w:rPr>
          <w:rStyle w:val="StyleUnderline"/>
        </w:rPr>
        <w:t xml:space="preserve">. </w:t>
      </w:r>
      <w:r w:rsidRPr="00723991">
        <w:rPr>
          <w:sz w:val="16"/>
        </w:rPr>
        <w:t xml:space="preserve">After hours of last-minute delays, </w:t>
      </w:r>
      <w:r w:rsidRPr="00723991">
        <w:rPr>
          <w:rStyle w:val="StyleUnderline"/>
          <w:highlight w:val="cyan"/>
        </w:rPr>
        <w:t>Kerry signed off on paperwork granting Iran sweeping sanctions</w:t>
      </w:r>
      <w:r w:rsidRPr="00C64305">
        <w:rPr>
          <w:rStyle w:val="StyleUnderline"/>
        </w:rPr>
        <w:t xml:space="preserve"> relief on Jan. 16, once the U.N. nuclear watchdog verified that Iran had fulfilled its obligations to dismantle the bulk of its nuclear program under the historic July 2015 accord. That </w:t>
      </w:r>
      <w:r w:rsidRPr="00723991">
        <w:rPr>
          <w:rStyle w:val="StyleUnderline"/>
          <w:highlight w:val="cyan"/>
        </w:rPr>
        <w:t>same evening, Iran released four American prisoners in exchange for a U.S. offer of clemency for seven Iranians accused of sanctions violations</w:t>
      </w:r>
      <w:r w:rsidRPr="00C64305">
        <w:rPr>
          <w:rStyle w:val="StyleUnderline"/>
        </w:rPr>
        <w:t xml:space="preserve">. The swap was the culmination of 14 months of negotiations spearheaded by Kerry and </w:t>
      </w:r>
      <w:proofErr w:type="spellStart"/>
      <w:r w:rsidRPr="00C64305">
        <w:rPr>
          <w:rStyle w:val="StyleUnderline"/>
        </w:rPr>
        <w:t>Zarif</w:t>
      </w:r>
      <w:proofErr w:type="spellEnd"/>
      <w:r w:rsidRPr="00C64305">
        <w:rPr>
          <w:rStyle w:val="StyleUnderline"/>
        </w:rPr>
        <w:t xml:space="preserve">. </w:t>
      </w:r>
      <w:r w:rsidRPr="00723991">
        <w:rPr>
          <w:sz w:val="16"/>
        </w:rPr>
        <w:t xml:space="preserve">The arrangement almost collapsed at the last minute when Iranian hardliners prevented the wife and mother of recently freed Washington Post correspondent Jason Rezaian from boarding the plane out of Iran — but </w:t>
      </w:r>
      <w:r w:rsidRPr="00723991">
        <w:rPr>
          <w:rStyle w:val="StyleUnderline"/>
          <w:highlight w:val="cyan"/>
        </w:rPr>
        <w:t>Kerry contacted his Iranian counterpart directly and smoothed things over</w:t>
      </w:r>
      <w:r w:rsidRPr="00723991">
        <w:rPr>
          <w:sz w:val="16"/>
        </w:rPr>
        <w:t xml:space="preserve">, allowing Rezaian’s family to leave the country with him the following morning. Iran released a fifth American, Matthew Trevithick, that same day, in a move also negotiated directly between Kerry and </w:t>
      </w:r>
      <w:proofErr w:type="spellStart"/>
      <w:r w:rsidRPr="00723991">
        <w:rPr>
          <w:sz w:val="16"/>
        </w:rPr>
        <w:t>Zarif</w:t>
      </w:r>
      <w:proofErr w:type="spellEnd"/>
      <w:r w:rsidRPr="00723991">
        <w:rPr>
          <w:sz w:val="16"/>
        </w:rPr>
        <w:t xml:space="preserve">. Once the American prisoners were back in the U.S., President Barack Obama announced new sanctions targeting Iran’s ballistic missile program. The timing was significant. </w:t>
      </w:r>
      <w:proofErr w:type="spellStart"/>
      <w:r w:rsidRPr="00C64305">
        <w:rPr>
          <w:rStyle w:val="StyleUnderline"/>
        </w:rPr>
        <w:t>Zarif</w:t>
      </w:r>
      <w:proofErr w:type="spellEnd"/>
      <w:r w:rsidRPr="00C64305">
        <w:rPr>
          <w:rStyle w:val="StyleUnderline"/>
        </w:rPr>
        <w:t xml:space="preserve"> had warned Kerry directly that if the new sanctions were imposed before the completion of the prisoner swap, as was initially planned, the agreement might collapse</w:t>
      </w:r>
      <w:r w:rsidRPr="00723991">
        <w:rPr>
          <w:sz w:val="16"/>
        </w:rPr>
        <w:t xml:space="preserve">. Though they represent two countries that are deeply distrustful of one another, </w:t>
      </w:r>
      <w:r w:rsidRPr="00723991">
        <w:rPr>
          <w:rStyle w:val="StyleUnderline"/>
          <w:highlight w:val="cyan"/>
        </w:rPr>
        <w:t xml:space="preserve">Kerry and </w:t>
      </w:r>
      <w:proofErr w:type="spellStart"/>
      <w:r w:rsidRPr="00723991">
        <w:rPr>
          <w:rStyle w:val="StyleUnderline"/>
          <w:highlight w:val="cyan"/>
        </w:rPr>
        <w:t>Zarif</w:t>
      </w:r>
      <w:proofErr w:type="spellEnd"/>
      <w:r w:rsidRPr="00723991">
        <w:rPr>
          <w:rStyle w:val="StyleUnderline"/>
          <w:highlight w:val="cyan"/>
        </w:rPr>
        <w:t xml:space="preserve"> have developed an effective working relationship over the past several years</w:t>
      </w:r>
      <w:r w:rsidRPr="00C64305">
        <w:rPr>
          <w:rStyle w:val="StyleUnderline"/>
        </w:rPr>
        <w:t>. They aren’t exactly friends, but they are on a first-name basis, call each other directly on the phone, and describe one another with respect</w:t>
      </w:r>
      <w:r w:rsidRPr="00723991">
        <w:rPr>
          <w:sz w:val="16"/>
        </w:rPr>
        <w:t xml:space="preserve">. </w:t>
      </w:r>
    </w:p>
    <w:p w:rsidR="0029271C" w:rsidRPr="00C64305" w:rsidRDefault="0029271C" w:rsidP="0029271C">
      <w:pPr>
        <w:pStyle w:val="Heading4"/>
      </w:pPr>
      <w:r w:rsidRPr="00C64305">
        <w:t xml:space="preserve">Iran proliferation goes nuclear and sets the region on fire </w:t>
      </w:r>
    </w:p>
    <w:p w:rsidR="0029271C" w:rsidRPr="00C64305" w:rsidRDefault="0029271C" w:rsidP="0029271C">
      <w:pPr>
        <w:rPr>
          <w:rStyle w:val="Style13ptBold"/>
        </w:rPr>
      </w:pPr>
      <w:r w:rsidRPr="00C64305">
        <w:rPr>
          <w:rStyle w:val="Style13ptBold"/>
        </w:rPr>
        <w:t>Jamal ‘14</w:t>
      </w:r>
    </w:p>
    <w:p w:rsidR="0029271C" w:rsidRPr="00C64305" w:rsidRDefault="0029271C" w:rsidP="0029271C">
      <w:pPr>
        <w:rPr>
          <w:rStyle w:val="Style13ptBold"/>
          <w:b w:val="0"/>
          <w:sz w:val="16"/>
        </w:rPr>
      </w:pPr>
      <w:r w:rsidRPr="00C64305">
        <w:t xml:space="preserve">[U. School of </w:t>
      </w:r>
      <w:proofErr w:type="spellStart"/>
      <w:r w:rsidRPr="00C64305">
        <w:t>Govt</w:t>
      </w:r>
      <w:proofErr w:type="spellEnd"/>
      <w:r w:rsidRPr="00C64305">
        <w:t xml:space="preserve"> at Durham. “The Iranian Nuclear Program: Impact on Regional Stability and Security” Sept 2014 </w:t>
      </w:r>
      <w:r w:rsidRPr="00C64305">
        <w:rPr>
          <w:rStyle w:val="Style13ptBold"/>
          <w:b w:val="0"/>
          <w:sz w:val="16"/>
        </w:rPr>
        <w:t>http://www.e-ir.info/2014/09/04/the-iranian-nuclear-programme-impact-on-regional-stability-and-security]</w:t>
      </w:r>
    </w:p>
    <w:p w:rsidR="0029271C" w:rsidRPr="00C64305" w:rsidRDefault="0029271C" w:rsidP="0029271C">
      <w:pPr>
        <w:rPr>
          <w:rStyle w:val="Emphasis"/>
        </w:rPr>
      </w:pPr>
      <w:r w:rsidRPr="00723991">
        <w:rPr>
          <w:rStyle w:val="StyleUnderline"/>
          <w:highlight w:val="cyan"/>
        </w:rPr>
        <w:t>Proliferation</w:t>
      </w:r>
      <w:r w:rsidRPr="00723991">
        <w:rPr>
          <w:sz w:val="16"/>
        </w:rPr>
        <w:t xml:space="preserve"> of nuclear weapons </w:t>
      </w:r>
      <w:r w:rsidRPr="00723991">
        <w:rPr>
          <w:rStyle w:val="StyleUnderline"/>
          <w:highlight w:val="cyan"/>
        </w:rPr>
        <w:t>is likely to take place if Iran acquires nuclear weapons in a move that would further complicate the military landscape</w:t>
      </w:r>
      <w:r w:rsidRPr="00C64305">
        <w:rPr>
          <w:rStyle w:val="StyleUnderline"/>
        </w:rPr>
        <w:t xml:space="preserve"> of the region</w:t>
      </w:r>
      <w:r w:rsidRPr="00723991">
        <w:rPr>
          <w:sz w:val="16"/>
        </w:rPr>
        <w:t xml:space="preserve"> (</w:t>
      </w:r>
      <w:proofErr w:type="spellStart"/>
      <w:r w:rsidRPr="00723991">
        <w:rPr>
          <w:sz w:val="16"/>
        </w:rPr>
        <w:t>Ehteshami</w:t>
      </w:r>
      <w:proofErr w:type="spellEnd"/>
      <w:r w:rsidRPr="00723991">
        <w:rPr>
          <w:sz w:val="16"/>
        </w:rPr>
        <w:t xml:space="preserve">, 2010). Some analysts believe that Iran’s potential nuclear drive has already started a nuclear proliferation in the Middle East (Kaye and </w:t>
      </w:r>
      <w:proofErr w:type="spellStart"/>
      <w:r w:rsidRPr="00723991">
        <w:rPr>
          <w:sz w:val="16"/>
        </w:rPr>
        <w:t>Wehrey</w:t>
      </w:r>
      <w:proofErr w:type="spellEnd"/>
      <w:r w:rsidRPr="00723991">
        <w:rPr>
          <w:sz w:val="16"/>
        </w:rPr>
        <w:t xml:space="preserve">, 2007). Many observers contend that </w:t>
      </w:r>
      <w:r w:rsidRPr="00723991">
        <w:rPr>
          <w:rStyle w:val="Emphasis"/>
          <w:highlight w:val="cyan"/>
        </w:rPr>
        <w:t>along with the possibility of a nuclear arms race</w:t>
      </w:r>
      <w:r w:rsidRPr="00723991">
        <w:rPr>
          <w:sz w:val="16"/>
        </w:rPr>
        <w:t xml:space="preserve"> </w:t>
      </w:r>
      <w:r w:rsidRPr="00C64305">
        <w:rPr>
          <w:rStyle w:val="StyleUnderline"/>
        </w:rPr>
        <w:t xml:space="preserve">it would raise the possibility of a </w:t>
      </w:r>
      <w:r w:rsidRPr="00C64305">
        <w:rPr>
          <w:rStyle w:val="Emphasis"/>
        </w:rPr>
        <w:t>highly unstable regional conventional arms race</w:t>
      </w:r>
      <w:r w:rsidRPr="00723991">
        <w:rPr>
          <w:sz w:val="16"/>
        </w:rPr>
        <w:t xml:space="preserve"> (Kaye and </w:t>
      </w:r>
      <w:proofErr w:type="spellStart"/>
      <w:r w:rsidRPr="00723991">
        <w:rPr>
          <w:sz w:val="16"/>
        </w:rPr>
        <w:t>Wehrey</w:t>
      </w:r>
      <w:proofErr w:type="spellEnd"/>
      <w:r w:rsidRPr="00723991">
        <w:rPr>
          <w:sz w:val="16"/>
        </w:rPr>
        <w:t xml:space="preserve">, 2007). In 2007, </w:t>
      </w:r>
      <w:r w:rsidRPr="00C64305">
        <w:rPr>
          <w:rStyle w:val="StyleUnderline"/>
        </w:rPr>
        <w:t>GCC representatives met with officials</w:t>
      </w:r>
      <w:r w:rsidRPr="00723991">
        <w:rPr>
          <w:sz w:val="16"/>
        </w:rPr>
        <w:t xml:space="preserve"> from the International Atomic Energy Agency </w:t>
      </w:r>
      <w:r w:rsidRPr="00C64305">
        <w:rPr>
          <w:rStyle w:val="StyleUnderline"/>
        </w:rPr>
        <w:t xml:space="preserve">to consider a preliminary study for the nuclear </w:t>
      </w:r>
      <w:proofErr w:type="spellStart"/>
      <w:r w:rsidRPr="00C64305">
        <w:rPr>
          <w:rStyle w:val="StyleUnderline"/>
        </w:rPr>
        <w:t>programme</w:t>
      </w:r>
      <w:proofErr w:type="spellEnd"/>
      <w:r w:rsidRPr="00723991">
        <w:rPr>
          <w:sz w:val="16"/>
        </w:rPr>
        <w:t xml:space="preserve">. </w:t>
      </w:r>
      <w:r w:rsidRPr="00C64305">
        <w:rPr>
          <w:rStyle w:val="StyleUnderline"/>
        </w:rPr>
        <w:t>Another danger tied to Iran’s</w:t>
      </w:r>
      <w:r w:rsidRPr="00723991">
        <w:rPr>
          <w:sz w:val="16"/>
        </w:rPr>
        <w:t xml:space="preserve"> </w:t>
      </w:r>
      <w:r w:rsidRPr="00C64305">
        <w:rPr>
          <w:rStyle w:val="StyleUnderline"/>
        </w:rPr>
        <w:t xml:space="preserve">nuclear </w:t>
      </w:r>
      <w:proofErr w:type="spellStart"/>
      <w:r w:rsidRPr="00C64305">
        <w:rPr>
          <w:rStyle w:val="StyleUnderline"/>
        </w:rPr>
        <w:t>programme</w:t>
      </w:r>
      <w:proofErr w:type="spellEnd"/>
      <w:r w:rsidRPr="00C64305">
        <w:rPr>
          <w:rStyle w:val="StyleUnderline"/>
        </w:rPr>
        <w:t xml:space="preserve"> </w:t>
      </w:r>
      <w:r w:rsidRPr="00723991">
        <w:rPr>
          <w:sz w:val="16"/>
        </w:rPr>
        <w:t xml:space="preserve">and further proliferation </w:t>
      </w:r>
      <w:r w:rsidRPr="00C64305">
        <w:rPr>
          <w:rStyle w:val="StyleUnderline"/>
        </w:rPr>
        <w:t xml:space="preserve">would be the question of the capability of the international community to stop further proliferation in the Middle East </w:t>
      </w:r>
      <w:r w:rsidRPr="00723991">
        <w:rPr>
          <w:sz w:val="16"/>
        </w:rPr>
        <w:t xml:space="preserve">or globally (Lindsay and </w:t>
      </w:r>
      <w:proofErr w:type="spellStart"/>
      <w:r w:rsidRPr="00723991">
        <w:rPr>
          <w:sz w:val="16"/>
        </w:rPr>
        <w:t>Takeyh</w:t>
      </w:r>
      <w:proofErr w:type="spellEnd"/>
      <w:r w:rsidRPr="00723991">
        <w:rPr>
          <w:sz w:val="16"/>
        </w:rPr>
        <w:t xml:space="preserve">, 2010). The Commission on the Prevention of Weapons of Mass Destruction, Proliferation and Terrorism, as well as other </w:t>
      </w:r>
      <w:r w:rsidRPr="00723991">
        <w:rPr>
          <w:rStyle w:val="StyleUnderline"/>
          <w:highlight w:val="cyan"/>
        </w:rPr>
        <w:t>analysts</w:t>
      </w:r>
      <w:r w:rsidRPr="00723991">
        <w:rPr>
          <w:sz w:val="16"/>
          <w:highlight w:val="cyan"/>
        </w:rPr>
        <w:t xml:space="preserve">, </w:t>
      </w:r>
      <w:r w:rsidRPr="00723991">
        <w:rPr>
          <w:rStyle w:val="StyleUnderline"/>
          <w:highlight w:val="cyan"/>
        </w:rPr>
        <w:t>have highlighted</w:t>
      </w:r>
      <w:r w:rsidRPr="00C64305">
        <w:rPr>
          <w:rStyle w:val="StyleUnderline"/>
        </w:rPr>
        <w:t xml:space="preserve"> the risk </w:t>
      </w:r>
      <w:r w:rsidRPr="00723991">
        <w:rPr>
          <w:rStyle w:val="StyleUnderline"/>
          <w:highlight w:val="cyan"/>
        </w:rPr>
        <w:t>that ‘even if Israel does not declare its own nuclear</w:t>
      </w:r>
      <w:r w:rsidRPr="00723991">
        <w:rPr>
          <w:sz w:val="16"/>
          <w:highlight w:val="cyan"/>
        </w:rPr>
        <w:t xml:space="preserve"> </w:t>
      </w:r>
      <w:r w:rsidRPr="00723991">
        <w:rPr>
          <w:rStyle w:val="StyleUnderline"/>
          <w:highlight w:val="cyan"/>
        </w:rPr>
        <w:t>arsenal’</w:t>
      </w:r>
      <w:r w:rsidRPr="00723991">
        <w:rPr>
          <w:sz w:val="16"/>
          <w:highlight w:val="cyan"/>
        </w:rPr>
        <w:t xml:space="preserve"> </w:t>
      </w:r>
      <w:r w:rsidRPr="00723991">
        <w:rPr>
          <w:rStyle w:val="StyleUnderline"/>
          <w:highlight w:val="cyan"/>
        </w:rPr>
        <w:t xml:space="preserve">proliferation is likely to happen and countries that are expected to enter the nuclear arms race are </w:t>
      </w:r>
      <w:r w:rsidRPr="00723991">
        <w:rPr>
          <w:rStyle w:val="Emphasis"/>
          <w:highlight w:val="cyan"/>
        </w:rPr>
        <w:t>Saudi Arabia, Bahrain, Egypt, Jordan, Turkey and the United Arab Emirates</w:t>
      </w:r>
      <w:r w:rsidRPr="00723991">
        <w:rPr>
          <w:sz w:val="16"/>
        </w:rPr>
        <w:t xml:space="preserve"> (Edelman, Krepinevich and Montgomery, 2011, p. 2). </w:t>
      </w:r>
      <w:r w:rsidRPr="00C64305">
        <w:rPr>
          <w:rStyle w:val="StyleUnderline"/>
        </w:rPr>
        <w:t xml:space="preserve">This would lead to </w:t>
      </w:r>
      <w:r w:rsidRPr="00C64305">
        <w:rPr>
          <w:rStyle w:val="Emphasis"/>
        </w:rPr>
        <w:t>a frightening crisis</w:t>
      </w:r>
      <w:r w:rsidRPr="00C64305">
        <w:rPr>
          <w:rStyle w:val="StyleUnderline"/>
        </w:rPr>
        <w:t xml:space="preserve"> of both a nuclear and conventional arms race in the Middle East</w:t>
      </w:r>
      <w:r w:rsidRPr="00723991">
        <w:rPr>
          <w:sz w:val="16"/>
        </w:rPr>
        <w:t xml:space="preserve">, </w:t>
      </w:r>
      <w:r w:rsidRPr="00C64305">
        <w:rPr>
          <w:rStyle w:val="StyleUnderline"/>
        </w:rPr>
        <w:t xml:space="preserve">a region where </w:t>
      </w:r>
      <w:r w:rsidRPr="00C64305">
        <w:rPr>
          <w:rStyle w:val="Emphasis"/>
        </w:rPr>
        <w:t>unstable states and violent non-state actors are rampant</w:t>
      </w:r>
      <w:r w:rsidRPr="00723991">
        <w:rPr>
          <w:sz w:val="16"/>
        </w:rPr>
        <w:t xml:space="preserve">. Moreover, </w:t>
      </w:r>
      <w:r w:rsidRPr="00C64305">
        <w:rPr>
          <w:rStyle w:val="StyleUnderline"/>
        </w:rPr>
        <w:t xml:space="preserve">this would </w:t>
      </w:r>
      <w:r w:rsidRPr="00C64305">
        <w:rPr>
          <w:rStyle w:val="Emphasis"/>
        </w:rPr>
        <w:t>question the credibility</w:t>
      </w:r>
      <w:r w:rsidRPr="00C64305">
        <w:rPr>
          <w:rStyle w:val="StyleUnderline"/>
        </w:rPr>
        <w:t xml:space="preserve"> and </w:t>
      </w:r>
      <w:r w:rsidRPr="00C64305">
        <w:rPr>
          <w:rStyle w:val="Emphasis"/>
        </w:rPr>
        <w:t>undermine the efforts of international institutions</w:t>
      </w:r>
      <w:r w:rsidRPr="00723991">
        <w:rPr>
          <w:sz w:val="16"/>
        </w:rPr>
        <w:t xml:space="preserve"> that are working to stop the spread of this doomsday weapon. </w:t>
      </w:r>
      <w:r w:rsidRPr="00C64305">
        <w:rPr>
          <w:rStyle w:val="StyleUnderline"/>
        </w:rPr>
        <w:t xml:space="preserve">This likely spread would generate a </w:t>
      </w:r>
      <w:r w:rsidRPr="00C64305">
        <w:rPr>
          <w:rStyle w:val="Emphasis"/>
        </w:rPr>
        <w:t>multipolar nuclear region</w:t>
      </w:r>
      <w:r w:rsidRPr="00C64305">
        <w:rPr>
          <w:rStyle w:val="StyleUnderline"/>
        </w:rPr>
        <w:t xml:space="preserve"> which would be less stable than any bipolar scenario. </w:t>
      </w:r>
      <w:proofErr w:type="spellStart"/>
      <w:r w:rsidRPr="00723991">
        <w:rPr>
          <w:sz w:val="16"/>
        </w:rPr>
        <w:t>Multipolarity</w:t>
      </w:r>
      <w:proofErr w:type="spellEnd"/>
      <w:r w:rsidRPr="00723991">
        <w:rPr>
          <w:sz w:val="16"/>
        </w:rPr>
        <w:t xml:space="preserve"> is Dangerous </w:t>
      </w:r>
      <w:r w:rsidRPr="00C64305">
        <w:rPr>
          <w:rStyle w:val="StyleUnderline"/>
        </w:rPr>
        <w:t>Another development that further undermines any relevance of deterrence is a ‘multipolar scenario’ in a region</w:t>
      </w:r>
      <w:r w:rsidRPr="00723991">
        <w:rPr>
          <w:sz w:val="16"/>
        </w:rPr>
        <w:t xml:space="preserve"> where more than two states would have nuclear weapons. As Waltz argues, </w:t>
      </w:r>
      <w:r w:rsidRPr="00C64305">
        <w:rPr>
          <w:rStyle w:val="StyleUnderline"/>
        </w:rPr>
        <w:t>in the multipolar world</w:t>
      </w:r>
      <w:r w:rsidRPr="00723991">
        <w:rPr>
          <w:sz w:val="16"/>
        </w:rPr>
        <w:t xml:space="preserve"> ‘who is a danger to whom and who can be expected to deal with </w:t>
      </w:r>
      <w:r w:rsidRPr="00C64305">
        <w:rPr>
          <w:rStyle w:val="StyleUnderline"/>
        </w:rPr>
        <w:t>threats</w:t>
      </w:r>
      <w:r w:rsidRPr="00723991">
        <w:rPr>
          <w:sz w:val="16"/>
        </w:rPr>
        <w:t xml:space="preserve"> and problems </w:t>
      </w:r>
      <w:r w:rsidRPr="00C64305">
        <w:rPr>
          <w:rStyle w:val="StyleUnderline"/>
        </w:rPr>
        <w:t>are matters of uncertainty’</w:t>
      </w:r>
      <w:r w:rsidRPr="00723991">
        <w:rPr>
          <w:sz w:val="16"/>
        </w:rPr>
        <w:t xml:space="preserve"> (Waltz, 1988, p. 622). He further contends that ‘dangers are more diffused and </w:t>
      </w:r>
      <w:r w:rsidRPr="00C64305">
        <w:rPr>
          <w:rStyle w:val="StyleUnderline"/>
        </w:rPr>
        <w:t>miscalculations are the main source of danger’</w:t>
      </w:r>
      <w:r w:rsidRPr="00723991">
        <w:rPr>
          <w:sz w:val="16"/>
        </w:rPr>
        <w:t xml:space="preserve"> (Waltz, 1988, p. 623). As evidence shows and as discussed above, </w:t>
      </w:r>
      <w:r w:rsidRPr="00723991">
        <w:rPr>
          <w:rStyle w:val="StyleUnderline"/>
          <w:highlight w:val="cyan"/>
        </w:rPr>
        <w:t>many other states</w:t>
      </w:r>
      <w:r w:rsidRPr="00723991">
        <w:rPr>
          <w:sz w:val="16"/>
        </w:rPr>
        <w:t xml:space="preserve"> (particularly Saudi Arabia), which consider Iran an independent threat</w:t>
      </w:r>
      <w:r w:rsidRPr="00C64305">
        <w:rPr>
          <w:rStyle w:val="StyleUnderline"/>
        </w:rPr>
        <w:t xml:space="preserve">, </w:t>
      </w:r>
      <w:r w:rsidRPr="00723991">
        <w:rPr>
          <w:rStyle w:val="StyleUnderline"/>
          <w:highlight w:val="cyan"/>
        </w:rPr>
        <w:t>are likely to obtain nuclear weapons</w:t>
      </w:r>
      <w:r w:rsidRPr="00C64305">
        <w:rPr>
          <w:rStyle w:val="StyleUnderline"/>
        </w:rPr>
        <w:t xml:space="preserve">, </w:t>
      </w:r>
      <w:r w:rsidRPr="00723991">
        <w:rPr>
          <w:rStyle w:val="StyleUnderline"/>
          <w:highlight w:val="cyan"/>
        </w:rPr>
        <w:t xml:space="preserve">and a nuclear interaction among three or more nuclear states in the region would </w:t>
      </w:r>
      <w:r w:rsidRPr="00723991">
        <w:rPr>
          <w:rStyle w:val="Emphasis"/>
          <w:highlight w:val="cyan"/>
        </w:rPr>
        <w:t>further endanger the fragile peace</w:t>
      </w:r>
      <w:r w:rsidRPr="00723991">
        <w:rPr>
          <w:sz w:val="16"/>
        </w:rPr>
        <w:t xml:space="preserve">. Apart from other political and security complexities, </w:t>
      </w:r>
      <w:r w:rsidRPr="00C64305">
        <w:rPr>
          <w:rStyle w:val="StyleUnderline"/>
        </w:rPr>
        <w:t>a multi-nuclear Middle East would be different from a Cold War bipolar system</w:t>
      </w:r>
      <w:r w:rsidRPr="00723991">
        <w:rPr>
          <w:sz w:val="16"/>
        </w:rPr>
        <w:t>, where the US and the USSR were just concerned with each other (</w:t>
      </w:r>
      <w:proofErr w:type="spellStart"/>
      <w:r w:rsidRPr="00723991">
        <w:rPr>
          <w:sz w:val="16"/>
        </w:rPr>
        <w:t>Hagerty</w:t>
      </w:r>
      <w:proofErr w:type="spellEnd"/>
      <w:r w:rsidRPr="00723991">
        <w:rPr>
          <w:sz w:val="16"/>
        </w:rPr>
        <w:t xml:space="preserve">, 1998). </w:t>
      </w:r>
      <w:proofErr w:type="spellStart"/>
      <w:r w:rsidRPr="00C64305">
        <w:rPr>
          <w:rStyle w:val="Emphasis"/>
        </w:rPr>
        <w:t>Multipolarity</w:t>
      </w:r>
      <w:proofErr w:type="spellEnd"/>
      <w:r w:rsidRPr="00C64305">
        <w:rPr>
          <w:rStyle w:val="Emphasis"/>
        </w:rPr>
        <w:t xml:space="preserve"> is deemed less stable</w:t>
      </w:r>
      <w:r w:rsidRPr="00723991">
        <w:rPr>
          <w:sz w:val="16"/>
        </w:rPr>
        <w:t xml:space="preserve"> </w:t>
      </w:r>
      <w:r w:rsidRPr="00C64305">
        <w:rPr>
          <w:rStyle w:val="StyleUnderline"/>
        </w:rPr>
        <w:t>because the ‘coalitions can shift quickly, upsetting the balance of power and creating incentives for an attack’</w:t>
      </w:r>
      <w:r w:rsidRPr="00723991">
        <w:rPr>
          <w:sz w:val="16"/>
        </w:rPr>
        <w:t xml:space="preserve"> (Edelman, Krepinevich and Montgomery, 2011, p. 4). </w:t>
      </w:r>
      <w:r w:rsidRPr="00C64305">
        <w:rPr>
          <w:rStyle w:val="StyleUnderline"/>
        </w:rPr>
        <w:t xml:space="preserve">Adding more to these likely fears is an additional threat of a pre-emptive strike from Israel and the US. </w:t>
      </w:r>
      <w:r w:rsidRPr="00723991">
        <w:rPr>
          <w:sz w:val="16"/>
        </w:rPr>
        <w:t>A Possible Pre-emptive Strike from Israel A</w:t>
      </w:r>
      <w:r w:rsidRPr="00C64305">
        <w:rPr>
          <w:rStyle w:val="StyleUnderline"/>
        </w:rPr>
        <w:t xml:space="preserve">nother danger tied to Iran’s nuclear </w:t>
      </w:r>
      <w:proofErr w:type="spellStart"/>
      <w:r w:rsidRPr="00C64305">
        <w:rPr>
          <w:rStyle w:val="StyleUnderline"/>
        </w:rPr>
        <w:t>programme</w:t>
      </w:r>
      <w:proofErr w:type="spellEnd"/>
      <w:r w:rsidRPr="00C64305">
        <w:rPr>
          <w:rStyle w:val="StyleUnderline"/>
        </w:rPr>
        <w:t xml:space="preserve"> is a possible </w:t>
      </w:r>
      <w:r w:rsidRPr="00C64305">
        <w:rPr>
          <w:rStyle w:val="Emphasis"/>
        </w:rPr>
        <w:t>pre-emptive strike from Israel</w:t>
      </w:r>
      <w:r w:rsidRPr="00C64305">
        <w:rPr>
          <w:rStyle w:val="StyleUnderline"/>
        </w:rPr>
        <w:t xml:space="preserve"> on Iran. </w:t>
      </w:r>
      <w:r w:rsidRPr="00723991">
        <w:rPr>
          <w:sz w:val="16"/>
        </w:rPr>
        <w:t xml:space="preserve">Israeli Prime Minister Benjamin </w:t>
      </w:r>
      <w:r w:rsidRPr="00C64305">
        <w:rPr>
          <w:rStyle w:val="StyleUnderline"/>
        </w:rPr>
        <w:t>Netanyahu has reiterated on several occasions that he would stop Iran at any cost from obtaining nuclear weapons</w:t>
      </w:r>
      <w:r w:rsidRPr="00723991">
        <w:rPr>
          <w:sz w:val="16"/>
        </w:rPr>
        <w:t xml:space="preserve">. As Khan (2009, p. 61) argues, </w:t>
      </w:r>
      <w:r w:rsidRPr="00C64305">
        <w:rPr>
          <w:rStyle w:val="StyleUnderline"/>
        </w:rPr>
        <w:t>looking at Israel’s previous attacks on Iraqi and Syrian nuclear facilities</w:t>
      </w:r>
      <w:r w:rsidRPr="00723991">
        <w:rPr>
          <w:sz w:val="16"/>
        </w:rPr>
        <w:t xml:space="preserve"> ‘in extreme situations </w:t>
      </w:r>
      <w:r w:rsidRPr="00C64305">
        <w:rPr>
          <w:rStyle w:val="Emphasis"/>
        </w:rPr>
        <w:t>it is expected to attack Iran pre-emptively or preventively’</w:t>
      </w:r>
      <w:r w:rsidRPr="00723991">
        <w:rPr>
          <w:sz w:val="16"/>
        </w:rPr>
        <w:t>. Some analysts have even argued that because of Israel’s small size it is a ‘one-bomb state’ (Rosenbaum, 2012, p. 21) and because of Iran’s large size it ‘can win a nuclear war with Israel’ (</w:t>
      </w:r>
      <w:proofErr w:type="spellStart"/>
      <w:r w:rsidRPr="00723991">
        <w:rPr>
          <w:sz w:val="16"/>
        </w:rPr>
        <w:t>Parsi</w:t>
      </w:r>
      <w:proofErr w:type="spellEnd"/>
      <w:r w:rsidRPr="00723991">
        <w:rPr>
          <w:sz w:val="16"/>
        </w:rPr>
        <w:t xml:space="preserve">, p. 271). </w:t>
      </w:r>
      <w:r w:rsidRPr="00C64305">
        <w:rPr>
          <w:rStyle w:val="StyleUnderline"/>
        </w:rPr>
        <w:t>It is likely that Israeli leaders might use the ‘Samson option’</w:t>
      </w:r>
      <w:r w:rsidRPr="00723991">
        <w:rPr>
          <w:sz w:val="16"/>
        </w:rPr>
        <w:t xml:space="preserve"> (Khan, 2009) </w:t>
      </w:r>
      <w:r w:rsidRPr="00C64305">
        <w:rPr>
          <w:rStyle w:val="StyleUnderline"/>
        </w:rPr>
        <w:t>and strike first because ‘Israel’s small size means that even a few nuclear detonations on its soil would be devastating’</w:t>
      </w:r>
      <w:r w:rsidRPr="00723991">
        <w:rPr>
          <w:sz w:val="16"/>
        </w:rPr>
        <w:t xml:space="preserve"> (Kaye and </w:t>
      </w:r>
      <w:proofErr w:type="spellStart"/>
      <w:r w:rsidRPr="00723991">
        <w:rPr>
          <w:sz w:val="16"/>
        </w:rPr>
        <w:t>Wehrey</w:t>
      </w:r>
      <w:proofErr w:type="spellEnd"/>
      <w:r w:rsidRPr="00723991">
        <w:rPr>
          <w:sz w:val="16"/>
        </w:rPr>
        <w:t xml:space="preserve">, 2007). </w:t>
      </w:r>
      <w:r w:rsidRPr="00723991">
        <w:rPr>
          <w:rStyle w:val="Emphasis"/>
          <w:highlight w:val="cyan"/>
        </w:rPr>
        <w:t>Whether the pre-emptive strike is conventional or nuclear it would have serious impacts on the region</w:t>
      </w:r>
      <w:r w:rsidRPr="00723991">
        <w:rPr>
          <w:sz w:val="16"/>
        </w:rPr>
        <w:t xml:space="preserve">, and </w:t>
      </w:r>
      <w:r w:rsidRPr="00C64305">
        <w:rPr>
          <w:rStyle w:val="StyleUnderline"/>
        </w:rPr>
        <w:t>as</w:t>
      </w:r>
      <w:r w:rsidRPr="00723991">
        <w:rPr>
          <w:sz w:val="16"/>
        </w:rPr>
        <w:t xml:space="preserve"> the British military historian </w:t>
      </w:r>
      <w:r w:rsidRPr="00C64305">
        <w:rPr>
          <w:rStyle w:val="StyleUnderline"/>
        </w:rPr>
        <w:t>Barnett believes</w:t>
      </w:r>
      <w:r w:rsidRPr="00723991">
        <w:rPr>
          <w:sz w:val="16"/>
        </w:rPr>
        <w:t>, ‘</w:t>
      </w:r>
      <w:r w:rsidRPr="00723991">
        <w:rPr>
          <w:rStyle w:val="Emphasis"/>
          <w:highlight w:val="cyan"/>
        </w:rPr>
        <w:t>an attack on Iran would effectively launch World War Three’</w:t>
      </w:r>
      <w:r w:rsidRPr="00723991">
        <w:rPr>
          <w:sz w:val="16"/>
        </w:rPr>
        <w:t xml:space="preserve"> (</w:t>
      </w:r>
      <w:proofErr w:type="spellStart"/>
      <w:r w:rsidRPr="00723991">
        <w:rPr>
          <w:sz w:val="16"/>
        </w:rPr>
        <w:t>Chomasky</w:t>
      </w:r>
      <w:proofErr w:type="spellEnd"/>
      <w:r w:rsidRPr="00723991">
        <w:rPr>
          <w:sz w:val="16"/>
        </w:rPr>
        <w:t xml:space="preserve">, 2007, p. 209). </w:t>
      </w:r>
      <w:proofErr w:type="spellStart"/>
      <w:r w:rsidRPr="00723991">
        <w:rPr>
          <w:sz w:val="16"/>
        </w:rPr>
        <w:t>Chubin</w:t>
      </w:r>
      <w:proofErr w:type="spellEnd"/>
      <w:r w:rsidRPr="00723991">
        <w:rPr>
          <w:sz w:val="16"/>
        </w:rPr>
        <w:t xml:space="preserve"> and </w:t>
      </w:r>
      <w:proofErr w:type="spellStart"/>
      <w:r w:rsidRPr="00723991">
        <w:rPr>
          <w:sz w:val="16"/>
        </w:rPr>
        <w:t>Litwak</w:t>
      </w:r>
      <w:proofErr w:type="spellEnd"/>
      <w:r w:rsidRPr="00723991">
        <w:rPr>
          <w:sz w:val="16"/>
        </w:rPr>
        <w:t xml:space="preserve"> (2003, p.109) argue that </w:t>
      </w:r>
      <w:r w:rsidRPr="00C64305">
        <w:rPr>
          <w:rStyle w:val="StyleUnderline"/>
        </w:rPr>
        <w:t>the ‘policy of a pre-emption strike is as problematic as any other options’</w:t>
      </w:r>
      <w:r w:rsidRPr="00723991">
        <w:rPr>
          <w:sz w:val="16"/>
        </w:rPr>
        <w:t xml:space="preserve"> and beyond the practical issues ‘</w:t>
      </w:r>
      <w:r w:rsidRPr="00C64305">
        <w:rPr>
          <w:rStyle w:val="StyleUnderline"/>
        </w:rPr>
        <w:t>the political consequences of a military strike on Iran could be highly adverse’</w:t>
      </w:r>
      <w:r w:rsidRPr="00723991">
        <w:rPr>
          <w:sz w:val="16"/>
        </w:rPr>
        <w:t xml:space="preserve"> </w:t>
      </w:r>
      <w:r w:rsidRPr="00C64305">
        <w:rPr>
          <w:rStyle w:val="StyleUnderline"/>
        </w:rPr>
        <w:t>and</w:t>
      </w:r>
      <w:r w:rsidRPr="00723991">
        <w:rPr>
          <w:sz w:val="16"/>
        </w:rPr>
        <w:t xml:space="preserve"> an attack might </w:t>
      </w:r>
      <w:r w:rsidRPr="00C64305">
        <w:rPr>
          <w:rStyle w:val="Emphasis"/>
        </w:rPr>
        <w:t>trigger an anti-US backlash</w:t>
      </w:r>
      <w:r w:rsidRPr="00723991">
        <w:rPr>
          <w:sz w:val="16"/>
        </w:rPr>
        <w:t xml:space="preserve"> that would be bound to ‘undermine prospects for near-term political change and eventual rapprochement between the US and Iran’. As many analysts argue</w:t>
      </w:r>
      <w:r w:rsidRPr="00C64305">
        <w:rPr>
          <w:rStyle w:val="Emphasis"/>
        </w:rPr>
        <w:t xml:space="preserve">, </w:t>
      </w:r>
      <w:r w:rsidRPr="00723991">
        <w:rPr>
          <w:rStyle w:val="Emphasis"/>
          <w:highlight w:val="cyan"/>
        </w:rPr>
        <w:t>a pre-emptive strike on Iran would</w:t>
      </w:r>
      <w:r w:rsidRPr="00C64305">
        <w:rPr>
          <w:rStyle w:val="Emphasis"/>
        </w:rPr>
        <w:t xml:space="preserve"> not dismantle its nuclear </w:t>
      </w:r>
      <w:proofErr w:type="spellStart"/>
      <w:r w:rsidRPr="00C64305">
        <w:rPr>
          <w:rStyle w:val="Emphasis"/>
        </w:rPr>
        <w:t>programme</w:t>
      </w:r>
      <w:proofErr w:type="spellEnd"/>
      <w:r w:rsidRPr="00723991">
        <w:rPr>
          <w:sz w:val="16"/>
        </w:rPr>
        <w:t xml:space="preserve">; </w:t>
      </w:r>
      <w:r w:rsidRPr="00C64305">
        <w:rPr>
          <w:rStyle w:val="StyleUnderline"/>
        </w:rPr>
        <w:t xml:space="preserve">rather it would ‘further </w:t>
      </w:r>
      <w:r w:rsidRPr="00723991">
        <w:rPr>
          <w:rStyle w:val="StyleUnderline"/>
          <w:highlight w:val="cyan"/>
        </w:rPr>
        <w:t>strengthen Iran’s determination to go nuclear’</w:t>
      </w:r>
      <w:r w:rsidRPr="00C64305">
        <w:rPr>
          <w:rStyle w:val="StyleUnderline"/>
        </w:rPr>
        <w:t xml:space="preserve">, and would certainly </w:t>
      </w:r>
      <w:r w:rsidRPr="00C64305">
        <w:rPr>
          <w:rStyle w:val="Emphasis"/>
        </w:rPr>
        <w:t>trigger a costly retaliation in the Middle East</w:t>
      </w:r>
      <w:r w:rsidRPr="00C64305">
        <w:rPr>
          <w:rStyle w:val="StyleUnderline"/>
        </w:rPr>
        <w:t xml:space="preserve"> politically and militarily</w:t>
      </w:r>
      <w:r w:rsidRPr="00723991">
        <w:rPr>
          <w:sz w:val="16"/>
        </w:rPr>
        <w:t xml:space="preserve"> (Edelman, Krepinevich and Montgomery, 2011, p. 6). </w:t>
      </w:r>
      <w:r w:rsidRPr="00C64305">
        <w:rPr>
          <w:rStyle w:val="StyleUnderline"/>
        </w:rPr>
        <w:t>Smaller states</w:t>
      </w:r>
      <w:r w:rsidRPr="00723991">
        <w:rPr>
          <w:sz w:val="16"/>
        </w:rPr>
        <w:t xml:space="preserve"> in the Middle East </w:t>
      </w:r>
      <w:r w:rsidRPr="00C64305">
        <w:rPr>
          <w:rStyle w:val="StyleUnderline"/>
        </w:rPr>
        <w:t>are worried about getting caught in the cross fire</w:t>
      </w:r>
      <w:r w:rsidRPr="00723991">
        <w:rPr>
          <w:sz w:val="16"/>
        </w:rPr>
        <w:t xml:space="preserve"> where Iran could attack US military bases in their countries in retaliatory attacks (Kaye and </w:t>
      </w:r>
      <w:proofErr w:type="spellStart"/>
      <w:r w:rsidRPr="00723991">
        <w:rPr>
          <w:sz w:val="16"/>
        </w:rPr>
        <w:t>Wehrey</w:t>
      </w:r>
      <w:proofErr w:type="spellEnd"/>
      <w:r w:rsidRPr="00723991">
        <w:rPr>
          <w:sz w:val="16"/>
        </w:rPr>
        <w:t xml:space="preserve">, 2007). </w:t>
      </w:r>
      <w:r w:rsidRPr="00C64305">
        <w:rPr>
          <w:rStyle w:val="StyleUnderline"/>
        </w:rPr>
        <w:t xml:space="preserve">Analysts have repeatedly pointed to the </w:t>
      </w:r>
      <w:r w:rsidRPr="00C64305">
        <w:rPr>
          <w:rStyle w:val="Emphasis"/>
        </w:rPr>
        <w:t xml:space="preserve">tremendous lethality of </w:t>
      </w:r>
      <w:proofErr w:type="spellStart"/>
      <w:r w:rsidRPr="00C64305">
        <w:rPr>
          <w:rStyle w:val="Emphasis"/>
        </w:rPr>
        <w:t>Hizbullah</w:t>
      </w:r>
      <w:proofErr w:type="spellEnd"/>
      <w:r w:rsidRPr="00723991">
        <w:rPr>
          <w:sz w:val="16"/>
        </w:rPr>
        <w:t xml:space="preserve">, which is another element of worry if an attack happens (Sadr, 2005). </w:t>
      </w:r>
      <w:r w:rsidRPr="00C64305">
        <w:rPr>
          <w:rStyle w:val="StyleUnderline"/>
        </w:rPr>
        <w:t xml:space="preserve">Moreover, in complete absence of any dialogue or detente measures between Israel and Iran, the situation looks bleaker still and a likely pre-emptive strike on Iran would certainly have </w:t>
      </w:r>
      <w:r w:rsidRPr="00723991">
        <w:rPr>
          <w:rStyle w:val="Emphasis"/>
          <w:highlight w:val="cyan"/>
        </w:rPr>
        <w:t>unprecedented consequences on the region’s stability</w:t>
      </w:r>
      <w:r w:rsidRPr="00C64305">
        <w:rPr>
          <w:rStyle w:val="Emphasis"/>
        </w:rPr>
        <w:t xml:space="preserve">. </w:t>
      </w:r>
      <w:r w:rsidRPr="00723991">
        <w:rPr>
          <w:sz w:val="16"/>
        </w:rPr>
        <w:t xml:space="preserve">Conclusion </w:t>
      </w:r>
      <w:proofErr w:type="gramStart"/>
      <w:r w:rsidRPr="00723991">
        <w:rPr>
          <w:sz w:val="16"/>
        </w:rPr>
        <w:t>By</w:t>
      </w:r>
      <w:proofErr w:type="gramEnd"/>
      <w:r w:rsidRPr="00723991">
        <w:rPr>
          <w:sz w:val="16"/>
        </w:rPr>
        <w:t xml:space="preserve"> considering all aspects, it </w:t>
      </w:r>
      <w:r w:rsidRPr="00723991">
        <w:rPr>
          <w:rStyle w:val="Emphasis"/>
          <w:highlight w:val="cyan"/>
        </w:rPr>
        <w:t xml:space="preserve">is evident that Iran’s nuclear </w:t>
      </w:r>
      <w:proofErr w:type="spellStart"/>
      <w:r w:rsidRPr="00723991">
        <w:rPr>
          <w:rStyle w:val="Emphasis"/>
          <w:highlight w:val="cyan"/>
        </w:rPr>
        <w:t>programme</w:t>
      </w:r>
      <w:proofErr w:type="spellEnd"/>
      <w:r w:rsidRPr="00723991">
        <w:rPr>
          <w:rStyle w:val="Emphasis"/>
          <w:highlight w:val="cyan"/>
        </w:rPr>
        <w:t xml:space="preserve"> would have very destabilizing impacts on the Middle East</w:t>
      </w:r>
      <w:r w:rsidRPr="00723991">
        <w:rPr>
          <w:sz w:val="16"/>
        </w:rPr>
        <w:t xml:space="preserve">, </w:t>
      </w:r>
      <w:r w:rsidRPr="00C64305">
        <w:rPr>
          <w:rStyle w:val="StyleUnderline"/>
        </w:rPr>
        <w:t>particularly on the region’s security</w:t>
      </w:r>
      <w:r w:rsidRPr="00723991">
        <w:rPr>
          <w:sz w:val="16"/>
        </w:rPr>
        <w:t xml:space="preserve">. </w:t>
      </w:r>
      <w:r w:rsidRPr="00C64305">
        <w:rPr>
          <w:rStyle w:val="StyleUnderline"/>
        </w:rPr>
        <w:t>Even though Waltz’s deterrence theory presents a positive outlook</w:t>
      </w:r>
      <w:r w:rsidRPr="00723991">
        <w:rPr>
          <w:sz w:val="16"/>
        </w:rPr>
        <w:t xml:space="preserve"> of Iran’s nuclear </w:t>
      </w:r>
      <w:proofErr w:type="spellStart"/>
      <w:r w:rsidRPr="00723991">
        <w:rPr>
          <w:sz w:val="16"/>
        </w:rPr>
        <w:t>programme</w:t>
      </w:r>
      <w:proofErr w:type="spellEnd"/>
      <w:r w:rsidRPr="00723991">
        <w:rPr>
          <w:sz w:val="16"/>
        </w:rPr>
        <w:t xml:space="preserve"> on the region, </w:t>
      </w:r>
      <w:r w:rsidRPr="00C64305">
        <w:rPr>
          <w:rStyle w:val="StyleUnderline"/>
        </w:rPr>
        <w:t>proliferation rationales</w:t>
      </w:r>
      <w:r w:rsidRPr="00723991">
        <w:rPr>
          <w:sz w:val="16"/>
        </w:rPr>
        <w:t xml:space="preserve">, </w:t>
      </w:r>
      <w:r w:rsidRPr="00C64305">
        <w:rPr>
          <w:rStyle w:val="StyleUnderline"/>
        </w:rPr>
        <w:t xml:space="preserve">which assume that the region would become more conflict prone if Iran were to acquire nuclear weapons, are </w:t>
      </w:r>
      <w:r w:rsidRPr="00C64305">
        <w:rPr>
          <w:rStyle w:val="Emphasis"/>
        </w:rPr>
        <w:t>more compelling</w:t>
      </w:r>
      <w:r w:rsidRPr="00723991">
        <w:rPr>
          <w:sz w:val="16"/>
        </w:rPr>
        <w:t xml:space="preserve">. </w:t>
      </w:r>
      <w:proofErr w:type="spellStart"/>
      <w:r w:rsidRPr="00723991">
        <w:rPr>
          <w:sz w:val="16"/>
        </w:rPr>
        <w:t>Neighbours’</w:t>
      </w:r>
      <w:proofErr w:type="spellEnd"/>
      <w:r w:rsidRPr="00723991">
        <w:rPr>
          <w:sz w:val="16"/>
        </w:rPr>
        <w:t xml:space="preserve"> </w:t>
      </w:r>
      <w:r w:rsidRPr="00C64305">
        <w:rPr>
          <w:rStyle w:val="StyleUnderline"/>
        </w:rPr>
        <w:t xml:space="preserve">fears of Iran’s regional hegemonic ambitions and the emergence of new security dilemmas could </w:t>
      </w:r>
      <w:r w:rsidRPr="00C64305">
        <w:rPr>
          <w:rStyle w:val="Emphasis"/>
        </w:rPr>
        <w:t>ignite a nuclear arms race in the region</w:t>
      </w:r>
      <w:r w:rsidRPr="00723991">
        <w:rPr>
          <w:sz w:val="16"/>
        </w:rPr>
        <w:t xml:space="preserve">, </w:t>
      </w:r>
      <w:r w:rsidRPr="00C64305">
        <w:rPr>
          <w:rStyle w:val="StyleUnderline"/>
        </w:rPr>
        <w:t>hence more proliferation</w:t>
      </w:r>
      <w:r w:rsidRPr="00723991">
        <w:rPr>
          <w:sz w:val="16"/>
        </w:rPr>
        <w:t xml:space="preserve">. This could lead to </w:t>
      </w:r>
      <w:r w:rsidRPr="00C64305">
        <w:rPr>
          <w:rStyle w:val="StyleUnderline"/>
        </w:rPr>
        <w:t>a multipolar regional scenario</w:t>
      </w:r>
      <w:r w:rsidRPr="00723991">
        <w:rPr>
          <w:sz w:val="16"/>
        </w:rPr>
        <w:t xml:space="preserve"> which </w:t>
      </w:r>
      <w:r w:rsidRPr="00C64305">
        <w:rPr>
          <w:rStyle w:val="StyleUnderline"/>
        </w:rPr>
        <w:t>is regarded as being highly unstable</w:t>
      </w:r>
      <w:r w:rsidRPr="00723991">
        <w:rPr>
          <w:sz w:val="16"/>
        </w:rPr>
        <w:t>. Moreover</w:t>
      </w:r>
      <w:r w:rsidRPr="00C64305">
        <w:rPr>
          <w:rStyle w:val="StyleUnderline"/>
        </w:rPr>
        <w:t>, a complex unstable regional order, the lack of communication infrastructure</w:t>
      </w:r>
      <w:r w:rsidRPr="00723991">
        <w:rPr>
          <w:sz w:val="16"/>
        </w:rPr>
        <w:t xml:space="preserve"> between Iran and Israel, </w:t>
      </w:r>
      <w:r w:rsidRPr="00C64305">
        <w:rPr>
          <w:rStyle w:val="StyleUnderline"/>
        </w:rPr>
        <w:t>and a likely pre-emptive strike make the equation more devastating</w:t>
      </w:r>
      <w:r w:rsidRPr="00723991">
        <w:rPr>
          <w:sz w:val="16"/>
        </w:rPr>
        <w:t xml:space="preserve">, </w:t>
      </w:r>
      <w:r w:rsidRPr="00C64305">
        <w:rPr>
          <w:rStyle w:val="StyleUnderline"/>
        </w:rPr>
        <w:t>and</w:t>
      </w:r>
      <w:r w:rsidRPr="00723991">
        <w:rPr>
          <w:sz w:val="16"/>
        </w:rPr>
        <w:t xml:space="preserve">, perhaps, as some analysts argue, it </w:t>
      </w:r>
      <w:r w:rsidRPr="00C64305">
        <w:rPr>
          <w:rStyle w:val="StyleUnderline"/>
        </w:rPr>
        <w:t>could</w:t>
      </w:r>
      <w:r w:rsidRPr="00723991">
        <w:rPr>
          <w:sz w:val="16"/>
        </w:rPr>
        <w:t xml:space="preserve"> </w:t>
      </w:r>
      <w:r w:rsidRPr="00C64305">
        <w:rPr>
          <w:rStyle w:val="Emphasis"/>
        </w:rPr>
        <w:t>light up a nuclear war.</w:t>
      </w:r>
    </w:p>
    <w:p w:rsidR="0029271C" w:rsidRPr="00C64305" w:rsidRDefault="0029271C" w:rsidP="0029271C"/>
    <w:p w:rsidR="006C793F" w:rsidRPr="00C64305" w:rsidRDefault="006C793F" w:rsidP="00BC38B3">
      <w:pPr>
        <w:pStyle w:val="Heading3"/>
      </w:pPr>
      <w:r w:rsidRPr="00C64305">
        <w:t xml:space="preserve">    Ext. Yes JCPOA Focus </w:t>
      </w:r>
    </w:p>
    <w:p w:rsidR="006C793F" w:rsidRPr="00C64305" w:rsidRDefault="006C793F" w:rsidP="006C793F">
      <w:pPr>
        <w:pStyle w:val="Heading4"/>
      </w:pPr>
      <w:r w:rsidRPr="00C64305">
        <w:t xml:space="preserve">There are constant and enduring attempts to scuttle the Iran Deal – Kerry is the </w:t>
      </w:r>
      <w:r w:rsidRPr="00C64305">
        <w:rPr>
          <w:u w:val="single"/>
        </w:rPr>
        <w:t>last line of defense</w:t>
      </w:r>
      <w:r w:rsidRPr="00C64305">
        <w:t xml:space="preserve"> </w:t>
      </w:r>
    </w:p>
    <w:p w:rsidR="006C793F" w:rsidRPr="00C64305" w:rsidRDefault="006C793F" w:rsidP="006C793F">
      <w:pPr>
        <w:rPr>
          <w:rStyle w:val="Style13ptBold"/>
        </w:rPr>
      </w:pPr>
      <w:proofErr w:type="spellStart"/>
      <w:r w:rsidRPr="00C64305">
        <w:rPr>
          <w:rStyle w:val="Style13ptBold"/>
        </w:rPr>
        <w:t>Lakshamanan</w:t>
      </w:r>
      <w:proofErr w:type="spellEnd"/>
      <w:r w:rsidRPr="00C64305">
        <w:rPr>
          <w:rStyle w:val="Style13ptBold"/>
        </w:rPr>
        <w:t xml:space="preserve"> 7-15</w:t>
      </w:r>
    </w:p>
    <w:p w:rsidR="006C793F" w:rsidRPr="00C64305" w:rsidRDefault="006C793F" w:rsidP="006C793F">
      <w:r w:rsidRPr="00C64305">
        <w:t xml:space="preserve">[Politico. </w:t>
      </w:r>
      <w:proofErr w:type="gramStart"/>
      <w:r w:rsidRPr="00C64305">
        <w:t>“ Inside</w:t>
      </w:r>
      <w:proofErr w:type="gramEnd"/>
      <w:r w:rsidRPr="00C64305">
        <w:t xml:space="preserve"> the Plan to Undo the Iran Nuclear Deal” </w:t>
      </w:r>
      <w:r w:rsidRPr="00C64305">
        <w:rPr>
          <w:i/>
        </w:rPr>
        <w:t xml:space="preserve">Politico, </w:t>
      </w:r>
      <w:r w:rsidRPr="00C64305">
        <w:t>7/15/16 http://www.politico.com/magazine/story/2016/07/iran-nuclear-deal-foreign-policy-barack-obama-hassan-rouhani-javad-zarif-israel-john-kerry-214052#ixzz4Es0zdjtK]</w:t>
      </w:r>
    </w:p>
    <w:p w:rsidR="006C793F" w:rsidRPr="00C64305" w:rsidRDefault="006C793F" w:rsidP="006C793F">
      <w:pPr>
        <w:rPr>
          <w:rStyle w:val="Emphasis"/>
        </w:rPr>
      </w:pPr>
      <w:r w:rsidRPr="00115004">
        <w:rPr>
          <w:sz w:val="16"/>
        </w:rPr>
        <w:t xml:space="preserve">A year after the celebration in Vienna, Mark </w:t>
      </w:r>
      <w:r w:rsidRPr="00115004">
        <w:rPr>
          <w:rStyle w:val="StyleUnderline"/>
          <w:highlight w:val="cyan"/>
        </w:rPr>
        <w:t>Dubowitz hasn’t abandoned the fight</w:t>
      </w:r>
      <w:r w:rsidRPr="00C64305">
        <w:rPr>
          <w:rStyle w:val="StyleUnderline"/>
        </w:rPr>
        <w:t xml:space="preserve">. </w:t>
      </w:r>
      <w:r w:rsidRPr="00115004">
        <w:rPr>
          <w:rStyle w:val="StyleUnderline"/>
          <w:highlight w:val="cyan"/>
        </w:rPr>
        <w:t>He and his allies</w:t>
      </w:r>
      <w:r w:rsidRPr="00115004">
        <w:rPr>
          <w:sz w:val="16"/>
        </w:rPr>
        <w:t>—a constellation of pressure groups, analysts, lobbyists and lawmakers—</w:t>
      </w:r>
      <w:r w:rsidRPr="00115004">
        <w:rPr>
          <w:rStyle w:val="StyleUnderline"/>
          <w:highlight w:val="cyan"/>
        </w:rPr>
        <w:t>are leading a</w:t>
      </w:r>
      <w:r w:rsidRPr="00115004">
        <w:rPr>
          <w:sz w:val="16"/>
        </w:rPr>
        <w:t xml:space="preserve"> less headline-grabbing but equally </w:t>
      </w:r>
      <w:r w:rsidRPr="00115004">
        <w:rPr>
          <w:rStyle w:val="Emphasis"/>
          <w:highlight w:val="cyan"/>
        </w:rPr>
        <w:t>relentless challenge</w:t>
      </w:r>
      <w:r w:rsidRPr="00115004">
        <w:rPr>
          <w:rStyle w:val="StyleUnderline"/>
          <w:highlight w:val="cyan"/>
        </w:rPr>
        <w:t xml:space="preserve"> to Obama’s signature foreign policy legacy</w:t>
      </w:r>
      <w:r w:rsidRPr="00C64305">
        <w:rPr>
          <w:rStyle w:val="StyleUnderline"/>
        </w:rPr>
        <w:t>.</w:t>
      </w:r>
      <w:r w:rsidRPr="00115004">
        <w:rPr>
          <w:sz w:val="16"/>
        </w:rPr>
        <w:t xml:space="preserve"> Dubowitz, FDD’s executive director, still has hopes of dramatically altering the terms of the Iran deal, and he and his crew of some 20 sanctions experts, terrorism analysts, nuclear advisors, human rights researchers and Persian-speaking colleagues are working feverishly in their “wonk room,” as he calls it, in a gray office building above a Subway sandwich shop six blocks from the White House. Though the motive is the same, </w:t>
      </w:r>
      <w:r w:rsidRPr="00115004">
        <w:rPr>
          <w:rStyle w:val="StyleUnderline"/>
          <w:highlight w:val="cyan"/>
        </w:rPr>
        <w:t>the battlefront has changed</w:t>
      </w:r>
      <w:r w:rsidRPr="00115004">
        <w:rPr>
          <w:sz w:val="16"/>
          <w:highlight w:val="cyan"/>
        </w:rPr>
        <w:t>.</w:t>
      </w:r>
      <w:r w:rsidRPr="00115004">
        <w:rPr>
          <w:sz w:val="16"/>
        </w:rPr>
        <w:t xml:space="preserve"> Last year’s arguments over centrifuges, uranium stockpiles and breakout time have given way to a disciplined push on the economic front, trying to prevent Iran’s regime from reaping the economic windfall that the easing of sanctions was expected to deliver. </w:t>
      </w:r>
      <w:r w:rsidRPr="00C64305">
        <w:rPr>
          <w:rStyle w:val="StyleUnderline"/>
        </w:rPr>
        <w:t xml:space="preserve">If the deal hinges on Iran re-entering the world economy, </w:t>
      </w:r>
      <w:r w:rsidRPr="00A44A58">
        <w:rPr>
          <w:rStyle w:val="StyleUnderline"/>
          <w:highlight w:val="cyan"/>
        </w:rPr>
        <w:t>Dubowitz is bent on preventing that re-entry from happening</w:t>
      </w:r>
      <w:r w:rsidRPr="00115004">
        <w:rPr>
          <w:sz w:val="16"/>
        </w:rPr>
        <w:t xml:space="preserve">. This time, </w:t>
      </w:r>
      <w:r w:rsidRPr="00C64305">
        <w:rPr>
          <w:rStyle w:val="StyleUnderline"/>
        </w:rPr>
        <w:t>critics</w:t>
      </w:r>
      <w:r w:rsidRPr="00115004">
        <w:rPr>
          <w:sz w:val="16"/>
        </w:rPr>
        <w:t xml:space="preserve"> of the pact </w:t>
      </w:r>
      <w:r w:rsidRPr="00C64305">
        <w:rPr>
          <w:rStyle w:val="StyleUnderline"/>
        </w:rPr>
        <w:t>have made some real headway</w:t>
      </w:r>
      <w:r w:rsidRPr="00115004">
        <w:rPr>
          <w:sz w:val="16"/>
        </w:rPr>
        <w:t xml:space="preserve">. And some </w:t>
      </w:r>
      <w:r w:rsidRPr="00C64305">
        <w:rPr>
          <w:rStyle w:val="StyleUnderline"/>
        </w:rPr>
        <w:t xml:space="preserve">defenders of the accord are starting to worry about its long-term prospects for survival. </w:t>
      </w:r>
      <w:r w:rsidRPr="00115004">
        <w:rPr>
          <w:sz w:val="16"/>
        </w:rPr>
        <w:t xml:space="preserve">They accuse its opponents of pursuing a deeper agenda, trying to kill the deal altogether by removing incentives for Iran to comply with it. (Dubowitz insists he wants a stronger deal rather than none at all.) Only last week, alarmed by testimony from Dubowitz and others, House lawmakers passed measures to block U.S. aviation giant Boeing Co.’s planned sale of passenger aircraft to Iran, worth up to $25 billion—a deal explicitly permitted under the nuclear accord that is intended to shore up Iran’s ancient and accident-prone passenger fleet. </w:t>
      </w:r>
      <w:r w:rsidRPr="007C3CA2">
        <w:rPr>
          <w:rStyle w:val="StyleUnderline"/>
          <w:highlight w:val="cyan"/>
        </w:rPr>
        <w:t>The president has vowed to veto any legislation that threatens the deal</w:t>
      </w:r>
      <w:r w:rsidRPr="00C64305">
        <w:rPr>
          <w:rStyle w:val="StyleUnderline"/>
        </w:rPr>
        <w:t>, but it’s not a promising sign that one year out</w:t>
      </w:r>
      <w:r w:rsidRPr="00115004">
        <w:rPr>
          <w:sz w:val="16"/>
        </w:rPr>
        <w:t xml:space="preserve">, </w:t>
      </w:r>
      <w:r w:rsidRPr="00C64305">
        <w:rPr>
          <w:rStyle w:val="StyleUnderline"/>
        </w:rPr>
        <w:t>Republicans and some Democrats are already casting voice votes that undermine the agreement</w:t>
      </w:r>
      <w:r w:rsidRPr="00115004">
        <w:rPr>
          <w:sz w:val="16"/>
        </w:rPr>
        <w:t xml:space="preserve">. Wednesday on the Hill, Rep. Jan Schakowsky, an Illinois Democrat and backer of the nuclear pact and improved relations with Iran, assured a group of deal supporters that the House measures to block the Boeing contract are “not going to go anywhere.” </w:t>
      </w:r>
      <w:r w:rsidRPr="007C3CA2">
        <w:rPr>
          <w:rStyle w:val="StyleUnderline"/>
          <w:highlight w:val="cyan"/>
        </w:rPr>
        <w:t>Republican leaders may be pushing the measures in part for political theater</w:t>
      </w:r>
      <w:r w:rsidRPr="00C64305">
        <w:rPr>
          <w:rStyle w:val="StyleUnderline"/>
        </w:rPr>
        <w:t xml:space="preserve">, she insisted, </w:t>
      </w:r>
      <w:r w:rsidRPr="007C3CA2">
        <w:rPr>
          <w:rStyle w:val="StyleUnderline"/>
          <w:highlight w:val="cyan"/>
        </w:rPr>
        <w:t>but new sanctions won’t make it through Congress</w:t>
      </w:r>
      <w:r w:rsidRPr="00C64305">
        <w:rPr>
          <w:rStyle w:val="StyleUnderline"/>
        </w:rPr>
        <w:t>. That may be true, but</w:t>
      </w:r>
      <w:r w:rsidRPr="00115004">
        <w:rPr>
          <w:sz w:val="16"/>
        </w:rPr>
        <w:t xml:space="preserve"> </w:t>
      </w:r>
      <w:r w:rsidRPr="00C64305">
        <w:rPr>
          <w:rStyle w:val="StyleUnderline"/>
        </w:rPr>
        <w:t>during a presidential campaign</w:t>
      </w:r>
      <w:r w:rsidRPr="00115004">
        <w:rPr>
          <w:sz w:val="16"/>
        </w:rPr>
        <w:t xml:space="preserve">, </w:t>
      </w:r>
      <w:r w:rsidRPr="00C64305">
        <w:rPr>
          <w:rStyle w:val="StyleUnderline"/>
        </w:rPr>
        <w:t>when the optics of appearing soft on Iran are especially bad</w:t>
      </w:r>
      <w:r w:rsidRPr="00115004">
        <w:rPr>
          <w:sz w:val="16"/>
        </w:rPr>
        <w:t>, U.S</w:t>
      </w:r>
      <w:r w:rsidRPr="00C64305">
        <w:rPr>
          <w:rStyle w:val="StyleUnderline"/>
        </w:rPr>
        <w:t>. officials now find themselves on the defensive.</w:t>
      </w:r>
      <w:r w:rsidRPr="00115004">
        <w:rPr>
          <w:sz w:val="16"/>
        </w:rPr>
        <w:t xml:space="preserve"> Furious at the slow pace of investment and the failure so far of major business deals with European partners to come to fruition, supreme leader Ayatollah Ali Khamenei has accused the U.S. of purposely thwarting Iran and discouraging banks from taking its business. </w:t>
      </w:r>
      <w:r w:rsidRPr="00C64305">
        <w:rPr>
          <w:rStyle w:val="StyleUnderline"/>
        </w:rPr>
        <w:t xml:space="preserve">If the situation isn’t resolved, Iran has threatened formal protests, which could force Washington to defend itself </w:t>
      </w:r>
      <w:r w:rsidRPr="00115004">
        <w:rPr>
          <w:sz w:val="16"/>
        </w:rPr>
        <w:t xml:space="preserve">before other the world powers who backed the deal. </w:t>
      </w:r>
      <w:r w:rsidRPr="007C3CA2">
        <w:rPr>
          <w:rStyle w:val="Emphasis"/>
          <w:highlight w:val="cyan"/>
        </w:rPr>
        <w:t>That leaves</w:t>
      </w:r>
      <w:r w:rsidRPr="00115004">
        <w:rPr>
          <w:sz w:val="16"/>
        </w:rPr>
        <w:t xml:space="preserve"> Secretary of State John </w:t>
      </w:r>
      <w:r w:rsidRPr="007C3CA2">
        <w:rPr>
          <w:rStyle w:val="Emphasis"/>
          <w:highlight w:val="cyan"/>
        </w:rPr>
        <w:t>Kerry in the awkward position of seeking to ensure that Iran benefits enough from the deal economically so that it has</w:t>
      </w:r>
      <w:r w:rsidRPr="00C64305">
        <w:rPr>
          <w:rStyle w:val="Emphasis"/>
        </w:rPr>
        <w:t xml:space="preserve"> every </w:t>
      </w:r>
      <w:r w:rsidRPr="007C3CA2">
        <w:rPr>
          <w:rStyle w:val="Emphasis"/>
          <w:highlight w:val="cyan"/>
        </w:rPr>
        <w:t>incentive to hold up its end of the nuclear bargain</w:t>
      </w:r>
      <w:r w:rsidRPr="00C64305">
        <w:rPr>
          <w:rStyle w:val="Emphasis"/>
        </w:rPr>
        <w:t>.</w:t>
      </w:r>
    </w:p>
    <w:p w:rsidR="006C793F" w:rsidRPr="00C64305" w:rsidRDefault="006C793F" w:rsidP="006C793F"/>
    <w:p w:rsidR="00E7457E" w:rsidRPr="00C64305" w:rsidRDefault="0029271C" w:rsidP="00BC38B3">
      <w:pPr>
        <w:pStyle w:val="Heading3"/>
      </w:pPr>
      <w:r w:rsidRPr="00C64305">
        <w:t xml:space="preserve">    Ext. Kerry Key to JCPOA </w:t>
      </w:r>
    </w:p>
    <w:p w:rsidR="00BC38B3" w:rsidRPr="00C64305" w:rsidRDefault="00BC38B3" w:rsidP="00BC38B3">
      <w:pPr>
        <w:pStyle w:val="Heading4"/>
      </w:pPr>
      <w:r w:rsidRPr="00C64305">
        <w:t xml:space="preserve">Kerry </w:t>
      </w:r>
      <w:r w:rsidR="00BF12BE">
        <w:t xml:space="preserve">is </w:t>
      </w:r>
      <w:r w:rsidRPr="00C64305">
        <w:t>key to</w:t>
      </w:r>
      <w:r w:rsidR="008A6D1C" w:rsidRPr="00C64305">
        <w:t xml:space="preserve"> the</w:t>
      </w:r>
      <w:r w:rsidRPr="00C64305">
        <w:t xml:space="preserve"> Iran deal</w:t>
      </w:r>
    </w:p>
    <w:p w:rsidR="00BC38B3" w:rsidRPr="00C64305" w:rsidRDefault="00BC38B3" w:rsidP="00BC38B3">
      <w:proofErr w:type="spellStart"/>
      <w:r w:rsidRPr="00C64305">
        <w:rPr>
          <w:rStyle w:val="Style13ptBold"/>
        </w:rPr>
        <w:t>Slavin</w:t>
      </w:r>
      <w:proofErr w:type="spellEnd"/>
      <w:r w:rsidRPr="00C64305">
        <w:rPr>
          <w:rStyle w:val="Style13ptBold"/>
        </w:rPr>
        <w:t>, 16</w:t>
      </w:r>
      <w:r w:rsidRPr="00C64305">
        <w:t xml:space="preserve"> - Washington correspondent for Al-Monitor and acting director of the Future of Iran Initiative at the Atlantic Council. (Barbara, "Should next US president consider an Iran nuke deal 2.0?", Al-Monitor, 6/24/16, www.al-monitor.com/pulse/originals/2016/06/us-president-iran-deal-jcpoa-elections-nuclear.html)//SV</w:t>
      </w:r>
    </w:p>
    <w:p w:rsidR="00BC38B3" w:rsidRPr="00C64305" w:rsidRDefault="00BC38B3" w:rsidP="00BC38B3">
      <w:r w:rsidRPr="00BF12BE">
        <w:rPr>
          <w:sz w:val="16"/>
        </w:rPr>
        <w:t xml:space="preserve">Sen. Chris Coons (D-Del.) told the Council on Foreign Relations June 23 that the Joint Comprehensive Plan of Action had been successfully implemented so far, nearly a year after it was reached. </w:t>
      </w:r>
      <w:r w:rsidRPr="00BF12BE">
        <w:rPr>
          <w:rStyle w:val="StyleUnderline"/>
          <w:highlight w:val="cyan"/>
        </w:rPr>
        <w:t>He said the next administration must make continued full implementation a top priority</w:t>
      </w:r>
      <w:r w:rsidRPr="00C64305">
        <w:rPr>
          <w:rStyle w:val="StyleUnderline"/>
        </w:rPr>
        <w:t xml:space="preserve"> and that </w:t>
      </w:r>
      <w:r w:rsidRPr="00BF12BE">
        <w:rPr>
          <w:rStyle w:val="StyleUnderline"/>
          <w:highlight w:val="cyan"/>
        </w:rPr>
        <w:t>the</w:t>
      </w:r>
      <w:r w:rsidRPr="00C64305">
        <w:rPr>
          <w:rStyle w:val="StyleUnderline"/>
        </w:rPr>
        <w:t xml:space="preserve"> deal’s fate </w:t>
      </w:r>
      <w:r w:rsidRPr="00BF12BE">
        <w:rPr>
          <w:rStyle w:val="StyleUnderline"/>
          <w:highlight w:val="cyan"/>
        </w:rPr>
        <w:t>would have a</w:t>
      </w:r>
      <w:r w:rsidRPr="00C64305">
        <w:rPr>
          <w:rStyle w:val="StyleUnderline"/>
        </w:rPr>
        <w:t xml:space="preserve"> </w:t>
      </w:r>
      <w:r w:rsidRPr="00BF12BE">
        <w:rPr>
          <w:rStyle w:val="StyleUnderline"/>
          <w:highlight w:val="cyan"/>
        </w:rPr>
        <w:t>major impact on</w:t>
      </w:r>
      <w:r w:rsidRPr="00C64305">
        <w:rPr>
          <w:rStyle w:val="StyleUnderline"/>
        </w:rPr>
        <w:t xml:space="preserve"> regional crises, </w:t>
      </w:r>
      <w:r w:rsidRPr="00BF12BE">
        <w:rPr>
          <w:rStyle w:val="StyleUnderline"/>
          <w:highlight w:val="cyan"/>
        </w:rPr>
        <w:t>US relations with Russia, NATO and European allies</w:t>
      </w:r>
      <w:r w:rsidRPr="00C64305">
        <w:rPr>
          <w:rStyle w:val="StyleUnderline"/>
        </w:rPr>
        <w:t>, and nonproliferation among Persian Gulf partners</w:t>
      </w:r>
      <w:r w:rsidRPr="00BF12BE">
        <w:rPr>
          <w:sz w:val="16"/>
        </w:rPr>
        <w:t>.</w:t>
      </w:r>
      <w:r w:rsidR="00BF12BE" w:rsidRPr="00BF12BE">
        <w:rPr>
          <w:sz w:val="16"/>
        </w:rPr>
        <w:t xml:space="preserve"> </w:t>
      </w:r>
      <w:r w:rsidRPr="00BF12BE">
        <w:rPr>
          <w:sz w:val="16"/>
        </w:rPr>
        <w:t>Coons said he was concerned that come next January, when Barack Obama leaves office, the deal “will drop from view as it largely has in this presidential campaign.”</w:t>
      </w:r>
      <w:r w:rsidR="00BF12BE" w:rsidRPr="00BF12BE">
        <w:rPr>
          <w:sz w:val="16"/>
        </w:rPr>
        <w:t xml:space="preserve"> </w:t>
      </w:r>
      <w:r w:rsidRPr="00BF12BE">
        <w:rPr>
          <w:sz w:val="16"/>
        </w:rPr>
        <w:t>Presumptive Democratic nominee Hillary Clinton has expressed support for the agreement, but Republican presidential nominee Donald Trump has been skeptical. Asked about Trump’s threats to renegotiate the agreement, which had the blessing of the United Nations as well as the European Union, Coons called that possibility “a fool’s errand.” (Coons spoke before the EU was shaken by Britain’s vote June 24 to exit the alliance.)</w:t>
      </w:r>
      <w:r w:rsidR="00BF12BE" w:rsidRPr="00BF12BE">
        <w:rPr>
          <w:sz w:val="16"/>
        </w:rPr>
        <w:t xml:space="preserve"> </w:t>
      </w:r>
      <w:r w:rsidRPr="00BF12BE">
        <w:rPr>
          <w:sz w:val="16"/>
        </w:rPr>
        <w:t xml:space="preserve">In response to a question from Al-Monitor about how to institutionalize channels between the United States and Iran, </w:t>
      </w:r>
      <w:r w:rsidRPr="00C64305">
        <w:rPr>
          <w:rStyle w:val="StyleUnderline"/>
        </w:rPr>
        <w:t xml:space="preserve">Coons said that </w:t>
      </w:r>
      <w:r w:rsidRPr="00BF12BE">
        <w:rPr>
          <w:rStyle w:val="StyleUnderline"/>
          <w:highlight w:val="cyan"/>
        </w:rPr>
        <w:t>personal relationships</w:t>
      </w:r>
      <w:r w:rsidRPr="00C64305">
        <w:rPr>
          <w:rStyle w:val="StyleUnderline"/>
        </w:rPr>
        <w:t xml:space="preserve"> — </w:t>
      </w:r>
      <w:r w:rsidRPr="00BF12BE">
        <w:rPr>
          <w:rStyle w:val="StyleUnderline"/>
          <w:highlight w:val="cyan"/>
        </w:rPr>
        <w:t>such as</w:t>
      </w:r>
      <w:r w:rsidRPr="00C64305">
        <w:rPr>
          <w:rStyle w:val="StyleUnderline"/>
        </w:rPr>
        <w:t xml:space="preserve"> those between Secretary of State John </w:t>
      </w:r>
      <w:r w:rsidRPr="00BF12BE">
        <w:rPr>
          <w:rStyle w:val="StyleUnderline"/>
          <w:highlight w:val="cyan"/>
        </w:rPr>
        <w:t>Kerry and Iranian Foreign Minister</w:t>
      </w:r>
      <w:r w:rsidRPr="00C64305">
        <w:rPr>
          <w:rStyle w:val="StyleUnderline"/>
        </w:rPr>
        <w:t xml:space="preserve"> Mohammad </w:t>
      </w:r>
      <w:proofErr w:type="spellStart"/>
      <w:r w:rsidRPr="00C64305">
        <w:rPr>
          <w:rStyle w:val="StyleUnderline"/>
        </w:rPr>
        <w:t>Javad</w:t>
      </w:r>
      <w:proofErr w:type="spellEnd"/>
      <w:r w:rsidRPr="00C64305">
        <w:rPr>
          <w:rStyle w:val="StyleUnderline"/>
        </w:rPr>
        <w:t xml:space="preserve"> </w:t>
      </w:r>
      <w:proofErr w:type="spellStart"/>
      <w:r w:rsidRPr="00BF12BE">
        <w:rPr>
          <w:rStyle w:val="StyleUnderline"/>
          <w:highlight w:val="cyan"/>
        </w:rPr>
        <w:t>Zarif</w:t>
      </w:r>
      <w:proofErr w:type="spellEnd"/>
      <w:r w:rsidRPr="00C64305">
        <w:rPr>
          <w:rStyle w:val="StyleUnderline"/>
        </w:rPr>
        <w:t xml:space="preserve"> and between Energy Secretary Ernie Moniz and Ali </w:t>
      </w:r>
      <w:proofErr w:type="spellStart"/>
      <w:r w:rsidRPr="00C64305">
        <w:rPr>
          <w:rStyle w:val="StyleUnderline"/>
        </w:rPr>
        <w:t>Salehi</w:t>
      </w:r>
      <w:proofErr w:type="spellEnd"/>
      <w:r w:rsidRPr="00C64305">
        <w:rPr>
          <w:rStyle w:val="StyleUnderline"/>
        </w:rPr>
        <w:t xml:space="preserve">, head of the Iranian Atomic Energy Agency [IAEA] — </w:t>
      </w:r>
      <w:r w:rsidRPr="00BF12BE">
        <w:rPr>
          <w:rStyle w:val="StyleUnderline"/>
          <w:highlight w:val="cyan"/>
        </w:rPr>
        <w:t>have been “central to the effective implementation of the deal so far</w:t>
      </w:r>
      <w:r w:rsidRPr="00C64305">
        <w:rPr>
          <w:rStyle w:val="StyleUnderline"/>
        </w:rPr>
        <w:t>.”</w:t>
      </w:r>
      <w:r w:rsidR="00BF12BE">
        <w:rPr>
          <w:rStyle w:val="StyleUnderline"/>
        </w:rPr>
        <w:t xml:space="preserve"> </w:t>
      </w:r>
      <w:r w:rsidRPr="00C64305">
        <w:rPr>
          <w:rStyle w:val="StyleUnderline"/>
        </w:rPr>
        <w:t xml:space="preserve">He noted the ability of Moniz, a nuclear physicist, to just “pick up the phone” and call </w:t>
      </w:r>
      <w:proofErr w:type="spellStart"/>
      <w:r w:rsidRPr="00C64305">
        <w:rPr>
          <w:rStyle w:val="StyleUnderline"/>
        </w:rPr>
        <w:t>Salehi</w:t>
      </w:r>
      <w:proofErr w:type="spellEnd"/>
      <w:r w:rsidRPr="00C64305">
        <w:rPr>
          <w:rStyle w:val="StyleUnderline"/>
        </w:rPr>
        <w:t>, another physicist, to resolve the “handful of occasions in the past year” when there have been minor breaches of the JCPOA, such as a brief period in February when Iran slightly exceeded a limit on its stockpile of heavy water.</w:t>
      </w:r>
      <w:r w:rsidR="00BF12BE">
        <w:rPr>
          <w:rStyle w:val="StyleUnderline"/>
        </w:rPr>
        <w:t xml:space="preserve"> </w:t>
      </w:r>
      <w:r w:rsidRPr="00BF12BE">
        <w:rPr>
          <w:sz w:val="16"/>
        </w:rPr>
        <w:t>“</w:t>
      </w:r>
      <w:r w:rsidRPr="00C64305">
        <w:rPr>
          <w:rStyle w:val="StyleUnderline"/>
        </w:rPr>
        <w:t xml:space="preserve">We have to sustain that,” </w:t>
      </w:r>
      <w:r w:rsidRPr="00BF12BE">
        <w:rPr>
          <w:sz w:val="16"/>
        </w:rPr>
        <w:t xml:space="preserve">Coons said of the direct channels. </w:t>
      </w:r>
      <w:r w:rsidRPr="00BF12BE">
        <w:rPr>
          <w:sz w:val="16"/>
          <w:highlight w:val="cyan"/>
        </w:rPr>
        <w:t>“</w:t>
      </w:r>
      <w:r w:rsidRPr="00BF12BE">
        <w:rPr>
          <w:rStyle w:val="StyleUnderline"/>
          <w:highlight w:val="cyan"/>
        </w:rPr>
        <w:t>Whoever the next</w:t>
      </w:r>
      <w:r w:rsidRPr="00C64305">
        <w:rPr>
          <w:rStyle w:val="StyleUnderline"/>
        </w:rPr>
        <w:t xml:space="preserve"> president, </w:t>
      </w:r>
      <w:r w:rsidRPr="00BF12BE">
        <w:rPr>
          <w:rStyle w:val="StyleUnderline"/>
          <w:highlight w:val="cyan"/>
        </w:rPr>
        <w:t>secretary of state</w:t>
      </w:r>
      <w:r w:rsidRPr="00C64305">
        <w:rPr>
          <w:rStyle w:val="StyleUnderline"/>
        </w:rPr>
        <w:t xml:space="preserve"> and secretary of energy </w:t>
      </w:r>
      <w:r w:rsidRPr="00BF12BE">
        <w:rPr>
          <w:rStyle w:val="StyleUnderline"/>
          <w:highlight w:val="cyan"/>
        </w:rPr>
        <w:t>is … they have to invest in those direct relationships and</w:t>
      </w:r>
      <w:r w:rsidRPr="00C64305">
        <w:rPr>
          <w:rStyle w:val="StyleUnderline"/>
        </w:rPr>
        <w:t xml:space="preserve"> direct </w:t>
      </w:r>
      <w:r w:rsidRPr="00BF12BE">
        <w:rPr>
          <w:rStyle w:val="StyleUnderline"/>
          <w:highlight w:val="cyan"/>
        </w:rPr>
        <w:t>channels of communication.</w:t>
      </w:r>
      <w:r w:rsidRPr="00C64305">
        <w:rPr>
          <w:rStyle w:val="StyleUnderline"/>
        </w:rPr>
        <w:t xml:space="preserve"> That is going to be critical</w:t>
      </w:r>
      <w:r w:rsidRPr="00BF12BE">
        <w:rPr>
          <w:sz w:val="16"/>
        </w:rPr>
        <w:t>.”</w:t>
      </w:r>
    </w:p>
    <w:p w:rsidR="0029271C" w:rsidRPr="00C64305" w:rsidRDefault="0029271C" w:rsidP="0029271C">
      <w:pPr>
        <w:pStyle w:val="Heading4"/>
        <w:rPr>
          <w:rStyle w:val="StyleUnderline"/>
          <w:i/>
          <w:u w:val="none"/>
        </w:rPr>
      </w:pPr>
      <w:r w:rsidRPr="00C64305">
        <w:rPr>
          <w:rStyle w:val="StyleUnderline"/>
          <w:u w:val="none"/>
        </w:rPr>
        <w:t>Sustained DOS focus key</w:t>
      </w:r>
      <w:r w:rsidR="008A6D1C" w:rsidRPr="00C64305">
        <w:rPr>
          <w:rStyle w:val="StyleUnderline"/>
          <w:u w:val="none"/>
        </w:rPr>
        <w:t xml:space="preserve"> to </w:t>
      </w:r>
      <w:r w:rsidR="008A6D1C" w:rsidRPr="00C64305">
        <w:rPr>
          <w:rStyle w:val="StyleUnderline"/>
        </w:rPr>
        <w:t>assuage concerns</w:t>
      </w:r>
      <w:r w:rsidR="008A6D1C" w:rsidRPr="00C64305">
        <w:rPr>
          <w:rStyle w:val="StyleUnderline"/>
          <w:u w:val="none"/>
        </w:rPr>
        <w:t xml:space="preserve"> about </w:t>
      </w:r>
      <w:r w:rsidR="008A6D1C" w:rsidRPr="00C64305">
        <w:rPr>
          <w:rStyle w:val="StyleUnderline"/>
          <w:i/>
          <w:u w:val="none"/>
        </w:rPr>
        <w:t xml:space="preserve">implementation and banking confusion </w:t>
      </w:r>
    </w:p>
    <w:p w:rsidR="0029271C" w:rsidRPr="00C64305" w:rsidRDefault="0029271C" w:rsidP="0029271C">
      <w:proofErr w:type="spellStart"/>
      <w:r w:rsidRPr="00C64305">
        <w:rPr>
          <w:rStyle w:val="Style13ptBold"/>
        </w:rPr>
        <w:t>Mousavian</w:t>
      </w:r>
      <w:proofErr w:type="spellEnd"/>
      <w:r w:rsidRPr="00C64305">
        <w:rPr>
          <w:rStyle w:val="Style13ptBold"/>
        </w:rPr>
        <w:t xml:space="preserve"> and </w:t>
      </w:r>
      <w:proofErr w:type="spellStart"/>
      <w:r w:rsidRPr="00C64305">
        <w:rPr>
          <w:rStyle w:val="Style13ptBold"/>
        </w:rPr>
        <w:t>Nasri</w:t>
      </w:r>
      <w:proofErr w:type="spellEnd"/>
      <w:r w:rsidRPr="00C64305">
        <w:rPr>
          <w:rStyle w:val="Style13ptBold"/>
        </w:rPr>
        <w:t>, 16</w:t>
      </w:r>
      <w:r w:rsidRPr="00C64305">
        <w:t xml:space="preserve"> - an Iranian policymaker and scholar who served on Iran’s nuclear diplomacy team in negotiations with the EU and International Atomic Energy Agency AND an international law expert from Geneva’s Graduate Institute of International and Development Studies (HEI). He </w:t>
      </w:r>
      <w:proofErr w:type="gramStart"/>
      <w:r w:rsidRPr="00C64305">
        <w:t>specialize</w:t>
      </w:r>
      <w:proofErr w:type="gramEnd"/>
      <w:r w:rsidRPr="00C64305">
        <w:t xml:space="preserve"> in Charter law and the legal aspects of Iran's nuclear program and has written on the role of the Security Council in the Iranian nuclear dossier, among other subjects (</w:t>
      </w:r>
      <w:proofErr w:type="spellStart"/>
      <w:r w:rsidRPr="00C64305">
        <w:t>Seyed</w:t>
      </w:r>
      <w:proofErr w:type="spellEnd"/>
      <w:r w:rsidRPr="00C64305">
        <w:t xml:space="preserve"> Hossein, Reza, "Obama Needs to Protect the Iran Deal", The New York Times, 6/20/16, www.nytimes.com/2016/06/21/opinion/obama-needs-to-protect-the-iran-deal.html)//SV</w:t>
      </w:r>
    </w:p>
    <w:p w:rsidR="0029271C" w:rsidRPr="009D3C85" w:rsidRDefault="0029271C" w:rsidP="0029271C">
      <w:pPr>
        <w:rPr>
          <w:sz w:val="16"/>
        </w:rPr>
      </w:pPr>
      <w:r w:rsidRPr="00C64305">
        <w:rPr>
          <w:rStyle w:val="StyleUnderline"/>
        </w:rPr>
        <w:t>The United States, along with France, Germany, Britain, China and Russia, reached a historic deal with Iran last July that lifts most sanctions in return for curbs on Iran’s nuclear program</w:t>
      </w:r>
      <w:r w:rsidRPr="009D3C85">
        <w:rPr>
          <w:sz w:val="16"/>
        </w:rPr>
        <w:t>. The deal, codified in the Joint Comprehensive Plan of Action and endorsed by the United Nations Security Council Resolution 2231, specifically includes allowing non-American banks to operate in Iran.</w:t>
      </w:r>
      <w:r w:rsidR="008A6D1C" w:rsidRPr="009D3C85">
        <w:rPr>
          <w:sz w:val="16"/>
        </w:rPr>
        <w:t xml:space="preserve"> </w:t>
      </w:r>
      <w:r w:rsidRPr="009D3C85">
        <w:rPr>
          <w:sz w:val="16"/>
        </w:rPr>
        <w:t>Bu</w:t>
      </w:r>
      <w:r w:rsidRPr="00C64305">
        <w:rPr>
          <w:rStyle w:val="StyleUnderline"/>
        </w:rPr>
        <w:t xml:space="preserve">t </w:t>
      </w:r>
      <w:r w:rsidRPr="002F2848">
        <w:rPr>
          <w:rStyle w:val="StyleUnderline"/>
          <w:highlight w:val="cyan"/>
        </w:rPr>
        <w:t>European banks are still reluctant to enter Iran because they have no solid legal assurance from Washington that its enforcement agencies would not later sue them for violating</w:t>
      </w:r>
      <w:r w:rsidRPr="00C64305">
        <w:rPr>
          <w:rStyle w:val="StyleUnderline"/>
        </w:rPr>
        <w:t xml:space="preserve"> residual </w:t>
      </w:r>
      <w:r w:rsidRPr="002F2848">
        <w:rPr>
          <w:rStyle w:val="StyleUnderline"/>
          <w:highlight w:val="cyan"/>
        </w:rPr>
        <w:t>American sanction laws</w:t>
      </w:r>
      <w:r w:rsidRPr="00C64305">
        <w:rPr>
          <w:rStyle w:val="StyleUnderline"/>
        </w:rPr>
        <w:t xml:space="preserve"> </w:t>
      </w:r>
      <w:r w:rsidRPr="002F2848">
        <w:rPr>
          <w:rStyle w:val="StyleUnderline"/>
          <w:highlight w:val="cyan"/>
        </w:rPr>
        <w:t>that predate the nuclear negotiations</w:t>
      </w:r>
      <w:r w:rsidRPr="00C64305">
        <w:rPr>
          <w:rStyle w:val="StyleUnderline"/>
        </w:rPr>
        <w:t>. These laws are complex and ambiguous even to sophisticated legal departments in European banks. So the banks, understandably, have been unwilling to do business with Iran and risk fines in the billions of dollars if they unwittingly violate the rules.</w:t>
      </w:r>
      <w:r w:rsidR="008A6D1C" w:rsidRPr="00C64305">
        <w:rPr>
          <w:rStyle w:val="StyleUnderline"/>
        </w:rPr>
        <w:t xml:space="preserve"> </w:t>
      </w:r>
      <w:r w:rsidRPr="002F2848">
        <w:rPr>
          <w:rStyle w:val="StyleUnderline"/>
          <w:highlight w:val="cyan"/>
        </w:rPr>
        <w:t>That reluctance has made some critics of the historic nuclear deal question its ultimate value as a stabilizing factor in international relations and an enduring barrier to nuclear proliferation</w:t>
      </w:r>
      <w:r w:rsidRPr="00C64305">
        <w:rPr>
          <w:rStyle w:val="StyleUnderline"/>
        </w:rPr>
        <w:t>.</w:t>
      </w:r>
      <w:r w:rsidR="008A6D1C" w:rsidRPr="00C64305">
        <w:rPr>
          <w:rStyle w:val="StyleUnderline"/>
        </w:rPr>
        <w:t xml:space="preserve"> </w:t>
      </w:r>
      <w:r w:rsidRPr="00C64305">
        <w:rPr>
          <w:rStyle w:val="StyleUnderline"/>
        </w:rPr>
        <w:t>So far, political commitments by Secretary of State John Kerry and his Western counterparts not to pursue the banks have not had their intended confidence-building effect.</w:t>
      </w:r>
      <w:r w:rsidR="008A6D1C" w:rsidRPr="00C64305">
        <w:rPr>
          <w:rStyle w:val="StyleUnderline"/>
        </w:rPr>
        <w:t xml:space="preserve"> </w:t>
      </w:r>
      <w:r w:rsidRPr="009D3C85">
        <w:rPr>
          <w:sz w:val="16"/>
        </w:rPr>
        <w:t xml:space="preserve">In Brussels recently, Mr. </w:t>
      </w:r>
      <w:r w:rsidRPr="002F2848">
        <w:rPr>
          <w:rStyle w:val="StyleUnderline"/>
          <w:highlight w:val="cyan"/>
        </w:rPr>
        <w:t>Kerry</w:t>
      </w:r>
      <w:r w:rsidRPr="009D3C85">
        <w:rPr>
          <w:sz w:val="16"/>
        </w:rPr>
        <w:t xml:space="preserve">, along with the European Union’s foreign policy leader, Federica Mogherini, and their counterparts from France, Germany and Britain, </w:t>
      </w:r>
      <w:r w:rsidRPr="002F2848">
        <w:rPr>
          <w:rStyle w:val="StyleUnderline"/>
          <w:highlight w:val="cyan"/>
        </w:rPr>
        <w:t>pledged that</w:t>
      </w:r>
      <w:r w:rsidRPr="00C64305">
        <w:rPr>
          <w:rStyle w:val="StyleUnderline"/>
        </w:rPr>
        <w:t xml:space="preserve"> their </w:t>
      </w:r>
      <w:r w:rsidRPr="002F2848">
        <w:rPr>
          <w:rStyle w:val="StyleUnderline"/>
          <w:highlight w:val="cyan"/>
        </w:rPr>
        <w:t>governments would encourage investments in Iran by European Union banks</w:t>
      </w:r>
      <w:r w:rsidRPr="00C64305">
        <w:rPr>
          <w:rStyle w:val="StyleUnderline"/>
        </w:rPr>
        <w:t>. They even issued a joint statement that they would “not stand in the way of permitted business activity with Iran.”</w:t>
      </w:r>
      <w:r w:rsidR="008A6D1C" w:rsidRPr="00C64305">
        <w:rPr>
          <w:rStyle w:val="StyleUnderline"/>
        </w:rPr>
        <w:t xml:space="preserve"> </w:t>
      </w:r>
      <w:r w:rsidRPr="00C64305">
        <w:rPr>
          <w:rStyle w:val="StyleUnderline"/>
        </w:rPr>
        <w:t>Nevertheless, European banks remain uncomfortable relying on mere words. And there is no vigorous action from the American administration to better facilitate Iran’s access to the global financial system.</w:t>
      </w:r>
      <w:r w:rsidR="008A6D1C" w:rsidRPr="00C64305">
        <w:rPr>
          <w:rStyle w:val="StyleUnderline"/>
        </w:rPr>
        <w:t xml:space="preserve"> </w:t>
      </w:r>
      <w:r w:rsidRPr="009D3C85">
        <w:rPr>
          <w:sz w:val="16"/>
        </w:rPr>
        <w:t xml:space="preserve">One result is </w:t>
      </w:r>
      <w:r w:rsidRPr="00C64305">
        <w:rPr>
          <w:rStyle w:val="StyleUnderline"/>
        </w:rPr>
        <w:t>that a narrative is emerging in Iran that the United States has failed to live up to a key commitment under the nuclear agreement</w:t>
      </w:r>
      <w:r w:rsidRPr="009D3C85">
        <w:rPr>
          <w:sz w:val="16"/>
        </w:rPr>
        <w:t xml:space="preserve">. Ayatollah Ali Khamenei, Iran’s supreme leader, recently warned that “anyone who has ever trusted America was eventually slapped by it,” and many other officials — some of whom one of the authors, Mr. </w:t>
      </w:r>
      <w:proofErr w:type="spellStart"/>
      <w:r w:rsidRPr="009D3C85">
        <w:rPr>
          <w:sz w:val="16"/>
        </w:rPr>
        <w:t>Mousavian</w:t>
      </w:r>
      <w:proofErr w:type="spellEnd"/>
      <w:r w:rsidRPr="009D3C85">
        <w:rPr>
          <w:sz w:val="16"/>
        </w:rPr>
        <w:t>, recently met in Tehran — are increasingly upset with the United States’ performance.</w:t>
      </w:r>
      <w:r w:rsidR="008A6D1C" w:rsidRPr="009D3C85">
        <w:rPr>
          <w:sz w:val="16"/>
        </w:rPr>
        <w:t xml:space="preserve"> </w:t>
      </w:r>
      <w:r w:rsidRPr="002F2848">
        <w:rPr>
          <w:rStyle w:val="StyleUnderline"/>
          <w:highlight w:val="cyan"/>
        </w:rPr>
        <w:t>If this narrative gains momentum and wipes out the sense of hope</w:t>
      </w:r>
      <w:r w:rsidRPr="00C64305">
        <w:rPr>
          <w:rStyle w:val="StyleUnderline"/>
        </w:rPr>
        <w:t xml:space="preserve"> and optimism that the nuclear deal brought to Iran’s business community and its general public, </w:t>
      </w:r>
      <w:r w:rsidRPr="002F2848">
        <w:rPr>
          <w:rStyle w:val="StyleUnderline"/>
          <w:highlight w:val="cyan"/>
        </w:rPr>
        <w:t>we risk re-entering the tired old path of mistrust and antagonism</w:t>
      </w:r>
      <w:r w:rsidRPr="00C64305">
        <w:rPr>
          <w:rStyle w:val="StyleUnderline"/>
        </w:rPr>
        <w:t xml:space="preserve"> — a lose-lose paradigm for</w:t>
      </w:r>
      <w:r w:rsidRPr="009D3C85">
        <w:rPr>
          <w:sz w:val="16"/>
        </w:rPr>
        <w:t xml:space="preserve"> </w:t>
      </w:r>
      <w:r w:rsidRPr="00C64305">
        <w:rPr>
          <w:rStyle w:val="StyleUnderline"/>
        </w:rPr>
        <w:t>Iran, the United States, the Middle East and beyond. It would be difficult for the two countries to cooperate on other global, regional or bilateral issues. And if Iranian public opinion turned despondent, that alone would constitute a major obstacle to any foreseeable rapprochement.</w:t>
      </w:r>
      <w:r w:rsidR="008A6D1C" w:rsidRPr="00C64305">
        <w:rPr>
          <w:rStyle w:val="StyleUnderline"/>
        </w:rPr>
        <w:t xml:space="preserve"> </w:t>
      </w:r>
      <w:r w:rsidRPr="00C64305">
        <w:rPr>
          <w:rStyle w:val="StyleUnderline"/>
        </w:rPr>
        <w:t>To avoid that outcome, and allow full implementation of the nuclear deal, European and other non-American banks want concrete legal assurances from the United States government that they would not be punished if they entered Iran</w:t>
      </w:r>
      <w:r w:rsidRPr="009D3C85">
        <w:rPr>
          <w:sz w:val="16"/>
        </w:rPr>
        <w:t>.</w:t>
      </w:r>
      <w:r w:rsidR="008A6D1C" w:rsidRPr="009D3C85">
        <w:rPr>
          <w:sz w:val="16"/>
        </w:rPr>
        <w:t xml:space="preserve"> </w:t>
      </w:r>
    </w:p>
    <w:p w:rsidR="00E328BE" w:rsidRPr="00C64305" w:rsidRDefault="00E328BE" w:rsidP="00E328BE">
      <w:pPr>
        <w:pStyle w:val="Heading3"/>
      </w:pPr>
      <w:r w:rsidRPr="00C64305">
        <w:t xml:space="preserve">    AT//Syria Thumper </w:t>
      </w:r>
    </w:p>
    <w:p w:rsidR="00E328BE" w:rsidRPr="00C64305" w:rsidRDefault="00E328BE" w:rsidP="00E328BE">
      <w:pPr>
        <w:pStyle w:val="Heading4"/>
      </w:pPr>
      <w:r w:rsidRPr="00C64305">
        <w:t xml:space="preserve">No thumper -- Syria is already factored into the State Department’s Budget and Focus – only the plan comes out of the blue </w:t>
      </w:r>
    </w:p>
    <w:p w:rsidR="00E328BE" w:rsidRPr="00C64305" w:rsidRDefault="00E328BE" w:rsidP="00E328BE">
      <w:r w:rsidRPr="00C64305">
        <w:t xml:space="preserve">John </w:t>
      </w:r>
      <w:r w:rsidRPr="00C64305">
        <w:rPr>
          <w:rStyle w:val="Style13ptBold"/>
        </w:rPr>
        <w:t>Kerry; 2-9</w:t>
      </w:r>
      <w:r w:rsidRPr="00C64305">
        <w:t>-2016, "Congressional Budget Justification Department of State, Foreign Operations, and Related Programs " Department of State, https://www.usaid.gov/sites/default/files/documents/9276/252179.pdf//)HBJ</w:t>
      </w:r>
    </w:p>
    <w:p w:rsidR="00E328BE" w:rsidRPr="007B4201" w:rsidRDefault="00E328BE" w:rsidP="00E328BE">
      <w:pPr>
        <w:rPr>
          <w:sz w:val="16"/>
        </w:rPr>
      </w:pPr>
      <w:r w:rsidRPr="001F562D">
        <w:rPr>
          <w:rStyle w:val="StyleUnderline"/>
          <w:highlight w:val="cyan"/>
        </w:rPr>
        <w:t>The President underscored what we at the State Department and the</w:t>
      </w:r>
      <w:r w:rsidRPr="00C64305">
        <w:rPr>
          <w:rStyle w:val="StyleUnderline"/>
        </w:rPr>
        <w:t xml:space="preserve"> U.S. Agency for International Development (</w:t>
      </w:r>
      <w:r w:rsidRPr="001F562D">
        <w:rPr>
          <w:rStyle w:val="StyleUnderline"/>
          <w:highlight w:val="cyan"/>
        </w:rPr>
        <w:t>USAID</w:t>
      </w:r>
      <w:r w:rsidRPr="00C64305">
        <w:rPr>
          <w:rStyle w:val="StyleUnderline"/>
        </w:rPr>
        <w:t xml:space="preserve">) </w:t>
      </w:r>
      <w:r w:rsidRPr="001F562D">
        <w:rPr>
          <w:rStyle w:val="StyleUnderline"/>
          <w:highlight w:val="cyan"/>
        </w:rPr>
        <w:t>see every day on the front lines of our nation's foreign policy</w:t>
      </w:r>
      <w:r w:rsidRPr="00C64305">
        <w:rPr>
          <w:rStyle w:val="StyleUnderline"/>
        </w:rPr>
        <w:t>:</w:t>
      </w:r>
      <w:r w:rsidRPr="007B4201">
        <w:rPr>
          <w:sz w:val="16"/>
        </w:rPr>
        <w:t xml:space="preserve"> that our country's ability to influence events abroad depends on our willingness to tap into all </w:t>
      </w:r>
      <w:proofErr w:type="spellStart"/>
      <w:r w:rsidRPr="007B4201">
        <w:rPr>
          <w:sz w:val="16"/>
        </w:rPr>
        <w:t>ofthe</w:t>
      </w:r>
      <w:proofErr w:type="spellEnd"/>
      <w:r w:rsidRPr="007B4201">
        <w:rPr>
          <w:sz w:val="16"/>
        </w:rPr>
        <w:t xml:space="preserve"> resources at our disposal; combining our unquestioned military might with creative diplomacy and tangible support for democracy, development, and human rights. Our purpose in doing so is to promote the safety, prosperity, and overall wellbeing of the American people at a turbulent time in a complex world: to counter violent extremism; defeat terrorist organizations such as ISIL and al-</w:t>
      </w:r>
      <w:proofErr w:type="spellStart"/>
      <w:r w:rsidRPr="007B4201">
        <w:rPr>
          <w:sz w:val="16"/>
        </w:rPr>
        <w:t>Qa'ida</w:t>
      </w:r>
      <w:proofErr w:type="spellEnd"/>
      <w:r w:rsidRPr="007B4201">
        <w:rPr>
          <w:sz w:val="16"/>
        </w:rPr>
        <w:t xml:space="preserve">; combat climate change; promote America's economic interests; prevent the proliferation of dangerous weapons; curb international narcotics trafficking; protect the global environment; combat hunger and epidemic disease; respond to humanitarian emergencies; advance the status of women and girls; and encourage high standards of governance in countries across the globe. </w:t>
      </w:r>
      <w:r w:rsidRPr="00C64305">
        <w:rPr>
          <w:rStyle w:val="StyleUnderline"/>
        </w:rPr>
        <w:t xml:space="preserve">The budget that follows outlines what is necessary to support our continued leadership and to advance the full range of America's national security objectives. </w:t>
      </w:r>
      <w:r w:rsidRPr="007B4201">
        <w:rPr>
          <w:sz w:val="16"/>
        </w:rPr>
        <w:t xml:space="preserve">This proposal is made with full awareness of the need for accountability, efficiency, and effectiveness in the use of taxpayer dollars. We are conscious that the </w:t>
      </w:r>
      <w:r w:rsidRPr="00672586">
        <w:rPr>
          <w:rStyle w:val="StyleUnderline"/>
          <w:highlight w:val="cyan"/>
        </w:rPr>
        <w:t>money we devote to international programs</w:t>
      </w:r>
      <w:r w:rsidRPr="00C64305">
        <w:rPr>
          <w:rStyle w:val="StyleUnderline"/>
        </w:rPr>
        <w:t xml:space="preserve">, including everything from embassy security to counter-terrorism and non-proliferation, </w:t>
      </w:r>
      <w:r w:rsidRPr="00672586">
        <w:rPr>
          <w:rStyle w:val="StyleUnderline"/>
          <w:highlight w:val="cyan"/>
        </w:rPr>
        <w:t>amounts to just one percent of the total federal budget</w:t>
      </w:r>
      <w:r w:rsidRPr="007B4201">
        <w:rPr>
          <w:sz w:val="16"/>
        </w:rPr>
        <w:t xml:space="preserve">, but it may well define the majority </w:t>
      </w:r>
      <w:proofErr w:type="spellStart"/>
      <w:r w:rsidRPr="007B4201">
        <w:rPr>
          <w:sz w:val="16"/>
        </w:rPr>
        <w:t>ofthe</w:t>
      </w:r>
      <w:proofErr w:type="spellEnd"/>
      <w:r w:rsidRPr="007B4201">
        <w:rPr>
          <w:sz w:val="16"/>
        </w:rPr>
        <w:t xml:space="preserve"> history written about our era. *** This year, our budget request for the Department of State and USAID is $50.1 billion. This funding includes a base request of $35.2 billion, which will directly support the people and programs that advance critical national security priorities. These resources will deepen cooperation with our allies and regional partners and bolster American leadership at the UN and other multilateral organizations. They will protect U.S. diplomatic personnel, facilities, and information worldwide. They will help us to mitigate the harmful consequences of climate change, promote human rights, combat trafficking in persons, and facilitate educational exchanges with promising young leaders. Worldwide, they will furnish life-saving humanitarian -2- aid, foster growth, reduce poverty, increase access to education, combat disease, and promote democratic governance and the rule of law. The Overseas Contingency Operations (</w:t>
      </w:r>
      <w:r w:rsidRPr="00C64305">
        <w:rPr>
          <w:rStyle w:val="StyleUnderline"/>
        </w:rPr>
        <w:t>OCO) portion of our budget request is $14.9 billion,</w:t>
      </w:r>
      <w:r w:rsidRPr="007B4201">
        <w:rPr>
          <w:sz w:val="16"/>
        </w:rPr>
        <w:t xml:space="preserve"> consistent with the Bipartisan Budget Act of2015</w:t>
      </w:r>
      <w:r w:rsidRPr="00C64305">
        <w:rPr>
          <w:rStyle w:val="StyleUnderline"/>
        </w:rPr>
        <w:t>. The OCO request will provide support to, respond to, recover from, or prevent crises abroad,</w:t>
      </w:r>
      <w:r w:rsidRPr="007B4201">
        <w:rPr>
          <w:sz w:val="16"/>
        </w:rPr>
        <w:t xml:space="preserve"> including armed conflict, as well as </w:t>
      </w:r>
      <w:proofErr w:type="spellStart"/>
      <w:r w:rsidRPr="007B4201">
        <w:rPr>
          <w:sz w:val="16"/>
        </w:rPr>
        <w:t>humancaused</w:t>
      </w:r>
      <w:proofErr w:type="spellEnd"/>
      <w:r w:rsidRPr="007B4201">
        <w:rPr>
          <w:sz w:val="16"/>
        </w:rPr>
        <w:t xml:space="preserve"> and natural disasters. The OCO request will enable us to contribute to peacekeeping and UN special political missions; shield allies and partners from potential threats; aid Afghanistan and Pakistan; </w:t>
      </w:r>
      <w:r w:rsidRPr="00672586">
        <w:rPr>
          <w:rStyle w:val="StyleUnderline"/>
          <w:highlight w:val="cyan"/>
        </w:rPr>
        <w:t>step up our efforts to destroy ISIL</w:t>
      </w:r>
      <w:r w:rsidRPr="00C64305">
        <w:rPr>
          <w:rStyle w:val="StyleUnderline"/>
        </w:rPr>
        <w:t xml:space="preserve"> </w:t>
      </w:r>
      <w:r w:rsidRPr="00672586">
        <w:rPr>
          <w:rStyle w:val="StyleUnderline"/>
          <w:highlight w:val="cyan"/>
        </w:rPr>
        <w:t>and confront</w:t>
      </w:r>
      <w:r w:rsidRPr="00C64305">
        <w:rPr>
          <w:rStyle w:val="StyleUnderline"/>
        </w:rPr>
        <w:t xml:space="preserve"> and recover from other </w:t>
      </w:r>
      <w:r w:rsidRPr="00672586">
        <w:rPr>
          <w:rStyle w:val="StyleUnderline"/>
          <w:highlight w:val="cyan"/>
        </w:rPr>
        <w:t>crises in the Middle East</w:t>
      </w:r>
      <w:r w:rsidRPr="00C64305">
        <w:rPr>
          <w:rStyle w:val="StyleUnderline"/>
        </w:rPr>
        <w:t xml:space="preserve"> </w:t>
      </w:r>
      <w:r w:rsidRPr="007B4201">
        <w:rPr>
          <w:sz w:val="16"/>
        </w:rPr>
        <w:t xml:space="preserve">and Africa; and sustain security programs and embassy construction at high risk posts. </w:t>
      </w:r>
      <w:r w:rsidRPr="00C64305">
        <w:rPr>
          <w:rStyle w:val="StyleUnderline"/>
        </w:rPr>
        <w:t xml:space="preserve">The request includes a mechanism for supporting new or expanded peace operations. </w:t>
      </w:r>
      <w:r w:rsidRPr="007B4201">
        <w:rPr>
          <w:sz w:val="16"/>
        </w:rPr>
        <w:t xml:space="preserve">While the Department welcomes the revised budget levels set by the Bipartisan Budget Act, shifts in funding for FY 2016 and FY 2017 result in OCO funding covering greater than 50 percent of select ongoing programs. The FY 2017 President's Budget assumes that further adjustments to the Budget Control Act's discretionary spending limits will be needed to sustain these activities in FY 2018. </w:t>
      </w:r>
      <w:r w:rsidRPr="00672586">
        <w:rPr>
          <w:rStyle w:val="StyleUnderline"/>
          <w:highlight w:val="cyan"/>
        </w:rPr>
        <w:t>To mitigate perceptions that some of our core programs, including ongoing assistance to</w:t>
      </w:r>
      <w:r w:rsidRPr="00C64305">
        <w:rPr>
          <w:rStyle w:val="StyleUnderline"/>
        </w:rPr>
        <w:t xml:space="preserve"> key </w:t>
      </w:r>
      <w:r w:rsidRPr="00672586">
        <w:rPr>
          <w:rStyle w:val="StyleUnderline"/>
          <w:highlight w:val="cyan"/>
        </w:rPr>
        <w:t>partners</w:t>
      </w:r>
      <w:r w:rsidRPr="00C64305">
        <w:rPr>
          <w:rStyle w:val="StyleUnderline"/>
        </w:rPr>
        <w:t xml:space="preserve"> such as Iraq and Afghanistan, </w:t>
      </w:r>
      <w:r w:rsidRPr="00672586">
        <w:rPr>
          <w:rStyle w:val="StyleUnderline"/>
          <w:highlight w:val="cyan"/>
        </w:rPr>
        <w:t>our UN treaty commitments, and security and humanitarian responsibilities, are 'temporary' contingencies</w:t>
      </w:r>
      <w:r w:rsidRPr="00C64305">
        <w:rPr>
          <w:rStyle w:val="StyleUnderline"/>
        </w:rPr>
        <w:t>, the Department's enduring funding for ongoing operations must remain at a sustainable level</w:t>
      </w:r>
      <w:r w:rsidRPr="007B4201">
        <w:rPr>
          <w:sz w:val="16"/>
        </w:rPr>
        <w:t xml:space="preserve"> as we move into FY 2018. With your support</w:t>
      </w:r>
      <w:r w:rsidRPr="00C64305">
        <w:rPr>
          <w:rStyle w:val="StyleUnderline"/>
        </w:rPr>
        <w:t>, a strategic investment of $50.1 billion</w:t>
      </w:r>
      <w:r w:rsidRPr="007B4201">
        <w:rPr>
          <w:sz w:val="16"/>
        </w:rPr>
        <w:t xml:space="preserve"> in FY 2017 </w:t>
      </w:r>
      <w:r w:rsidRPr="00C64305">
        <w:rPr>
          <w:rStyle w:val="StyleUnderline"/>
        </w:rPr>
        <w:t xml:space="preserve">will advance </w:t>
      </w:r>
      <w:proofErr w:type="spellStart"/>
      <w:r w:rsidRPr="00C64305">
        <w:rPr>
          <w:rStyle w:val="StyleUnderline"/>
        </w:rPr>
        <w:t>u.s.</w:t>
      </w:r>
      <w:proofErr w:type="spellEnd"/>
      <w:r w:rsidRPr="00C64305">
        <w:rPr>
          <w:rStyle w:val="StyleUnderline"/>
        </w:rPr>
        <w:t xml:space="preserve"> national security priorities while confronting new and urgent global challenges</w:t>
      </w:r>
      <w:r w:rsidRPr="007B4201">
        <w:rPr>
          <w:sz w:val="16"/>
        </w:rPr>
        <w:t xml:space="preserve">; promote our economic interests and reaffirm America's indispensable role in the world. Advancing Security, Confronting New Threats, and Global Challenges </w:t>
      </w:r>
      <w:proofErr w:type="gramStart"/>
      <w:r w:rsidRPr="007B4201">
        <w:rPr>
          <w:sz w:val="16"/>
        </w:rPr>
        <w:t>The</w:t>
      </w:r>
      <w:proofErr w:type="gramEnd"/>
      <w:r w:rsidRPr="007B4201">
        <w:rPr>
          <w:sz w:val="16"/>
        </w:rPr>
        <w:t xml:space="preserve"> President's highest priority is to keep the American people safe. </w:t>
      </w:r>
      <w:r w:rsidRPr="00C64305">
        <w:rPr>
          <w:rStyle w:val="StyleUnderline"/>
        </w:rPr>
        <w:t>To fulfill this duty, our budget invests in the tools, programs, and platforms needed to counter violent extremism,</w:t>
      </w:r>
      <w:r w:rsidRPr="007B4201">
        <w:rPr>
          <w:sz w:val="16"/>
        </w:rPr>
        <w:t xml:space="preserve"> defeat terrorist networks, stabilize zones of conflict, strengthen our alliances, and address urgent crises </w:t>
      </w:r>
      <w:r w:rsidRPr="00C64305">
        <w:rPr>
          <w:rStyle w:val="StyleUnderline"/>
        </w:rPr>
        <w:t>and threats in the Middle East,</w:t>
      </w:r>
      <w:r w:rsidRPr="007B4201">
        <w:rPr>
          <w:sz w:val="16"/>
        </w:rPr>
        <w:t xml:space="preserve"> North Africa, Eastern Europe, Central America, South Asia, and elsewhere. First and foremost, our request supports ongoing efforts to fight extremist groups perpetrating unspeakable acts of violence today and to prevent new terrorist organizations from gaining strength in the future. This includes help for programs to address failed governance, poor economic growth, and corruption that create environments that violent extremists exploit. The funding will also enable us to expand the newly launched Center for Global Engagement which is designed to strengthen the ability of our international partners to counter violent extremist groups. </w:t>
      </w:r>
      <w:r w:rsidRPr="00672586">
        <w:rPr>
          <w:rStyle w:val="StyleUnderline"/>
          <w:highlight w:val="cyan"/>
        </w:rPr>
        <w:t>The budget seeks resources to enhance our nation's leadership of the global coalition to degrade and destroy ISIL</w:t>
      </w:r>
      <w:r w:rsidRPr="00C64305">
        <w:rPr>
          <w:rStyle w:val="StyleUnderline"/>
        </w:rPr>
        <w:t>. Our strategy draws on every aspect of our power and that of our partners to intensify pressure against ISIL's leaders, infrastructure, and revenue sources.</w:t>
      </w:r>
      <w:r w:rsidRPr="007B4201">
        <w:rPr>
          <w:sz w:val="16"/>
        </w:rPr>
        <w:t xml:space="preserve"> To that end, our request aims to stabilize communities liberated from ISIL in Syria and Iraq; disrupt ISIL's -3- decision-making, financing, and recruitment; discredit terrorist propaganda; and support a political solution to the Syrian civil war. We will also continue our long-standing efforts to strengthen our key regional partners, including Israel and Jordan. </w:t>
      </w:r>
      <w:r w:rsidRPr="00672586">
        <w:rPr>
          <w:rStyle w:val="StyleUnderline"/>
          <w:highlight w:val="cyan"/>
        </w:rPr>
        <w:t>We will provide humanitarian assistance to those impacted by the conflict inside Syria and in neighboring countries, and address the needs of refugees</w:t>
      </w:r>
      <w:r w:rsidRPr="00C64305">
        <w:rPr>
          <w:rStyle w:val="StyleUnderline"/>
        </w:rPr>
        <w:t xml:space="preserve">. </w:t>
      </w:r>
      <w:r w:rsidRPr="007B4201">
        <w:rPr>
          <w:sz w:val="16"/>
        </w:rPr>
        <w:t xml:space="preserve">In addition to the battle against the forces of terror and violent extremism, our budget would protect </w:t>
      </w:r>
      <w:proofErr w:type="spellStart"/>
      <w:r w:rsidRPr="007B4201">
        <w:rPr>
          <w:sz w:val="16"/>
        </w:rPr>
        <w:t>u.S.</w:t>
      </w:r>
      <w:proofErr w:type="spellEnd"/>
      <w:r w:rsidRPr="007B4201">
        <w:rPr>
          <w:sz w:val="16"/>
        </w:rPr>
        <w:t xml:space="preserve"> interests by investing in peace, security, and stability in key regions.</w:t>
      </w:r>
    </w:p>
    <w:p w:rsidR="00561738" w:rsidRPr="00C64305" w:rsidRDefault="00561738" w:rsidP="00561738">
      <w:pPr>
        <w:pStyle w:val="Heading3"/>
      </w:pPr>
      <w:r w:rsidRPr="00C64305">
        <w:t xml:space="preserve">    AT//Deal Fails </w:t>
      </w:r>
    </w:p>
    <w:p w:rsidR="00561738" w:rsidRPr="00C64305" w:rsidRDefault="00561738" w:rsidP="00561738">
      <w:pPr>
        <w:pStyle w:val="Heading4"/>
      </w:pPr>
      <w:r w:rsidRPr="00C64305">
        <w:t xml:space="preserve">The deal’s working now – sustained focus is key </w:t>
      </w:r>
    </w:p>
    <w:p w:rsidR="00561738" w:rsidRPr="00C64305" w:rsidRDefault="00561738" w:rsidP="00561738">
      <w:r w:rsidRPr="00C64305">
        <w:rPr>
          <w:rStyle w:val="Style13ptBold"/>
        </w:rPr>
        <w:t>NYT, 16</w:t>
      </w:r>
      <w:r w:rsidRPr="00C64305">
        <w:t xml:space="preserve"> (The New York Times Editorial Board, "A Safer World, Thanks to the Iran Deal", The New York Times, 1/17/16, www.nytimes.com/2016/01/18/opinion/a-safer-world-thanks-to-the-iran-deal.html?_r=0)//SV</w:t>
      </w:r>
    </w:p>
    <w:p w:rsidR="00561738" w:rsidRPr="002B1375" w:rsidRDefault="00561738" w:rsidP="00561738">
      <w:pPr>
        <w:rPr>
          <w:u w:val="single"/>
        </w:rPr>
      </w:pPr>
      <w:r w:rsidRPr="00672586">
        <w:rPr>
          <w:sz w:val="16"/>
        </w:rPr>
        <w:t xml:space="preserve">This is a moment many thought would never come: </w:t>
      </w:r>
      <w:r w:rsidRPr="005A05E1">
        <w:rPr>
          <w:rStyle w:val="StyleUnderline"/>
          <w:highlight w:val="cyan"/>
        </w:rPr>
        <w:t>Iran has delivered on its commitment under a 2015 agreement with the U</w:t>
      </w:r>
      <w:r w:rsidRPr="00C64305">
        <w:rPr>
          <w:rStyle w:val="StyleUnderline"/>
        </w:rPr>
        <w:t xml:space="preserve">nited </w:t>
      </w:r>
      <w:r w:rsidRPr="005A05E1">
        <w:rPr>
          <w:rStyle w:val="StyleUnderline"/>
          <w:highlight w:val="cyan"/>
        </w:rPr>
        <w:t>S</w:t>
      </w:r>
      <w:r w:rsidRPr="00C64305">
        <w:rPr>
          <w:rStyle w:val="StyleUnderline"/>
        </w:rPr>
        <w:t xml:space="preserve">tates and other major powers </w:t>
      </w:r>
      <w:r w:rsidRPr="00053438">
        <w:rPr>
          <w:rStyle w:val="StyleUnderline"/>
          <w:highlight w:val="cyan"/>
        </w:rPr>
        <w:t>to curb</w:t>
      </w:r>
      <w:r w:rsidRPr="00C64305">
        <w:rPr>
          <w:rStyle w:val="StyleUnderline"/>
        </w:rPr>
        <w:t xml:space="preserve"> or eliminate </w:t>
      </w:r>
      <w:r w:rsidRPr="00053438">
        <w:rPr>
          <w:rStyle w:val="StyleUnderline"/>
          <w:highlight w:val="cyan"/>
        </w:rPr>
        <w:t>the most dangerous elements of its nuclear program</w:t>
      </w:r>
      <w:r w:rsidRPr="00C64305">
        <w:rPr>
          <w:rStyle w:val="StyleUnderline"/>
        </w:rPr>
        <w:t xml:space="preserve">. The world is now safer for this. </w:t>
      </w:r>
      <w:r w:rsidRPr="00672586">
        <w:rPr>
          <w:sz w:val="16"/>
        </w:rPr>
        <w:t xml:space="preserve">The International Atomic Energy Agency verified on Saturday </w:t>
      </w:r>
      <w:r w:rsidRPr="00C64305">
        <w:rPr>
          <w:rStyle w:val="StyleUnderline"/>
        </w:rPr>
        <w:t>that Iran has shipped over 8.5 tons of enriched uranium to Russia so Iran can’t use that in bomb-making, disabled more than 12,000 centrifuges and poured concrete into the core of a reactor at Arak designed to produce plutonium</w:t>
      </w:r>
      <w:r w:rsidRPr="00672586">
        <w:rPr>
          <w:sz w:val="16"/>
        </w:rPr>
        <w:t xml:space="preserve">. On Sunday, President </w:t>
      </w:r>
      <w:r w:rsidRPr="00C64305">
        <w:rPr>
          <w:rStyle w:val="StyleUnderline"/>
        </w:rPr>
        <w:t>Obama hailed these steps as having “cut off every single path Iran could have used to build a bomb” and noted that engagement with Iran has created a “window to try to resolve important issues</w:t>
      </w:r>
      <w:r w:rsidRPr="00672586">
        <w:rPr>
          <w:sz w:val="16"/>
        </w:rPr>
        <w:t xml:space="preserve">.” Most important of all, </w:t>
      </w:r>
      <w:r w:rsidRPr="00C64305">
        <w:rPr>
          <w:rStyle w:val="StyleUnderline"/>
        </w:rPr>
        <w:t>he said, “</w:t>
      </w:r>
      <w:r w:rsidRPr="00053438">
        <w:rPr>
          <w:rStyle w:val="StyleUnderline"/>
          <w:highlight w:val="cyan"/>
        </w:rPr>
        <w:t>We’ve achieved this historic progress through diplomacy, without resorting to another war in the Middle East</w:t>
      </w:r>
      <w:r w:rsidRPr="00C64305">
        <w:rPr>
          <w:rStyle w:val="StyleUnderline"/>
        </w:rPr>
        <w:t xml:space="preserve">.” </w:t>
      </w:r>
      <w:r w:rsidRPr="00672586">
        <w:rPr>
          <w:sz w:val="16"/>
        </w:rPr>
        <w:t xml:space="preserve">Still, </w:t>
      </w:r>
      <w:r w:rsidRPr="00C64305">
        <w:rPr>
          <w:rStyle w:val="StyleUnderline"/>
        </w:rPr>
        <w:t>there are daunting challenges ahead</w:t>
      </w:r>
      <w:r w:rsidRPr="00672586">
        <w:rPr>
          <w:sz w:val="16"/>
        </w:rPr>
        <w:t xml:space="preserve">, including ensuring the deal is strictly adhered to, an obligation for the United States, Russia, China and Europe. </w:t>
      </w:r>
      <w:r w:rsidRPr="00053438">
        <w:rPr>
          <w:rStyle w:val="StyleUnderline"/>
          <w:highlight w:val="cyan"/>
        </w:rPr>
        <w:t>Cheating should be much harder, given that Iran will be subjected to continuous</w:t>
      </w:r>
      <w:r w:rsidRPr="00C64305">
        <w:rPr>
          <w:rStyle w:val="StyleUnderline"/>
        </w:rPr>
        <w:t xml:space="preserve"> and intrusive </w:t>
      </w:r>
      <w:r w:rsidRPr="00053438">
        <w:rPr>
          <w:rStyle w:val="StyleUnderline"/>
          <w:highlight w:val="cyan"/>
        </w:rPr>
        <w:t>monitoring by the I.A.E.A</w:t>
      </w:r>
      <w:r w:rsidRPr="00C64305">
        <w:rPr>
          <w:rStyle w:val="StyleUnderline"/>
        </w:rPr>
        <w:t>. of its nuclear enrichment facilities, centrifuge production and uranium mines. And even if the Iranians were to attempt to produce enough nuclear fuel for a bomb, it will now take them more than a year to do so</w:t>
      </w:r>
      <w:r w:rsidRPr="00672586">
        <w:rPr>
          <w:sz w:val="16"/>
        </w:rPr>
        <w:t xml:space="preserve">. Before the agreement, that breakout time was two to three months. The deal is a testament to patient diplomacy and President Obama’s visionary determination to pursue a negotiated solution to the nuclear threat, despite relentless attempts by his political opponents to sabotage the initiative. After more than 30 years of hostility between the two countries, President Hassan Rouhani of Iran and his foreign minister, Mohammad </w:t>
      </w:r>
      <w:proofErr w:type="spellStart"/>
      <w:r w:rsidRPr="00672586">
        <w:rPr>
          <w:sz w:val="16"/>
        </w:rPr>
        <w:t>Javad</w:t>
      </w:r>
      <w:proofErr w:type="spellEnd"/>
      <w:r w:rsidRPr="00672586">
        <w:rPr>
          <w:sz w:val="16"/>
        </w:rPr>
        <w:t xml:space="preserve"> </w:t>
      </w:r>
      <w:proofErr w:type="spellStart"/>
      <w:r w:rsidRPr="00672586">
        <w:rPr>
          <w:sz w:val="16"/>
        </w:rPr>
        <w:t>Zarif</w:t>
      </w:r>
      <w:proofErr w:type="spellEnd"/>
      <w:r w:rsidRPr="00672586">
        <w:rPr>
          <w:sz w:val="16"/>
        </w:rPr>
        <w:t xml:space="preserve">, who took office in 2013, pursued the nuclear deal and its implementation with a pragmatic and constructive attitude. This is also a moment to celebrate the release of the Washington Post journalist Jason Rezaian and three other Americans of Iranian descent who were detained by Iran, in some cases for years. Mr. Rezaian and the others should never have been held in the first place. Their freedom came in exchange for seven Iranians arrested by the United States on charges of violating sanctions on Iran. Separately, another American who was recently detained was also freed. Resolving disputes often requires compromise, and these developments make it more likely, although far from certain, that the United States and Iran could cooperate in the future. </w:t>
      </w:r>
      <w:r w:rsidRPr="00053438">
        <w:rPr>
          <w:rStyle w:val="StyleUnderline"/>
          <w:highlight w:val="cyan"/>
        </w:rPr>
        <w:t>The value of increased American-Iranian engagement was obvious</w:t>
      </w:r>
      <w:r w:rsidRPr="00C64305">
        <w:rPr>
          <w:rStyle w:val="StyleUnderline"/>
        </w:rPr>
        <w:t xml:space="preserve"> last week </w:t>
      </w:r>
      <w:r w:rsidRPr="002B1375">
        <w:rPr>
          <w:rStyle w:val="StyleUnderline"/>
          <w:highlight w:val="cyan"/>
        </w:rPr>
        <w:t>boats mistakenly drifted into Iranian waters</w:t>
      </w:r>
      <w:r w:rsidRPr="00C64305">
        <w:rPr>
          <w:rStyle w:val="StyleUnderline"/>
        </w:rPr>
        <w:t xml:space="preserve"> in the Persian Gulf. </w:t>
      </w:r>
      <w:r w:rsidRPr="002B1375">
        <w:rPr>
          <w:rStyle w:val="StyleUnderline"/>
          <w:highlight w:val="cyan"/>
        </w:rPr>
        <w:t xml:space="preserve">Iran’s </w:t>
      </w:r>
      <w:proofErr w:type="spellStart"/>
      <w:r w:rsidRPr="002B1375">
        <w:rPr>
          <w:rStyle w:val="StyleUnderline"/>
          <w:highlight w:val="cyan"/>
        </w:rPr>
        <w:t>hard-line</w:t>
      </w:r>
      <w:proofErr w:type="spellEnd"/>
      <w:r w:rsidRPr="002B1375">
        <w:rPr>
          <w:rStyle w:val="StyleUnderline"/>
          <w:highlight w:val="cyan"/>
        </w:rPr>
        <w:t xml:space="preserve"> military boarded the ships and released photos of the sailors in custody</w:t>
      </w:r>
      <w:r w:rsidRPr="00C64305">
        <w:rPr>
          <w:rStyle w:val="StyleUnderline"/>
        </w:rPr>
        <w:t xml:space="preserve">, </w:t>
      </w:r>
      <w:r w:rsidRPr="002B1375">
        <w:rPr>
          <w:rStyle w:val="StyleUnderline"/>
          <w:highlight w:val="cyan"/>
        </w:rPr>
        <w:t>a</w:t>
      </w:r>
      <w:r w:rsidRPr="00C64305">
        <w:rPr>
          <w:rStyle w:val="StyleUnderline"/>
        </w:rPr>
        <w:t xml:space="preserve"> possible </w:t>
      </w:r>
      <w:r w:rsidRPr="002B1375">
        <w:rPr>
          <w:rStyle w:val="StyleUnderline"/>
          <w:highlight w:val="cyan"/>
        </w:rPr>
        <w:t>violation of the Geneva Conventions</w:t>
      </w:r>
      <w:r w:rsidRPr="00C64305">
        <w:rPr>
          <w:rStyle w:val="StyleUnderline"/>
        </w:rPr>
        <w:t xml:space="preserve">. Ordinarily, this would cause a crisis — and American hard-liners tried to make it so by denouncing Mr. Obama and denouncing Iran. But after a series of phone calls between Secretary of State John Kerry and Mr. </w:t>
      </w:r>
      <w:proofErr w:type="spellStart"/>
      <w:r w:rsidRPr="00C64305">
        <w:rPr>
          <w:rStyle w:val="StyleUnderline"/>
        </w:rPr>
        <w:t>Zarif</w:t>
      </w:r>
      <w:proofErr w:type="spellEnd"/>
      <w:r w:rsidRPr="00C64305">
        <w:rPr>
          <w:rStyle w:val="StyleUnderline"/>
        </w:rPr>
        <w:t xml:space="preserve">, Iran’s supreme leader, Ayatollah Ali Khamenei, backed Mr. Rouhani and Mr. </w:t>
      </w:r>
      <w:proofErr w:type="spellStart"/>
      <w:r w:rsidRPr="00C64305">
        <w:rPr>
          <w:rStyle w:val="StyleUnderline"/>
        </w:rPr>
        <w:t>Zarif</w:t>
      </w:r>
      <w:proofErr w:type="spellEnd"/>
      <w:r w:rsidRPr="00C64305">
        <w:rPr>
          <w:rStyle w:val="StyleUnderline"/>
        </w:rPr>
        <w:t xml:space="preserve">, who moved quickly to defuse the incident. Both sides knew a prolonged standoff could put the nuclear deal at risk. </w:t>
      </w:r>
      <w:r w:rsidRPr="00672586">
        <w:rPr>
          <w:sz w:val="16"/>
        </w:rPr>
        <w:t xml:space="preserve">Of course, neither compliance with the nuclear agreement nor the release of the Americans means that Iran should not be subject to criticism or new sanctions for violation of other United Nations resolutions or American laws. Once the detained Americans left Iran, Mr. Obama moved quickly to impose new, limited sanctions on 11 Iranian companies and individuals for their involvement in two recent ballistic missile tests. Iran’s critics are incensed that in return for complying with the nuclear deal, the country will get access to $100 billion of its money that has been frozen in overseas banks and that lifting sanctions will enable it to integrate into the international economy. The critics fear Iran will use the money to destabilize the region further, but Mr. </w:t>
      </w:r>
      <w:proofErr w:type="spellStart"/>
      <w:r w:rsidRPr="00672586">
        <w:rPr>
          <w:sz w:val="16"/>
        </w:rPr>
        <w:t>Rouhani"s</w:t>
      </w:r>
      <w:proofErr w:type="spellEnd"/>
      <w:r w:rsidRPr="00672586">
        <w:rPr>
          <w:sz w:val="16"/>
        </w:rPr>
        <w:t xml:space="preserve"> greater imperative is to spend the funds on the many social and economic needs of Iranians. His promises to improve their lives will be tested during next month's parliamentary elections. </w:t>
      </w:r>
      <w:r w:rsidRPr="00C64305">
        <w:rPr>
          <w:rStyle w:val="StyleUnderline"/>
        </w:rPr>
        <w:t xml:space="preserve">Leaders don't give up their nuclear weapons for nothing. </w:t>
      </w:r>
      <w:r w:rsidRPr="002B1375">
        <w:rPr>
          <w:rStyle w:val="StyleUnderline"/>
        </w:rPr>
        <w:t>A bargain with Iran was necessary</w:t>
      </w:r>
      <w:r w:rsidRPr="00C64305">
        <w:rPr>
          <w:rStyle w:val="StyleUnderline"/>
        </w:rPr>
        <w:t>. It might even serve as an example for dealing with North Korea, which may have enough fuel for 16 weapons and is producing many more</w:t>
      </w:r>
      <w:r w:rsidRPr="00672586">
        <w:rPr>
          <w:sz w:val="16"/>
        </w:rPr>
        <w:t>.</w:t>
      </w:r>
    </w:p>
    <w:p w:rsidR="00561738" w:rsidRPr="00C64305" w:rsidRDefault="00561738" w:rsidP="00561738"/>
    <w:p w:rsidR="0029271C" w:rsidRPr="00C64305" w:rsidRDefault="0029271C" w:rsidP="0029271C">
      <w:pPr>
        <w:pStyle w:val="Heading4"/>
      </w:pPr>
      <w:r w:rsidRPr="00C64305">
        <w:t xml:space="preserve">Iran deal solves </w:t>
      </w:r>
      <w:proofErr w:type="spellStart"/>
      <w:r w:rsidRPr="00C64305">
        <w:t>prolif</w:t>
      </w:r>
      <w:proofErr w:type="spellEnd"/>
      <w:r w:rsidRPr="00C64305">
        <w:t xml:space="preserve"> – its collapse destroys US credibility </w:t>
      </w:r>
    </w:p>
    <w:p w:rsidR="0029271C" w:rsidRPr="00C64305" w:rsidRDefault="0029271C" w:rsidP="0029271C">
      <w:r w:rsidRPr="00C64305">
        <w:rPr>
          <w:rStyle w:val="Style13ptBold"/>
        </w:rPr>
        <w:t>Fitzpatrick, 16</w:t>
      </w:r>
      <w:r w:rsidRPr="00C64305">
        <w:t xml:space="preserve"> - After ten years heading the IISS Non-Proliferation and Nuclear Policy </w:t>
      </w:r>
      <w:proofErr w:type="spellStart"/>
      <w:r w:rsidRPr="00C64305">
        <w:t>Programme</w:t>
      </w:r>
      <w:proofErr w:type="spellEnd"/>
      <w:r w:rsidRPr="00C64305">
        <w:t xml:space="preserve">, Mark moved to Washington in December 2015 to also take on the role of Executive Director of the office there. Mark Fitzpatrick's research focus is on preventing nuclear dangers through non-proliferation, nuclear security and arms control. (Mark, "Iran: A Good Deal", Survival: Global Politics and Strategy, Vol 57, Issue 5, 2015, </w:t>
      </w:r>
      <w:proofErr w:type="spellStart"/>
      <w:r w:rsidRPr="00C64305">
        <w:t>pg</w:t>
      </w:r>
      <w:proofErr w:type="spellEnd"/>
      <w:r w:rsidRPr="00C64305">
        <w:t xml:space="preserve"> 47-52, www-tandfonline-com.proxy.lib.umich.edu/doi/abs/10.1080/00396338.2015.</w:t>
      </w:r>
      <w:proofErr w:type="gramStart"/>
      <w:r w:rsidRPr="00C64305">
        <w:t>1090123?tab</w:t>
      </w:r>
      <w:proofErr w:type="gramEnd"/>
      <w:r w:rsidRPr="00C64305">
        <w:t>=permissions)//SV</w:t>
      </w:r>
    </w:p>
    <w:p w:rsidR="0029271C" w:rsidRPr="00C64305" w:rsidRDefault="0029271C" w:rsidP="0029271C">
      <w:pPr>
        <w:rPr>
          <w:rStyle w:val="StyleUnderline"/>
        </w:rPr>
      </w:pPr>
      <w:proofErr w:type="spellStart"/>
      <w:r w:rsidRPr="00C64305">
        <w:rPr>
          <w:rStyle w:val="StyleUnderline"/>
        </w:rPr>
        <w:t>Criticising</w:t>
      </w:r>
      <w:proofErr w:type="spellEnd"/>
      <w:r w:rsidRPr="00C64305">
        <w:rPr>
          <w:rStyle w:val="StyleUnderline"/>
        </w:rPr>
        <w:t xml:space="preserve"> the Iran deal for failing to achieve zero enrichment is equivalent to arguing against any diplomatic outcome</w:t>
      </w:r>
      <w:r w:rsidR="00ED36A9">
        <w:rPr>
          <w:rStyle w:val="StyleUnderline"/>
        </w:rPr>
        <w:t xml:space="preserve"> </w:t>
      </w:r>
      <w:r w:rsidRPr="00C64305">
        <w:rPr>
          <w:rStyle w:val="StyleUnderline"/>
        </w:rPr>
        <w:t xml:space="preserve">The more I study the Iran nuclear deal, the more deeply I appreciate its worth. </w:t>
      </w:r>
      <w:r w:rsidRPr="00ED36A9">
        <w:rPr>
          <w:rStyle w:val="StyleUnderline"/>
          <w:highlight w:val="cyan"/>
        </w:rPr>
        <w:t>The</w:t>
      </w:r>
      <w:r w:rsidRPr="00C64305">
        <w:rPr>
          <w:rStyle w:val="StyleUnderline"/>
        </w:rPr>
        <w:t xml:space="preserve"> Joint Comprehensive Plan of Action (</w:t>
      </w:r>
      <w:r w:rsidRPr="00ED36A9">
        <w:rPr>
          <w:rStyle w:val="StyleUnderline"/>
          <w:highlight w:val="cyan"/>
        </w:rPr>
        <w:t>JCPOA</w:t>
      </w:r>
      <w:r w:rsidRPr="00C64305">
        <w:rPr>
          <w:rStyle w:val="StyleUnderline"/>
        </w:rPr>
        <w:t xml:space="preserve">) agreed in Vienna on 14 July </w:t>
      </w:r>
      <w:r w:rsidRPr="00ED36A9">
        <w:rPr>
          <w:rStyle w:val="StyleUnderline"/>
          <w:highlight w:val="cyan"/>
        </w:rPr>
        <w:t>is better than all three of its antecedents</w:t>
      </w:r>
      <w:r w:rsidRPr="00C64305">
        <w:rPr>
          <w:rStyle w:val="StyleUnderline"/>
        </w:rPr>
        <w:t xml:space="preserve">. It goes beyond the political accord struck in Lausanne on 2 April, walking back from none of the parameters of that accord as described by the United States.1 Among other virtues, the </w:t>
      </w:r>
      <w:r w:rsidRPr="00ED36A9">
        <w:rPr>
          <w:rStyle w:val="StyleUnderline"/>
          <w:highlight w:val="cyan"/>
        </w:rPr>
        <w:t>verification procedures</w:t>
      </w:r>
      <w:r w:rsidRPr="00C64305">
        <w:rPr>
          <w:rStyle w:val="StyleUnderline"/>
        </w:rPr>
        <w:t xml:space="preserve"> of the JCPOA </w:t>
      </w:r>
      <w:r w:rsidRPr="00ED36A9">
        <w:rPr>
          <w:rStyle w:val="StyleUnderline"/>
          <w:highlight w:val="cyan"/>
        </w:rPr>
        <w:t>are tighter than</w:t>
      </w:r>
      <w:r w:rsidRPr="00C64305">
        <w:rPr>
          <w:rStyle w:val="StyleUnderline"/>
        </w:rPr>
        <w:t xml:space="preserve"> the </w:t>
      </w:r>
      <w:r w:rsidRPr="00ED36A9">
        <w:rPr>
          <w:rStyle w:val="StyleUnderline"/>
          <w:highlight w:val="cyan"/>
        </w:rPr>
        <w:t>safeguards provided</w:t>
      </w:r>
      <w:r w:rsidRPr="00C64305">
        <w:rPr>
          <w:rStyle w:val="StyleUnderline"/>
        </w:rPr>
        <w:t xml:space="preserve"> for </w:t>
      </w:r>
      <w:r w:rsidRPr="00ED36A9">
        <w:rPr>
          <w:rStyle w:val="StyleUnderline"/>
          <w:highlight w:val="cyan"/>
        </w:rPr>
        <w:t>in the Additional Protocol</w:t>
      </w:r>
      <w:r w:rsidRPr="00ED36A9">
        <w:rPr>
          <w:sz w:val="16"/>
        </w:rPr>
        <w:t xml:space="preserve">. The constraints and obligations Iran accepts under the deal also go beyond the Nuclear Non-Proliferation Treaty (NPT). </w:t>
      </w:r>
      <w:r w:rsidRPr="00C64305">
        <w:rPr>
          <w:rStyle w:val="StyleUnderline"/>
        </w:rPr>
        <w:t xml:space="preserve">The deal can be </w:t>
      </w:r>
      <w:proofErr w:type="spellStart"/>
      <w:r w:rsidRPr="00C64305">
        <w:rPr>
          <w:rStyle w:val="StyleUnderline"/>
        </w:rPr>
        <w:t>characterised</w:t>
      </w:r>
      <w:proofErr w:type="spellEnd"/>
      <w:r w:rsidRPr="00C64305">
        <w:rPr>
          <w:rStyle w:val="StyleUnderline"/>
        </w:rPr>
        <w:t xml:space="preserve"> as Lausanne-plus, Additional Protocol-plus and NPT-plus.</w:t>
      </w:r>
      <w:r w:rsidR="00ED36A9">
        <w:rPr>
          <w:rStyle w:val="StyleUnderline"/>
        </w:rPr>
        <w:t xml:space="preserve"> </w:t>
      </w:r>
      <w:r w:rsidRPr="00C64305">
        <w:rPr>
          <w:rStyle w:val="StyleUnderline"/>
        </w:rPr>
        <w:t xml:space="preserve">Opponents of the agreement typically compare it to </w:t>
      </w:r>
      <w:proofErr w:type="spellStart"/>
      <w:r w:rsidRPr="00C64305">
        <w:rPr>
          <w:rStyle w:val="StyleUnderline"/>
        </w:rPr>
        <w:t>idealised</w:t>
      </w:r>
      <w:proofErr w:type="spellEnd"/>
      <w:r w:rsidRPr="00C64305">
        <w:rPr>
          <w:rStyle w:val="StyleUnderline"/>
        </w:rPr>
        <w:t xml:space="preserve"> concepts of a better deal, one that would restrain Iran's nuclear </w:t>
      </w:r>
      <w:proofErr w:type="spellStart"/>
      <w:r w:rsidRPr="00C64305">
        <w:rPr>
          <w:rStyle w:val="StyleUnderline"/>
        </w:rPr>
        <w:t>programme</w:t>
      </w:r>
      <w:proofErr w:type="spellEnd"/>
      <w:r w:rsidRPr="00C64305">
        <w:rPr>
          <w:rStyle w:val="StyleUnderline"/>
        </w:rPr>
        <w:t xml:space="preserve"> more tightly, and, for good measure, compel better </w:t>
      </w:r>
      <w:proofErr w:type="spellStart"/>
      <w:r w:rsidRPr="00C64305">
        <w:rPr>
          <w:rStyle w:val="StyleUnderline"/>
        </w:rPr>
        <w:t>behaviour</w:t>
      </w:r>
      <w:proofErr w:type="spellEnd"/>
      <w:r w:rsidRPr="00C64305">
        <w:rPr>
          <w:rStyle w:val="StyleUnderline"/>
        </w:rPr>
        <w:t xml:space="preserve"> in other policy fields. Better provisions can be imagined, of course, including those that were tabled and eventually traded away in order to persuade Iran to accept the very sharp limits and intrusive verification measures in the final document</w:t>
      </w:r>
      <w:r w:rsidRPr="00ED36A9">
        <w:rPr>
          <w:sz w:val="16"/>
        </w:rPr>
        <w:t xml:space="preserve">. ‘Give and take’ is the essence of negotiations. Along the way, Iran gave up many of its own demands. According to one Iranian critic, 19 of the redlines defined by Supreme Leader </w:t>
      </w:r>
      <w:proofErr w:type="spellStart"/>
      <w:r w:rsidRPr="00ED36A9">
        <w:rPr>
          <w:sz w:val="16"/>
        </w:rPr>
        <w:t>Sayyid</w:t>
      </w:r>
      <w:proofErr w:type="spellEnd"/>
      <w:r w:rsidRPr="00ED36A9">
        <w:rPr>
          <w:sz w:val="16"/>
        </w:rPr>
        <w:t xml:space="preserve"> Ali Khamenei were crossed.2 I am still amazed that </w:t>
      </w:r>
      <w:r w:rsidRPr="00C64305">
        <w:rPr>
          <w:rStyle w:val="StyleUnderline"/>
        </w:rPr>
        <w:t>Iran agreed to let go of 98% of its enriched uranium stockpile</w:t>
      </w:r>
      <w:r w:rsidRPr="00ED36A9">
        <w:rPr>
          <w:sz w:val="16"/>
        </w:rPr>
        <w:t>, to keep this stockpile at less than 300kg for 15 years and to only use clunky first-generation centrifuges for ten years.</w:t>
      </w:r>
      <w:r w:rsidR="00ED36A9" w:rsidRPr="00ED36A9">
        <w:rPr>
          <w:sz w:val="16"/>
        </w:rPr>
        <w:t xml:space="preserve"> </w:t>
      </w:r>
      <w:r w:rsidRPr="00C64305">
        <w:rPr>
          <w:rStyle w:val="StyleUnderline"/>
        </w:rPr>
        <w:t>For critics now to demand a return to the opening-gambit US provisions and to impose other conditions is to engage in fantasy.</w:t>
      </w:r>
      <w:r w:rsidRPr="00ED36A9">
        <w:rPr>
          <w:sz w:val="16"/>
        </w:rPr>
        <w:t xml:space="preserve"> There has long ceased to be any possibility that Iran would give up its enrichment </w:t>
      </w:r>
      <w:proofErr w:type="spellStart"/>
      <w:r w:rsidRPr="00ED36A9">
        <w:rPr>
          <w:sz w:val="16"/>
        </w:rPr>
        <w:t>programme</w:t>
      </w:r>
      <w:proofErr w:type="spellEnd"/>
      <w:r w:rsidRPr="00ED36A9">
        <w:rPr>
          <w:sz w:val="16"/>
        </w:rPr>
        <w:t xml:space="preserve"> altogether. </w:t>
      </w:r>
      <w:proofErr w:type="spellStart"/>
      <w:r w:rsidRPr="00ED36A9">
        <w:rPr>
          <w:sz w:val="16"/>
        </w:rPr>
        <w:t>Criticising</w:t>
      </w:r>
      <w:proofErr w:type="spellEnd"/>
      <w:r w:rsidRPr="00ED36A9">
        <w:rPr>
          <w:sz w:val="16"/>
        </w:rPr>
        <w:t xml:space="preserve"> the JCPOA because it failed to achieve this impossible goal is equivalent to arguing against any diplomatic outcome.</w:t>
      </w:r>
      <w:r w:rsidR="00ED36A9" w:rsidRPr="00ED36A9">
        <w:rPr>
          <w:sz w:val="16"/>
        </w:rPr>
        <w:t xml:space="preserve"> </w:t>
      </w:r>
      <w:r w:rsidRPr="00C64305">
        <w:rPr>
          <w:rStyle w:val="StyleUnderline"/>
        </w:rPr>
        <w:t xml:space="preserve">For reasons compellingly explained by Graham Allison, among others, </w:t>
      </w:r>
      <w:r w:rsidRPr="008B57D3">
        <w:rPr>
          <w:rStyle w:val="StyleUnderline"/>
          <w:highlight w:val="cyan"/>
        </w:rPr>
        <w:t xml:space="preserve">there is no better deal now to be had because </w:t>
      </w:r>
      <w:r w:rsidRPr="008B57D3">
        <w:rPr>
          <w:rStyle w:val="Emphasis"/>
          <w:highlight w:val="cyan"/>
        </w:rPr>
        <w:t>killing this deal would deprive US negotiators of bargaining power</w:t>
      </w:r>
      <w:r w:rsidRPr="00C64305">
        <w:rPr>
          <w:rStyle w:val="StyleUnderline"/>
        </w:rPr>
        <w:t>.</w:t>
      </w:r>
      <w:r w:rsidRPr="00ED36A9">
        <w:rPr>
          <w:sz w:val="16"/>
        </w:rPr>
        <w:t>3 Similarly</w:t>
      </w:r>
      <w:r w:rsidRPr="00C64305">
        <w:rPr>
          <w:rStyle w:val="StyleUnderline"/>
        </w:rPr>
        <w:t xml:space="preserve">, Robert Gates, who is not particularly fond of the JCPOA, </w:t>
      </w:r>
      <w:proofErr w:type="spellStart"/>
      <w:r w:rsidRPr="00C64305">
        <w:rPr>
          <w:rStyle w:val="StyleUnderline"/>
        </w:rPr>
        <w:t>recognises</w:t>
      </w:r>
      <w:proofErr w:type="spellEnd"/>
      <w:r w:rsidRPr="00C64305">
        <w:rPr>
          <w:rStyle w:val="StyleUnderline"/>
        </w:rPr>
        <w:t xml:space="preserve"> that once it was agreed by eight parties after two years of negotiations, it is now the only deal possible</w:t>
      </w:r>
      <w:r w:rsidRPr="00ED36A9">
        <w:rPr>
          <w:sz w:val="16"/>
        </w:rPr>
        <w:t xml:space="preserve">.4 If the US Congress blocks it, </w:t>
      </w:r>
      <w:r w:rsidRPr="008B57D3">
        <w:rPr>
          <w:rStyle w:val="StyleUnderline"/>
          <w:highlight w:val="cyan"/>
        </w:rPr>
        <w:t>Iran will never trust another US negotiating team to be able to deliver on agreed terms</w:t>
      </w:r>
      <w:r w:rsidRPr="00C64305">
        <w:rPr>
          <w:rStyle w:val="StyleUnderline"/>
        </w:rPr>
        <w:t>. Nor will other countries meekly accept a return to imposing tough sanctions at America's beck and call if Washington undermines the deal that European allies worked so hard to reach.</w:t>
      </w:r>
      <w:r w:rsidR="00ED36A9">
        <w:rPr>
          <w:rStyle w:val="StyleUnderline"/>
        </w:rPr>
        <w:t xml:space="preserve"> </w:t>
      </w:r>
      <w:r w:rsidRPr="00ED36A9">
        <w:rPr>
          <w:sz w:val="16"/>
        </w:rPr>
        <w:t xml:space="preserve">The valid comparison is between the JCPOA and the status of Iran's nuclear </w:t>
      </w:r>
      <w:proofErr w:type="spellStart"/>
      <w:r w:rsidRPr="00ED36A9">
        <w:rPr>
          <w:sz w:val="16"/>
        </w:rPr>
        <w:t>programme</w:t>
      </w:r>
      <w:proofErr w:type="spellEnd"/>
      <w:r w:rsidRPr="00ED36A9">
        <w:rPr>
          <w:sz w:val="16"/>
        </w:rPr>
        <w:t xml:space="preserve"> that prevailed two years ago. This is the status quo ante that is likely to ‘snap back’ if the deal is torpedoed. In early autumn 2013, </w:t>
      </w:r>
      <w:r w:rsidRPr="00C64305">
        <w:rPr>
          <w:rStyle w:val="StyleUnderline"/>
        </w:rPr>
        <w:t>Iran had nearly 20,000 centrifuges in place, having learned to install them at a pace of more than 700 per month. One thousand second-generation models that were reportedly three times more effective appeared to be ready for operation and more of them were being prepared for installation. Iran's stockpile of low-enriched uranium (LEU) was growing at an average rate of 150kg per month, and it had almost enough 20%-enriched uranium hexafluoride for a weapon, if further enriched</w:t>
      </w:r>
      <w:r w:rsidRPr="00ED36A9">
        <w:rPr>
          <w:sz w:val="16"/>
        </w:rPr>
        <w:t xml:space="preserve">. The deeply buried enrichment facility at </w:t>
      </w:r>
      <w:proofErr w:type="spellStart"/>
      <w:r w:rsidRPr="00ED36A9">
        <w:rPr>
          <w:sz w:val="16"/>
        </w:rPr>
        <w:t>Fordow</w:t>
      </w:r>
      <w:proofErr w:type="spellEnd"/>
      <w:r w:rsidRPr="00ED36A9">
        <w:rPr>
          <w:sz w:val="16"/>
        </w:rPr>
        <w:t xml:space="preserve"> was being readied to produce more 20% product. Meanwhile, the Arak reactor was nearing completion, perhaps soon able to produce one or two bombs-worth of weapons-grade plutonium per year. Iran was on the brink of being a nuclear-armed state.</w:t>
      </w:r>
      <w:r w:rsidR="00ED36A9" w:rsidRPr="00ED36A9">
        <w:rPr>
          <w:sz w:val="16"/>
        </w:rPr>
        <w:t xml:space="preserve"> </w:t>
      </w:r>
      <w:r w:rsidRPr="00C64305">
        <w:rPr>
          <w:rStyle w:val="StyleUnderline"/>
        </w:rPr>
        <w:t>Before the interim deal instituted daily inspections, which will fall away if the JCPOA is rejected, verification commitments were limited to ordinary safeguards. Inspections at declared sites took place about once a week at most, and the monitoring equipment was far from state of the art.</w:t>
      </w:r>
      <w:r w:rsidRPr="00ED36A9">
        <w:rPr>
          <w:sz w:val="16"/>
        </w:rPr>
        <w:t xml:space="preserve"> There was no Additional Protocol providing rights of access to undeclared facilities, and Iran refused to accept provisions requiring declaration of new facilities until they were close to being operational.</w:t>
      </w:r>
      <w:r w:rsidR="00ED36A9" w:rsidRPr="00ED36A9">
        <w:rPr>
          <w:sz w:val="16"/>
        </w:rPr>
        <w:t xml:space="preserve"> </w:t>
      </w:r>
      <w:r w:rsidRPr="00ED36A9">
        <w:rPr>
          <w:sz w:val="16"/>
        </w:rPr>
        <w:t>The interim agreement that was struck in November 2013 and had been extended several times by early July 2015 brought Iran back from the brink. In the race between sanctions and centrifuges, sanctions finally got the upper hand. But Iran's commitments under that temporary arrangement would fall away if the JCPOA were killed. Iran would be free to resume where it left off two years ago. Only this time the US would have very few partners willing to impose the tough sanctions that compelled the serious negotiations of the past two years. Not a single foreign nation besides Israel advocates starting over to try to negotiate a better deal. They know it would be daft.</w:t>
      </w:r>
      <w:r w:rsidR="00ED36A9" w:rsidRPr="00ED36A9">
        <w:rPr>
          <w:sz w:val="16"/>
        </w:rPr>
        <w:t xml:space="preserve"> </w:t>
      </w:r>
      <w:r w:rsidRPr="00ED36A9">
        <w:rPr>
          <w:sz w:val="16"/>
        </w:rPr>
        <w:t>NPT plus</w:t>
      </w:r>
      <w:r w:rsidR="00ED36A9" w:rsidRPr="00ED36A9">
        <w:rPr>
          <w:sz w:val="16"/>
        </w:rPr>
        <w:t xml:space="preserve"> </w:t>
      </w:r>
      <w:r w:rsidRPr="008B57D3">
        <w:rPr>
          <w:rStyle w:val="StyleUnderline"/>
          <w:highlight w:val="cyan"/>
        </w:rPr>
        <w:t>The Iran deal is better than the NPT in several ways</w:t>
      </w:r>
      <w:r w:rsidRPr="00C64305">
        <w:rPr>
          <w:rStyle w:val="StyleUnderline"/>
        </w:rPr>
        <w:t>.</w:t>
      </w:r>
      <w:r w:rsidRPr="00ED36A9">
        <w:rPr>
          <w:sz w:val="16"/>
        </w:rPr>
        <w:t xml:space="preserve"> In addition to committing to never produce nuclear </w:t>
      </w:r>
      <w:r w:rsidRPr="00C64305">
        <w:rPr>
          <w:rStyle w:val="StyleUnderline"/>
        </w:rPr>
        <w:t>weapons, Iran also committed to never engage in four kinds of development work related to nuclear weapons</w:t>
      </w:r>
      <w:r w:rsidRPr="00ED36A9">
        <w:rPr>
          <w:sz w:val="16"/>
        </w:rPr>
        <w:t xml:space="preserve">. These include neutron initiator development and multi-point explosive detonation, activities that the NPT does not forbid. This is also one of the ways in which the JCPOA goes beyond the Lausanne accord. </w:t>
      </w:r>
      <w:r w:rsidRPr="008B57D3">
        <w:rPr>
          <w:rStyle w:val="StyleUnderline"/>
          <w:highlight w:val="cyan"/>
        </w:rPr>
        <w:t xml:space="preserve">The prohibited </w:t>
      </w:r>
      <w:proofErr w:type="spellStart"/>
      <w:r w:rsidRPr="008B57D3">
        <w:rPr>
          <w:rStyle w:val="StyleUnderline"/>
          <w:highlight w:val="cyan"/>
        </w:rPr>
        <w:t>weaponisation</w:t>
      </w:r>
      <w:proofErr w:type="spellEnd"/>
      <w:r w:rsidRPr="008B57D3">
        <w:rPr>
          <w:rStyle w:val="StyleUnderline"/>
          <w:highlight w:val="cyan"/>
        </w:rPr>
        <w:t xml:space="preserve"> development work</w:t>
      </w:r>
      <w:r w:rsidRPr="00C64305">
        <w:rPr>
          <w:rStyle w:val="StyleUnderline"/>
        </w:rPr>
        <w:t xml:space="preserve"> also </w:t>
      </w:r>
      <w:r w:rsidRPr="008B57D3">
        <w:rPr>
          <w:rStyle w:val="StyleUnderline"/>
          <w:highlight w:val="cyan"/>
        </w:rPr>
        <w:t>appears to be covered by the verification procedures of the JCPOA</w:t>
      </w:r>
      <w:r w:rsidRPr="00C64305">
        <w:rPr>
          <w:rStyle w:val="StyleUnderline"/>
        </w:rPr>
        <w:t xml:space="preserve">. This is a major breakthrough for the nuclear non-proliferation regime, which to date has never explicitly granted the International Atomic Energy Agency (IAEA) the right to verify nuclear </w:t>
      </w:r>
      <w:proofErr w:type="spellStart"/>
      <w:r w:rsidRPr="00C64305">
        <w:rPr>
          <w:rStyle w:val="StyleUnderline"/>
        </w:rPr>
        <w:t>weaponisation</w:t>
      </w:r>
      <w:proofErr w:type="spellEnd"/>
      <w:r w:rsidRPr="00C64305">
        <w:rPr>
          <w:rStyle w:val="StyleUnderline"/>
        </w:rPr>
        <w:t xml:space="preserve"> work that does not involve nuclear materials.</w:t>
      </w:r>
      <w:r w:rsidR="00ED36A9">
        <w:rPr>
          <w:rStyle w:val="StyleUnderline"/>
        </w:rPr>
        <w:t xml:space="preserve"> </w:t>
      </w:r>
      <w:r w:rsidRPr="00ED36A9">
        <w:rPr>
          <w:sz w:val="16"/>
        </w:rPr>
        <w:t>The JCPOA is also better than the NPT in that</w:t>
      </w:r>
      <w:r w:rsidRPr="00C64305">
        <w:rPr>
          <w:rStyle w:val="StyleUnderline"/>
        </w:rPr>
        <w:t xml:space="preserve"> it has no withdrawal clause.</w:t>
      </w:r>
      <w:r w:rsidRPr="00ED36A9">
        <w:rPr>
          <w:sz w:val="16"/>
        </w:rPr>
        <w:t xml:space="preserve"> Most of the limits on civilian nuclear activities end after a period of time, but the </w:t>
      </w:r>
      <w:r w:rsidRPr="00C64305">
        <w:rPr>
          <w:rStyle w:val="StyleUnderline"/>
        </w:rPr>
        <w:t>obligations are indefinite</w:t>
      </w:r>
      <w:r w:rsidRPr="00ED36A9">
        <w:rPr>
          <w:sz w:val="16"/>
        </w:rPr>
        <w:t>, as are the key verification measures of the Additional Protocol and Iran's commitment to exporting all spent fuel, making it unavailable for plutonium-based weapons. Among the ways the deal improves on the Additional Protocol is that maximum time periods are set for access to suspicious sites, 24 days in the worst case. The normal turnaround period for Iran to respond to an inspection request will be 24 hours. Adding an ultimate limit of 24 days is an improvement to the Additional Protocol, which provides for no such limit on delays. The US Department of Energy National Laboratories recently proved that even very limited quantities of uranium could not be cleaned up in this time.5 Experimental work using only non-nuclear components could probably be hidden, even in one day. Bu</w:t>
      </w:r>
      <w:r w:rsidRPr="008B57D3">
        <w:rPr>
          <w:sz w:val="16"/>
          <w:highlight w:val="cyan"/>
        </w:rPr>
        <w:t xml:space="preserve">t </w:t>
      </w:r>
      <w:r w:rsidRPr="008B57D3">
        <w:rPr>
          <w:rStyle w:val="StyleUnderline"/>
          <w:highlight w:val="cyan"/>
        </w:rPr>
        <w:t>without the JCPOA, the IAEA would have no agreed right</w:t>
      </w:r>
      <w:r w:rsidRPr="00C64305">
        <w:rPr>
          <w:rStyle w:val="StyleUnderline"/>
        </w:rPr>
        <w:t xml:space="preserve"> </w:t>
      </w:r>
      <w:r w:rsidRPr="008B57D3">
        <w:rPr>
          <w:rStyle w:val="StyleUnderline"/>
          <w:highlight w:val="cyan"/>
        </w:rPr>
        <w:t>to</w:t>
      </w:r>
      <w:r w:rsidRPr="00C64305">
        <w:rPr>
          <w:rStyle w:val="StyleUnderline"/>
        </w:rPr>
        <w:t xml:space="preserve"> even </w:t>
      </w:r>
      <w:r w:rsidRPr="008B57D3">
        <w:rPr>
          <w:rStyle w:val="StyleUnderline"/>
          <w:highlight w:val="cyan"/>
        </w:rPr>
        <w:t xml:space="preserve">look for non-nuclear </w:t>
      </w:r>
      <w:proofErr w:type="spellStart"/>
      <w:r w:rsidRPr="008B57D3">
        <w:rPr>
          <w:rStyle w:val="StyleUnderline"/>
          <w:highlight w:val="cyan"/>
        </w:rPr>
        <w:t>weaponisation</w:t>
      </w:r>
      <w:proofErr w:type="spellEnd"/>
      <w:r w:rsidRPr="008B57D3">
        <w:rPr>
          <w:rStyle w:val="StyleUnderline"/>
          <w:highlight w:val="cyan"/>
        </w:rPr>
        <w:t xml:space="preserve"> work</w:t>
      </w:r>
      <w:r w:rsidRPr="00C64305">
        <w:rPr>
          <w:rStyle w:val="StyleUnderline"/>
        </w:rPr>
        <w:t>.</w:t>
      </w:r>
      <w:r w:rsidR="00ED36A9">
        <w:rPr>
          <w:rStyle w:val="StyleUnderline"/>
        </w:rPr>
        <w:t xml:space="preserve"> </w:t>
      </w:r>
      <w:r w:rsidRPr="00ED36A9">
        <w:rPr>
          <w:sz w:val="16"/>
        </w:rPr>
        <w:t xml:space="preserve">The limits on civilian nuclear capacity also have no equivalent in the NPT. Their expiration after 15 years, in the case of enrichment and heavy-water reactors, will not mean Iran is able suddenly and without detection to rush to build nuclear weapons. </w:t>
      </w:r>
      <w:r w:rsidRPr="00C64305">
        <w:rPr>
          <w:rStyle w:val="StyleUnderline"/>
        </w:rPr>
        <w:t>The IAEA will monitor production of key centrifuge parts for 20 years.</w:t>
      </w:r>
      <w:r w:rsidRPr="00ED36A9">
        <w:rPr>
          <w:sz w:val="16"/>
        </w:rPr>
        <w:t xml:space="preserve"> All uranium oxide will be tracked for 25 years. Meanwhile, the major powers that were involved in the talks will have additional monitoring functions of their own, to review and approve various nuclear research and development plans and to review procurement of nuclear-related material and equipment. The JCPOA thus provides an extra means for detecting any suspicious build-up in Iran's nuclear capabilities. The monitoring through the Joint Commission established by the JCPOA is in addition to the national technical means that states continue to employ to gather intelligence on Iran.</w:t>
      </w:r>
      <w:r w:rsidR="00ED36A9" w:rsidRPr="00ED36A9">
        <w:rPr>
          <w:sz w:val="16"/>
        </w:rPr>
        <w:t xml:space="preserve"> </w:t>
      </w:r>
      <w:r w:rsidRPr="00ED36A9">
        <w:rPr>
          <w:sz w:val="16"/>
        </w:rPr>
        <w:t>Perfect accuracy of intelligence cannot be guaranteed, of course, but Ira</w:t>
      </w:r>
      <w:r w:rsidRPr="00C64305">
        <w:rPr>
          <w:rStyle w:val="StyleUnderline"/>
        </w:rPr>
        <w:t>n would have to assume that any significant cheating on its part would very likely be quickly observed. If so detected, the US and its allies will not give up any of the options they now possess to compel compliance. In fact, such options will be more robust in the latter years of the Iran deal because the technology for military options such as bunker-busting bombs will likely improve, as will the intelligence picture on Iran's activities.</w:t>
      </w:r>
      <w:r w:rsidR="00ED36A9">
        <w:rPr>
          <w:rStyle w:val="StyleUnderline"/>
        </w:rPr>
        <w:t xml:space="preserve"> </w:t>
      </w:r>
      <w:r w:rsidRPr="00ED36A9">
        <w:rPr>
          <w:sz w:val="16"/>
        </w:rPr>
        <w:t xml:space="preserve">So while </w:t>
      </w:r>
      <w:r w:rsidRPr="008B57D3">
        <w:rPr>
          <w:rStyle w:val="StyleUnderline"/>
          <w:highlight w:val="cyan"/>
        </w:rPr>
        <w:t xml:space="preserve">one can legitimately </w:t>
      </w:r>
      <w:proofErr w:type="spellStart"/>
      <w:r w:rsidRPr="008B57D3">
        <w:rPr>
          <w:rStyle w:val="StyleUnderline"/>
          <w:highlight w:val="cyan"/>
        </w:rPr>
        <w:t>criticise</w:t>
      </w:r>
      <w:proofErr w:type="spellEnd"/>
      <w:r w:rsidRPr="008B57D3">
        <w:rPr>
          <w:rStyle w:val="StyleUnderline"/>
          <w:highlight w:val="cyan"/>
        </w:rPr>
        <w:t xml:space="preserve"> the JCPOA for allowing Iran unlimited expansion of a civilian nuclear </w:t>
      </w:r>
      <w:proofErr w:type="spellStart"/>
      <w:r w:rsidRPr="008B57D3">
        <w:rPr>
          <w:rStyle w:val="StyleUnderline"/>
          <w:highlight w:val="cyan"/>
        </w:rPr>
        <w:t>programme</w:t>
      </w:r>
      <w:proofErr w:type="spellEnd"/>
      <w:r w:rsidRPr="008B57D3">
        <w:rPr>
          <w:rStyle w:val="StyleUnderline"/>
          <w:highlight w:val="cyan"/>
        </w:rPr>
        <w:t xml:space="preserve"> in 15 years’ time</w:t>
      </w:r>
      <w:r w:rsidRPr="00C64305">
        <w:rPr>
          <w:rStyle w:val="StyleUnderline"/>
        </w:rPr>
        <w:t>, this hardly paves the way for nuclear weapons</w:t>
      </w:r>
      <w:r w:rsidRPr="00ED36A9">
        <w:rPr>
          <w:sz w:val="16"/>
        </w:rPr>
        <w:t xml:space="preserve">, as some of the more bombastic critics charge. Rather, </w:t>
      </w:r>
      <w:r w:rsidRPr="008B57D3">
        <w:rPr>
          <w:rStyle w:val="StyleUnderline"/>
          <w:highlight w:val="cyan"/>
        </w:rPr>
        <w:t>it buys 15 or more years of certified non-nuclear status – and the reassurance of not having to resort to war</w:t>
      </w:r>
      <w:r w:rsidRPr="00C64305">
        <w:rPr>
          <w:rStyle w:val="StyleUnderline"/>
        </w:rPr>
        <w:t xml:space="preserve"> to stop the </w:t>
      </w:r>
      <w:proofErr w:type="spellStart"/>
      <w:r w:rsidRPr="00C64305">
        <w:rPr>
          <w:rStyle w:val="StyleUnderline"/>
        </w:rPr>
        <w:t>programme</w:t>
      </w:r>
      <w:proofErr w:type="spellEnd"/>
      <w:r w:rsidRPr="00ED36A9">
        <w:rPr>
          <w:sz w:val="16"/>
        </w:rPr>
        <w:t xml:space="preserve">. Iran will have strong incentives to </w:t>
      </w:r>
      <w:proofErr w:type="spellStart"/>
      <w:r w:rsidRPr="00ED36A9">
        <w:rPr>
          <w:sz w:val="16"/>
        </w:rPr>
        <w:t>honour</w:t>
      </w:r>
      <w:proofErr w:type="spellEnd"/>
      <w:r w:rsidRPr="00ED36A9">
        <w:rPr>
          <w:sz w:val="16"/>
        </w:rPr>
        <w:t xml:space="preserve"> the deal during this time. Faithful implementation should give the IAEA the means to be able to draw the broader conclusion under the Additional Protocol that all nuclear material in Iran is exclusively for peaceful purposes with no indication of undeclared nuclear activities. If Iran could earn what in effect is the IAEA certificate of approval, there would be no sustainable reason not to allow the same rights as enjoyed by other IAEA members such as Germany and Japan, both of which have enrichment </w:t>
      </w:r>
      <w:proofErr w:type="spellStart"/>
      <w:r w:rsidRPr="00ED36A9">
        <w:rPr>
          <w:sz w:val="16"/>
        </w:rPr>
        <w:t>programmes</w:t>
      </w:r>
      <w:proofErr w:type="spellEnd"/>
      <w:r w:rsidRPr="00ED36A9">
        <w:rPr>
          <w:sz w:val="16"/>
        </w:rPr>
        <w:t>.</w:t>
      </w:r>
      <w:r w:rsidR="00ED36A9" w:rsidRPr="00ED36A9">
        <w:rPr>
          <w:sz w:val="16"/>
        </w:rPr>
        <w:t xml:space="preserve"> </w:t>
      </w:r>
      <w:r w:rsidRPr="00ED36A9">
        <w:rPr>
          <w:sz w:val="16"/>
        </w:rPr>
        <w:t>Enemy of the good</w:t>
      </w:r>
      <w:r w:rsidR="00ED36A9" w:rsidRPr="00ED36A9">
        <w:rPr>
          <w:sz w:val="16"/>
        </w:rPr>
        <w:t xml:space="preserve"> </w:t>
      </w:r>
      <w:r w:rsidRPr="00ED36A9">
        <w:rPr>
          <w:sz w:val="16"/>
        </w:rPr>
        <w:t xml:space="preserve">I have written elsewhere about problematic aspects of the agreement.6 In addition to concerns about the sunset clause, there are unresolved questions about nuclear activity of a possible military dimension (PMD). The agreement obliges Iran to answer these questions but not necessarily to resolve the concerns. If the answers are unsatisfactory, the major partners will face a political decision in early 2016 about whether to lift sanctions anyway. If Iran fulfils its stated obligations under the JCPOA to remove centrifuges, LEU and the core of the Arak reactor but leaves the PMD issues hanging, I anticipate that the powers will swallow hard and decide that forestalling future </w:t>
      </w:r>
      <w:proofErr w:type="spellStart"/>
      <w:r w:rsidRPr="00ED36A9">
        <w:rPr>
          <w:sz w:val="16"/>
        </w:rPr>
        <w:t>weaponisation</w:t>
      </w:r>
      <w:proofErr w:type="spellEnd"/>
      <w:r w:rsidRPr="00ED36A9">
        <w:rPr>
          <w:sz w:val="16"/>
        </w:rPr>
        <w:t xml:space="preserve"> is more important than knowing what happened in the past.</w:t>
      </w:r>
      <w:r w:rsidR="00ED36A9" w:rsidRPr="00ED36A9">
        <w:rPr>
          <w:sz w:val="16"/>
        </w:rPr>
        <w:t xml:space="preserve"> </w:t>
      </w:r>
      <w:r w:rsidRPr="00ED36A9">
        <w:rPr>
          <w:sz w:val="16"/>
        </w:rPr>
        <w:t xml:space="preserve">Iran will have an ongoing incentive, however, to ensure that the file is closed on past allegations, because if in the latter years of the JCPOA the IAEA still had lingering doubts about </w:t>
      </w:r>
      <w:proofErr w:type="spellStart"/>
      <w:r w:rsidRPr="00ED36A9">
        <w:rPr>
          <w:sz w:val="16"/>
        </w:rPr>
        <w:t>weaponisation</w:t>
      </w:r>
      <w:proofErr w:type="spellEnd"/>
      <w:r w:rsidRPr="00ED36A9">
        <w:rPr>
          <w:sz w:val="16"/>
        </w:rPr>
        <w:t xml:space="preserve"> work, it would be difficult to draw the broader conclusion of exclusively peaceful uses. And if the IAEA were not able within 15 years to draw the broader conclusion, then many countries would not feel comfortable allowing Iran at that point to proceed with an unlimited enrichment </w:t>
      </w:r>
      <w:proofErr w:type="spellStart"/>
      <w:r w:rsidRPr="00ED36A9">
        <w:rPr>
          <w:sz w:val="16"/>
        </w:rPr>
        <w:t>programme</w:t>
      </w:r>
      <w:proofErr w:type="spellEnd"/>
      <w:r w:rsidRPr="00ED36A9">
        <w:rPr>
          <w:sz w:val="16"/>
        </w:rPr>
        <w:t>. The nuclear crisis would resume. But the world would not be any worse off than would be the case if the US Congress were to torpedo the JCPOA this year, thereby lifting all constraints immediately.</w:t>
      </w:r>
      <w:r w:rsidR="00ED36A9" w:rsidRPr="00ED36A9">
        <w:rPr>
          <w:sz w:val="16"/>
        </w:rPr>
        <w:t xml:space="preserve"> </w:t>
      </w:r>
      <w:r w:rsidRPr="00ED36A9">
        <w:rPr>
          <w:sz w:val="16"/>
        </w:rPr>
        <w:t xml:space="preserve">Iran's adversaries raise other reasons they dislike the deal, including the suggestion that it might abet regional adventurism. That is an open question; Iran's </w:t>
      </w:r>
      <w:proofErr w:type="spellStart"/>
      <w:r w:rsidRPr="00ED36A9">
        <w:rPr>
          <w:sz w:val="16"/>
        </w:rPr>
        <w:t>behaviour</w:t>
      </w:r>
      <w:proofErr w:type="spellEnd"/>
      <w:r w:rsidRPr="00ED36A9">
        <w:rPr>
          <w:sz w:val="16"/>
        </w:rPr>
        <w:t xml:space="preserve"> might get worse, especially in the near term, but the deal also offers prospects for it getting better. Some </w:t>
      </w:r>
      <w:proofErr w:type="spellStart"/>
      <w:r w:rsidRPr="00ED36A9">
        <w:rPr>
          <w:sz w:val="16"/>
        </w:rPr>
        <w:t>criticise</w:t>
      </w:r>
      <w:proofErr w:type="spellEnd"/>
      <w:r w:rsidRPr="00ED36A9">
        <w:rPr>
          <w:sz w:val="16"/>
        </w:rPr>
        <w:t xml:space="preserve"> the lifting of the UN Security Council ban on missile development after eight years. This ban was adopted in the first place only to pressure Iran to enter negotiations. In any case, </w:t>
      </w:r>
      <w:r w:rsidRPr="008B57D3">
        <w:rPr>
          <w:rStyle w:val="StyleUnderline"/>
          <w:highlight w:val="cyan"/>
        </w:rPr>
        <w:t>Iran will remain unable legally to import missile-related parts and technology</w:t>
      </w:r>
      <w:r w:rsidRPr="00C64305">
        <w:rPr>
          <w:rStyle w:val="StyleUnderline"/>
        </w:rPr>
        <w:t xml:space="preserve"> because the voluntary constraints imposed by the Missile Technology Control Regime will remain in place for most exporting countries.</w:t>
      </w:r>
      <w:r w:rsidR="00ED36A9">
        <w:rPr>
          <w:rStyle w:val="StyleUnderline"/>
        </w:rPr>
        <w:t xml:space="preserve"> </w:t>
      </w:r>
      <w:r w:rsidRPr="00ED36A9">
        <w:rPr>
          <w:sz w:val="16"/>
        </w:rPr>
        <w:t xml:space="preserve">Iran's dismal human-rights record is another issue offered as a reason to oppose the nuclear deal, although not by Iranian human-rights activists themselves, most of whom support the JCPOA.7 I remain angry that Iran continues to imprison Washington Post reporter Jason Rezaian and other US citizens on trumped up charges. I </w:t>
      </w:r>
      <w:proofErr w:type="spellStart"/>
      <w:r w:rsidRPr="00ED36A9">
        <w:rPr>
          <w:sz w:val="16"/>
        </w:rPr>
        <w:t>realise</w:t>
      </w:r>
      <w:proofErr w:type="spellEnd"/>
      <w:r w:rsidRPr="00ED36A9">
        <w:rPr>
          <w:sz w:val="16"/>
        </w:rPr>
        <w:t xml:space="preserve">, though, that </w:t>
      </w:r>
      <w:r w:rsidRPr="00C64305">
        <w:rPr>
          <w:rStyle w:val="StyleUnderline"/>
        </w:rPr>
        <w:t>the hardliners who detained him are outside President Hassan Rouhani's control and would like nothing better than if the US conditioned acceptance of the JCPOA on Rezaian's release, thereby giving them a veto over the deal.</w:t>
      </w:r>
    </w:p>
    <w:p w:rsidR="0029271C" w:rsidRPr="00C64305" w:rsidRDefault="00B001F3" w:rsidP="00B001F3">
      <w:pPr>
        <w:pStyle w:val="Heading3"/>
      </w:pPr>
      <w:r w:rsidRPr="00C64305">
        <w:t xml:space="preserve">    AT//Impact Defense </w:t>
      </w:r>
    </w:p>
    <w:p w:rsidR="00B001F3" w:rsidRPr="00C64305" w:rsidRDefault="00B001F3" w:rsidP="00B001F3">
      <w:pPr>
        <w:pStyle w:val="Heading4"/>
      </w:pPr>
      <w:r w:rsidRPr="00C64305">
        <w:t xml:space="preserve">Iranian </w:t>
      </w:r>
      <w:proofErr w:type="spellStart"/>
      <w:r w:rsidRPr="00C64305">
        <w:t>prolif</w:t>
      </w:r>
      <w:proofErr w:type="spellEnd"/>
      <w:r w:rsidRPr="00C64305">
        <w:t xml:space="preserve"> also causes US conventional escalation – goes nuclear </w:t>
      </w:r>
    </w:p>
    <w:p w:rsidR="00B001F3" w:rsidRPr="00C64305" w:rsidRDefault="00B001F3" w:rsidP="00B001F3">
      <w:pPr>
        <w:rPr>
          <w:rStyle w:val="Style13ptBold"/>
          <w:b w:val="0"/>
          <w:sz w:val="16"/>
        </w:rPr>
      </w:pPr>
      <w:proofErr w:type="spellStart"/>
      <w:r w:rsidRPr="00C64305">
        <w:rPr>
          <w:rStyle w:val="Style13ptBold"/>
        </w:rPr>
        <w:t>Cordesman</w:t>
      </w:r>
      <w:proofErr w:type="spellEnd"/>
      <w:r w:rsidRPr="00C64305">
        <w:rPr>
          <w:rStyle w:val="Style13ptBold"/>
        </w:rPr>
        <w:t xml:space="preserve"> ‘14</w:t>
      </w:r>
    </w:p>
    <w:p w:rsidR="00B001F3" w:rsidRPr="00C64305" w:rsidRDefault="00B001F3" w:rsidP="00B001F3">
      <w:pPr>
        <w:rPr>
          <w:rStyle w:val="Style13ptBold"/>
          <w:b w:val="0"/>
          <w:sz w:val="16"/>
        </w:rPr>
      </w:pPr>
      <w:r w:rsidRPr="00C64305">
        <w:rPr>
          <w:rStyle w:val="Style13ptBold"/>
          <w:b w:val="0"/>
          <w:sz w:val="16"/>
        </w:rPr>
        <w:t xml:space="preserve">[Anthony H., </w:t>
      </w:r>
      <w:proofErr w:type="spellStart"/>
      <w:r w:rsidRPr="00C64305">
        <w:rPr>
          <w:rStyle w:val="Style13ptBold"/>
          <w:b w:val="0"/>
          <w:sz w:val="16"/>
        </w:rPr>
        <w:t>Arleigh</w:t>
      </w:r>
      <w:proofErr w:type="spellEnd"/>
      <w:r w:rsidRPr="00C64305">
        <w:rPr>
          <w:rStyle w:val="Style13ptBold"/>
          <w:b w:val="0"/>
          <w:sz w:val="16"/>
        </w:rPr>
        <w:t xml:space="preserve"> A. Burke Chair in Strategy at the Center for Strategic and International Studies, former adjunct professor of national security studies at Georgetown University, Ph.D. from the University of London, </w:t>
      </w:r>
      <w:r w:rsidRPr="00C64305">
        <w:rPr>
          <w:rStyle w:val="Style13ptBold"/>
          <w:b w:val="0"/>
          <w:i/>
          <w:sz w:val="16"/>
        </w:rPr>
        <w:t xml:space="preserve">The Gulf Military Balance: Volume I: The Conventional and </w:t>
      </w:r>
      <w:proofErr w:type="spellStart"/>
      <w:r w:rsidRPr="00C64305">
        <w:rPr>
          <w:rStyle w:val="Style13ptBold"/>
          <w:b w:val="0"/>
          <w:i/>
          <w:sz w:val="16"/>
        </w:rPr>
        <w:t>Assymetric</w:t>
      </w:r>
      <w:proofErr w:type="spellEnd"/>
      <w:r w:rsidRPr="00C64305">
        <w:rPr>
          <w:rStyle w:val="Style13ptBold"/>
          <w:b w:val="0"/>
          <w:i/>
          <w:sz w:val="16"/>
        </w:rPr>
        <w:t xml:space="preserve"> Dimensions</w:t>
      </w:r>
      <w:r w:rsidRPr="00C64305">
        <w:rPr>
          <w:rStyle w:val="Style13ptBold"/>
          <w:b w:val="0"/>
          <w:sz w:val="16"/>
        </w:rPr>
        <w:t>, CSIS, January 2014, Pgs. 1-2]</w:t>
      </w:r>
    </w:p>
    <w:p w:rsidR="00B001F3" w:rsidRPr="00C64305" w:rsidRDefault="00B001F3" w:rsidP="00B001F3">
      <w:pPr>
        <w:rPr>
          <w:rStyle w:val="StyleUnderline"/>
        </w:rPr>
      </w:pPr>
      <w:r w:rsidRPr="008B57D3">
        <w:rPr>
          <w:sz w:val="16"/>
        </w:rPr>
        <w:t xml:space="preserve">Introduction </w:t>
      </w:r>
      <w:r w:rsidRPr="00C64305">
        <w:rPr>
          <w:rStyle w:val="StyleUnderline"/>
        </w:rPr>
        <w:t>The most threatening</w:t>
      </w:r>
      <w:r w:rsidRPr="008B57D3">
        <w:rPr>
          <w:sz w:val="16"/>
        </w:rPr>
        <w:t xml:space="preserve"> form of </w:t>
      </w:r>
      <w:r w:rsidRPr="00C64305">
        <w:rPr>
          <w:rStyle w:val="StyleUnderline"/>
        </w:rPr>
        <w:t>US-Iranian competition takes place in the military and security arena.</w:t>
      </w:r>
      <w:r w:rsidRPr="008B57D3">
        <w:rPr>
          <w:sz w:val="16"/>
        </w:rPr>
        <w:t xml:space="preserve"> These </w:t>
      </w:r>
      <w:r w:rsidRPr="008B57D3">
        <w:rPr>
          <w:rStyle w:val="StyleUnderline"/>
          <w:highlight w:val="cyan"/>
        </w:rPr>
        <w:t>threats are shaped by the growth of Iranian asymmetric warfare forces</w:t>
      </w:r>
      <w:r w:rsidRPr="008B57D3">
        <w:rPr>
          <w:sz w:val="16"/>
        </w:rPr>
        <w:t xml:space="preserve"> and threats to "</w:t>
      </w:r>
      <w:r w:rsidRPr="00C64305">
        <w:rPr>
          <w:rStyle w:val="StyleUnderline"/>
        </w:rPr>
        <w:t>close the Gulf'</w:t>
      </w:r>
      <w:r w:rsidRPr="008B57D3">
        <w:rPr>
          <w:sz w:val="16"/>
        </w:rPr>
        <w:t xml:space="preserve">; </w:t>
      </w:r>
      <w:r w:rsidRPr="00C64305">
        <w:rPr>
          <w:rStyle w:val="StyleUnderline"/>
        </w:rPr>
        <w:t>by developments in Iran's nuclear missile and anti-missile systems</w:t>
      </w:r>
      <w:r w:rsidRPr="008B57D3">
        <w:rPr>
          <w:sz w:val="16"/>
        </w:rPr>
        <w:t xml:space="preserve">; </w:t>
      </w:r>
      <w:r w:rsidRPr="00C64305">
        <w:rPr>
          <w:rStyle w:val="StyleUnderline"/>
        </w:rPr>
        <w:t>and by the actions of groups</w:t>
      </w:r>
      <w:r w:rsidRPr="008B57D3">
        <w:rPr>
          <w:sz w:val="16"/>
        </w:rPr>
        <w:t xml:space="preserve"> like Iran's Al Quds force </w:t>
      </w:r>
      <w:r w:rsidRPr="00C64305">
        <w:rPr>
          <w:rStyle w:val="StyleUnderline"/>
        </w:rPr>
        <w:t xml:space="preserve">that carry out paramilitary and terrorist activities in other countries </w:t>
      </w:r>
      <w:r w:rsidRPr="008B57D3">
        <w:rPr>
          <w:sz w:val="16"/>
        </w:rPr>
        <w:t xml:space="preserve">and that support a wide range of hostile movements like Hezbollah. </w:t>
      </w:r>
      <w:r w:rsidRPr="008B57D3">
        <w:rPr>
          <w:rStyle w:val="StyleUnderline"/>
          <w:highlight w:val="cyan"/>
        </w:rPr>
        <w:t>The growth of Iran's capabilities for warfare</w:t>
      </w:r>
      <w:r w:rsidRPr="008B57D3">
        <w:rPr>
          <w:sz w:val="16"/>
        </w:rPr>
        <w:t xml:space="preserve"> in the Gulf </w:t>
      </w:r>
      <w:r w:rsidRPr="008B57D3">
        <w:rPr>
          <w:rStyle w:val="StyleUnderline"/>
          <w:highlight w:val="cyan"/>
        </w:rPr>
        <w:t>is changing</w:t>
      </w:r>
      <w:r w:rsidRPr="00C64305">
        <w:rPr>
          <w:rStyle w:val="StyleUnderline"/>
        </w:rPr>
        <w:t xml:space="preserve"> the </w:t>
      </w:r>
      <w:r w:rsidRPr="008B57D3">
        <w:rPr>
          <w:rStyle w:val="StyleUnderline"/>
          <w:highlight w:val="cyan"/>
        </w:rPr>
        <w:t>military balance</w:t>
      </w:r>
      <w:r w:rsidRPr="00C64305">
        <w:rPr>
          <w:rStyle w:val="StyleUnderline"/>
        </w:rPr>
        <w:t xml:space="preserve"> in the region </w:t>
      </w:r>
      <w:r w:rsidRPr="008B57D3">
        <w:rPr>
          <w:rStyle w:val="StyleUnderline"/>
          <w:highlight w:val="cyan"/>
        </w:rPr>
        <w:t>and</w:t>
      </w:r>
      <w:r w:rsidRPr="008B57D3">
        <w:rPr>
          <w:sz w:val="16"/>
          <w:highlight w:val="cyan"/>
        </w:rPr>
        <w:t xml:space="preserve"> </w:t>
      </w:r>
      <w:r w:rsidRPr="008B57D3">
        <w:rPr>
          <w:rStyle w:val="Emphasis"/>
          <w:highlight w:val="cyan"/>
        </w:rPr>
        <w:t>creating a risk that US and Iranian competition could lead to a major clash or war in the Gulf</w:t>
      </w:r>
      <w:r w:rsidRPr="008B57D3">
        <w:rPr>
          <w:sz w:val="16"/>
        </w:rPr>
        <w:t xml:space="preserve"> - not because one is desired, but </w:t>
      </w:r>
      <w:r w:rsidRPr="00C64305">
        <w:rPr>
          <w:rStyle w:val="StyleUnderline"/>
        </w:rPr>
        <w:t>as an unintended consequence of rising tension and mistrust</w:t>
      </w:r>
      <w:r w:rsidRPr="008B57D3">
        <w:rPr>
          <w:sz w:val="16"/>
        </w:rPr>
        <w:t xml:space="preserve">. These </w:t>
      </w:r>
      <w:r w:rsidRPr="00C64305">
        <w:rPr>
          <w:rStyle w:val="StyleUnderline"/>
        </w:rPr>
        <w:t>risks feed into and are strengthened by</w:t>
      </w:r>
      <w:r w:rsidRPr="008B57D3">
        <w:rPr>
          <w:sz w:val="16"/>
        </w:rPr>
        <w:t xml:space="preserve">, the </w:t>
      </w:r>
      <w:r w:rsidRPr="00C64305">
        <w:rPr>
          <w:rStyle w:val="StyleUnderline"/>
        </w:rPr>
        <w:t>growing tensions over Iran's nuclear and missile programs</w:t>
      </w:r>
      <w:r w:rsidRPr="008B57D3">
        <w:rPr>
          <w:sz w:val="16"/>
        </w:rPr>
        <w:t xml:space="preserve"> that are addressed in US-Iranian Competition and the Gulf Military Balance, Volume II - The Missile and Nuclear Dimensions. The nuclear dimension of the military competition between Iran and the US and its allies will continue to present problems until it is clear that the Joint Action Plan that Iran and the P5+l agreed to in November 20l3 produces a permanent agreement and Iran has permanently ceased to produce highly enriched uranium and continue to develop the technology necessary to produce nuclear </w:t>
      </w:r>
      <w:proofErr w:type="gramStart"/>
      <w:r w:rsidRPr="008B57D3">
        <w:rPr>
          <w:sz w:val="16"/>
        </w:rPr>
        <w:t>weapons..</w:t>
      </w:r>
      <w:proofErr w:type="gramEnd"/>
      <w:r w:rsidRPr="008B57D3">
        <w:rPr>
          <w:sz w:val="16"/>
        </w:rPr>
        <w:t xml:space="preserve"> </w:t>
      </w:r>
      <w:r w:rsidRPr="00C64305">
        <w:rPr>
          <w:rStyle w:val="StyleUnderline"/>
        </w:rPr>
        <w:t>The growing confrontation over Iran's nuclear programs has led each side to build</w:t>
      </w:r>
      <w:r w:rsidRPr="008B57D3">
        <w:rPr>
          <w:sz w:val="16"/>
        </w:rPr>
        <w:t xml:space="preserve"> </w:t>
      </w:r>
      <w:r w:rsidRPr="00C64305">
        <w:rPr>
          <w:rStyle w:val="StyleUnderline"/>
        </w:rPr>
        <w:t>up military forces, prepare</w:t>
      </w:r>
      <w:r w:rsidRPr="008B57D3">
        <w:rPr>
          <w:sz w:val="16"/>
        </w:rPr>
        <w:t xml:space="preserve"> their </w:t>
      </w:r>
      <w:r w:rsidRPr="00C64305">
        <w:rPr>
          <w:rStyle w:val="StyleUnderline"/>
        </w:rPr>
        <w:t>civilian populations for the costs of conflict, conduct war-fighting exercises, and make statements and claims that can provoke the other</w:t>
      </w:r>
      <w:r w:rsidRPr="008B57D3">
        <w:rPr>
          <w:sz w:val="16"/>
        </w:rPr>
        <w:t xml:space="preserve">. Additionally, it has created the risk of an Israeli or US preventive strike on Iran's nuclear facilities. These risks are described in the next part of this analysis, which deals with Iran's missiles and weapons of mass destruction and the risk of preventative war and Iran's attempts to dissuade such an attack. At the same time, </w:t>
      </w:r>
      <w:r w:rsidRPr="00D71617">
        <w:rPr>
          <w:rStyle w:val="Emphasis"/>
          <w:highlight w:val="cyan"/>
        </w:rPr>
        <w:t xml:space="preserve">the military competition between the US and Iran has a broader </w:t>
      </w:r>
      <w:r w:rsidRPr="00D71617">
        <w:rPr>
          <w:rStyle w:val="StyleUnderline"/>
          <w:highlight w:val="cyan"/>
        </w:rPr>
        <w:t>dimension that plays out in the Arabian Peninsula, Iraq, the Gulf of Oman and the Arabian Sea, the Indian Ocean, the Levant, the Arab-Israeli conflict, Turkey, Afghanistan, and beyond</w:t>
      </w:r>
      <w:r w:rsidRPr="00D71617">
        <w:rPr>
          <w:sz w:val="16"/>
          <w:highlight w:val="cyan"/>
        </w:rPr>
        <w:t>.</w:t>
      </w:r>
      <w:r w:rsidRPr="008B57D3">
        <w:rPr>
          <w:sz w:val="16"/>
        </w:rPr>
        <w:t xml:space="preserve"> </w:t>
      </w:r>
      <w:r w:rsidRPr="00C64305">
        <w:rPr>
          <w:rStyle w:val="StyleUnderline"/>
        </w:rPr>
        <w:t>It is a military competition that involves a wide range of other states and non-state actors</w:t>
      </w:r>
      <w:r w:rsidRPr="008B57D3">
        <w:rPr>
          <w:sz w:val="16"/>
        </w:rPr>
        <w:t>, waged by proxies and through cyberspace as much as in familiar state-to-state confrontation</w:t>
      </w:r>
      <w:r w:rsidRPr="00C64305">
        <w:rPr>
          <w:rStyle w:val="StyleUnderline"/>
        </w:rPr>
        <w:t>. It is a competition where the role of the US cannot be separated from that of its allies</w:t>
      </w:r>
      <w:r w:rsidRPr="008B57D3">
        <w:rPr>
          <w:sz w:val="16"/>
        </w:rPr>
        <w:t xml:space="preserve"> - </w:t>
      </w:r>
      <w:r w:rsidRPr="00C64305">
        <w:rPr>
          <w:rStyle w:val="StyleUnderline"/>
        </w:rPr>
        <w:t>particularly the Arab Gulf states</w:t>
      </w:r>
      <w:r w:rsidRPr="008B57D3">
        <w:rPr>
          <w:sz w:val="16"/>
        </w:rPr>
        <w:t xml:space="preserve"> and Israel. It is a competition in which each nation - and its allies - attempts to deny the other side military options, and seeks to establish or reinforce containment, deterrence, and limits on escalation to influence the behavior of other states. </w:t>
      </w:r>
      <w:r w:rsidRPr="00C64305">
        <w:rPr>
          <w:rStyle w:val="StyleUnderline"/>
        </w:rPr>
        <w:t>It is also a confrontation that cannot be separated from the broader context of other long standing arms races in the region</w:t>
      </w:r>
      <w:r w:rsidRPr="008B57D3">
        <w:rPr>
          <w:sz w:val="16"/>
        </w:rPr>
        <w:t xml:space="preserve"> - conventional, asymmetric, and proxy - </w:t>
      </w:r>
      <w:r w:rsidRPr="00C64305">
        <w:rPr>
          <w:rStyle w:val="StyleUnderline"/>
        </w:rPr>
        <w:t>or from the history of recent conflict</w:t>
      </w:r>
      <w:r w:rsidRPr="008B57D3">
        <w:rPr>
          <w:sz w:val="16"/>
        </w:rPr>
        <w:t>, like the Iran-</w:t>
      </w:r>
      <w:proofErr w:type="spellStart"/>
      <w:r w:rsidRPr="008B57D3">
        <w:rPr>
          <w:sz w:val="16"/>
        </w:rPr>
        <w:t>lraq</w:t>
      </w:r>
      <w:proofErr w:type="spellEnd"/>
      <w:r w:rsidRPr="008B57D3">
        <w:rPr>
          <w:sz w:val="16"/>
        </w:rPr>
        <w:t xml:space="preserve"> War and US efforts to limit the flow of arms and military technology to Iran. </w:t>
      </w:r>
      <w:r w:rsidRPr="00D71617">
        <w:rPr>
          <w:rStyle w:val="Emphasis"/>
          <w:highlight w:val="cyan"/>
        </w:rPr>
        <w:t>Iran continues to build up its asymmetric and proxy capabilities while seeking advanced conventional weapons</w:t>
      </w:r>
      <w:r w:rsidRPr="008B57D3">
        <w:rPr>
          <w:sz w:val="16"/>
        </w:rPr>
        <w:t xml:space="preserve"> to replace the losses it suffered in this capacity during the Iran-</w:t>
      </w:r>
      <w:proofErr w:type="spellStart"/>
      <w:r w:rsidRPr="008B57D3">
        <w:rPr>
          <w:sz w:val="16"/>
        </w:rPr>
        <w:t>lraq</w:t>
      </w:r>
      <w:proofErr w:type="spellEnd"/>
      <w:r w:rsidRPr="008B57D3">
        <w:rPr>
          <w:sz w:val="16"/>
        </w:rPr>
        <w:t xml:space="preserve"> War and </w:t>
      </w:r>
      <w:r w:rsidRPr="00C64305">
        <w:rPr>
          <w:rStyle w:val="StyleUnderline"/>
        </w:rPr>
        <w:t>stemming from its difficulties finding, developing, or purchasing advanced conventional weapons</w:t>
      </w:r>
      <w:r w:rsidRPr="008B57D3">
        <w:rPr>
          <w:sz w:val="16"/>
        </w:rPr>
        <w:t xml:space="preserve"> - particularly aircraft and surface-to-air and anti-missile defenses. </w:t>
      </w:r>
      <w:r w:rsidRPr="00C64305">
        <w:rPr>
          <w:rStyle w:val="StyleUnderline"/>
        </w:rPr>
        <w:t>There is no way to definitively assess the relative risks of a near-term conflict with Iran, or the risks posed by the ongoing military build-up in the region</w:t>
      </w:r>
      <w:r w:rsidRPr="008B57D3">
        <w:rPr>
          <w:sz w:val="16"/>
        </w:rPr>
        <w:t xml:space="preserve"> </w:t>
      </w:r>
      <w:r w:rsidRPr="00C64305">
        <w:rPr>
          <w:rStyle w:val="StyleUnderline"/>
        </w:rPr>
        <w:t>but</w:t>
      </w:r>
      <w:r w:rsidRPr="008B57D3">
        <w:rPr>
          <w:sz w:val="16"/>
        </w:rPr>
        <w:t xml:space="preserve"> </w:t>
      </w:r>
      <w:r w:rsidRPr="00D71617">
        <w:rPr>
          <w:rStyle w:val="Emphasis"/>
          <w:highlight w:val="cyan"/>
        </w:rPr>
        <w:t>these risks are</w:t>
      </w:r>
      <w:r w:rsidRPr="00C64305">
        <w:rPr>
          <w:rStyle w:val="Emphasis"/>
        </w:rPr>
        <w:t xml:space="preserve"> clearly </w:t>
      </w:r>
      <w:r w:rsidRPr="00D71617">
        <w:rPr>
          <w:rStyle w:val="Emphasis"/>
          <w:highlight w:val="cyan"/>
        </w:rPr>
        <w:t>serious enough to be key aspects of US and allied competition with Iran</w:t>
      </w:r>
      <w:r w:rsidRPr="008B57D3">
        <w:rPr>
          <w:sz w:val="16"/>
        </w:rPr>
        <w:t xml:space="preserve">. </w:t>
      </w:r>
      <w:r w:rsidRPr="00D71617">
        <w:rPr>
          <w:rStyle w:val="Emphasis"/>
          <w:highlight w:val="cyan"/>
        </w:rPr>
        <w:t>They affect the security and stability of</w:t>
      </w:r>
      <w:r w:rsidRPr="00C64305">
        <w:rPr>
          <w:rStyle w:val="Emphasis"/>
        </w:rPr>
        <w:t xml:space="preserve"> the Southern Gulf states, key </w:t>
      </w:r>
      <w:r w:rsidRPr="00D71617">
        <w:rPr>
          <w:rStyle w:val="Emphasis"/>
          <w:highlight w:val="cyan"/>
        </w:rPr>
        <w:t>trading patterns,</w:t>
      </w:r>
      <w:r w:rsidRPr="00C64305">
        <w:rPr>
          <w:rStyle w:val="Emphasis"/>
        </w:rPr>
        <w:t xml:space="preserve"> and the flow of some 20% of the world's petroleum exports</w:t>
      </w:r>
      <w:r w:rsidRPr="00C64305">
        <w:rPr>
          <w:rStyle w:val="StyleUnderline"/>
        </w:rPr>
        <w:t>. They increasingly affect other states in the region like Iraq, Syria, Lebanon, Israel, and Jordan.</w:t>
      </w:r>
      <w:r w:rsidRPr="008B57D3">
        <w:rPr>
          <w:sz w:val="16"/>
        </w:rPr>
        <w:t xml:space="preserve"> </w:t>
      </w:r>
      <w:r w:rsidRPr="00C64305">
        <w:rPr>
          <w:rStyle w:val="StyleUnderline"/>
        </w:rPr>
        <w:t>They are also risks that could grow far worse if Iran persists in developing and deploying nuclear armed forces</w:t>
      </w:r>
      <w:r w:rsidRPr="008B57D3">
        <w:rPr>
          <w:sz w:val="16"/>
        </w:rPr>
        <w:t xml:space="preserve">. Such force would sharply increase Iran's ability to deter US, Israeli, and Gulf Arab strikes on its territory in response to Iranian use of asymmetric forces to traffic through the Gulf or otherwise pressure other regional states. Moreover, Iran could also greatly increase its deterrent capability if it could give its conventionally armed ballistic missiles the kind of terminal guidance that would make them lethal against critical military and infrastructure </w:t>
      </w:r>
      <w:proofErr w:type="gramStart"/>
      <w:r w:rsidRPr="008B57D3">
        <w:rPr>
          <w:sz w:val="16"/>
        </w:rPr>
        <w:t>targets..</w:t>
      </w:r>
      <w:proofErr w:type="gramEnd"/>
      <w:r w:rsidRPr="008B57D3">
        <w:rPr>
          <w:sz w:val="16"/>
        </w:rPr>
        <w:t xml:space="preserve"> </w:t>
      </w:r>
      <w:r w:rsidRPr="00C64305">
        <w:rPr>
          <w:rStyle w:val="StyleUnderline"/>
        </w:rPr>
        <w:t>These threats explain why the new global strategy that the US announced in early 2012 made the Middle East and Asia the twin focal points of US strategy</w:t>
      </w:r>
      <w:r w:rsidRPr="008B57D3">
        <w:rPr>
          <w:sz w:val="16"/>
        </w:rPr>
        <w:t xml:space="preserve"> and force plans. </w:t>
      </w:r>
      <w:r w:rsidRPr="00C64305">
        <w:rPr>
          <w:rStyle w:val="Emphasis"/>
        </w:rPr>
        <w:t>It explains why the US is building up its forces in the Gulf, and strengthening the military forces of the Arab Gulf states.</w:t>
      </w:r>
      <w:r w:rsidRPr="008B57D3">
        <w:rPr>
          <w:sz w:val="16"/>
        </w:rPr>
        <w:t xml:space="preserve"> </w:t>
      </w:r>
      <w:r w:rsidRPr="00C64305">
        <w:rPr>
          <w:rStyle w:val="StyleUnderline"/>
        </w:rPr>
        <w:t>It explains why the</w:t>
      </w:r>
      <w:r w:rsidRPr="008B57D3">
        <w:rPr>
          <w:sz w:val="16"/>
        </w:rPr>
        <w:t xml:space="preserve"> US has made diplomatic efforts to halt Iran's nuclear programs a critical priority, and why the </w:t>
      </w:r>
      <w:r w:rsidRPr="00C64305">
        <w:rPr>
          <w:rStyle w:val="StyleUnderline"/>
        </w:rPr>
        <w:t>US has developed military options to prevent Iran from acquiring nuclear weapons and contain Iran if it should succeed</w:t>
      </w:r>
      <w:r w:rsidRPr="008B57D3">
        <w:rPr>
          <w:sz w:val="16"/>
        </w:rPr>
        <w:t xml:space="preserve">. </w:t>
      </w:r>
      <w:r w:rsidRPr="00C64305">
        <w:rPr>
          <w:rStyle w:val="StyleUnderline"/>
        </w:rPr>
        <w:t>They are key reasons why the US is trying to maintain its military arms sales and advisory role in Iraq</w:t>
      </w:r>
      <w:r w:rsidRPr="008B57D3">
        <w:rPr>
          <w:sz w:val="16"/>
        </w:rPr>
        <w:t xml:space="preserve">, </w:t>
      </w:r>
      <w:r w:rsidRPr="00C64305">
        <w:rPr>
          <w:rStyle w:val="StyleUnderline"/>
        </w:rPr>
        <w:t>work with other regional states like Egypt and Jordan</w:t>
      </w:r>
      <w:r w:rsidRPr="008B57D3">
        <w:rPr>
          <w:sz w:val="16"/>
        </w:rPr>
        <w:t xml:space="preserve">, </w:t>
      </w:r>
      <w:r w:rsidRPr="00C64305">
        <w:rPr>
          <w:rStyle w:val="StyleUnderline"/>
        </w:rPr>
        <w:t>and partner with global allies like Britain and France</w:t>
      </w:r>
      <w:r w:rsidRPr="008B57D3">
        <w:rPr>
          <w:sz w:val="16"/>
        </w:rPr>
        <w:t xml:space="preserve">. </w:t>
      </w:r>
      <w:r w:rsidRPr="00C64305">
        <w:rPr>
          <w:rStyle w:val="StyleUnderline"/>
        </w:rPr>
        <w:t xml:space="preserve">They are reasons why reason the US is working to strengthen its alliance with Israel and Turkey, create meaningful strategic ties to Iraq, and develop new capabilities in the key areas of missile defense and countering Iran's asymmetric forces in the Gulf. </w:t>
      </w:r>
    </w:p>
    <w:p w:rsidR="009461F5" w:rsidRPr="00C64305" w:rsidRDefault="009461F5" w:rsidP="009461F5">
      <w:pPr>
        <w:pStyle w:val="Heading2"/>
      </w:pPr>
      <w:r w:rsidRPr="00C64305">
        <w:t>Syria Impact</w:t>
      </w:r>
    </w:p>
    <w:p w:rsidR="009461F5" w:rsidRPr="00C64305" w:rsidRDefault="009461F5" w:rsidP="009461F5">
      <w:pPr>
        <w:pStyle w:val="Heading3"/>
      </w:pPr>
      <w:r w:rsidRPr="00C64305">
        <w:t xml:space="preserve">Syria Impact – 1nc </w:t>
      </w:r>
    </w:p>
    <w:p w:rsidR="009461F5" w:rsidRPr="00C64305" w:rsidRDefault="009461F5" w:rsidP="009461F5">
      <w:pPr>
        <w:pStyle w:val="Heading4"/>
      </w:pPr>
      <w:r w:rsidRPr="00C64305">
        <w:t xml:space="preserve">State’s devoted to finding a solution for Syria now </w:t>
      </w:r>
    </w:p>
    <w:p w:rsidR="009461F5" w:rsidRPr="00C64305" w:rsidRDefault="009461F5" w:rsidP="009461F5">
      <w:r w:rsidRPr="00C64305">
        <w:rPr>
          <w:rFonts w:eastAsiaTheme="majorEastAsia" w:cstheme="majorBidi"/>
          <w:b/>
          <w:iCs/>
          <w:sz w:val="26"/>
        </w:rPr>
        <w:t>Al-</w:t>
      </w:r>
      <w:proofErr w:type="spellStart"/>
      <w:r w:rsidRPr="00C64305">
        <w:rPr>
          <w:rFonts w:eastAsiaTheme="majorEastAsia" w:cstheme="majorBidi"/>
          <w:b/>
          <w:iCs/>
          <w:sz w:val="26"/>
        </w:rPr>
        <w:t>Khalidi</w:t>
      </w:r>
      <w:proofErr w:type="spellEnd"/>
      <w:r w:rsidRPr="00C64305">
        <w:rPr>
          <w:rFonts w:eastAsiaTheme="majorEastAsia" w:cstheme="majorBidi"/>
          <w:b/>
          <w:iCs/>
          <w:sz w:val="26"/>
        </w:rPr>
        <w:t xml:space="preserve"> &amp; Kelly 6/2/16</w:t>
      </w:r>
      <w:r w:rsidRPr="00C64305">
        <w:t xml:space="preserve"> [Lidia Kelly is columnist for Reuters in Moscow and Suleiman Al-</w:t>
      </w:r>
      <w:proofErr w:type="spellStart"/>
      <w:r w:rsidRPr="00C64305">
        <w:t>Khalidi</w:t>
      </w:r>
      <w:proofErr w:type="spellEnd"/>
      <w:r w:rsidRPr="00C64305">
        <w:t xml:space="preserve"> in a columnist in Reuters in Amman, “</w:t>
      </w:r>
      <w:proofErr w:type="spellStart"/>
      <w:r w:rsidRPr="00C64305">
        <w:t>Lavrov</w:t>
      </w:r>
      <w:proofErr w:type="spellEnd"/>
      <w:r w:rsidRPr="00C64305">
        <w:t xml:space="preserve">, Kerry have fresh exchange on ways of ending Syrian conflict”, 6/2/16, Business Insider, </w:t>
      </w:r>
      <w:hyperlink r:id="rId26" w:history="1">
        <w:r w:rsidRPr="00C64305">
          <w:rPr>
            <w:rStyle w:val="Hyperlink"/>
          </w:rPr>
          <w:t>http://www.businessinsider.com/r-lavrov-kerry-have-fresh-exchange-on-ways-of-ending-syrian-conflict-2016-7]//KK</w:t>
        </w:r>
      </w:hyperlink>
    </w:p>
    <w:p w:rsidR="009461F5" w:rsidRPr="00D71617" w:rsidRDefault="009461F5" w:rsidP="009461F5">
      <w:pPr>
        <w:rPr>
          <w:sz w:val="16"/>
        </w:rPr>
      </w:pPr>
      <w:r w:rsidRPr="0053507D">
        <w:rPr>
          <w:rStyle w:val="StyleUnderline"/>
          <w:highlight w:val="cyan"/>
        </w:rPr>
        <w:t>Russia and the U</w:t>
      </w:r>
      <w:r w:rsidRPr="00C64305">
        <w:rPr>
          <w:rStyle w:val="StyleUnderline"/>
        </w:rPr>
        <w:t xml:space="preserve">nited </w:t>
      </w:r>
      <w:r w:rsidRPr="0053507D">
        <w:rPr>
          <w:rStyle w:val="StyleUnderline"/>
          <w:highlight w:val="cyan"/>
        </w:rPr>
        <w:t>S</w:t>
      </w:r>
      <w:r w:rsidRPr="00C64305">
        <w:rPr>
          <w:rStyle w:val="StyleUnderline"/>
        </w:rPr>
        <w:t xml:space="preserve">tates </w:t>
      </w:r>
      <w:r w:rsidRPr="0053507D">
        <w:rPr>
          <w:rStyle w:val="StyleUnderline"/>
          <w:highlight w:val="cyan"/>
        </w:rPr>
        <w:t>held</w:t>
      </w:r>
      <w:r w:rsidRPr="00C64305">
        <w:rPr>
          <w:rStyle w:val="StyleUnderline"/>
        </w:rPr>
        <w:t xml:space="preserve"> fresh </w:t>
      </w:r>
      <w:r w:rsidRPr="0053507D">
        <w:rPr>
          <w:rStyle w:val="StyleUnderline"/>
          <w:highlight w:val="cyan"/>
        </w:rPr>
        <w:t>talks</w:t>
      </w:r>
      <w:r w:rsidRPr="00C64305">
        <w:rPr>
          <w:rStyle w:val="StyleUnderline"/>
        </w:rPr>
        <w:t xml:space="preserve"> on Saturday </w:t>
      </w:r>
      <w:r w:rsidRPr="0053507D">
        <w:rPr>
          <w:rStyle w:val="StyleUnderline"/>
          <w:highlight w:val="cyan"/>
        </w:rPr>
        <w:t>on ways of cooperating to end the five-year conflict in Syria</w:t>
      </w:r>
      <w:r w:rsidRPr="00D71617">
        <w:rPr>
          <w:sz w:val="16"/>
        </w:rPr>
        <w:t xml:space="preserve"> as intensive Syrian government air strikes killed at least 30 civilians in a town northeast of Damascus. </w:t>
      </w:r>
      <w:r w:rsidRPr="00C64305">
        <w:rPr>
          <w:rStyle w:val="StyleUnderline"/>
        </w:rPr>
        <w:t>Moscow and Washington are seeking ways of brokering an end to a conflict that has killed more than 400,000 people, according to the United Nations</w:t>
      </w:r>
      <w:r w:rsidRPr="00D71617">
        <w:rPr>
          <w:sz w:val="16"/>
        </w:rPr>
        <w:t>, and has sent a wave of refugees streaming towards Europe. In the latest diplomatic contact between the two powers</w:t>
      </w:r>
      <w:r w:rsidRPr="00C64305">
        <w:rPr>
          <w:rStyle w:val="StyleUnderline"/>
        </w:rPr>
        <w:t xml:space="preserve">, Russian Foreign Minister Sergei </w:t>
      </w:r>
      <w:proofErr w:type="spellStart"/>
      <w:r w:rsidRPr="0053507D">
        <w:rPr>
          <w:rStyle w:val="StyleUnderline"/>
          <w:highlight w:val="cyan"/>
        </w:rPr>
        <w:t>Lavrov</w:t>
      </w:r>
      <w:proofErr w:type="spellEnd"/>
      <w:r w:rsidRPr="00C64305">
        <w:rPr>
          <w:rStyle w:val="StyleUnderline"/>
        </w:rPr>
        <w:t xml:space="preserve"> </w:t>
      </w:r>
      <w:r w:rsidRPr="0053507D">
        <w:rPr>
          <w:rStyle w:val="StyleUnderline"/>
          <w:highlight w:val="cyan"/>
        </w:rPr>
        <w:t>and</w:t>
      </w:r>
      <w:r w:rsidRPr="00C64305">
        <w:rPr>
          <w:rStyle w:val="StyleUnderline"/>
        </w:rPr>
        <w:t xml:space="preserve"> U.S. Secretary of State John </w:t>
      </w:r>
      <w:r w:rsidRPr="0053507D">
        <w:rPr>
          <w:rStyle w:val="StyleUnderline"/>
          <w:highlight w:val="cyan"/>
        </w:rPr>
        <w:t>Kerry</w:t>
      </w:r>
      <w:r w:rsidRPr="00C64305">
        <w:rPr>
          <w:rStyle w:val="StyleUnderline"/>
        </w:rPr>
        <w:t xml:space="preserve"> spoke by phone on Saturday, Russia's foreign ministry said.</w:t>
      </w:r>
      <w:r w:rsidRPr="00D71617">
        <w:rPr>
          <w:sz w:val="16"/>
        </w:rPr>
        <w:t xml:space="preserve"> "They </w:t>
      </w:r>
      <w:r w:rsidRPr="0053507D">
        <w:rPr>
          <w:rStyle w:val="StyleUnderline"/>
          <w:highlight w:val="cyan"/>
        </w:rPr>
        <w:t>discussed ... the possibility of Russian-American cooperation in the fight against terrorist groups in Syria</w:t>
      </w:r>
      <w:r w:rsidRPr="00C64305">
        <w:rPr>
          <w:rStyle w:val="StyleUnderline"/>
        </w:rPr>
        <w:t>,"</w:t>
      </w:r>
      <w:r w:rsidRPr="00D71617">
        <w:rPr>
          <w:sz w:val="16"/>
        </w:rPr>
        <w:t xml:space="preserve"> the statement said. The statement did not identify the groups more closely. </w:t>
      </w:r>
      <w:r w:rsidRPr="00C64305">
        <w:rPr>
          <w:rStyle w:val="StyleUnderline"/>
        </w:rPr>
        <w:t>Russia</w:t>
      </w:r>
      <w:r w:rsidRPr="00D71617">
        <w:rPr>
          <w:sz w:val="16"/>
        </w:rPr>
        <w:t>, which supports President Bashar al-Assad</w:t>
      </w:r>
      <w:r w:rsidRPr="00C64305">
        <w:rPr>
          <w:rStyle w:val="StyleUnderline"/>
        </w:rPr>
        <w:t>, is conducting airstrikes against various armed groups that are opposed to his rule</w:t>
      </w:r>
      <w:r w:rsidRPr="00D71617">
        <w:rPr>
          <w:sz w:val="16"/>
        </w:rPr>
        <w:t xml:space="preserve"> including </w:t>
      </w:r>
      <w:proofErr w:type="spellStart"/>
      <w:r w:rsidRPr="00D71617">
        <w:rPr>
          <w:sz w:val="16"/>
        </w:rPr>
        <w:t>Nusra</w:t>
      </w:r>
      <w:proofErr w:type="spellEnd"/>
      <w:r w:rsidRPr="00D71617">
        <w:rPr>
          <w:sz w:val="16"/>
        </w:rPr>
        <w:t xml:space="preserve"> Front - an offshoot of al Qaeda - and Islamic State which the Americans also oppose. But </w:t>
      </w:r>
      <w:r w:rsidRPr="00C64305">
        <w:rPr>
          <w:rStyle w:val="StyleUnderline"/>
        </w:rPr>
        <w:t xml:space="preserve">Washington says Moscow is also </w:t>
      </w:r>
      <w:proofErr w:type="spellStart"/>
      <w:r w:rsidRPr="0053507D">
        <w:rPr>
          <w:rStyle w:val="StyleUnderline"/>
          <w:highlight w:val="cyan"/>
        </w:rPr>
        <w:t>targetting</w:t>
      </w:r>
      <w:proofErr w:type="spellEnd"/>
      <w:r w:rsidRPr="0053507D">
        <w:rPr>
          <w:rStyle w:val="StyleUnderline"/>
          <w:highlight w:val="cyan"/>
        </w:rPr>
        <w:t xml:space="preserve"> moderate rebel groups</w:t>
      </w:r>
      <w:r w:rsidRPr="00C64305">
        <w:rPr>
          <w:rStyle w:val="StyleUnderline"/>
        </w:rPr>
        <w:t xml:space="preserve"> which are ideologically opposed to al Qaeda and which are supported by the United States. </w:t>
      </w:r>
      <w:r w:rsidRPr="00D71617">
        <w:rPr>
          <w:sz w:val="16"/>
        </w:rPr>
        <w:t xml:space="preserve">Fighting continued unabated in Syria with intensive strikes by the Syrian air force on </w:t>
      </w:r>
      <w:proofErr w:type="spellStart"/>
      <w:r w:rsidRPr="00D71617">
        <w:rPr>
          <w:sz w:val="16"/>
        </w:rPr>
        <w:t>Jayrud</w:t>
      </w:r>
      <w:proofErr w:type="spellEnd"/>
      <w:r w:rsidRPr="00D71617">
        <w:rPr>
          <w:sz w:val="16"/>
        </w:rPr>
        <w:t xml:space="preserve">, northeast of Damascus, which killed 30 civilians a day after the reported execution of a Syrian air force pilot, a monitor and rebels said. They said </w:t>
      </w:r>
      <w:r w:rsidRPr="0053507D">
        <w:rPr>
          <w:rStyle w:val="StyleUnderline"/>
          <w:highlight w:val="cyan"/>
        </w:rPr>
        <w:t>the raids targeted a medical center,</w:t>
      </w:r>
      <w:r w:rsidRPr="00C64305">
        <w:rPr>
          <w:rStyle w:val="StyleUnderline"/>
        </w:rPr>
        <w:t xml:space="preserve"> </w:t>
      </w:r>
      <w:r w:rsidRPr="0053507D">
        <w:rPr>
          <w:rStyle w:val="StyleUnderline"/>
          <w:highlight w:val="cyan"/>
        </w:rPr>
        <w:t xml:space="preserve">a school and a residential area in </w:t>
      </w:r>
      <w:proofErr w:type="spellStart"/>
      <w:r w:rsidRPr="0053507D">
        <w:rPr>
          <w:rStyle w:val="StyleUnderline"/>
          <w:highlight w:val="cyan"/>
        </w:rPr>
        <w:t>Jayrud</w:t>
      </w:r>
      <w:proofErr w:type="spellEnd"/>
      <w:r w:rsidRPr="00C64305">
        <w:rPr>
          <w:rStyle w:val="StyleUnderline"/>
        </w:rPr>
        <w:t>, a heavily populated town that had been earlier spared heavy bombing after striking a local truce with the army.</w:t>
      </w:r>
      <w:r w:rsidRPr="00D71617">
        <w:rPr>
          <w:sz w:val="16"/>
        </w:rPr>
        <w:t xml:space="preserve"> It had become in that time a sanctuary for thousands of civilians fleeing heavy battles nearby. The UK-based Syrian Observatory for Human Rights said </w:t>
      </w:r>
      <w:r w:rsidRPr="00C64305">
        <w:rPr>
          <w:rStyle w:val="StyleUnderline"/>
        </w:rPr>
        <w:t xml:space="preserve">scores were also injured in the aerial strikes as well as by shelling from army posts in the area. </w:t>
      </w:r>
      <w:r w:rsidRPr="00D71617">
        <w:rPr>
          <w:sz w:val="16"/>
        </w:rPr>
        <w:t xml:space="preserve">A rebel spokesman said the strikes seemed to be in revenge for the killing of the air force pilot who parachuted near the town after his plane crashed on Friday. </w:t>
      </w:r>
      <w:r w:rsidRPr="00C64305">
        <w:rPr>
          <w:rStyle w:val="StyleUnderline"/>
        </w:rPr>
        <w:t>"The strikes against civilians are in retaliation</w:t>
      </w:r>
      <w:r w:rsidRPr="00D71617">
        <w:rPr>
          <w:sz w:val="16"/>
        </w:rPr>
        <w:t xml:space="preserve"> against the execution of the pilot by </w:t>
      </w:r>
      <w:proofErr w:type="spellStart"/>
      <w:r w:rsidRPr="00D71617">
        <w:rPr>
          <w:sz w:val="16"/>
        </w:rPr>
        <w:t>Nusra</w:t>
      </w:r>
      <w:proofErr w:type="spellEnd"/>
      <w:r w:rsidRPr="00D71617">
        <w:rPr>
          <w:sz w:val="16"/>
        </w:rPr>
        <w:t xml:space="preserve"> Front," said </w:t>
      </w:r>
      <w:proofErr w:type="spellStart"/>
      <w:r w:rsidRPr="00D71617">
        <w:rPr>
          <w:sz w:val="16"/>
        </w:rPr>
        <w:t>Said</w:t>
      </w:r>
      <w:proofErr w:type="spellEnd"/>
      <w:r w:rsidRPr="00D71617">
        <w:rPr>
          <w:sz w:val="16"/>
        </w:rPr>
        <w:t xml:space="preserve"> </w:t>
      </w:r>
      <w:proofErr w:type="spellStart"/>
      <w:r w:rsidRPr="00D71617">
        <w:rPr>
          <w:sz w:val="16"/>
        </w:rPr>
        <w:t>Seif</w:t>
      </w:r>
      <w:proofErr w:type="spellEnd"/>
      <w:r w:rsidRPr="00D71617">
        <w:rPr>
          <w:sz w:val="16"/>
        </w:rPr>
        <w:t xml:space="preserve"> al </w:t>
      </w:r>
      <w:proofErr w:type="spellStart"/>
      <w:r w:rsidRPr="00D71617">
        <w:rPr>
          <w:sz w:val="16"/>
        </w:rPr>
        <w:t>Qalamoni</w:t>
      </w:r>
      <w:proofErr w:type="spellEnd"/>
      <w:r w:rsidRPr="00D71617">
        <w:rPr>
          <w:sz w:val="16"/>
        </w:rPr>
        <w:t xml:space="preserve"> from the Free Syrian Army's (FSA) </w:t>
      </w:r>
      <w:proofErr w:type="spellStart"/>
      <w:r w:rsidRPr="00D71617">
        <w:rPr>
          <w:sz w:val="16"/>
        </w:rPr>
        <w:t>Shahid</w:t>
      </w:r>
      <w:proofErr w:type="spellEnd"/>
      <w:r w:rsidRPr="00D71617">
        <w:rPr>
          <w:sz w:val="16"/>
        </w:rPr>
        <w:t xml:space="preserve"> Ahmad </w:t>
      </w:r>
      <w:proofErr w:type="spellStart"/>
      <w:r w:rsidRPr="00D71617">
        <w:rPr>
          <w:sz w:val="16"/>
        </w:rPr>
        <w:t>Abdo</w:t>
      </w:r>
      <w:proofErr w:type="spellEnd"/>
      <w:r w:rsidRPr="00D71617">
        <w:rPr>
          <w:sz w:val="16"/>
        </w:rPr>
        <w:t xml:space="preserve"> brigade that operates in </w:t>
      </w:r>
      <w:proofErr w:type="spellStart"/>
      <w:r w:rsidRPr="00D71617">
        <w:rPr>
          <w:sz w:val="16"/>
        </w:rPr>
        <w:t>Jayrud</w:t>
      </w:r>
      <w:proofErr w:type="spellEnd"/>
      <w:r w:rsidRPr="00D71617">
        <w:rPr>
          <w:sz w:val="16"/>
        </w:rPr>
        <w:t xml:space="preserve"> alongside the al Qaeda's </w:t>
      </w:r>
      <w:proofErr w:type="spellStart"/>
      <w:r w:rsidRPr="00D71617">
        <w:rPr>
          <w:sz w:val="16"/>
        </w:rPr>
        <w:t>Nusra</w:t>
      </w:r>
      <w:proofErr w:type="spellEnd"/>
      <w:r w:rsidRPr="00D71617">
        <w:rPr>
          <w:sz w:val="16"/>
        </w:rPr>
        <w:t xml:space="preserve"> Front and other groups. Rebels targeted a main army base in the region with Russian-made surface to surface missiles after the aerial strikes, al </w:t>
      </w:r>
      <w:proofErr w:type="spellStart"/>
      <w:r w:rsidRPr="00D71617">
        <w:rPr>
          <w:sz w:val="16"/>
        </w:rPr>
        <w:t>Qalamoni</w:t>
      </w:r>
      <w:proofErr w:type="spellEnd"/>
      <w:r w:rsidRPr="00D71617">
        <w:rPr>
          <w:sz w:val="16"/>
        </w:rPr>
        <w:t xml:space="preserve"> said. Syrian state media said the crash was due to a technical fault and the pilot had ejected, while the rebel group </w:t>
      </w:r>
      <w:proofErr w:type="spellStart"/>
      <w:r w:rsidRPr="00D71617">
        <w:rPr>
          <w:sz w:val="16"/>
        </w:rPr>
        <w:t>Jaish</w:t>
      </w:r>
      <w:proofErr w:type="spellEnd"/>
      <w:r w:rsidRPr="00D71617">
        <w:rPr>
          <w:sz w:val="16"/>
        </w:rPr>
        <w:t xml:space="preserve"> al-Islam said it had shot down the plane, but did not say how. </w:t>
      </w:r>
      <w:proofErr w:type="spellStart"/>
      <w:r w:rsidRPr="00D71617">
        <w:rPr>
          <w:sz w:val="16"/>
        </w:rPr>
        <w:t>Jaish</w:t>
      </w:r>
      <w:proofErr w:type="spellEnd"/>
      <w:r w:rsidRPr="00D71617">
        <w:rPr>
          <w:sz w:val="16"/>
        </w:rPr>
        <w:t xml:space="preserve"> al Islam said the pilot was arrested and was subsequently killed by a fighter from the </w:t>
      </w:r>
      <w:proofErr w:type="spellStart"/>
      <w:r w:rsidRPr="00D71617">
        <w:rPr>
          <w:sz w:val="16"/>
        </w:rPr>
        <w:t>Nusra</w:t>
      </w:r>
      <w:proofErr w:type="spellEnd"/>
      <w:r w:rsidRPr="00D71617">
        <w:rPr>
          <w:sz w:val="16"/>
        </w:rPr>
        <w:t xml:space="preserve"> Front while being held at a joint command center. Separately</w:t>
      </w:r>
      <w:r w:rsidRPr="00C64305">
        <w:rPr>
          <w:rStyle w:val="StyleUnderline"/>
        </w:rPr>
        <w:t>, Russian and Syrian planes intensified bombing on Saturday of a strategic rebel-held area of Aleppo that is near the only route into opposition-held parts of the northern city</w:t>
      </w:r>
      <w:r w:rsidRPr="00D71617">
        <w:rPr>
          <w:sz w:val="16"/>
        </w:rPr>
        <w:t xml:space="preserve">. If the </w:t>
      </w:r>
      <w:proofErr w:type="spellStart"/>
      <w:r w:rsidRPr="00D71617">
        <w:rPr>
          <w:sz w:val="16"/>
        </w:rPr>
        <w:t>Malah</w:t>
      </w:r>
      <w:proofErr w:type="spellEnd"/>
      <w:r w:rsidRPr="00D71617">
        <w:rPr>
          <w:sz w:val="16"/>
        </w:rPr>
        <w:t xml:space="preserve"> area were to fall to the army and its allies they would succeed in laying siege to areas where over 400,000 people live under rebel control.</w:t>
      </w:r>
    </w:p>
    <w:p w:rsidR="009461F5" w:rsidRPr="00C64305" w:rsidRDefault="009461F5" w:rsidP="009461F5"/>
    <w:p w:rsidR="009461F5" w:rsidRPr="00C64305" w:rsidRDefault="009461F5" w:rsidP="009461F5">
      <w:pPr>
        <w:pStyle w:val="Heading4"/>
      </w:pPr>
      <w:r w:rsidRPr="00C64305">
        <w:t>Kerry’s approach to Syria is effective – but continuation and growth is key</w:t>
      </w:r>
    </w:p>
    <w:p w:rsidR="009461F5" w:rsidRPr="00C64305" w:rsidRDefault="009461F5" w:rsidP="009461F5">
      <w:proofErr w:type="spellStart"/>
      <w:r w:rsidRPr="00C64305">
        <w:rPr>
          <w:rStyle w:val="Style13ptBold"/>
        </w:rPr>
        <w:t>Cambanis</w:t>
      </w:r>
      <w:proofErr w:type="spellEnd"/>
      <w:r w:rsidRPr="00C64305">
        <w:rPr>
          <w:rStyle w:val="Style13ptBold"/>
        </w:rPr>
        <w:t xml:space="preserve"> 16</w:t>
      </w:r>
      <w:r w:rsidRPr="00C64305">
        <w:t xml:space="preserve"> [ </w:t>
      </w:r>
      <w:proofErr w:type="spellStart"/>
      <w:r w:rsidRPr="00C64305">
        <w:t>Thanassis</w:t>
      </w:r>
      <w:proofErr w:type="spellEnd"/>
      <w:r w:rsidRPr="00C64305">
        <w:t xml:space="preserve"> – Fellow at The Century Foundation, writes “The Internationalist” column for The Boston Globe Ideas section, a correspondent for The Atlantic, adjunct professor at Columbia University’s School of International and Public Affairs, “The Case for a More Robust U.S. Intervention in Syria”, June 19, 2016, The Century Foundation, https://tcf.org/content/report/the-case-for-a-more-robust-intervention-in-syria/]//KK</w:t>
      </w:r>
    </w:p>
    <w:p w:rsidR="009461F5" w:rsidRPr="00C64305" w:rsidRDefault="009461F5" w:rsidP="009461F5">
      <w:pPr>
        <w:rPr>
          <w:rStyle w:val="Emphasis"/>
        </w:rPr>
      </w:pPr>
      <w:r w:rsidRPr="0053507D">
        <w:rPr>
          <w:sz w:val="16"/>
        </w:rPr>
        <w:t xml:space="preserve">On the political front, </w:t>
      </w:r>
      <w:r w:rsidRPr="0053507D">
        <w:rPr>
          <w:rStyle w:val="StyleUnderline"/>
          <w:highlight w:val="cyan"/>
        </w:rPr>
        <w:t xml:space="preserve">the </w:t>
      </w:r>
      <w:r w:rsidRPr="0053507D">
        <w:rPr>
          <w:rStyle w:val="Emphasis"/>
          <w:highlight w:val="cyan"/>
        </w:rPr>
        <w:t>U</w:t>
      </w:r>
      <w:r w:rsidRPr="00C64305">
        <w:rPr>
          <w:rStyle w:val="Emphasis"/>
        </w:rPr>
        <w:t xml:space="preserve">nited </w:t>
      </w:r>
      <w:r w:rsidRPr="0053507D">
        <w:rPr>
          <w:rStyle w:val="Emphasis"/>
          <w:highlight w:val="cyan"/>
        </w:rPr>
        <w:t>S</w:t>
      </w:r>
      <w:r w:rsidRPr="00C64305">
        <w:rPr>
          <w:rStyle w:val="Emphasis"/>
        </w:rPr>
        <w:t xml:space="preserve">tates </w:t>
      </w:r>
      <w:r w:rsidRPr="0053507D">
        <w:rPr>
          <w:rStyle w:val="Emphasis"/>
          <w:highlight w:val="cyan"/>
        </w:rPr>
        <w:t>should continue and intensify its recent approach</w:t>
      </w:r>
      <w:r w:rsidRPr="00C64305">
        <w:rPr>
          <w:rStyle w:val="Emphasis"/>
        </w:rPr>
        <w:t xml:space="preserve">. </w:t>
      </w:r>
      <w:r w:rsidRPr="0053507D">
        <w:rPr>
          <w:rStyle w:val="Emphasis"/>
          <w:highlight w:val="cyan"/>
        </w:rPr>
        <w:t>Washington should maintain the open stance that Kerry</w:t>
      </w:r>
      <w:r w:rsidRPr="00C64305">
        <w:rPr>
          <w:rStyle w:val="Emphasis"/>
        </w:rPr>
        <w:t xml:space="preserve"> has </w:t>
      </w:r>
      <w:r w:rsidRPr="0053507D">
        <w:rPr>
          <w:rStyle w:val="Emphasis"/>
          <w:highlight w:val="cyan"/>
        </w:rPr>
        <w:t>created with</w:t>
      </w:r>
      <w:r w:rsidRPr="00C64305">
        <w:rPr>
          <w:rStyle w:val="Emphasis"/>
        </w:rPr>
        <w:t xml:space="preserve"> the </w:t>
      </w:r>
      <w:r w:rsidRPr="0053507D">
        <w:rPr>
          <w:rStyle w:val="Emphasis"/>
          <w:highlight w:val="cyan"/>
        </w:rPr>
        <w:t>Russians</w:t>
      </w:r>
      <w:r w:rsidRPr="00C64305">
        <w:rPr>
          <w:rStyle w:val="Emphasis"/>
        </w:rPr>
        <w:t xml:space="preserve">. </w:t>
      </w:r>
      <w:r w:rsidRPr="0053507D">
        <w:rPr>
          <w:rStyle w:val="Emphasis"/>
          <w:highlight w:val="cyan"/>
        </w:rPr>
        <w:t>It can</w:t>
      </w:r>
      <w:r w:rsidRPr="00C64305">
        <w:rPr>
          <w:rStyle w:val="Emphasis"/>
        </w:rPr>
        <w:t xml:space="preserve"> open the tent to more </w:t>
      </w:r>
      <w:r w:rsidRPr="0053507D">
        <w:rPr>
          <w:rStyle w:val="Emphasis"/>
          <w:highlight w:val="cyan"/>
        </w:rPr>
        <w:t>deeply engage Iran, Saudi Arabia, and Turkey</w:t>
      </w:r>
      <w:r w:rsidRPr="00C64305">
        <w:rPr>
          <w:rStyle w:val="StyleUnderline"/>
        </w:rPr>
        <w:t>. Success requires a clear definition of the political aims: to reduce human suffering, increase stability in Syria and the region, and raise the slim chances of a negotiated settlement that preserves the integrity of the Syrian state</w:t>
      </w:r>
      <w:r w:rsidRPr="0053507D">
        <w:rPr>
          <w:sz w:val="16"/>
        </w:rPr>
        <w:t xml:space="preserve">. Only equilibrium allows for serious negotiation. If either side believes it can win outright, it will not entertain concessions. The </w:t>
      </w:r>
      <w:r w:rsidRPr="00C64305">
        <w:rPr>
          <w:rStyle w:val="StyleUnderline"/>
        </w:rPr>
        <w:t>United States has done an impressive job pressuring its own clients and allies inside Syria</w:t>
      </w:r>
      <w:r w:rsidRPr="0053507D">
        <w:rPr>
          <w:sz w:val="16"/>
        </w:rPr>
        <w:t xml:space="preserve">—the relatively weak Free Syrian Army battalions and their negotiating bodies, most recently the Saudi-backed High Negotiations Committee (HNC). </w:t>
      </w:r>
      <w:r w:rsidRPr="0053507D">
        <w:rPr>
          <w:rStyle w:val="StyleUnderline"/>
          <w:highlight w:val="cyan"/>
        </w:rPr>
        <w:t>It has invested considerable</w:t>
      </w:r>
      <w:r w:rsidRPr="00C64305">
        <w:rPr>
          <w:rStyle w:val="StyleUnderline"/>
        </w:rPr>
        <w:t xml:space="preserve">, </w:t>
      </w:r>
      <w:r w:rsidRPr="0053507D">
        <w:rPr>
          <w:rStyle w:val="StyleUnderline"/>
          <w:highlight w:val="cyan"/>
        </w:rPr>
        <w:t>effective pressure negotiating on multiple fronts with the Syrian government</w:t>
      </w:r>
      <w:r w:rsidRPr="00C64305">
        <w:rPr>
          <w:rStyle w:val="StyleUnderline"/>
        </w:rPr>
        <w:t xml:space="preserve"> and with Russia. Washington has effective open and backchannel discussions with Iran, and it has engaged in diplomacy though civilian as well as military-military channels with Iraq, Turkey, and the </w:t>
      </w:r>
      <w:proofErr w:type="gramStart"/>
      <w:r w:rsidRPr="00C64305">
        <w:rPr>
          <w:rStyle w:val="StyleUnderline"/>
        </w:rPr>
        <w:t>Arabian peninsula</w:t>
      </w:r>
      <w:proofErr w:type="gramEnd"/>
      <w:r w:rsidRPr="00C64305">
        <w:rPr>
          <w:rStyle w:val="StyleUnderline"/>
        </w:rPr>
        <w:t xml:space="preserve"> monarchies</w:t>
      </w:r>
      <w:r w:rsidRPr="0053507D">
        <w:rPr>
          <w:sz w:val="16"/>
        </w:rPr>
        <w:t xml:space="preserve">. Now, the United States </w:t>
      </w:r>
      <w:r w:rsidRPr="00C64305">
        <w:rPr>
          <w:rStyle w:val="StyleUnderline"/>
        </w:rPr>
        <w:t>should ratchet up its pressure on all relevant parties</w:t>
      </w:r>
      <w:r w:rsidRPr="0053507D">
        <w:rPr>
          <w:sz w:val="16"/>
        </w:rPr>
        <w:t xml:space="preserve">, not just its clients. In every forum, the United States should repeat its goals often: a pluralistic Syria, with rights for all groups, including government supporters, within Syria’s borders, and an intact state with national institutions. </w:t>
      </w:r>
      <w:r w:rsidRPr="0053507D">
        <w:rPr>
          <w:rStyle w:val="StyleUnderline"/>
          <w:highlight w:val="cyan"/>
        </w:rPr>
        <w:t>The Syrian government should live in fear of U.S. retaliation</w:t>
      </w:r>
      <w:r w:rsidRPr="00C64305">
        <w:rPr>
          <w:rStyle w:val="StyleUnderline"/>
        </w:rPr>
        <w:t xml:space="preserve"> for sieges of civilians, and for indiscriminate bombing. So should rebel groups—and not just the worst of the wors</w:t>
      </w:r>
      <w:r w:rsidRPr="0053507D">
        <w:rPr>
          <w:sz w:val="16"/>
        </w:rPr>
        <w:t xml:space="preserve">t. The United States is already striking Islamic State, and occasionally </w:t>
      </w:r>
      <w:proofErr w:type="spellStart"/>
      <w:r w:rsidRPr="0053507D">
        <w:rPr>
          <w:sz w:val="16"/>
        </w:rPr>
        <w:t>Nusra</w:t>
      </w:r>
      <w:proofErr w:type="spellEnd"/>
      <w:r w:rsidRPr="0053507D">
        <w:rPr>
          <w:sz w:val="16"/>
        </w:rPr>
        <w:t xml:space="preserve">. It should not hesitate to bomb other jihadist factions, including </w:t>
      </w:r>
      <w:proofErr w:type="spellStart"/>
      <w:r w:rsidRPr="0053507D">
        <w:rPr>
          <w:sz w:val="16"/>
        </w:rPr>
        <w:t>Ahrar</w:t>
      </w:r>
      <w:proofErr w:type="spellEnd"/>
      <w:r w:rsidRPr="0053507D">
        <w:rPr>
          <w:sz w:val="16"/>
        </w:rPr>
        <w:t xml:space="preserve"> el Sham, if those groups murder civilians or harass minorities. </w:t>
      </w:r>
      <w:r w:rsidRPr="00C64305">
        <w:rPr>
          <w:rStyle w:val="StyleUnderline"/>
        </w:rPr>
        <w:t xml:space="preserve">Such symbolic </w:t>
      </w:r>
      <w:r w:rsidRPr="0053507D">
        <w:rPr>
          <w:rStyle w:val="StyleUnderline"/>
          <w:highlight w:val="cyan"/>
        </w:rPr>
        <w:t>targeting sends a clear message to all parties to the conflict</w:t>
      </w:r>
      <w:r w:rsidRPr="00C64305">
        <w:rPr>
          <w:rStyle w:val="StyleUnderline"/>
        </w:rPr>
        <w:t>. If the increased U.S. involvement leads to a shift in the status quo while the conflict continues, the United States can claim to have done its best—and should be able to point to a discernible number of lives saved</w:t>
      </w:r>
      <w:r w:rsidRPr="00C64305">
        <w:rPr>
          <w:rStyle w:val="Emphasis"/>
        </w:rPr>
        <w:t xml:space="preserve">. </w:t>
      </w:r>
      <w:r w:rsidRPr="0053507D">
        <w:rPr>
          <w:rStyle w:val="Emphasis"/>
          <w:highlight w:val="cyan"/>
        </w:rPr>
        <w:t>That alone should justify the involvement</w:t>
      </w:r>
      <w:r w:rsidRPr="00C64305">
        <w:rPr>
          <w:rStyle w:val="Emphasis"/>
        </w:rPr>
        <w:t>.</w:t>
      </w:r>
    </w:p>
    <w:p w:rsidR="009461F5" w:rsidRPr="00C64305" w:rsidRDefault="009461F5" w:rsidP="009461F5"/>
    <w:p w:rsidR="009461F5" w:rsidRPr="00C64305" w:rsidRDefault="009461F5" w:rsidP="009461F5">
      <w:pPr>
        <w:pStyle w:val="Heading4"/>
      </w:pPr>
      <w:r w:rsidRPr="00C64305">
        <w:t>Syrian conflict escalates to global war</w:t>
      </w:r>
    </w:p>
    <w:p w:rsidR="009461F5" w:rsidRPr="00C64305" w:rsidRDefault="009461F5" w:rsidP="009461F5">
      <w:r w:rsidRPr="00C64305">
        <w:rPr>
          <w:rStyle w:val="Style13ptBold"/>
        </w:rPr>
        <w:t>South Front 15</w:t>
      </w:r>
      <w:r w:rsidRPr="00C64305">
        <w:t xml:space="preserve"> [South Front - public analytical project maintained by an independent team of experts and provides military operations analysis, “US-NATO Ground Forces, Escalation in Syria Leading to Global War”, Dec. 5th 2015, Global Research, http://www.globalresearch.ca/us-nato-ground-forces-escalation-in-syria-leading-to-global-war/5493844]//KK</w:t>
      </w:r>
    </w:p>
    <w:p w:rsidR="009461F5" w:rsidRPr="0053507D" w:rsidRDefault="009461F5" w:rsidP="009461F5">
      <w:pPr>
        <w:rPr>
          <w:sz w:val="16"/>
        </w:rPr>
      </w:pPr>
      <w:r w:rsidRPr="0053507D">
        <w:rPr>
          <w:sz w:val="16"/>
        </w:rPr>
        <w:t xml:space="preserve">The </w:t>
      </w:r>
      <w:r w:rsidRPr="00C64305">
        <w:rPr>
          <w:rStyle w:val="StyleUnderline"/>
        </w:rPr>
        <w:t>recent developments show significant changes in the strategy of the Western countries involved in the Syrian conflict</w:t>
      </w:r>
      <w:r w:rsidRPr="0053507D">
        <w:rPr>
          <w:sz w:val="16"/>
        </w:rPr>
        <w:t xml:space="preserve">. The </w:t>
      </w:r>
      <w:r w:rsidRPr="00C64305">
        <w:rPr>
          <w:rStyle w:val="StyleUnderline"/>
        </w:rPr>
        <w:t>US has sent ground forces, including special operations units</w:t>
      </w:r>
      <w:r w:rsidRPr="0053507D">
        <w:rPr>
          <w:sz w:val="16"/>
        </w:rPr>
        <w:t xml:space="preserve">, into the region. </w:t>
      </w:r>
      <w:r w:rsidRPr="00C64305">
        <w:rPr>
          <w:rStyle w:val="StyleUnderline"/>
        </w:rPr>
        <w:t>French Air Force has sharply increased the number of sorties</w:t>
      </w:r>
      <w:r w:rsidRPr="0053507D">
        <w:rPr>
          <w:sz w:val="16"/>
        </w:rPr>
        <w:t xml:space="preserve">, and </w:t>
      </w:r>
      <w:r w:rsidRPr="00C64305">
        <w:rPr>
          <w:rStyle w:val="StyleUnderline"/>
        </w:rPr>
        <w:t xml:space="preserve">France’s rapid-reaction troops and naval units are being moved closer to Syria. </w:t>
      </w:r>
      <w:r w:rsidRPr="0053507D">
        <w:rPr>
          <w:sz w:val="16"/>
        </w:rPr>
        <w:t xml:space="preserve">The </w:t>
      </w:r>
      <w:r w:rsidRPr="00C64305">
        <w:rPr>
          <w:rStyle w:val="StyleUnderline"/>
        </w:rPr>
        <w:t>United Kingdom has also begun to participate in the US-led anti-ISIS coalition strikes on Syrian soil</w:t>
      </w:r>
      <w:r w:rsidRPr="0053507D">
        <w:rPr>
          <w:sz w:val="16"/>
        </w:rPr>
        <w:t xml:space="preserve">. </w:t>
      </w:r>
      <w:proofErr w:type="gramStart"/>
      <w:r w:rsidRPr="0053507D">
        <w:rPr>
          <w:sz w:val="16"/>
        </w:rPr>
        <w:t>Likewise</w:t>
      </w:r>
      <w:proofErr w:type="gramEnd"/>
      <w:r w:rsidRPr="0053507D">
        <w:rPr>
          <w:sz w:val="16"/>
        </w:rPr>
        <w:t xml:space="preserve"> Germany has begun to deploy its aircraft and relocating almost 1200 quick-reaction troops to the Syria-Iraq battlefield. </w:t>
      </w:r>
      <w:r w:rsidRPr="0053507D">
        <w:rPr>
          <w:rStyle w:val="StyleUnderline"/>
          <w:highlight w:val="cyan"/>
        </w:rPr>
        <w:t>Turkey is deploying a large military attack force,</w:t>
      </w:r>
      <w:r w:rsidRPr="00C64305">
        <w:rPr>
          <w:rStyle w:val="StyleUnderline"/>
        </w:rPr>
        <w:t xml:space="preserve"> including a number of armored units, </w:t>
      </w:r>
      <w:r w:rsidRPr="0053507D">
        <w:rPr>
          <w:rStyle w:val="StyleUnderline"/>
          <w:highlight w:val="cyan"/>
        </w:rPr>
        <w:t>at the border with Syria</w:t>
      </w:r>
      <w:r w:rsidRPr="0053507D">
        <w:rPr>
          <w:sz w:val="16"/>
        </w:rPr>
        <w:t>. It seems that NATO powers have realized the strategy aimed at Assad’s ouster by a diverse range of militant groups including ISIS which is backed by Turkey and the US has failed. According to the initial scenario implemented by the West, ISIS and other militant groups, deceitfully called the moderate opposition</w:t>
      </w:r>
      <w:r w:rsidRPr="00C64305">
        <w:rPr>
          <w:rStyle w:val="StyleUnderline"/>
        </w:rPr>
        <w:t>, were to carry out a Libya-like scenario in Syria and oust or preferably kill Assad and plunge the whole country into chaos</w:t>
      </w:r>
      <w:r w:rsidRPr="0053507D">
        <w:rPr>
          <w:sz w:val="16"/>
        </w:rPr>
        <w:t xml:space="preserve">. Then the </w:t>
      </w:r>
      <w:r w:rsidRPr="0053507D">
        <w:rPr>
          <w:rStyle w:val="StyleUnderline"/>
          <w:highlight w:val="cyan"/>
        </w:rPr>
        <w:t>US-led coalition would start a full-scale military operation to stop</w:t>
      </w:r>
      <w:r w:rsidRPr="00C64305">
        <w:rPr>
          <w:rStyle w:val="StyleUnderline"/>
        </w:rPr>
        <w:t xml:space="preserve"> the </w:t>
      </w:r>
      <w:r w:rsidRPr="0053507D">
        <w:rPr>
          <w:rStyle w:val="StyleUnderline"/>
          <w:highlight w:val="cyan"/>
        </w:rPr>
        <w:t>terrorists threatening the “moderate opposition” in Syria</w:t>
      </w:r>
      <w:r w:rsidRPr="00C64305">
        <w:rPr>
          <w:rStyle w:val="StyleUnderline"/>
        </w:rPr>
        <w:t>, deploy NATO forces on the ground and take control of the crucial oil and logistic infrastructure</w:t>
      </w:r>
      <w:r w:rsidRPr="0053507D">
        <w:rPr>
          <w:sz w:val="16"/>
        </w:rPr>
        <w:t xml:space="preserve">. Western oil corporations supported by NATO would then restore the state of affairs as it existed more than 40 years ago. </w:t>
      </w:r>
      <w:r w:rsidRPr="0053507D">
        <w:rPr>
          <w:rStyle w:val="StyleUnderline"/>
          <w:highlight w:val="cyan"/>
        </w:rPr>
        <w:t>Syria would fall victim to</w:t>
      </w:r>
      <w:r w:rsidRPr="00C64305">
        <w:rPr>
          <w:rStyle w:val="StyleUnderline"/>
        </w:rPr>
        <w:t xml:space="preserve"> total </w:t>
      </w:r>
      <w:r w:rsidRPr="0053507D">
        <w:rPr>
          <w:rStyle w:val="StyleUnderline"/>
          <w:highlight w:val="cyan"/>
        </w:rPr>
        <w:t>exploitation by overseas powers</w:t>
      </w:r>
      <w:r w:rsidRPr="0053507D">
        <w:rPr>
          <w:sz w:val="16"/>
        </w:rPr>
        <w:t xml:space="preserve">. The Mediterranean would become Alliance’ internal lake. Now it’s clear that </w:t>
      </w:r>
      <w:r w:rsidRPr="00C64305">
        <w:rPr>
          <w:rStyle w:val="StyleUnderline"/>
        </w:rPr>
        <w:t>Syria won’t fall under terrorist group pressure</w:t>
      </w:r>
      <w:r w:rsidRPr="0053507D">
        <w:rPr>
          <w:sz w:val="16"/>
        </w:rPr>
        <w:t xml:space="preserve">. The </w:t>
      </w:r>
      <w:r w:rsidRPr="00C64305">
        <w:rPr>
          <w:rStyle w:val="StyleUnderline"/>
        </w:rPr>
        <w:t>Syrian forces backed by Russia and Iran are gaining momentum</w:t>
      </w:r>
      <w:r w:rsidRPr="0053507D">
        <w:rPr>
          <w:sz w:val="16"/>
        </w:rPr>
        <w:t xml:space="preserve">, recapturing cities and facilities earlier controlled by militants. The NATO allies </w:t>
      </w:r>
      <w:r w:rsidRPr="00C64305">
        <w:rPr>
          <w:rStyle w:val="StyleUnderline"/>
        </w:rPr>
        <w:t>urgently need a new plan to hold control at least of the northern oil corridor from Iraq and try to take advantage of this opportunity to involve Russia in a long expensive war</w:t>
      </w:r>
      <w:r w:rsidRPr="0053507D">
        <w:rPr>
          <w:sz w:val="16"/>
        </w:rPr>
        <w:t xml:space="preserve">, in other words, to accomplish that which they failed to do in Ukraine. It means that the NATO contingent must occupy crucial infrastructure including oilfields before the Syrian government forces liberate it. Anti-government, meaning anti-Russian and anti-Iranian, forces would be established in parts of divided Syria. The need for an excuse to implement the changed approach could be the reason why the Nov.13 Paris attack wasn’t prevented by the Western special services. The implication of the Western plan to divide Syria in a number of vassal entities leads to 3 main scenarios: 1) </w:t>
      </w:r>
      <w:r w:rsidRPr="00C64305">
        <w:rPr>
          <w:rStyle w:val="StyleUnderline"/>
        </w:rPr>
        <w:t>Military buildup and escalation in the region could lead to open military conflict between NATO and the alternative anti-ISIS coalition that is led by Russia.</w:t>
      </w:r>
      <w:r w:rsidRPr="0053507D">
        <w:rPr>
          <w:sz w:val="16"/>
        </w:rPr>
        <w:t xml:space="preserve"> This </w:t>
      </w:r>
      <w:r w:rsidRPr="0053507D">
        <w:rPr>
          <w:rStyle w:val="Emphasis"/>
          <w:highlight w:val="cyan"/>
        </w:rPr>
        <w:t>regional conflict could easily lead to a global war</w:t>
      </w:r>
      <w:r w:rsidRPr="0053507D">
        <w:rPr>
          <w:sz w:val="16"/>
        </w:rPr>
        <w:t xml:space="preserve">. Moreover, </w:t>
      </w:r>
      <w:r w:rsidRPr="00C64305">
        <w:rPr>
          <w:rStyle w:val="StyleUnderline"/>
        </w:rPr>
        <w:t xml:space="preserve">Turkey, a NATO member state, has already shown that it’s ready to escalate </w:t>
      </w:r>
      <w:r w:rsidRPr="0053507D">
        <w:rPr>
          <w:sz w:val="16"/>
        </w:rPr>
        <w:t xml:space="preserve">the situation to defend its illegal oil business linked with ISIS. 2) </w:t>
      </w:r>
      <w:r w:rsidRPr="00C64305">
        <w:rPr>
          <w:rStyle w:val="StyleUnderline"/>
        </w:rPr>
        <w:t>If the Syrian Arab Army with support by militia forces, Iran, and Russia isn’t able to show a significant success on the battlefield, Syria could be easily divided by the Western-backed ground forces supported by NATO airpower and intelligence assets</w:t>
      </w:r>
      <w:r w:rsidRPr="0053507D">
        <w:rPr>
          <w:sz w:val="16"/>
        </w:rPr>
        <w:t xml:space="preserve">. A direct military intervention to take control of the oil structure and crucial logistical points also remains possible. </w:t>
      </w:r>
      <w:r w:rsidRPr="00C64305">
        <w:rPr>
          <w:rStyle w:val="StyleUnderline"/>
        </w:rPr>
        <w:t xml:space="preserve">Even if NATO and its regional allies successfully take control of a significant part of the country, this </w:t>
      </w:r>
      <w:r w:rsidRPr="0053507D">
        <w:rPr>
          <w:rStyle w:val="Emphasis"/>
          <w:highlight w:val="cyan"/>
        </w:rPr>
        <w:t>escalation is unlikely to be avoided</w:t>
      </w:r>
      <w:r w:rsidRPr="0053507D">
        <w:rPr>
          <w:sz w:val="16"/>
        </w:rPr>
        <w:t xml:space="preserve">. The </w:t>
      </w:r>
      <w:r w:rsidRPr="0053507D">
        <w:rPr>
          <w:rStyle w:val="Emphasis"/>
          <w:highlight w:val="cyan"/>
        </w:rPr>
        <w:t>situation will become more acute due to</w:t>
      </w:r>
      <w:r w:rsidRPr="00C64305">
        <w:rPr>
          <w:rStyle w:val="Emphasis"/>
        </w:rPr>
        <w:t xml:space="preserve"> the </w:t>
      </w:r>
      <w:r w:rsidRPr="0053507D">
        <w:rPr>
          <w:rStyle w:val="Emphasis"/>
          <w:highlight w:val="cyan"/>
        </w:rPr>
        <w:t>establishment of</w:t>
      </w:r>
      <w:r w:rsidRPr="00C64305">
        <w:rPr>
          <w:rStyle w:val="Emphasis"/>
        </w:rPr>
        <w:t xml:space="preserve"> an </w:t>
      </w:r>
      <w:r w:rsidRPr="0053507D">
        <w:rPr>
          <w:rStyle w:val="Emphasis"/>
          <w:highlight w:val="cyan"/>
        </w:rPr>
        <w:t>aggressive puppet regime on the Syria’s territory</w:t>
      </w:r>
      <w:r w:rsidRPr="00C64305">
        <w:rPr>
          <w:rStyle w:val="Emphasis"/>
        </w:rPr>
        <w:t xml:space="preserve">. </w:t>
      </w:r>
      <w:r w:rsidRPr="0053507D">
        <w:rPr>
          <w:sz w:val="16"/>
        </w:rPr>
        <w:t xml:space="preserve">Considering that the alternative </w:t>
      </w:r>
      <w:r w:rsidRPr="0053507D">
        <w:rPr>
          <w:rStyle w:val="Emphasis"/>
          <w:highlight w:val="cyan"/>
        </w:rPr>
        <w:t>anti-ISIS coalition won’t lay down its arms, an open conflict could be easily provoked</w:t>
      </w:r>
      <w:r w:rsidRPr="00C64305">
        <w:rPr>
          <w:rStyle w:val="Emphasis"/>
        </w:rPr>
        <w:t xml:space="preserve"> by the interested powers</w:t>
      </w:r>
      <w:r w:rsidRPr="0053507D">
        <w:rPr>
          <w:sz w:val="16"/>
        </w:rPr>
        <w:t xml:space="preserve">. 3) If the Syrian government forces supported by Russia and Iran take control of the country’s key areas, the US-led coalition will face the fact that Syria is de-facto liberated from terrorist groups. </w:t>
      </w:r>
      <w:r w:rsidRPr="00C64305">
        <w:rPr>
          <w:rStyle w:val="StyleUnderline"/>
        </w:rPr>
        <w:t>It could prevent a direct military intervention by NATO</w:t>
      </w:r>
      <w:r w:rsidRPr="0053507D">
        <w:rPr>
          <w:sz w:val="16"/>
        </w:rPr>
        <w:t xml:space="preserve">. In this case, </w:t>
      </w:r>
      <w:r w:rsidRPr="00C64305">
        <w:rPr>
          <w:rStyle w:val="StyleUnderline"/>
        </w:rPr>
        <w:t>the NATO countries would strengthen their presence in Iraq and use it as a foothold to launch further destructive actions against Syria</w:t>
      </w:r>
      <w:r w:rsidRPr="0053507D">
        <w:rPr>
          <w:sz w:val="16"/>
        </w:rPr>
        <w:t>. However, it’s the safest scenario most likely to avoid a global escalation.</w:t>
      </w:r>
    </w:p>
    <w:p w:rsidR="009461F5" w:rsidRPr="00C64305" w:rsidRDefault="009461F5" w:rsidP="009461F5">
      <w:pPr>
        <w:pStyle w:val="Heading3"/>
      </w:pPr>
      <w:r w:rsidRPr="00C64305">
        <w:t xml:space="preserve">    Ext. Yes Syria Focus </w:t>
      </w:r>
    </w:p>
    <w:p w:rsidR="009461F5" w:rsidRPr="00C64305" w:rsidRDefault="009461F5" w:rsidP="009461F5">
      <w:pPr>
        <w:pStyle w:val="Heading4"/>
      </w:pPr>
      <w:r w:rsidRPr="00C64305">
        <w:t xml:space="preserve">State department working on Syria now – cooperating with Russia  </w:t>
      </w:r>
    </w:p>
    <w:p w:rsidR="009461F5" w:rsidRPr="00C64305" w:rsidRDefault="009461F5" w:rsidP="009461F5">
      <w:r w:rsidRPr="00C64305">
        <w:rPr>
          <w:rStyle w:val="Style13ptBold"/>
        </w:rPr>
        <w:t>Al-</w:t>
      </w:r>
      <w:proofErr w:type="spellStart"/>
      <w:r w:rsidRPr="00C64305">
        <w:rPr>
          <w:rStyle w:val="Style13ptBold"/>
        </w:rPr>
        <w:t>Khalidi</w:t>
      </w:r>
      <w:proofErr w:type="spellEnd"/>
      <w:r w:rsidRPr="00C64305">
        <w:rPr>
          <w:rStyle w:val="Style13ptBold"/>
        </w:rPr>
        <w:t xml:space="preserve"> and Kelly,</w:t>
      </w:r>
      <w:r w:rsidRPr="00C64305">
        <w:t xml:space="preserve"> </w:t>
      </w:r>
      <w:r w:rsidRPr="00C64305">
        <w:rPr>
          <w:rStyle w:val="Style13ptBold"/>
        </w:rPr>
        <w:t>7/2/16</w:t>
      </w:r>
      <w:r w:rsidRPr="00C64305">
        <w:t xml:space="preserve"> - journalists for Reuters (Suleiman, Lidia, "</w:t>
      </w:r>
      <w:proofErr w:type="spellStart"/>
      <w:r w:rsidRPr="00C64305">
        <w:t>Lavrov</w:t>
      </w:r>
      <w:proofErr w:type="spellEnd"/>
      <w:r w:rsidRPr="00C64305">
        <w:t xml:space="preserve">, Kerry have fresh exchange on ways of ending Syrian conflict", Reuters, 7/2/16, </w:t>
      </w:r>
      <w:hyperlink r:id="rId27" w:history="1">
        <w:r w:rsidRPr="00C64305">
          <w:rPr>
            <w:rStyle w:val="Hyperlink"/>
          </w:rPr>
          <w:t>www.reuters.com/article/us-mideast-crisis-lavrov-kerry-idUSKCN0ZI0NL)//SV</w:t>
        </w:r>
      </w:hyperlink>
    </w:p>
    <w:p w:rsidR="009461F5" w:rsidRPr="00C64305" w:rsidRDefault="009461F5" w:rsidP="009461F5">
      <w:pPr>
        <w:rPr>
          <w:rStyle w:val="StyleUnderline"/>
        </w:rPr>
      </w:pPr>
      <w:r w:rsidRPr="00C64305">
        <w:rPr>
          <w:rStyle w:val="StyleUnderline"/>
        </w:rPr>
        <w:t xml:space="preserve">Russia and the United States held fresh talks </w:t>
      </w:r>
      <w:r w:rsidRPr="0053507D">
        <w:rPr>
          <w:sz w:val="16"/>
        </w:rPr>
        <w:t>on Saturday</w:t>
      </w:r>
      <w:r w:rsidRPr="00C64305">
        <w:rPr>
          <w:rStyle w:val="StyleUnderline"/>
        </w:rPr>
        <w:t xml:space="preserve"> on ways of cooperating to end the five-year conflict in Syria as intensive Syrian government air strikes killed at least 40 civilians in a town northeast of Damascus. </w:t>
      </w:r>
      <w:r w:rsidRPr="001C4724">
        <w:rPr>
          <w:rStyle w:val="StyleUnderline"/>
          <w:highlight w:val="cyan"/>
        </w:rPr>
        <w:t>Moscow and Washington are seeking ways of brokering an end to</w:t>
      </w:r>
      <w:r w:rsidRPr="00C64305">
        <w:rPr>
          <w:rStyle w:val="StyleUnderline"/>
        </w:rPr>
        <w:t xml:space="preserve"> a </w:t>
      </w:r>
      <w:r w:rsidRPr="001C4724">
        <w:rPr>
          <w:rStyle w:val="StyleUnderline"/>
          <w:highlight w:val="cyan"/>
        </w:rPr>
        <w:t>conflict</w:t>
      </w:r>
      <w:r w:rsidRPr="00C64305">
        <w:rPr>
          <w:rStyle w:val="StyleUnderline"/>
        </w:rPr>
        <w:t xml:space="preserve"> that has killed more than 400,000 people, according to the United Nations, and has sent a wave of refugees streaming toward Europe</w:t>
      </w:r>
      <w:r w:rsidRPr="0053507D">
        <w:rPr>
          <w:sz w:val="16"/>
        </w:rPr>
        <w:t xml:space="preserve">. </w:t>
      </w:r>
      <w:r w:rsidRPr="00C64305">
        <w:rPr>
          <w:rStyle w:val="StyleUnderline"/>
        </w:rPr>
        <w:t>In the latest diplomatic contact between the two powers</w:t>
      </w:r>
      <w:r w:rsidRPr="0053507D">
        <w:rPr>
          <w:sz w:val="16"/>
        </w:rPr>
        <w:t xml:space="preserve">, Russian Foreign Minister Sergei </w:t>
      </w:r>
      <w:proofErr w:type="spellStart"/>
      <w:r w:rsidRPr="001C4724">
        <w:rPr>
          <w:rStyle w:val="StyleUnderline"/>
          <w:highlight w:val="cyan"/>
        </w:rPr>
        <w:t>Lavrov</w:t>
      </w:r>
      <w:proofErr w:type="spellEnd"/>
      <w:r w:rsidRPr="001C4724">
        <w:rPr>
          <w:rStyle w:val="StyleUnderline"/>
          <w:highlight w:val="cyan"/>
        </w:rPr>
        <w:t xml:space="preserve"> and U.S. Secretary of State</w:t>
      </w:r>
      <w:r w:rsidRPr="00C64305">
        <w:rPr>
          <w:rStyle w:val="StyleUnderline"/>
        </w:rPr>
        <w:t xml:space="preserve"> John </w:t>
      </w:r>
      <w:r w:rsidRPr="001C4724">
        <w:rPr>
          <w:rStyle w:val="StyleUnderline"/>
          <w:highlight w:val="cyan"/>
        </w:rPr>
        <w:t>Kerry spoke by phone</w:t>
      </w:r>
      <w:r w:rsidRPr="00C64305">
        <w:rPr>
          <w:rStyle w:val="StyleUnderline"/>
        </w:rPr>
        <w:t xml:space="preserve"> on Saturday, Russia's foreign ministry said</w:t>
      </w:r>
      <w:r w:rsidRPr="0053507D">
        <w:rPr>
          <w:sz w:val="16"/>
        </w:rPr>
        <w:t>. "</w:t>
      </w:r>
      <w:r w:rsidRPr="00C64305">
        <w:rPr>
          <w:rStyle w:val="StyleUnderline"/>
        </w:rPr>
        <w:t xml:space="preserve">They </w:t>
      </w:r>
      <w:r w:rsidRPr="001C4724">
        <w:rPr>
          <w:rStyle w:val="StyleUnderline"/>
          <w:highlight w:val="cyan"/>
        </w:rPr>
        <w:t>discussed ... the possibility of Russian-American cooperation in the fight against terrorist groups in Syria</w:t>
      </w:r>
      <w:r w:rsidRPr="00C64305">
        <w:rPr>
          <w:rStyle w:val="StyleUnderline"/>
        </w:rPr>
        <w:t>,"</w:t>
      </w:r>
      <w:r w:rsidRPr="0053507D">
        <w:rPr>
          <w:sz w:val="16"/>
        </w:rPr>
        <w:t xml:space="preserve"> the statement said. The statement did not identify the groups more closely. Russia, which supports President Bashar al-Assad, is conducting airstrikes against various armed groups that are opposed to his rule including </w:t>
      </w:r>
      <w:proofErr w:type="spellStart"/>
      <w:r w:rsidRPr="0053507D">
        <w:rPr>
          <w:sz w:val="16"/>
        </w:rPr>
        <w:t>Nusra</w:t>
      </w:r>
      <w:proofErr w:type="spellEnd"/>
      <w:r w:rsidRPr="0053507D">
        <w:rPr>
          <w:sz w:val="16"/>
        </w:rPr>
        <w:t xml:space="preserve"> Front - an offshoot of al Qaeda - and Islamic State which the Americans also oppose. But </w:t>
      </w:r>
      <w:r w:rsidRPr="001C4724">
        <w:rPr>
          <w:rStyle w:val="Emphasis"/>
          <w:highlight w:val="cyan"/>
        </w:rPr>
        <w:t>Washington says Moscow is also targeting moderate rebel groups which are ideologically opposed to al Qaeda and which are supported by the U</w:t>
      </w:r>
      <w:r w:rsidRPr="00C64305">
        <w:rPr>
          <w:rStyle w:val="Emphasis"/>
        </w:rPr>
        <w:t xml:space="preserve">nited </w:t>
      </w:r>
      <w:r w:rsidRPr="001C4724">
        <w:rPr>
          <w:rStyle w:val="Emphasis"/>
          <w:highlight w:val="cyan"/>
        </w:rPr>
        <w:t>S</w:t>
      </w:r>
      <w:r w:rsidRPr="00C64305">
        <w:rPr>
          <w:rStyle w:val="Emphasis"/>
        </w:rPr>
        <w:t>tates.</w:t>
      </w:r>
      <w:r w:rsidRPr="00C64305">
        <w:rPr>
          <w:rStyle w:val="StyleUnderline"/>
        </w:rPr>
        <w:t xml:space="preserve"> Fighting continued unabated in Syria with intensive strikes by the Syrian air force on </w:t>
      </w:r>
      <w:proofErr w:type="spellStart"/>
      <w:r w:rsidRPr="00C64305">
        <w:rPr>
          <w:rStyle w:val="StyleUnderline"/>
        </w:rPr>
        <w:t>Jayrud</w:t>
      </w:r>
      <w:proofErr w:type="spellEnd"/>
      <w:r w:rsidRPr="00C64305">
        <w:rPr>
          <w:rStyle w:val="StyleUnderline"/>
        </w:rPr>
        <w:t>, northeast of Damascus, which killed 43 civilians a day after the reported execution of a Syrian air force pilot, a monitor and rebels said</w:t>
      </w:r>
      <w:r w:rsidRPr="0053507D">
        <w:rPr>
          <w:sz w:val="16"/>
        </w:rPr>
        <w:t xml:space="preserve">. They said the raids targeted a medical center, a school and a residential area in </w:t>
      </w:r>
      <w:proofErr w:type="spellStart"/>
      <w:r w:rsidRPr="0053507D">
        <w:rPr>
          <w:sz w:val="16"/>
        </w:rPr>
        <w:t>Jayrud</w:t>
      </w:r>
      <w:proofErr w:type="spellEnd"/>
      <w:r w:rsidRPr="0053507D">
        <w:rPr>
          <w:sz w:val="16"/>
        </w:rPr>
        <w:t xml:space="preserve">, a heavily populated town that had been earlier spared heavy bombing after striking a local truce with the army. It had become in that time a sanctuary for thousands of civilians fleeing heavy battles nearby. </w:t>
      </w:r>
      <w:r w:rsidRPr="00C64305">
        <w:rPr>
          <w:rStyle w:val="StyleUnderline"/>
        </w:rPr>
        <w:t>The UK-based Syrian Observatory for Human Rights said scores were also injured in the aerial strikes as well as by shelling from army posts in the area.</w:t>
      </w:r>
    </w:p>
    <w:p w:rsidR="009461F5" w:rsidRPr="00C64305" w:rsidRDefault="009461F5" w:rsidP="009461F5">
      <w:pPr>
        <w:pStyle w:val="Heading4"/>
      </w:pPr>
      <w:r w:rsidRPr="00C64305">
        <w:t>State Department pushing for even more involvement in Syria</w:t>
      </w:r>
    </w:p>
    <w:p w:rsidR="009461F5" w:rsidRPr="00C64305" w:rsidRDefault="009461F5" w:rsidP="009461F5">
      <w:proofErr w:type="spellStart"/>
      <w:r w:rsidRPr="00C64305">
        <w:rPr>
          <w:rStyle w:val="Style13ptBold"/>
        </w:rPr>
        <w:t>Deyoung</w:t>
      </w:r>
      <w:proofErr w:type="spellEnd"/>
      <w:r w:rsidRPr="00C64305">
        <w:rPr>
          <w:rStyle w:val="Style13ptBold"/>
        </w:rPr>
        <w:t xml:space="preserve"> 5/17</w:t>
      </w:r>
      <w:r w:rsidRPr="00C64305">
        <w:t>/16 [ Karen – Reporter for The Washington Post based in Washington D.C, “In memo, U.S. diplomats urge more aggressive stance on Syria”, 5/17/16, The Washington Post, https://www.washingtonpost.com/world/national-security/in-memo-us-diplomats-urge-more-aggressive-stance-on-syria/2016/06/16/ff30596a-3431-11e6-8758-d58e76e11b12_story.html]//KK</w:t>
      </w:r>
    </w:p>
    <w:p w:rsidR="009461F5" w:rsidRPr="00C64305" w:rsidRDefault="009461F5" w:rsidP="009461F5">
      <w:pPr>
        <w:rPr>
          <w:rStyle w:val="StyleUnderline"/>
        </w:rPr>
      </w:pPr>
      <w:r w:rsidRPr="00C64305">
        <w:rPr>
          <w:rStyle w:val="StyleUnderline"/>
        </w:rPr>
        <w:t xml:space="preserve">Dozens </w:t>
      </w:r>
      <w:r w:rsidRPr="00C64305">
        <w:rPr>
          <w:rStyle w:val="Emphasis"/>
        </w:rPr>
        <w:t xml:space="preserve">of </w:t>
      </w:r>
      <w:r w:rsidRPr="001C4724">
        <w:rPr>
          <w:rStyle w:val="Emphasis"/>
          <w:highlight w:val="cyan"/>
        </w:rPr>
        <w:t>State Department employees signed and submitted a memo early this week urging the Obama administration to adopt a more aggressive stance against the Syrian government</w:t>
      </w:r>
      <w:r w:rsidRPr="00C64305">
        <w:rPr>
          <w:rStyle w:val="StyleUnderline"/>
        </w:rPr>
        <w:t xml:space="preserve"> of President Bashar al-Assad, </w:t>
      </w:r>
      <w:r w:rsidRPr="001C4724">
        <w:rPr>
          <w:rStyle w:val="Emphasis"/>
          <w:highlight w:val="cyan"/>
        </w:rPr>
        <w:t>including</w:t>
      </w:r>
      <w:r w:rsidRPr="00C64305">
        <w:rPr>
          <w:rStyle w:val="Emphasis"/>
        </w:rPr>
        <w:t xml:space="preserve"> the use of </w:t>
      </w:r>
      <w:r w:rsidRPr="001C4724">
        <w:rPr>
          <w:rStyle w:val="Emphasis"/>
          <w:highlight w:val="cyan"/>
        </w:rPr>
        <w:t>military force</w:t>
      </w:r>
      <w:r w:rsidRPr="00C64305">
        <w:rPr>
          <w:rStyle w:val="Emphasis"/>
        </w:rPr>
        <w:t>.</w:t>
      </w:r>
      <w:r w:rsidRPr="00C64305">
        <w:rPr>
          <w:rStyle w:val="StyleUnderline"/>
        </w:rPr>
        <w:t xml:space="preserve"> </w:t>
      </w:r>
      <w:r w:rsidRPr="001C4724">
        <w:rPr>
          <w:sz w:val="16"/>
        </w:rPr>
        <w:t xml:space="preserve">The </w:t>
      </w:r>
      <w:r w:rsidRPr="00C64305">
        <w:rPr>
          <w:rStyle w:val="StyleUnderline"/>
        </w:rPr>
        <w:t>51 signatories to the document, which was sent through the department’s internal “dissent channel,”</w:t>
      </w:r>
      <w:r w:rsidRPr="001C4724">
        <w:rPr>
          <w:sz w:val="16"/>
        </w:rPr>
        <w:t xml:space="preserve"> were largely mid-level diplomats based in Washington and overseas. They </w:t>
      </w:r>
      <w:r w:rsidRPr="00C64305">
        <w:rPr>
          <w:rStyle w:val="StyleUnderline"/>
        </w:rPr>
        <w:t xml:space="preserve">included a Syria desk officer and the consul general in Istanbul, and some were described by one official as having “only peripheral involvement” with Syria policy. </w:t>
      </w:r>
      <w:r w:rsidRPr="001C4724">
        <w:rPr>
          <w:sz w:val="16"/>
        </w:rPr>
        <w:t xml:space="preserve">The </w:t>
      </w:r>
      <w:r w:rsidRPr="001C4724">
        <w:rPr>
          <w:rStyle w:val="StyleUnderline"/>
          <w:highlight w:val="cyan"/>
        </w:rPr>
        <w:t>memo calls on the administration to respond to the worsening humanitarian situation in Syria</w:t>
      </w:r>
      <w:r w:rsidRPr="00C64305">
        <w:rPr>
          <w:rStyle w:val="StyleUnderline"/>
        </w:rPr>
        <w:t xml:space="preserve"> with air attacks and other “stand-off” weapons, fired from a distance without troops on the ground, </w:t>
      </w:r>
      <w:r w:rsidRPr="001C4724">
        <w:rPr>
          <w:rStyle w:val="Emphasis"/>
          <w:highlight w:val="cyan"/>
        </w:rPr>
        <w:t>to force Assad into U.S.-led negotiations to end the conflic</w:t>
      </w:r>
      <w:r w:rsidRPr="001C4724">
        <w:rPr>
          <w:b/>
          <w:sz w:val="16"/>
          <w:highlight w:val="cyan"/>
        </w:rPr>
        <w:t>t</w:t>
      </w:r>
      <w:r w:rsidRPr="001C4724">
        <w:rPr>
          <w:sz w:val="16"/>
        </w:rPr>
        <w:t xml:space="preserve">. As many as </w:t>
      </w:r>
      <w:r w:rsidRPr="00C64305">
        <w:rPr>
          <w:rStyle w:val="StyleUnderline"/>
        </w:rPr>
        <w:t>400,000 people have been killed in five years of civil war in Syria,</w:t>
      </w:r>
      <w:r w:rsidRPr="001C4724">
        <w:rPr>
          <w:sz w:val="16"/>
        </w:rPr>
        <w:t xml:space="preserve"> according to the United Nations, and nearly half the population has been internally displaced or has fled the country. Much of the thrust of the document </w:t>
      </w:r>
      <w:r w:rsidRPr="00C64305">
        <w:rPr>
          <w:rStyle w:val="StyleUnderline"/>
        </w:rPr>
        <w:t>has been advocated inside the administration by Secretary of State John F. Kerry for much of his time in office</w:t>
      </w:r>
      <w:r w:rsidRPr="001C4724">
        <w:rPr>
          <w:sz w:val="16"/>
        </w:rPr>
        <w:t xml:space="preserve">. President Obama has consistently resisted direct U.S. military involvement in the war, saying that it would simply add to the bloodshed and not improve the situation in Syria. </w:t>
      </w:r>
      <w:r w:rsidRPr="001C4724">
        <w:rPr>
          <w:rStyle w:val="Emphasis"/>
          <w:highlight w:val="cyan"/>
        </w:rPr>
        <w:t>Kerry said</w:t>
      </w:r>
      <w:r w:rsidRPr="00C64305">
        <w:rPr>
          <w:rStyle w:val="Emphasis"/>
        </w:rPr>
        <w:t xml:space="preserve"> Friday during a visit to Copenhagen that </w:t>
      </w:r>
      <w:r w:rsidRPr="001C4724">
        <w:rPr>
          <w:rStyle w:val="Emphasis"/>
          <w:highlight w:val="cyan"/>
        </w:rPr>
        <w:t>the memo was an “important statement” that he would discuss further</w:t>
      </w:r>
      <w:r w:rsidRPr="00C64305">
        <w:rPr>
          <w:rStyle w:val="Emphasis"/>
        </w:rPr>
        <w:t xml:space="preserve"> in Washington. </w:t>
      </w:r>
      <w:r w:rsidRPr="00C64305">
        <w:rPr>
          <w:rStyle w:val="StyleUnderline"/>
        </w:rPr>
        <w:t>“It’s an important statement, and I respect the process, very, very much</w:t>
      </w:r>
      <w:r w:rsidRPr="001C4724">
        <w:rPr>
          <w:sz w:val="16"/>
        </w:rPr>
        <w:t xml:space="preserve">. I </w:t>
      </w:r>
      <w:proofErr w:type="gramStart"/>
      <w:r w:rsidRPr="001C4724">
        <w:rPr>
          <w:sz w:val="16"/>
        </w:rPr>
        <w:t>will .</w:t>
      </w:r>
      <w:proofErr w:type="gramEnd"/>
      <w:r w:rsidRPr="001C4724">
        <w:rPr>
          <w:rFonts w:ascii="Times New Roman" w:hAnsi="Times New Roman" w:cs="Times New Roman"/>
          <w:sz w:val="16"/>
        </w:rPr>
        <w:t> </w:t>
      </w:r>
      <w:r w:rsidRPr="001C4724">
        <w:rPr>
          <w:sz w:val="16"/>
        </w:rPr>
        <w:t>.</w:t>
      </w:r>
      <w:r w:rsidRPr="001C4724">
        <w:rPr>
          <w:rFonts w:ascii="Times New Roman" w:hAnsi="Times New Roman" w:cs="Times New Roman"/>
          <w:sz w:val="16"/>
        </w:rPr>
        <w:t> </w:t>
      </w:r>
      <w:r w:rsidRPr="001C4724">
        <w:rPr>
          <w:sz w:val="16"/>
        </w:rPr>
        <w:t xml:space="preserve">. have a chance to meet with people when I get back,” said Kerry, who is due to return to Washington late Friday. The memo was delivered Tuesday to the State Department’s Office of Policy Planning. The White House was informed Thursday, after it became apparent that the document had been leaked to the media. It first appeared in the New York Times online several hours later. But several senior officials, who spoke on the condition of anonymity because they were not authorized to comment publicly on the subject, expressed frustration that the memo was made public and concern that it could undercut the secretary’s own arguments. Others said the authors may not have known of Kerry’s position in internal administration debates, or hoped to buttress it. The “judicious” use of the attacks it described “would undergird and drive a more focused and hard-nosed U.S.-led diplomatic process,” the memo said. Even as it launched an aggressive bombing campaign against the Islamic State in Syria and Iraq, the </w:t>
      </w:r>
      <w:r w:rsidRPr="00C64305">
        <w:rPr>
          <w:rStyle w:val="StyleUnderline"/>
        </w:rPr>
        <w:t>White House has gingerly approached the separate Syrian conflict between rebel groups and the Assad government. Over the past several years, it has expressed dismay at the lack of political and military organization of moderate opposition forces</w:t>
      </w:r>
      <w:r w:rsidRPr="001C4724">
        <w:rPr>
          <w:sz w:val="16"/>
        </w:rPr>
        <w:t xml:space="preserve">. The White House also has voiced </w:t>
      </w:r>
      <w:r w:rsidRPr="001C4724">
        <w:rPr>
          <w:rStyle w:val="StyleUnderline"/>
          <w:highlight w:val="cyan"/>
        </w:rPr>
        <w:t>continued concern that any weapons it gives to opposition fighters could end up in the hands of the Islamic State</w:t>
      </w:r>
      <w:r w:rsidRPr="00C64305">
        <w:rPr>
          <w:rStyle w:val="StyleUnderline"/>
        </w:rPr>
        <w:t xml:space="preserve"> or </w:t>
      </w:r>
      <w:proofErr w:type="spellStart"/>
      <w:r w:rsidRPr="00C64305">
        <w:rPr>
          <w:rStyle w:val="StyleUnderline"/>
        </w:rPr>
        <w:t>Jabhat</w:t>
      </w:r>
      <w:proofErr w:type="spellEnd"/>
      <w:r w:rsidRPr="00C64305">
        <w:rPr>
          <w:rStyle w:val="StyleUnderline"/>
        </w:rPr>
        <w:t xml:space="preserve"> al-</w:t>
      </w:r>
      <w:proofErr w:type="spellStart"/>
      <w:r w:rsidRPr="00C64305">
        <w:rPr>
          <w:rStyle w:val="StyleUnderline"/>
        </w:rPr>
        <w:t>Nusra</w:t>
      </w:r>
      <w:proofErr w:type="spellEnd"/>
      <w:r w:rsidRPr="00C64305">
        <w:rPr>
          <w:rStyle w:val="StyleUnderline"/>
        </w:rPr>
        <w:t xml:space="preserve">, al-Qaeda’s affiliate in Syria. </w:t>
      </w:r>
      <w:r w:rsidRPr="001C4724">
        <w:rPr>
          <w:sz w:val="16"/>
        </w:rPr>
        <w:t xml:space="preserve">Former secretary of state Hillary Clinton, who left the administration at the end of Obama’s first term, has said she had argued for a more robust U.S. posture while in office, including the establishment of U.S.-protected safe zones for civilians and opposition fighters. She has repeated that call during her campaign for the presidency. Numerous Republican lawmakers have urged U.S. airstrikes against Assad, and some have called for American troops on the ground. Donald Trump, the presumptive GOP presidential nominee, has said he would concentrate on the Islamic State and would leave Assad alone. Early this year, as </w:t>
      </w:r>
      <w:r w:rsidRPr="00C64305">
        <w:rPr>
          <w:rStyle w:val="StyleUnderline"/>
        </w:rPr>
        <w:t xml:space="preserve">the humanitarian situation worsened — with at least 19 communities besieged by Syrian government forces, aided by Russian air attacks — </w:t>
      </w:r>
      <w:r w:rsidRPr="001C4724">
        <w:rPr>
          <w:rStyle w:val="StyleUnderline"/>
          <w:highlight w:val="cyan"/>
        </w:rPr>
        <w:t>Kerry negotiated an international agreement with Russia and others for a cease-fire</w:t>
      </w:r>
      <w:r w:rsidRPr="00C64305">
        <w:rPr>
          <w:rStyle w:val="StyleUnderline"/>
        </w:rPr>
        <w:t xml:space="preserve"> and for the delivery of food and medical supplies to communities that in some cases had been cut off from aid for years. </w:t>
      </w:r>
      <w:r w:rsidRPr="001C4724">
        <w:rPr>
          <w:sz w:val="16"/>
        </w:rPr>
        <w:t xml:space="preserve">While the cease-fire sporadically continues in some places — </w:t>
      </w:r>
      <w:r w:rsidRPr="00C64305">
        <w:rPr>
          <w:rStyle w:val="StyleUnderline"/>
        </w:rPr>
        <w:t xml:space="preserve">the United States and Russia said this week that a new 48-hour truce was being implemented in the city of Aleppo — it has largely collapsed in key parts of the country. </w:t>
      </w:r>
      <w:r w:rsidRPr="001C4724">
        <w:rPr>
          <w:sz w:val="16"/>
        </w:rPr>
        <w:t xml:space="preserve">Russia, which said when the cease-fire began that it would suspend its own bombing on Assad’s behalf, cut back but never fully stopped, according to U.S. officials who have repeatedly charged the bombs are largely directed at the U.S.-backed moderate opposition. Although the situation has reportedly improved somewhat this week, the United Nations, </w:t>
      </w:r>
      <w:r w:rsidRPr="00C64305">
        <w:rPr>
          <w:rStyle w:val="StyleUnderline"/>
        </w:rPr>
        <w:t xml:space="preserve">has charged the Assad government with continuing to block aid delivery in some places. </w:t>
      </w:r>
      <w:r w:rsidRPr="001C4724">
        <w:rPr>
          <w:sz w:val="16"/>
        </w:rPr>
        <w:t xml:space="preserve">The persistent bombing and humanitarian disaster prompted refugees who have flooded into Turkey and other neighboring countries over the years to seek further refuge in Europe, causing a political crisis there. Meanwhile, </w:t>
      </w:r>
      <w:r w:rsidRPr="00C64305">
        <w:rPr>
          <w:rStyle w:val="StyleUnderline"/>
        </w:rPr>
        <w:t>the bombing and the ongoing humanitarian disaster led the opposition to suspend U.N.-sponsored negotiations over a political solution to the conflict</w:t>
      </w:r>
      <w:r w:rsidRPr="001C4724">
        <w:rPr>
          <w:sz w:val="16"/>
        </w:rPr>
        <w:t xml:space="preserve">. The dissent memo said the signers were not </w:t>
      </w:r>
      <w:r w:rsidRPr="00C64305">
        <w:rPr>
          <w:rStyle w:val="StyleUnderline"/>
        </w:rPr>
        <w:t xml:space="preserve">“advocating for a slippery slope that ends in a military confrontation with Russia,” although it was not clear how such a clash could be avoided, given the already crowded skies over Syria and Russia’s support for Assad. </w:t>
      </w:r>
      <w:r w:rsidRPr="001C4724">
        <w:rPr>
          <w:sz w:val="16"/>
        </w:rPr>
        <w:t>The State Department’s dissent channel was established during the Vietnam War. According to the official Foreign Affairs Manual, it is department policy that “all U.S. citizen employees, foreign and domestic, be able to express dissenting or alternative views on substantive issues of policy, in a manner which ensures serious, high-level review and response.” It was created, the manual says, for use “</w:t>
      </w:r>
      <w:r w:rsidRPr="00C64305">
        <w:rPr>
          <w:rStyle w:val="StyleUnderline"/>
        </w:rPr>
        <w:t xml:space="preserve">when such </w:t>
      </w:r>
      <w:r w:rsidRPr="001C4724">
        <w:rPr>
          <w:rStyle w:val="StyleUnderline"/>
          <w:highlight w:val="cyan"/>
        </w:rPr>
        <w:t>views cannot be communicated in a</w:t>
      </w:r>
      <w:r w:rsidRPr="00C64305">
        <w:rPr>
          <w:rStyle w:val="StyleUnderline"/>
        </w:rPr>
        <w:t xml:space="preserve"> full and </w:t>
      </w:r>
      <w:r w:rsidRPr="001C4724">
        <w:rPr>
          <w:rStyle w:val="StyleUnderline"/>
          <w:highlight w:val="cyan"/>
        </w:rPr>
        <w:t>timely manner through regular operating channels</w:t>
      </w:r>
      <w:r w:rsidRPr="00C64305">
        <w:rPr>
          <w:rStyle w:val="StyleUnderline"/>
        </w:rPr>
        <w:t xml:space="preserve"> or procedures, </w:t>
      </w:r>
      <w:r w:rsidRPr="001C4724">
        <w:rPr>
          <w:rStyle w:val="StyleUnderline"/>
          <w:highlight w:val="cyan"/>
        </w:rPr>
        <w:t>to the attention of the</w:t>
      </w:r>
      <w:r w:rsidRPr="00C64305">
        <w:rPr>
          <w:rStyle w:val="StyleUnderline"/>
        </w:rPr>
        <w:t xml:space="preserve"> Secretary of State and other senior </w:t>
      </w:r>
      <w:r w:rsidRPr="001C4724">
        <w:rPr>
          <w:rStyle w:val="StyleUnderline"/>
          <w:highlight w:val="cyan"/>
        </w:rPr>
        <w:t>State Department officials in a manner which protects the author from</w:t>
      </w:r>
      <w:r w:rsidRPr="00C64305">
        <w:rPr>
          <w:rStyle w:val="StyleUnderline"/>
        </w:rPr>
        <w:t xml:space="preserve"> any </w:t>
      </w:r>
      <w:r w:rsidRPr="001C4724">
        <w:rPr>
          <w:rStyle w:val="StyleUnderline"/>
          <w:highlight w:val="cyan"/>
        </w:rPr>
        <w:t>penalty</w:t>
      </w:r>
      <w:r w:rsidRPr="00C64305">
        <w:rPr>
          <w:rStyle w:val="StyleUnderline"/>
        </w:rPr>
        <w:t>, reprisal or recrimination.”</w:t>
      </w:r>
    </w:p>
    <w:p w:rsidR="009461F5" w:rsidRPr="00C64305" w:rsidRDefault="009461F5" w:rsidP="009461F5">
      <w:pPr>
        <w:pStyle w:val="Heading4"/>
      </w:pPr>
      <w:r w:rsidRPr="00C64305">
        <w:t>Kerry resolving Syria now – recent truces prove</w:t>
      </w:r>
    </w:p>
    <w:p w:rsidR="009461F5" w:rsidRPr="00C64305" w:rsidRDefault="009461F5" w:rsidP="009461F5">
      <w:proofErr w:type="spellStart"/>
      <w:r w:rsidRPr="00C64305">
        <w:rPr>
          <w:rStyle w:val="Style13ptBold"/>
        </w:rPr>
        <w:t>Deeb</w:t>
      </w:r>
      <w:proofErr w:type="spellEnd"/>
      <w:r w:rsidRPr="00C64305">
        <w:rPr>
          <w:rStyle w:val="Style13ptBold"/>
        </w:rPr>
        <w:t xml:space="preserve"> et al, 16</w:t>
      </w:r>
      <w:r w:rsidRPr="00C64305">
        <w:t xml:space="preserve"> – Sarah El </w:t>
      </w:r>
      <w:proofErr w:type="spellStart"/>
      <w:r w:rsidRPr="00C64305">
        <w:t>Deeb</w:t>
      </w:r>
      <w:proofErr w:type="spellEnd"/>
      <w:r w:rsidRPr="00C64305">
        <w:t xml:space="preserve">, Philip </w:t>
      </w:r>
      <w:proofErr w:type="spellStart"/>
      <w:r w:rsidRPr="00C64305">
        <w:t>Issa</w:t>
      </w:r>
      <w:proofErr w:type="spellEnd"/>
      <w:r w:rsidRPr="00C64305">
        <w:t>, Matthew Lee from Associated Press, Karen DeYoung reporter for Washington Post ("Syria's 3-day truce pleases Kerry", 7/7/16, Arkansas Online, www.arkansasonline.com/news/2016/jul/07/syria-s-3-day-truce-pleases-kerry-20160-1/?latest)//SV</w:t>
      </w:r>
    </w:p>
    <w:p w:rsidR="009461F5" w:rsidRPr="00C64305" w:rsidRDefault="009461F5" w:rsidP="009461F5">
      <w:pPr>
        <w:rPr>
          <w:rStyle w:val="StyleUnderline"/>
        </w:rPr>
      </w:pPr>
      <w:r w:rsidRPr="007E6F17">
        <w:rPr>
          <w:sz w:val="16"/>
        </w:rPr>
        <w:t xml:space="preserve">BEIRUT -- </w:t>
      </w:r>
      <w:r w:rsidRPr="007E6F17">
        <w:rPr>
          <w:rStyle w:val="StyleUnderline"/>
          <w:highlight w:val="cyan"/>
        </w:rPr>
        <w:t>The Syrian military declared a unilateral, three-day cease-fire for the entire country Wednesday</w:t>
      </w:r>
      <w:r w:rsidRPr="007E6F17">
        <w:rPr>
          <w:sz w:val="16"/>
        </w:rPr>
        <w:t xml:space="preserve">, coinciding with the start of the Muslim </w:t>
      </w:r>
      <w:proofErr w:type="spellStart"/>
      <w:r w:rsidRPr="007E6F17">
        <w:rPr>
          <w:sz w:val="16"/>
        </w:rPr>
        <w:t>Eid</w:t>
      </w:r>
      <w:proofErr w:type="spellEnd"/>
      <w:r w:rsidRPr="007E6F17">
        <w:rPr>
          <w:sz w:val="16"/>
        </w:rPr>
        <w:t xml:space="preserve"> al-</w:t>
      </w:r>
      <w:proofErr w:type="spellStart"/>
      <w:r w:rsidRPr="007E6F17">
        <w:rPr>
          <w:sz w:val="16"/>
        </w:rPr>
        <w:t>Fitr</w:t>
      </w:r>
      <w:proofErr w:type="spellEnd"/>
      <w:r w:rsidRPr="007E6F17">
        <w:rPr>
          <w:sz w:val="16"/>
        </w:rPr>
        <w:t xml:space="preserve"> holiday marking the end of the holy month of Ramadan, state media reported. U.S. Secretary of State John </w:t>
      </w:r>
      <w:r w:rsidRPr="007E6F17">
        <w:rPr>
          <w:rStyle w:val="StyleUnderline"/>
          <w:highlight w:val="cyan"/>
        </w:rPr>
        <w:t>Kerry welcomed the Syrian military's truce declaration</w:t>
      </w:r>
      <w:r w:rsidRPr="00C64305">
        <w:rPr>
          <w:rStyle w:val="StyleUnderline"/>
        </w:rPr>
        <w:t xml:space="preserve">, saying discussions were underway with Russia and other parties to expand it. Kerry appealed to all parties to honor it to allow for some respite in the country's ongoing bloodshed. </w:t>
      </w:r>
      <w:r w:rsidRPr="007E6F17">
        <w:rPr>
          <w:sz w:val="16"/>
        </w:rPr>
        <w:t>"</w:t>
      </w:r>
      <w:r w:rsidRPr="007E6F17">
        <w:rPr>
          <w:rStyle w:val="StyleUnderline"/>
          <w:highlight w:val="cyan"/>
        </w:rPr>
        <w:t>We</w:t>
      </w:r>
      <w:r w:rsidRPr="00C64305">
        <w:rPr>
          <w:rStyle w:val="StyleUnderline"/>
        </w:rPr>
        <w:t xml:space="preserve"> very much </w:t>
      </w:r>
      <w:r w:rsidRPr="007E6F17">
        <w:rPr>
          <w:rStyle w:val="StyleUnderline"/>
          <w:highlight w:val="cyan"/>
        </w:rPr>
        <w:t>welcome the Syrian army declaration of the 72-hour period of quiet in celebration</w:t>
      </w:r>
      <w:r w:rsidRPr="00C64305">
        <w:rPr>
          <w:rStyle w:val="StyleUnderline"/>
        </w:rPr>
        <w:t xml:space="preserve"> of and in honor of </w:t>
      </w:r>
      <w:proofErr w:type="spellStart"/>
      <w:r w:rsidRPr="00C64305">
        <w:rPr>
          <w:rStyle w:val="StyleUnderline"/>
        </w:rPr>
        <w:t>Eid</w:t>
      </w:r>
      <w:proofErr w:type="spellEnd"/>
      <w:r w:rsidRPr="007E6F17">
        <w:rPr>
          <w:sz w:val="16"/>
        </w:rPr>
        <w:t>," Kerry said during a visit to Tbilisi, Georgia. "</w:t>
      </w:r>
      <w:r w:rsidRPr="007E6F17">
        <w:rPr>
          <w:rStyle w:val="StyleUnderline"/>
          <w:highlight w:val="cyan"/>
        </w:rPr>
        <w:t xml:space="preserve">We are trying very hard to grow these current discussions in a </w:t>
      </w:r>
      <w:r w:rsidRPr="007E6F17">
        <w:rPr>
          <w:rStyle w:val="StyleUnderline"/>
        </w:rPr>
        <w:t>longer-lasting,</w:t>
      </w:r>
      <w:r w:rsidRPr="00C64305">
        <w:rPr>
          <w:rStyle w:val="StyleUnderline"/>
        </w:rPr>
        <w:t xml:space="preserve"> real</w:t>
      </w:r>
      <w:r w:rsidRPr="007E6F17">
        <w:rPr>
          <w:rStyle w:val="StyleUnderline"/>
          <w:highlight w:val="cyan"/>
        </w:rPr>
        <w:t>, enforceable, cessation of hostilities</w:t>
      </w:r>
      <w:r w:rsidRPr="007E6F17">
        <w:rPr>
          <w:sz w:val="16"/>
        </w:rPr>
        <w:t xml:space="preserve">." Separately on Wednesday, President Barack </w:t>
      </w:r>
      <w:r w:rsidRPr="00C64305">
        <w:rPr>
          <w:rStyle w:val="StyleUnderline"/>
        </w:rPr>
        <w:t>Obama and Russian President Vladimir Putin, in a telephone call initiated by Putin, agreed they were ready to intensify military coordination in Syria</w:t>
      </w:r>
      <w:r w:rsidRPr="007E6F17">
        <w:rPr>
          <w:sz w:val="16"/>
        </w:rPr>
        <w:t xml:space="preserve">, according to a Kremlin statement. "Both sides reaffirmed their readiness to increase the military coordination of Russian and U.S. actions," it said, according to a translation by the Russian news agency, Interfax. The White House made no mention of increased coordination with Russia in its own statement about the Putin call. Obama, it said, "emphasized his concerns over the failure of the Syrian regime to comply with the cessation of hostilities in Syria," referring to a truce that was negotiated under U.S.-Russian auspices in February but has since largely fallen apart under intensified Syrian and Russian bombing. </w:t>
      </w:r>
      <w:r w:rsidRPr="00C64305">
        <w:rPr>
          <w:rStyle w:val="StyleUnderline"/>
        </w:rPr>
        <w:t xml:space="preserve">Both </w:t>
      </w:r>
      <w:r w:rsidRPr="007E6F17">
        <w:rPr>
          <w:rStyle w:val="StyleUnderline"/>
          <w:highlight w:val="cyan"/>
        </w:rPr>
        <w:t>Obama and Putin,</w:t>
      </w:r>
      <w:r w:rsidRPr="00C64305">
        <w:rPr>
          <w:rStyle w:val="StyleUnderline"/>
        </w:rPr>
        <w:t xml:space="preserve"> their statements said, </w:t>
      </w:r>
      <w:r w:rsidRPr="007E6F17">
        <w:rPr>
          <w:rStyle w:val="StyleUnderline"/>
          <w:highlight w:val="cyan"/>
        </w:rPr>
        <w:t>called for progress on negotiations toward a political solution to the Syrian conflict</w:t>
      </w:r>
      <w:r w:rsidRPr="00C64305">
        <w:rPr>
          <w:rStyle w:val="StyleUnderline"/>
        </w:rPr>
        <w:t>.</w:t>
      </w:r>
    </w:p>
    <w:p w:rsidR="009461F5" w:rsidRPr="00C64305" w:rsidRDefault="009461F5" w:rsidP="009461F5">
      <w:pPr>
        <w:pStyle w:val="Heading4"/>
      </w:pPr>
      <w:r w:rsidRPr="00C64305">
        <w:t xml:space="preserve">Kerry is on a roll right now – diplomatic agenda is getting accomplished across the board – his next issue is Syria </w:t>
      </w:r>
    </w:p>
    <w:p w:rsidR="009461F5" w:rsidRPr="00C64305" w:rsidRDefault="009461F5" w:rsidP="009461F5">
      <w:r w:rsidRPr="00C64305">
        <w:t xml:space="preserve">Elise </w:t>
      </w:r>
      <w:proofErr w:type="spellStart"/>
      <w:r w:rsidRPr="00C64305">
        <w:rPr>
          <w:rStyle w:val="Style13ptBold"/>
        </w:rPr>
        <w:t>Labott</w:t>
      </w:r>
      <w:proofErr w:type="spellEnd"/>
      <w:r w:rsidRPr="00C64305">
        <w:rPr>
          <w:rStyle w:val="Style13ptBold"/>
        </w:rPr>
        <w:t>, 1-20</w:t>
      </w:r>
      <w:r w:rsidRPr="00C64305">
        <w:t>-2016, (CNN's global affairs correspondent, covering US foreign policy and international affairs for the network, "John Kerry in a diplomatic groove, but it might not last," CNN, http://www.cnn.com/2016/01/19/politics/john-kerry-davos-iran-prisoners-deal//)HBJ</w:t>
      </w:r>
    </w:p>
    <w:p w:rsidR="009461F5" w:rsidRPr="00C64305" w:rsidRDefault="009461F5" w:rsidP="009461F5">
      <w:pPr>
        <w:rPr>
          <w:rStyle w:val="StyleUnderline"/>
        </w:rPr>
      </w:pPr>
      <w:r w:rsidRPr="007E6F17">
        <w:rPr>
          <w:sz w:val="16"/>
        </w:rPr>
        <w:t xml:space="preserve">In a welcome respite from a torrent of Republican criticism over Iran, Syria and other controversial foreign policies, </w:t>
      </w:r>
      <w:r w:rsidRPr="00C64305">
        <w:rPr>
          <w:rStyle w:val="StyleUnderline"/>
        </w:rPr>
        <w:t>Kerry will arrive at the World Economic Forum on Wednesday ready to bask in the</w:t>
      </w:r>
      <w:r w:rsidRPr="007E6F17">
        <w:rPr>
          <w:sz w:val="16"/>
        </w:rPr>
        <w:t xml:space="preserve"> </w:t>
      </w:r>
      <w:r w:rsidRPr="00C64305">
        <w:rPr>
          <w:rStyle w:val="StyleUnderline"/>
        </w:rPr>
        <w:t xml:space="preserve">glow of an international crowd that is more supportive of his diplomacy than are his domestic critics. </w:t>
      </w:r>
      <w:r w:rsidRPr="007E6F17">
        <w:rPr>
          <w:sz w:val="16"/>
        </w:rPr>
        <w:t xml:space="preserve">He has long traveled to the annual Switzerland gathering, schmoozing with the world's elite and debating weighty global and economic issues as a senator and, as secretary of state, </w:t>
      </w:r>
      <w:r w:rsidRPr="00C64305">
        <w:rPr>
          <w:rStyle w:val="StyleUnderline"/>
        </w:rPr>
        <w:t xml:space="preserve">representing the popular voice of the United States in a world gone awry. </w:t>
      </w:r>
      <w:r w:rsidRPr="007E6F17">
        <w:rPr>
          <w:sz w:val="16"/>
        </w:rPr>
        <w:t xml:space="preserve">Now Kerry's set to tout a string of diplomatic achievements. He travels to Davos fresh from the implementation of the Iran nuclear deal and the release of five Americans from Iranian custody. Together, </w:t>
      </w:r>
      <w:r w:rsidRPr="007E6F17">
        <w:rPr>
          <w:rStyle w:val="StyleUnderline"/>
          <w:highlight w:val="cyan"/>
        </w:rPr>
        <w:t>the diplomatic achievements represent two years of painstaking diplomacy by Kerry</w:t>
      </w:r>
      <w:r w:rsidRPr="00C64305">
        <w:rPr>
          <w:rStyle w:val="StyleUnderline"/>
        </w:rPr>
        <w:t>,</w:t>
      </w:r>
      <w:r w:rsidRPr="007E6F17">
        <w:rPr>
          <w:sz w:val="16"/>
        </w:rPr>
        <w:t xml:space="preserve"> during which the United States and Iran have built a relationship that, while still fraught with mistrust, actually functions. His personal relationship with Iranian Foreign Minister Mohammad </w:t>
      </w:r>
      <w:proofErr w:type="spellStart"/>
      <w:r w:rsidRPr="007E6F17">
        <w:rPr>
          <w:sz w:val="16"/>
        </w:rPr>
        <w:t>Javad</w:t>
      </w:r>
      <w:proofErr w:type="spellEnd"/>
      <w:r w:rsidRPr="007E6F17">
        <w:rPr>
          <w:sz w:val="16"/>
        </w:rPr>
        <w:t xml:space="preserve"> </w:t>
      </w:r>
      <w:proofErr w:type="spellStart"/>
      <w:r w:rsidRPr="007E6F17">
        <w:rPr>
          <w:sz w:val="16"/>
        </w:rPr>
        <w:t>Zarif</w:t>
      </w:r>
      <w:proofErr w:type="spellEnd"/>
      <w:r w:rsidRPr="007E6F17">
        <w:rPr>
          <w:sz w:val="16"/>
        </w:rPr>
        <w:t xml:space="preserve"> has become an important channel that helped facilitate the release within 24 hours of the 10 U.S. sailors who drifted into Iranian waters last week. And in a major address to the Davos forum, </w:t>
      </w:r>
      <w:r w:rsidRPr="007E6F17">
        <w:rPr>
          <w:rStyle w:val="StyleUnderline"/>
          <w:highlight w:val="cyan"/>
        </w:rPr>
        <w:t>he will try to reframe issues that have challenged the Obama administration</w:t>
      </w:r>
      <w:r w:rsidRPr="00C64305">
        <w:rPr>
          <w:rStyle w:val="StyleUnderline"/>
        </w:rPr>
        <w:t xml:space="preserve">, including making the case that the U.S.-led strategy against ISIS is showing steady progress, even while he concedes more needs to be done. </w:t>
      </w:r>
      <w:r w:rsidRPr="007E6F17">
        <w:rPr>
          <w:sz w:val="16"/>
        </w:rPr>
        <w:t xml:space="preserve">"It has been a very good run over the last six months and I think </w:t>
      </w:r>
      <w:r w:rsidRPr="00C64305">
        <w:rPr>
          <w:rStyle w:val="StyleUnderline"/>
        </w:rPr>
        <w:t>he wants to make sure that people are aware of that</w:t>
      </w:r>
      <w:r w:rsidRPr="007E6F17">
        <w:rPr>
          <w:sz w:val="16"/>
        </w:rPr>
        <w:t xml:space="preserve">," one senior State Department official said. </w:t>
      </w:r>
      <w:r w:rsidRPr="007E6F17">
        <w:rPr>
          <w:rStyle w:val="StyleUnderline"/>
          <w:highlight w:val="cyan"/>
        </w:rPr>
        <w:t>Receiving the international praise of the nuclear deal</w:t>
      </w:r>
      <w:r w:rsidRPr="00C64305">
        <w:rPr>
          <w:rStyle w:val="StyleUnderline"/>
        </w:rPr>
        <w:t xml:space="preserve">, which the vast majority of countries around the world support, </w:t>
      </w:r>
      <w:r w:rsidRPr="007E6F17">
        <w:rPr>
          <w:rStyle w:val="StyleUnderline"/>
          <w:highlight w:val="cyan"/>
        </w:rPr>
        <w:t>will be a pleasant reprieve from the criticism Kerry</w:t>
      </w:r>
      <w:r w:rsidRPr="00C64305">
        <w:rPr>
          <w:rStyle w:val="StyleUnderline"/>
        </w:rPr>
        <w:t xml:space="preserve"> and the White House </w:t>
      </w:r>
      <w:r w:rsidRPr="007E6F17">
        <w:rPr>
          <w:rStyle w:val="StyleUnderline"/>
          <w:highlight w:val="cyan"/>
        </w:rPr>
        <w:t>faced</w:t>
      </w:r>
      <w:r w:rsidRPr="00C64305">
        <w:rPr>
          <w:rStyle w:val="StyleUnderline"/>
        </w:rPr>
        <w:t xml:space="preserve"> this weekend. </w:t>
      </w:r>
      <w:r w:rsidRPr="007E6F17">
        <w:rPr>
          <w:sz w:val="16"/>
        </w:rPr>
        <w:t xml:space="preserve">While Republicans hailed the Americans' release, they blasted the Obama administration as foolish for negotiating a prisoner swap with Iran that they say creates an incentive for other rogue countries to detain innocent Americans to gain concessions from Washington. Moreover, the implementation of the nuclear deal and the subsequent lifting of economic sanctions against Iran renewed the intense Republican criticism over the accord and threats by the 2016 GOP presidential contenders to rip it up after President Barack Obama leaves office. </w:t>
      </w:r>
      <w:r w:rsidRPr="00C64305">
        <w:rPr>
          <w:rStyle w:val="StyleUnderline"/>
        </w:rPr>
        <w:t>But though the Iran deal may represent a diplomatic achievement for Kerry, it will also create some challenges on his world tour</w:t>
      </w:r>
      <w:r w:rsidRPr="007E6F17">
        <w:rPr>
          <w:sz w:val="16"/>
        </w:rPr>
        <w:t xml:space="preserve">. In the Middle East and Asia, </w:t>
      </w:r>
      <w:r w:rsidRPr="00C64305">
        <w:rPr>
          <w:rStyle w:val="StyleUnderline"/>
        </w:rPr>
        <w:t xml:space="preserve">he will need to defend that deal to skeptical allies whose support he needs to end the civil war in Syria and defeat ISIS. </w:t>
      </w:r>
      <w:r w:rsidRPr="007E6F17">
        <w:rPr>
          <w:sz w:val="16"/>
        </w:rPr>
        <w:t xml:space="preserve">Even Davos itself could provide some uncomfortable moments. Kerry will be meeting with Israeli Prime Minister Benjamin Netanyahu, one of the most vocal critics of the nuclear deal. The Israeli leader continues to warn that the lifting of sanctions will embolden Iran's leaders "to destabilize and spread terrorism" throughout the Middle East. That is also a main concern of Gulf leaders, who argue that Iran will use the billions of dollars it is receiving from the lifting of sanctions to continue supporting the government of Syrian President Bashar al-Assad. Meanwhile, Iran President Hassan Rouhani plans to address the forum on why, after a decade of isolation, Iran is eager to open a new chapter of economic engagement. </w:t>
      </w:r>
      <w:r w:rsidRPr="007E6F17">
        <w:rPr>
          <w:rStyle w:val="StyleUnderline"/>
          <w:highlight w:val="cyan"/>
        </w:rPr>
        <w:t>With the nuclear deal finished, Kerry has turned his attention to finding a political solution to end the civil war in Syria</w:t>
      </w:r>
      <w:r w:rsidRPr="00C64305">
        <w:rPr>
          <w:rStyle w:val="StyleUnderline"/>
        </w:rPr>
        <w:t>. But his hopes that Iran now become a more willing partner have been somewhat dampened because of a widening diplomatic rift between Tehran and Riyadh</w:t>
      </w:r>
      <w:r w:rsidRPr="007E6F17">
        <w:rPr>
          <w:sz w:val="16"/>
        </w:rPr>
        <w:t xml:space="preserve">. READ: Iran prisoner swap: How 14 months of secret diplomacy ended in a deal Iran has been a longtime supporter of Assad, while Saudi Arabia has provided the rebel factions fighting Assad with financial assistance and weapons. While Saudi Arabia and Iran have been involved in proxy wars throughout the Middle East for years, Syria has become the main battlefield for dominance in the Middle East. After months of prodding, </w:t>
      </w:r>
      <w:r w:rsidRPr="00C64305">
        <w:rPr>
          <w:rStyle w:val="StyleUnderline"/>
        </w:rPr>
        <w:t xml:space="preserve">Kerry was able to get the historic rivals to sit at the same table last month for the first time since the war began five years ago to discuss a road map to end the bloody Syrian civil war. </w:t>
      </w:r>
      <w:r w:rsidRPr="007E6F17">
        <w:rPr>
          <w:sz w:val="16"/>
        </w:rPr>
        <w:t>But Riyadh's execution of a prominent Shiite cleric and Iranian recriminations have brought tensions to a new low. And they spiked further when, after a mob attacked the Saudi embassy in Tehran in protest, Saudi Arabia and several of its allies severed diplomatic and some commercial ties with Iran. The animosity between the long-wary Sunni and Shiite powers diminishes the chances that they will work together to end the Syrian violence in which ISIS has thrived and, U.S. officials have warned, increases the likelihood of more regional instability. With Sunni states lining up behind Saudi Arabia, U.S. officials have questioned whether they were trying to use the current tensions to scuttle the nuclear deal. With the deal now in effect and the prisoner swap reflecting a new spirit of cooperation, Gulf states could see Syria as their best chance to check what they perceive as growing Iranian influence. Just last week in London, Kerry, standing next to Saudi Foreign Minister Adel al-</w:t>
      </w:r>
      <w:proofErr w:type="spellStart"/>
      <w:r w:rsidRPr="007E6F17">
        <w:rPr>
          <w:sz w:val="16"/>
        </w:rPr>
        <w:t>Jubeir</w:t>
      </w:r>
      <w:proofErr w:type="spellEnd"/>
      <w:r w:rsidRPr="007E6F17">
        <w:rPr>
          <w:sz w:val="16"/>
        </w:rPr>
        <w:t xml:space="preserve">, insisted that despite Washington's outreach to Iran, the U.S.-Saudi alliance remains a "lynchpin" of U.S. efforts in the Middle East. When he visits Riyadh this weekend, </w:t>
      </w:r>
      <w:r w:rsidRPr="007E6F17">
        <w:rPr>
          <w:rStyle w:val="StyleUnderline"/>
          <w:highlight w:val="cyan"/>
        </w:rPr>
        <w:t>Kerry must assure nervous Saudi leaders that that statement remains true</w:t>
      </w:r>
      <w:r w:rsidRPr="00C64305">
        <w:rPr>
          <w:rStyle w:val="StyleUnderline"/>
        </w:rPr>
        <w:t xml:space="preserve"> in the wake of the unprecedented recent cooperation between Washington and Tehran. If he can't persuade Saudi Arabia to stay the course in Syria, even with Washington's new relationship with Tehran, Kerry's diplomatic efforts might not be as well-received in Riyadh.</w:t>
      </w:r>
    </w:p>
    <w:p w:rsidR="009461F5" w:rsidRPr="00C64305" w:rsidRDefault="009461F5" w:rsidP="009461F5">
      <w:pPr>
        <w:pStyle w:val="Heading3"/>
      </w:pPr>
      <w:r w:rsidRPr="00C64305">
        <w:t xml:space="preserve">    Ext. DOS Approach Solves Syria </w:t>
      </w:r>
    </w:p>
    <w:p w:rsidR="009461F5" w:rsidRPr="00C64305" w:rsidRDefault="009461F5" w:rsidP="009461F5">
      <w:pPr>
        <w:pStyle w:val="Heading4"/>
      </w:pPr>
      <w:r w:rsidRPr="00C64305">
        <w:t>Stable now, but continued DOS maneuvering is key to stability</w:t>
      </w:r>
    </w:p>
    <w:p w:rsidR="009461F5" w:rsidRPr="00C64305" w:rsidRDefault="009461F5" w:rsidP="009461F5">
      <w:proofErr w:type="spellStart"/>
      <w:r w:rsidRPr="00C64305">
        <w:rPr>
          <w:rStyle w:val="Style13ptBold"/>
        </w:rPr>
        <w:t>Wroughton</w:t>
      </w:r>
      <w:proofErr w:type="spellEnd"/>
      <w:r w:rsidRPr="00C64305">
        <w:rPr>
          <w:rStyle w:val="Style13ptBold"/>
        </w:rPr>
        <w:t>, 16</w:t>
      </w:r>
      <w:r w:rsidRPr="00C64305">
        <w:t xml:space="preserve"> - columnist for Reuters (Lesley, "Kerry hopeful for 72-hour Syrian truce but violence continues", Irish Independent, 7/7/16www.independent.ie/world-news/middle-east/kerry-hopeful-for-72hour-syrian-truce-but-violence-continues-34863690.html)//SV</w:t>
      </w:r>
    </w:p>
    <w:p w:rsidR="009461F5" w:rsidRPr="00C64305" w:rsidRDefault="009461F5" w:rsidP="009461F5">
      <w:pPr>
        <w:rPr>
          <w:rStyle w:val="StyleUnderline"/>
        </w:rPr>
      </w:pPr>
      <w:r w:rsidRPr="00C64305">
        <w:rPr>
          <w:rStyle w:val="StyleUnderline"/>
        </w:rPr>
        <w:t xml:space="preserve">US Secretary of State John </w:t>
      </w:r>
      <w:r w:rsidRPr="007E6F17">
        <w:rPr>
          <w:rStyle w:val="StyleUnderline"/>
          <w:highlight w:val="cyan"/>
        </w:rPr>
        <w:t>Kerry said</w:t>
      </w:r>
      <w:r w:rsidRPr="00C64305">
        <w:rPr>
          <w:rStyle w:val="StyleUnderline"/>
        </w:rPr>
        <w:t xml:space="preserve"> yesterday </w:t>
      </w:r>
      <w:r w:rsidRPr="007E6F17">
        <w:rPr>
          <w:rStyle w:val="StyleUnderline"/>
          <w:highlight w:val="cyan"/>
        </w:rPr>
        <w:t>he hoped a 72-hour truce in Syria was "a harbinger"</w:t>
      </w:r>
      <w:r w:rsidRPr="00C64305">
        <w:rPr>
          <w:rStyle w:val="StyleUnderline"/>
        </w:rPr>
        <w:t xml:space="preserve"> </w:t>
      </w:r>
      <w:r w:rsidRPr="007E6F17">
        <w:rPr>
          <w:rStyle w:val="StyleUnderline"/>
          <w:highlight w:val="cyan"/>
        </w:rPr>
        <w:t>that</w:t>
      </w:r>
      <w:r w:rsidRPr="00C64305">
        <w:rPr>
          <w:rStyle w:val="StyleUnderline"/>
        </w:rPr>
        <w:t xml:space="preserve"> more ambitious and </w:t>
      </w:r>
      <w:r w:rsidRPr="007E6F17">
        <w:rPr>
          <w:rStyle w:val="StyleUnderline"/>
          <w:highlight w:val="cyan"/>
        </w:rPr>
        <w:t>long-lasting</w:t>
      </w:r>
      <w:r w:rsidRPr="00C64305">
        <w:rPr>
          <w:rStyle w:val="StyleUnderline"/>
        </w:rPr>
        <w:t xml:space="preserve"> similar </w:t>
      </w:r>
      <w:r w:rsidRPr="007E6F17">
        <w:rPr>
          <w:rStyle w:val="StyleUnderline"/>
          <w:highlight w:val="cyan"/>
        </w:rPr>
        <w:t>deals could be struck</w:t>
      </w:r>
      <w:r w:rsidRPr="00C64305">
        <w:rPr>
          <w:rStyle w:val="StyleUnderline"/>
        </w:rPr>
        <w:t xml:space="preserve">. </w:t>
      </w:r>
      <w:r w:rsidRPr="007E6F17">
        <w:rPr>
          <w:sz w:val="16"/>
        </w:rPr>
        <w:t>"</w:t>
      </w:r>
      <w:r w:rsidRPr="00C64305">
        <w:rPr>
          <w:rStyle w:val="StyleUnderline"/>
        </w:rPr>
        <w:t>We very much welcome the Syrian army declaration of 72 hours of quiet," Kerry told a news conference in Tbilisi</w:t>
      </w:r>
      <w:r w:rsidRPr="007E6F17">
        <w:rPr>
          <w:sz w:val="16"/>
        </w:rPr>
        <w:t xml:space="preserve">, adding that </w:t>
      </w:r>
      <w:r w:rsidRPr="00C64305">
        <w:rPr>
          <w:rStyle w:val="StyleUnderline"/>
        </w:rPr>
        <w:t xml:space="preserve">discussions were under way to try to extend the truce. </w:t>
      </w:r>
      <w:r w:rsidRPr="007E6F17">
        <w:rPr>
          <w:sz w:val="16"/>
          <w:highlight w:val="cyan"/>
        </w:rPr>
        <w:t>"</w:t>
      </w:r>
      <w:r w:rsidRPr="007E6F17">
        <w:rPr>
          <w:rStyle w:val="StyleUnderline"/>
          <w:highlight w:val="cyan"/>
        </w:rPr>
        <w:t>We are trying very hard to grow these current discussions into a</w:t>
      </w:r>
      <w:r w:rsidRPr="00C64305">
        <w:rPr>
          <w:rStyle w:val="StyleUnderline"/>
        </w:rPr>
        <w:t xml:space="preserve"> longer lasting ... </w:t>
      </w:r>
      <w:r w:rsidRPr="007E6F17">
        <w:rPr>
          <w:rStyle w:val="StyleUnderline"/>
          <w:highlight w:val="cyan"/>
        </w:rPr>
        <w:t>enforceable</w:t>
      </w:r>
      <w:r w:rsidRPr="00C64305">
        <w:rPr>
          <w:rStyle w:val="StyleUnderline"/>
        </w:rPr>
        <w:t xml:space="preserve">, accountable </w:t>
      </w:r>
      <w:r w:rsidRPr="007E6F17">
        <w:rPr>
          <w:rStyle w:val="StyleUnderline"/>
          <w:highlight w:val="cyan"/>
        </w:rPr>
        <w:t>cessation of hostilities</w:t>
      </w:r>
      <w:r w:rsidRPr="00C64305">
        <w:rPr>
          <w:rStyle w:val="StyleUnderline"/>
        </w:rPr>
        <w:t xml:space="preserve"> that could change the dynamics on the ground</w:t>
      </w:r>
      <w:r w:rsidRPr="007E6F17">
        <w:rPr>
          <w:sz w:val="16"/>
        </w:rPr>
        <w:t xml:space="preserve">," he said. The Syrian military declared a 72-hour "regime of calm" covering all of Syria from 1am yesterday (10pm Irish time on Tuesday), a military source told Reuters, although fighting and air attacks have been reported since then. The truce is to expire at midnight tomorrow local time, according to state TV. </w:t>
      </w:r>
      <w:r w:rsidRPr="007E6F17">
        <w:rPr>
          <w:rStyle w:val="StyleUnderline"/>
          <w:highlight w:val="cyan"/>
        </w:rPr>
        <w:t>This is the first time Syrian authorities have declared a</w:t>
      </w:r>
      <w:r w:rsidRPr="00C64305">
        <w:rPr>
          <w:rStyle w:val="StyleUnderline"/>
        </w:rPr>
        <w:t xml:space="preserve"> blanket </w:t>
      </w:r>
      <w:r w:rsidRPr="007E6F17">
        <w:rPr>
          <w:rStyle w:val="StyleUnderline"/>
          <w:highlight w:val="cyan"/>
        </w:rPr>
        <w:t>truce</w:t>
      </w:r>
      <w:r w:rsidRPr="00C64305">
        <w:rPr>
          <w:rStyle w:val="StyleUnderline"/>
        </w:rPr>
        <w:t xml:space="preserve"> for the whole country.</w:t>
      </w:r>
    </w:p>
    <w:p w:rsidR="009461F5" w:rsidRPr="00C64305" w:rsidRDefault="009461F5" w:rsidP="009461F5">
      <w:pPr>
        <w:pStyle w:val="Heading4"/>
      </w:pPr>
      <w:r w:rsidRPr="00C64305">
        <w:t>Without U.S management, Syria fosters even more instability that spills over</w:t>
      </w:r>
    </w:p>
    <w:p w:rsidR="009461F5" w:rsidRPr="00C64305" w:rsidRDefault="009461F5" w:rsidP="009461F5">
      <w:proofErr w:type="spellStart"/>
      <w:r w:rsidRPr="00C64305">
        <w:rPr>
          <w:rStyle w:val="Style13ptBold"/>
        </w:rPr>
        <w:t>Byman</w:t>
      </w:r>
      <w:proofErr w:type="spellEnd"/>
      <w:r w:rsidRPr="00C64305">
        <w:rPr>
          <w:rStyle w:val="Style13ptBold"/>
        </w:rPr>
        <w:t xml:space="preserve"> 16 </w:t>
      </w:r>
      <w:r w:rsidRPr="00C64305">
        <w:t xml:space="preserve">[Daniel - professor at the School of Foreign Service at Georgetown University , senior fellow at the Center for Middle East Policy at the Brookings, editorial board member of The Washington Quarterly, and author of “Al Qaeda, the Islamic State, and the Global Jihadist Movement: What Everyone Needs to Know”, “Six Bad Options for Syria”, Jan. 13 2016, The Washington Quarterly, </w:t>
      </w:r>
      <w:hyperlink r:id="rId28" w:history="1">
        <w:r w:rsidRPr="00C64305">
          <w:rPr>
            <w:rStyle w:val="Hyperlink"/>
          </w:rPr>
          <w:t>https://twq.elliott.gwu.edu/sites/twq.elliott.gwu.edu/files/downloads/TWQ_Winter2016_Byman.pdf]//KK</w:t>
        </w:r>
      </w:hyperlink>
      <w:r w:rsidRPr="00C64305">
        <w:t xml:space="preserve"> </w:t>
      </w:r>
    </w:p>
    <w:p w:rsidR="009461F5" w:rsidRPr="007E6F17" w:rsidRDefault="009461F5" w:rsidP="009461F5">
      <w:pPr>
        <w:rPr>
          <w:sz w:val="16"/>
        </w:rPr>
      </w:pPr>
      <w:r w:rsidRPr="007E6F17">
        <w:rPr>
          <w:sz w:val="16"/>
        </w:rPr>
        <w:t xml:space="preserve">The </w:t>
      </w:r>
      <w:r w:rsidRPr="00D30672">
        <w:rPr>
          <w:rStyle w:val="StyleUnderline"/>
          <w:highlight w:val="cyan"/>
        </w:rPr>
        <w:t>U</w:t>
      </w:r>
      <w:r w:rsidRPr="00C64305">
        <w:rPr>
          <w:rStyle w:val="StyleUnderline"/>
        </w:rPr>
        <w:t xml:space="preserve">nited </w:t>
      </w:r>
      <w:r w:rsidRPr="00D30672">
        <w:rPr>
          <w:rStyle w:val="StyleUnderline"/>
          <w:highlight w:val="cyan"/>
        </w:rPr>
        <w:t>S</w:t>
      </w:r>
      <w:r w:rsidRPr="00C64305">
        <w:rPr>
          <w:rStyle w:val="StyleUnderline"/>
        </w:rPr>
        <w:t xml:space="preserve">tates </w:t>
      </w:r>
      <w:r w:rsidRPr="00D30672">
        <w:rPr>
          <w:rStyle w:val="StyleUnderline"/>
          <w:highlight w:val="cyan"/>
        </w:rPr>
        <w:t>could</w:t>
      </w:r>
      <w:r w:rsidRPr="00C64305">
        <w:rPr>
          <w:rStyle w:val="StyleUnderline"/>
        </w:rPr>
        <w:t xml:space="preserve"> simply </w:t>
      </w:r>
      <w:r w:rsidRPr="00D30672">
        <w:rPr>
          <w:rStyle w:val="StyleUnderline"/>
          <w:highlight w:val="cyan"/>
        </w:rPr>
        <w:t>turn its back on Syria</w:t>
      </w:r>
      <w:r w:rsidRPr="00C64305">
        <w:rPr>
          <w:rStyle w:val="StyleUnderline"/>
        </w:rPr>
        <w:t>, ending airstrikes against the Islamic State, abandoning mediation, and stopping efforts to train the Syrian opposition</w:t>
      </w:r>
      <w:r w:rsidRPr="007E6F17">
        <w:rPr>
          <w:sz w:val="16"/>
        </w:rPr>
        <w:t xml:space="preserve">. Such an approach </w:t>
      </w:r>
      <w:r w:rsidRPr="00C64305">
        <w:rPr>
          <w:rStyle w:val="StyleUnderline"/>
        </w:rPr>
        <w:t>would follow the lesson that many Americans</w:t>
      </w:r>
      <w:r w:rsidRPr="007E6F17">
        <w:rPr>
          <w:sz w:val="16"/>
        </w:rPr>
        <w:t xml:space="preserve">, including perhaps the president himself, </w:t>
      </w:r>
      <w:r w:rsidRPr="00C64305">
        <w:rPr>
          <w:rStyle w:val="StyleUnderline"/>
        </w:rPr>
        <w:t xml:space="preserve">learned from the 2003 U.S. intervention in Iraq and the 2011 intervention in Libya: </w:t>
      </w:r>
      <w:proofErr w:type="gramStart"/>
      <w:r w:rsidRPr="00C64305">
        <w:rPr>
          <w:rStyle w:val="StyleUnderline"/>
        </w:rPr>
        <w:t>the</w:t>
      </w:r>
      <w:proofErr w:type="gramEnd"/>
      <w:r w:rsidRPr="00C64305">
        <w:rPr>
          <w:rStyle w:val="StyleUnderline"/>
        </w:rPr>
        <w:t xml:space="preserve"> Middle East is a quagmire.</w:t>
      </w:r>
      <w:r w:rsidRPr="007E6F17">
        <w:rPr>
          <w:sz w:val="16"/>
        </w:rPr>
        <w:t xml:space="preserve"> Intervention, this argument goes, is inevitably costly in U.S. lives and dollars. More important, it doesn’t work—are Libya and Iraq better off than they were before the United States went to war in 2011 and 2003, respectively? Although the U.S. military has improved its counterinsurgency capacities dramatically, overall U.S. skills at state-building remain weak; the United States has not proven skilled at post-war reconciliation or security sector development, despite considerable efforts. And even if few mourn Qaddafi or Saddam, the ensuing chaos has allowed radical groups like the Islamic State to flourish. Nor are the people the United States fights for grateful, this view maintains. The murder of Ambassador Stevens in Benghazi is only one example where Americans are dismayed that their presence is later met with bullets, not flowers. </w:t>
      </w:r>
      <w:r w:rsidRPr="00C64305">
        <w:rPr>
          <w:rStyle w:val="StyleUnderline"/>
        </w:rPr>
        <w:t xml:space="preserve">Perhaps the biggest advantage of staying out, however, is the weakness of the alternatives: </w:t>
      </w:r>
      <w:r w:rsidRPr="00D30672">
        <w:rPr>
          <w:rStyle w:val="StyleUnderline"/>
          <w:highlight w:val="cyan"/>
        </w:rPr>
        <w:t>anyone criticizing U.S. inaction regarding Syria needs to put forward a coherent and plausible alternative.</w:t>
      </w:r>
      <w:r w:rsidRPr="00C64305">
        <w:rPr>
          <w:rStyle w:val="StyleUnderline"/>
        </w:rPr>
        <w:t xml:space="preserve"> And </w:t>
      </w:r>
      <w:r w:rsidRPr="00D30672">
        <w:rPr>
          <w:rStyle w:val="StyleUnderline"/>
          <w:highlight w:val="cyan"/>
        </w:rPr>
        <w:t>all of them</w:t>
      </w:r>
      <w:r w:rsidRPr="00C64305">
        <w:rPr>
          <w:rStyle w:val="StyleUnderline"/>
        </w:rPr>
        <w:t xml:space="preserve">, as discussed below, </w:t>
      </w:r>
      <w:r w:rsidRPr="00D30672">
        <w:rPr>
          <w:rStyle w:val="StyleUnderline"/>
          <w:highlight w:val="cyan"/>
        </w:rPr>
        <w:t>have many weaknesses</w:t>
      </w:r>
      <w:r w:rsidRPr="00C64305">
        <w:rPr>
          <w:rStyle w:val="StyleUnderline"/>
        </w:rPr>
        <w:t xml:space="preserve">. </w:t>
      </w:r>
      <w:r w:rsidRPr="007E6F17">
        <w:rPr>
          <w:sz w:val="16"/>
        </w:rPr>
        <w:t xml:space="preserve">Yet, </w:t>
      </w:r>
      <w:r w:rsidRPr="00D30672">
        <w:rPr>
          <w:rStyle w:val="StyleUnderline"/>
          <w:highlight w:val="cyan"/>
        </w:rPr>
        <w:t>letting Syria burn</w:t>
      </w:r>
      <w:r w:rsidRPr="00C64305">
        <w:rPr>
          <w:rStyle w:val="StyleUnderline"/>
        </w:rPr>
        <w:t xml:space="preserve"> has its costs beyond continuing the humanitarian tragedy, and that alone is considerable. The biggest is that the </w:t>
      </w:r>
      <w:r w:rsidRPr="00D30672">
        <w:rPr>
          <w:rStyle w:val="StyleUnderline"/>
          <w:highlight w:val="cyan"/>
        </w:rPr>
        <w:t>conflict might spread</w:t>
      </w:r>
      <w:r w:rsidRPr="00C64305">
        <w:rPr>
          <w:rStyle w:val="StyleUnderline"/>
        </w:rPr>
        <w:t xml:space="preserve">. The millions of refugees are one potential source of instability—they have no chance of returning for years, and if they are not integrated, they risk becoming a pool of alienated and politicized recruits for militant groups of all stripes. This could further link the conflict in Syria with </w:t>
      </w:r>
      <w:r w:rsidRPr="00D30672">
        <w:rPr>
          <w:rStyle w:val="StyleUnderline"/>
          <w:highlight w:val="cyan"/>
        </w:rPr>
        <w:t>instability among</w:t>
      </w:r>
      <w:r w:rsidRPr="00C64305">
        <w:rPr>
          <w:rStyle w:val="StyleUnderline"/>
        </w:rPr>
        <w:t xml:space="preserve"> its </w:t>
      </w:r>
      <w:r w:rsidRPr="00D30672">
        <w:rPr>
          <w:rStyle w:val="StyleUnderline"/>
          <w:highlight w:val="cyan"/>
        </w:rPr>
        <w:t>neighbors</w:t>
      </w:r>
      <w:r w:rsidRPr="00C64305">
        <w:rPr>
          <w:rStyle w:val="StyleUnderline"/>
        </w:rPr>
        <w:t xml:space="preserve">. </w:t>
      </w:r>
      <w:r w:rsidRPr="00D30672">
        <w:rPr>
          <w:rStyle w:val="Emphasis"/>
          <w:highlight w:val="cyan"/>
        </w:rPr>
        <w:t>Terrorism</w:t>
      </w:r>
      <w:r w:rsidRPr="00C64305">
        <w:rPr>
          <w:rStyle w:val="StyleUnderline"/>
        </w:rPr>
        <w:t xml:space="preserve"> could flow from the refugees and ignite more instability on its own, particularly in countries like Lebanon that already have a deep sectarian divide. More moderate </w:t>
      </w:r>
      <w:r w:rsidRPr="00D30672">
        <w:rPr>
          <w:rStyle w:val="StyleUnderline"/>
          <w:highlight w:val="cyan"/>
        </w:rPr>
        <w:t>Syrian groups would</w:t>
      </w:r>
      <w:r w:rsidRPr="00C64305">
        <w:rPr>
          <w:rStyle w:val="StyleUnderline"/>
        </w:rPr>
        <w:t xml:space="preserve"> </w:t>
      </w:r>
      <w:r w:rsidRPr="00D30672">
        <w:rPr>
          <w:rStyle w:val="StyleUnderline"/>
          <w:highlight w:val="cyan"/>
        </w:rPr>
        <w:t>become</w:t>
      </w:r>
      <w:r w:rsidRPr="00C64305">
        <w:rPr>
          <w:rStyle w:val="StyleUnderline"/>
        </w:rPr>
        <w:t xml:space="preserve"> further </w:t>
      </w:r>
      <w:r w:rsidRPr="00D30672">
        <w:rPr>
          <w:rStyle w:val="StyleUnderline"/>
          <w:highlight w:val="cyan"/>
        </w:rPr>
        <w:t>disenchanted with the U</w:t>
      </w:r>
      <w:r w:rsidRPr="00C64305">
        <w:rPr>
          <w:rStyle w:val="StyleUnderline"/>
        </w:rPr>
        <w:t xml:space="preserve">nited </w:t>
      </w:r>
      <w:r w:rsidRPr="00D30672">
        <w:rPr>
          <w:rStyle w:val="StyleUnderline"/>
          <w:highlight w:val="cyan"/>
        </w:rPr>
        <w:t>S</w:t>
      </w:r>
      <w:r w:rsidRPr="00C64305">
        <w:rPr>
          <w:rStyle w:val="StyleUnderline"/>
        </w:rPr>
        <w:t xml:space="preserve">tates, increasing support for more radical organizations. And </w:t>
      </w:r>
      <w:r w:rsidRPr="00D30672">
        <w:rPr>
          <w:rStyle w:val="StyleUnderline"/>
          <w:highlight w:val="cyan"/>
        </w:rPr>
        <w:t>the Islamic State could become more global in its focus</w:t>
      </w:r>
      <w:r w:rsidRPr="00C64305">
        <w:rPr>
          <w:rStyle w:val="StyleUnderline"/>
        </w:rPr>
        <w:t>. Neighboring states are already deeply involved in Syria, often in conflicting or opposing ways that make the violence worse and increase the risk that the conflict could become an inter-state struggle as well as a civil war</w:t>
      </w:r>
      <w:r w:rsidRPr="007E6F17">
        <w:rPr>
          <w:sz w:val="16"/>
        </w:rPr>
        <w:t xml:space="preserve">. </w:t>
      </w:r>
      <w:r w:rsidRPr="00C64305">
        <w:rPr>
          <w:rStyle w:val="StyleUnderline"/>
        </w:rPr>
        <w:t>Local conflicts</w:t>
      </w:r>
      <w:r w:rsidRPr="007E6F17">
        <w:rPr>
          <w:sz w:val="16"/>
        </w:rPr>
        <w:t xml:space="preserve"> in the Middle East </w:t>
      </w:r>
      <w:r w:rsidRPr="00C64305">
        <w:rPr>
          <w:rStyle w:val="StyleUnderline"/>
        </w:rPr>
        <w:t>have a habit of becoming regional ones</w:t>
      </w:r>
      <w:r w:rsidRPr="007E6F17">
        <w:rPr>
          <w:sz w:val="16"/>
        </w:rPr>
        <w:t xml:space="preserve">: a common Arab heritage and language, </w:t>
      </w:r>
      <w:r w:rsidRPr="00C64305">
        <w:rPr>
          <w:rStyle w:val="StyleUnderline"/>
        </w:rPr>
        <w:t>weak national identities</w:t>
      </w:r>
      <w:r w:rsidRPr="007E6F17">
        <w:rPr>
          <w:sz w:val="16"/>
        </w:rPr>
        <w:t xml:space="preserve">, a shared religion, </w:t>
      </w:r>
      <w:r w:rsidRPr="00C64305">
        <w:rPr>
          <w:rStyle w:val="StyleUnderline"/>
        </w:rPr>
        <w:t xml:space="preserve">and transnational tribal bonds all lead conflicts to cross borders. If left unchecked, </w:t>
      </w:r>
      <w:r w:rsidRPr="00D30672">
        <w:rPr>
          <w:rStyle w:val="StyleUnderline"/>
          <w:highlight w:val="cyan"/>
        </w:rPr>
        <w:t>such spillover could spread the conflict further</w:t>
      </w:r>
      <w:r w:rsidRPr="00C64305">
        <w:rPr>
          <w:rStyle w:val="StyleUnderline"/>
        </w:rPr>
        <w:t>, implicating key allies like Saudi Arabia and Jordan</w:t>
      </w:r>
      <w:r w:rsidRPr="007E6F17">
        <w:rPr>
          <w:sz w:val="16"/>
        </w:rPr>
        <w:t xml:space="preserve">. </w:t>
      </w:r>
      <w:r w:rsidRPr="00C64305">
        <w:rPr>
          <w:rStyle w:val="StyleUnderline"/>
        </w:rPr>
        <w:t>Given these risks, and given the daily horror for those in the region confronting the Islamic State or the Syrian regime, the</w:t>
      </w:r>
      <w:r w:rsidRPr="007E6F17">
        <w:rPr>
          <w:sz w:val="16"/>
        </w:rPr>
        <w:t xml:space="preserve"> </w:t>
      </w:r>
      <w:r w:rsidRPr="00C64305">
        <w:rPr>
          <w:rStyle w:val="StyleUnderline"/>
        </w:rPr>
        <w:t>pressure for some form of intervention will continue.</w:t>
      </w:r>
      <w:r w:rsidRPr="007E6F17">
        <w:rPr>
          <w:sz w:val="16"/>
        </w:rPr>
        <w:t xml:space="preserve"> </w:t>
      </w:r>
    </w:p>
    <w:p w:rsidR="009461F5" w:rsidRPr="00C64305" w:rsidRDefault="009461F5" w:rsidP="009461F5">
      <w:pPr>
        <w:pStyle w:val="Heading4"/>
      </w:pPr>
      <w:r w:rsidRPr="00C64305">
        <w:t xml:space="preserve">Acting now is key to stabilizing Syria - </w:t>
      </w:r>
    </w:p>
    <w:p w:rsidR="009461F5" w:rsidRPr="00C64305" w:rsidRDefault="009461F5" w:rsidP="009461F5">
      <w:r w:rsidRPr="00C64305">
        <w:rPr>
          <w:rFonts w:eastAsiaTheme="majorEastAsia" w:cstheme="majorBidi"/>
          <w:b/>
          <w:iCs/>
          <w:sz w:val="26"/>
        </w:rPr>
        <w:t>Lucas et. al 16</w:t>
      </w:r>
      <w:r w:rsidRPr="00C64305">
        <w:t xml:space="preserve"> [ Lucas Scott - Professor of International Politics at the University of Birmingham and Editor of EA </w:t>
      </w:r>
      <w:proofErr w:type="spellStart"/>
      <w:r w:rsidRPr="00C64305">
        <w:t>WorldView</w:t>
      </w:r>
      <w:proofErr w:type="spellEnd"/>
      <w:r w:rsidRPr="00C64305">
        <w:t xml:space="preserve">, </w:t>
      </w:r>
      <w:proofErr w:type="spellStart"/>
      <w:r w:rsidRPr="00C64305">
        <w:t>Christalla</w:t>
      </w:r>
      <w:proofErr w:type="spellEnd"/>
      <w:r w:rsidRPr="00C64305">
        <w:t xml:space="preserve"> </w:t>
      </w:r>
      <w:proofErr w:type="spellStart"/>
      <w:r w:rsidRPr="00C64305">
        <w:t>Yakinthou</w:t>
      </w:r>
      <w:proofErr w:type="spellEnd"/>
      <w:r w:rsidRPr="00C64305">
        <w:t xml:space="preserve">- Birmingham Fellow with the Institute for Conflict, Cooperation and Security in the University of Birmingham’s Political Science and International Studies Department, </w:t>
      </w:r>
      <w:proofErr w:type="spellStart"/>
      <w:r w:rsidRPr="00C64305">
        <w:t>specialises</w:t>
      </w:r>
      <w:proofErr w:type="spellEnd"/>
      <w:r w:rsidRPr="00C64305">
        <w:t xml:space="preserve"> in conflict transformation and transitional justice, Stefan Wolff - Professor of International Security at the University of Birmingham, Associate Fellow at RUSI, focuses on war-to-peace transitions and post-conflict state-building, “Syria: Laying the Foundations for a Credible and Sustainable Transition”, Jun 22</w:t>
      </w:r>
      <w:r w:rsidRPr="00C64305">
        <w:rPr>
          <w:vertAlign w:val="superscript"/>
        </w:rPr>
        <w:t>nd</w:t>
      </w:r>
      <w:r w:rsidRPr="00C64305">
        <w:t xml:space="preserve"> 2016, The RUSI Journal, http://www.tandfonline.com/doi/abs/10.1080/03071847.2016.1193353]//KK</w:t>
      </w:r>
    </w:p>
    <w:p w:rsidR="009461F5" w:rsidRPr="00C64305" w:rsidRDefault="009461F5" w:rsidP="009461F5">
      <w:pPr>
        <w:rPr>
          <w:rStyle w:val="StyleUnderline"/>
        </w:rPr>
      </w:pPr>
      <w:r w:rsidRPr="00D30672">
        <w:rPr>
          <w:sz w:val="16"/>
        </w:rPr>
        <w:t xml:space="preserve">There is broad agreement in the literature on civil war settlements that </w:t>
      </w:r>
      <w:r w:rsidRPr="009C43A1">
        <w:rPr>
          <w:rStyle w:val="StyleUnderline"/>
          <w:highlight w:val="cyan"/>
        </w:rPr>
        <w:t>the success of war-to-peace transitions is dependent on a number of factors</w:t>
      </w:r>
      <w:r w:rsidRPr="00C64305">
        <w:rPr>
          <w:rStyle w:val="StyleUnderline"/>
        </w:rPr>
        <w:t xml:space="preserve">, many of which are </w:t>
      </w:r>
      <w:r w:rsidRPr="009C43A1">
        <w:rPr>
          <w:rStyle w:val="StyleUnderline"/>
          <w:highlight w:val="cyan"/>
        </w:rPr>
        <w:t xml:space="preserve">beyond the </w:t>
      </w:r>
      <w:r w:rsidRPr="009C43A1">
        <w:rPr>
          <w:rStyle w:val="Emphasis"/>
          <w:highlight w:val="cyan"/>
        </w:rPr>
        <w:t xml:space="preserve">control of external actors whose engagement is </w:t>
      </w:r>
      <w:r w:rsidRPr="009C43A1">
        <w:rPr>
          <w:rStyle w:val="Emphasis"/>
        </w:rPr>
        <w:t xml:space="preserve">nevertheless often </w:t>
      </w:r>
      <w:r w:rsidRPr="009C43A1">
        <w:rPr>
          <w:rStyle w:val="Emphasis"/>
          <w:highlight w:val="cyan"/>
        </w:rPr>
        <w:t>critical to success</w:t>
      </w:r>
      <w:r w:rsidRPr="00D30672">
        <w:rPr>
          <w:sz w:val="16"/>
        </w:rPr>
        <w:t xml:space="preserve">.7 Among those factors that are, at least partially, </w:t>
      </w:r>
      <w:r w:rsidRPr="00C64305">
        <w:rPr>
          <w:rStyle w:val="StyleUnderline"/>
        </w:rPr>
        <w:t>under the control of domestic and external actors is the design of post-civil war institutions: that is, the negotiated</w:t>
      </w:r>
      <w:r w:rsidRPr="00D30672">
        <w:rPr>
          <w:sz w:val="16"/>
        </w:rPr>
        <w:t xml:space="preserve"> (or at times imposed) </w:t>
      </w:r>
      <w:r w:rsidRPr="00C64305">
        <w:rPr>
          <w:rStyle w:val="StyleUnderline"/>
        </w:rPr>
        <w:t xml:space="preserve">rules of the political game after the civil war concerning the forms of representation and participation </w:t>
      </w:r>
      <w:r w:rsidRPr="00D30672">
        <w:rPr>
          <w:sz w:val="16"/>
        </w:rPr>
        <w:t xml:space="preserve">(or exclusion) of different actors, and the distribution of power and resources among them.8 From this perspective, </w:t>
      </w:r>
      <w:r w:rsidRPr="00C64305">
        <w:rPr>
          <w:rStyle w:val="StyleUnderline"/>
        </w:rPr>
        <w:t>transitions from civil war are often exercises in both peace-building and state-building</w:t>
      </w:r>
      <w:r w:rsidRPr="00D30672">
        <w:rPr>
          <w:sz w:val="16"/>
        </w:rPr>
        <w:t xml:space="preserve">,9 which require a thorough analysis of the underlying conflict (including the causes of its onset and persistence).10 Most of the literature on conflict settlement and post-civil war transitions is focused on building democratic states. This is </w:t>
      </w:r>
      <w:r w:rsidRPr="00C64305">
        <w:rPr>
          <w:rStyle w:val="StyleUnderline"/>
        </w:rPr>
        <w:t>primarily based on the assumption that democracy in itself is a form of conflict settlement and helps to prevent conflict recurrence</w:t>
      </w:r>
      <w:r w:rsidRPr="00D30672">
        <w:rPr>
          <w:sz w:val="16"/>
        </w:rPr>
        <w:t xml:space="preserve">,11 despite significant theoretical arguments and growing empirical evidence to the contrary.12 </w:t>
      </w:r>
      <w:r w:rsidRPr="00C64305">
        <w:rPr>
          <w:rStyle w:val="StyleUnderline"/>
        </w:rPr>
        <w:t xml:space="preserve">Several </w:t>
      </w:r>
      <w:r w:rsidRPr="009C43A1">
        <w:rPr>
          <w:rStyle w:val="StyleUnderline"/>
          <w:highlight w:val="cyan"/>
        </w:rPr>
        <w:t xml:space="preserve">recent studies </w:t>
      </w:r>
      <w:proofErr w:type="spellStart"/>
      <w:r w:rsidRPr="009C43A1">
        <w:rPr>
          <w:rStyle w:val="StyleUnderline"/>
          <w:highlight w:val="cyan"/>
        </w:rPr>
        <w:t>emphasise</w:t>
      </w:r>
      <w:proofErr w:type="spellEnd"/>
      <w:r w:rsidRPr="009C43A1">
        <w:rPr>
          <w:rStyle w:val="StyleUnderline"/>
          <w:highlight w:val="cyan"/>
        </w:rPr>
        <w:t xml:space="preserve"> the importance of local conditions to the success of democratic state-building after civil war</w:t>
      </w:r>
      <w:r w:rsidRPr="00C64305">
        <w:rPr>
          <w:rStyle w:val="StyleUnderline"/>
        </w:rPr>
        <w:t>, as caution against over-confident external democracy-builders that lack strong and committed local partners whom they can support.</w:t>
      </w:r>
      <w:r w:rsidRPr="00D30672">
        <w:rPr>
          <w:sz w:val="16"/>
        </w:rPr>
        <w:t xml:space="preserve">13 Timothy D Sisk, in his account of the dilemmas of power-sharing in the Syrian civil war and more generally, has argued persuasively for ‘the need for scholars to develop more contingent- and context-specific knowledge’ if academic research is to make a meaningful contribution to policy.14 Thus, </w:t>
      </w:r>
      <w:r w:rsidRPr="009C43A1">
        <w:rPr>
          <w:rStyle w:val="StyleUnderline"/>
          <w:highlight w:val="cyan"/>
        </w:rPr>
        <w:t>there is</w:t>
      </w:r>
      <w:r w:rsidRPr="00C64305">
        <w:rPr>
          <w:rStyle w:val="StyleUnderline"/>
        </w:rPr>
        <w:t xml:space="preserve"> first of all </w:t>
      </w:r>
      <w:r w:rsidRPr="009C43A1">
        <w:rPr>
          <w:rStyle w:val="StyleUnderline"/>
          <w:highlight w:val="cyan"/>
        </w:rPr>
        <w:t>a need for an approach that starts with a thorough assessment of the situation in Syria</w:t>
      </w:r>
      <w:r w:rsidRPr="00C64305">
        <w:rPr>
          <w:rStyle w:val="StyleUnderline"/>
        </w:rPr>
        <w:t xml:space="preserve"> as it is, rather than what observers might wish it to be</w:t>
      </w:r>
      <w:r w:rsidRPr="00D30672">
        <w:rPr>
          <w:sz w:val="16"/>
        </w:rPr>
        <w:t xml:space="preserve">. The following section offers such an assessment, albeit with the caveat that the situation in Syria and the region more broadly remains highly fluid. Second, </w:t>
      </w:r>
      <w:r w:rsidRPr="00C64305">
        <w:rPr>
          <w:rStyle w:val="StyleUnderline"/>
        </w:rPr>
        <w:t>while ‘models’ of post-civil war transitions, both in terms of the transition process and its substantive outcomes, are certainly limited in their transferability from one situation to another</w:t>
      </w:r>
      <w:r w:rsidRPr="00D30672">
        <w:rPr>
          <w:sz w:val="16"/>
        </w:rPr>
        <w:t>, there are nonetheless some useful parallels that can be drawn from similar transitions in the past. Moreover</w:t>
      </w:r>
      <w:r w:rsidRPr="00C64305">
        <w:rPr>
          <w:rStyle w:val="StyleUnderline"/>
        </w:rPr>
        <w:t xml:space="preserve">, based on an analysis of conditions on the ground in Syria, such models can be adapted in order to establish some contingent predictions on likely trajectories of a post-civil war transition in the country. Predominantly, this is about lessons learned over time. </w:t>
      </w:r>
      <w:r w:rsidRPr="00D30672">
        <w:rPr>
          <w:sz w:val="16"/>
        </w:rPr>
        <w:t xml:space="preserve">Third, the authors’ own past research has generally confirmed the significance of domestic factors, and </w:t>
      </w:r>
      <w:r w:rsidRPr="00C64305">
        <w:rPr>
          <w:rStyle w:val="StyleUnderline"/>
        </w:rPr>
        <w:t>in particular the role of local leadership, in the success of war-to-peace transitions</w:t>
      </w:r>
      <w:r w:rsidRPr="00D30672">
        <w:rPr>
          <w:sz w:val="16"/>
        </w:rPr>
        <w:t xml:space="preserve">. These </w:t>
      </w:r>
      <w:r w:rsidRPr="00C64305">
        <w:rPr>
          <w:rStyle w:val="StyleUnderline"/>
        </w:rPr>
        <w:t xml:space="preserve">domestic factors can be shaped and success can ultimately be facilitated through a combination of institutional design and international diplomacy that enables local leaders to build on and leverage a shared commitment to peace.15 </w:t>
      </w:r>
      <w:r w:rsidRPr="00D30672">
        <w:rPr>
          <w:sz w:val="16"/>
        </w:rPr>
        <w:t>Taking the second and third points together</w:t>
      </w:r>
      <w:r w:rsidRPr="00C64305">
        <w:rPr>
          <w:rStyle w:val="Emphasis"/>
        </w:rPr>
        <w:t xml:space="preserve">, </w:t>
      </w:r>
      <w:r w:rsidRPr="009C43A1">
        <w:rPr>
          <w:rStyle w:val="Emphasis"/>
          <w:highlight w:val="cyan"/>
        </w:rPr>
        <w:t>the current situation of relative stalemate and de facto partition can be used productively to shape the domestic conditions</w:t>
      </w:r>
      <w:r w:rsidRPr="009C43A1">
        <w:rPr>
          <w:sz w:val="16"/>
          <w:highlight w:val="cyan"/>
        </w:rPr>
        <w:t xml:space="preserve"> </w:t>
      </w:r>
      <w:r w:rsidRPr="009C43A1">
        <w:rPr>
          <w:rStyle w:val="Emphasis"/>
          <w:highlight w:val="cyan"/>
        </w:rPr>
        <w:t>that will eventually create the foundations on which a post-civil war transition in Syria will be built</w:t>
      </w:r>
      <w:r w:rsidRPr="00D30672">
        <w:rPr>
          <w:sz w:val="16"/>
        </w:rPr>
        <w:t>. This article focuses on two areas of particular importance</w:t>
      </w:r>
      <w:r w:rsidRPr="00C64305">
        <w:rPr>
          <w:rStyle w:val="StyleUnderline"/>
        </w:rPr>
        <w:t>: future governance structures and transitional justice mechanisms for dealing with the conflict’s legacy. These are not opportunistically chosen issues; instead, they reflect an established consensus on the importance of institutional design and the role that external actors play in its negotiation</w:t>
      </w:r>
      <w:r w:rsidRPr="00D30672">
        <w:rPr>
          <w:sz w:val="16"/>
        </w:rPr>
        <w:t xml:space="preserve">,16 as well as on the need to reckon with the legacy of conflict-related violence in order to (re-)establish trust in those institutions. This, in turn, </w:t>
      </w:r>
      <w:r w:rsidRPr="00C64305">
        <w:rPr>
          <w:rStyle w:val="StyleUnderline"/>
        </w:rPr>
        <w:t>shapes a number of policy-relevant conclusions – not in terms of the design of any particular outcome of a post-civil war transition in Syria, but of the steps that can and should be taken now by the international community to make a credible and sustainable transition possible.</w:t>
      </w:r>
    </w:p>
    <w:p w:rsidR="009461F5" w:rsidRPr="00C64305" w:rsidRDefault="009461F5" w:rsidP="009461F5">
      <w:pPr>
        <w:pStyle w:val="Heading4"/>
      </w:pPr>
      <w:r w:rsidRPr="00C64305">
        <w:t>Balanced settlement initiated by State is key to stabilize Syria</w:t>
      </w:r>
    </w:p>
    <w:p w:rsidR="009461F5" w:rsidRPr="00C64305" w:rsidRDefault="009461F5" w:rsidP="009461F5">
      <w:r w:rsidRPr="00C64305">
        <w:rPr>
          <w:rFonts w:eastAsiaTheme="majorEastAsia" w:cstheme="majorBidi"/>
          <w:b/>
          <w:iCs/>
          <w:sz w:val="26"/>
        </w:rPr>
        <w:t>Lucas et. al 16</w:t>
      </w:r>
      <w:r w:rsidRPr="00C64305">
        <w:t xml:space="preserve"> [ Lucas Scott - Professor of International Politics at the University of Birmingham and Editor of EA </w:t>
      </w:r>
      <w:proofErr w:type="spellStart"/>
      <w:r w:rsidRPr="00C64305">
        <w:t>WorldView</w:t>
      </w:r>
      <w:proofErr w:type="spellEnd"/>
      <w:r w:rsidRPr="00C64305">
        <w:t xml:space="preserve">, </w:t>
      </w:r>
      <w:proofErr w:type="spellStart"/>
      <w:r w:rsidRPr="00C64305">
        <w:t>Christalla</w:t>
      </w:r>
      <w:proofErr w:type="spellEnd"/>
      <w:r w:rsidRPr="00C64305">
        <w:t xml:space="preserve"> </w:t>
      </w:r>
      <w:proofErr w:type="spellStart"/>
      <w:r w:rsidRPr="00C64305">
        <w:t>Yakinthou</w:t>
      </w:r>
      <w:proofErr w:type="spellEnd"/>
      <w:r w:rsidRPr="00C64305">
        <w:t xml:space="preserve">- Birmingham Fellow with the Institute for Conflict, Cooperation and Security in the University of Birmingham’s Political Science and International Studies Department, </w:t>
      </w:r>
      <w:proofErr w:type="spellStart"/>
      <w:r w:rsidRPr="00C64305">
        <w:t>specialises</w:t>
      </w:r>
      <w:proofErr w:type="spellEnd"/>
      <w:r w:rsidRPr="00C64305">
        <w:t xml:space="preserve"> in conflict transformation and transitional justice, Stefan Wolff - Professor of International Security at the University of Birmingham, Associate Fellow at RUSI, focuses on war-to-peace transitions and post-conflict state-building, “Syria: Laying the Foundations for a Credible and Sustainable Transition”, Jun 22</w:t>
      </w:r>
      <w:r w:rsidRPr="00C64305">
        <w:rPr>
          <w:vertAlign w:val="superscript"/>
        </w:rPr>
        <w:t>nd</w:t>
      </w:r>
      <w:r w:rsidRPr="00C64305">
        <w:t xml:space="preserve"> 2016, The RUSI Journal, http://www.tandfonline.com/doi/abs/10.1080/03071847.2016.1193353]//KK</w:t>
      </w:r>
    </w:p>
    <w:p w:rsidR="009461F5" w:rsidRPr="009C43A1" w:rsidRDefault="009461F5" w:rsidP="009461F5">
      <w:pPr>
        <w:rPr>
          <w:sz w:val="16"/>
        </w:rPr>
      </w:pPr>
      <w:r w:rsidRPr="009C43A1">
        <w:rPr>
          <w:sz w:val="16"/>
        </w:rPr>
        <w:t>Based on this article’s analysis so far</w:t>
      </w:r>
      <w:r w:rsidRPr="00C64305">
        <w:rPr>
          <w:rStyle w:val="StyleUnderline"/>
        </w:rPr>
        <w:t>, it is possible to make some reasonable assumptions about different options and about the process and substance of a post-civil war transition in Syria</w:t>
      </w:r>
      <w:r w:rsidRPr="009C43A1">
        <w:rPr>
          <w:sz w:val="16"/>
        </w:rPr>
        <w:t xml:space="preserve">. Once these are established, it is also possible to identify the key risks such options entail and to consider actions to mitigate those risks, laying the foundations of a credible and sustainable transition. To do this, this section first </w:t>
      </w:r>
      <w:proofErr w:type="spellStart"/>
      <w:r w:rsidRPr="009C43A1">
        <w:rPr>
          <w:sz w:val="16"/>
        </w:rPr>
        <w:t>summarises</w:t>
      </w:r>
      <w:proofErr w:type="spellEnd"/>
      <w:r w:rsidRPr="009C43A1">
        <w:rPr>
          <w:sz w:val="16"/>
        </w:rPr>
        <w:t xml:space="preserve"> the current state of affairs in Syria (as of May 2016) and then, based on more </w:t>
      </w:r>
      <w:proofErr w:type="spellStart"/>
      <w:r w:rsidRPr="009C43A1">
        <w:rPr>
          <w:sz w:val="16"/>
        </w:rPr>
        <w:t>generalised</w:t>
      </w:r>
      <w:proofErr w:type="spellEnd"/>
      <w:r w:rsidRPr="009C43A1">
        <w:rPr>
          <w:sz w:val="16"/>
        </w:rPr>
        <w:t xml:space="preserve"> findings from existing research on civil war settlements, extrapolate a possible trajectory for Syria</w:t>
      </w:r>
      <w:r w:rsidRPr="00C64305">
        <w:rPr>
          <w:rStyle w:val="StyleUnderline"/>
        </w:rPr>
        <w:t xml:space="preserve">. Special attention is given to the opportunities that the West and its regional partners now have to work with those non-regime forces which are politically, militarily and territorially more consolidated. </w:t>
      </w:r>
      <w:r w:rsidRPr="009C43A1">
        <w:rPr>
          <w:sz w:val="16"/>
        </w:rPr>
        <w:t xml:space="preserve">The </w:t>
      </w:r>
      <w:r w:rsidRPr="009C43A1">
        <w:rPr>
          <w:rStyle w:val="StyleUnderline"/>
          <w:highlight w:val="cyan"/>
        </w:rPr>
        <w:t>starting point of the discussion</w:t>
      </w:r>
      <w:r w:rsidRPr="00C64305">
        <w:rPr>
          <w:rStyle w:val="StyleUnderline"/>
        </w:rPr>
        <w:t xml:space="preserve">, therefore, </w:t>
      </w:r>
      <w:r w:rsidRPr="009C43A1">
        <w:rPr>
          <w:rStyle w:val="StyleUnderline"/>
          <w:highlight w:val="cyan"/>
        </w:rPr>
        <w:t>is that the contraction of the Assad regime seems to have been halted</w:t>
      </w:r>
      <w:r w:rsidRPr="00C64305">
        <w:rPr>
          <w:rStyle w:val="StyleUnderline"/>
        </w:rPr>
        <w:t xml:space="preserve"> and its imminent defeat is unlikely</w:t>
      </w:r>
      <w:r w:rsidRPr="009C43A1">
        <w:rPr>
          <w:sz w:val="16"/>
        </w:rPr>
        <w:t xml:space="preserve">. The </w:t>
      </w:r>
      <w:r w:rsidRPr="009C43A1">
        <w:rPr>
          <w:rStyle w:val="Emphasis"/>
          <w:highlight w:val="cyan"/>
        </w:rPr>
        <w:t>regime has recovered and is now likely to co-exist with a diverse and sometimes opportunistic alliance of rebel groups, with differing ethnic, religious and political bases</w:t>
      </w:r>
      <w:r w:rsidRPr="009C43A1">
        <w:rPr>
          <w:sz w:val="16"/>
        </w:rPr>
        <w:t xml:space="preserve">. Some are local entities, others are regional or national, backed by various external patrons whose agendas on Syria (and beyond) are, individually, not always coherent and, collectively, virtually incompatible. Those groups converge in three areas: the rejection of Assad and the senior political and military leadership of his regime; the rejection of </w:t>
      </w:r>
      <w:proofErr w:type="spellStart"/>
      <w:r w:rsidRPr="009C43A1">
        <w:rPr>
          <w:sz w:val="16"/>
        </w:rPr>
        <w:t>Daesh</w:t>
      </w:r>
      <w:proofErr w:type="spellEnd"/>
      <w:r w:rsidRPr="009C43A1">
        <w:rPr>
          <w:sz w:val="16"/>
        </w:rPr>
        <w:t xml:space="preserve"> and </w:t>
      </w:r>
      <w:proofErr w:type="spellStart"/>
      <w:r w:rsidRPr="009C43A1">
        <w:rPr>
          <w:sz w:val="16"/>
        </w:rPr>
        <w:t>Jabhat</w:t>
      </w:r>
      <w:proofErr w:type="spellEnd"/>
      <w:r w:rsidRPr="009C43A1">
        <w:rPr>
          <w:sz w:val="16"/>
        </w:rPr>
        <w:t xml:space="preserve"> Al-</w:t>
      </w:r>
      <w:proofErr w:type="spellStart"/>
      <w:r w:rsidRPr="009C43A1">
        <w:rPr>
          <w:sz w:val="16"/>
        </w:rPr>
        <w:t>Nusra</w:t>
      </w:r>
      <w:proofErr w:type="spellEnd"/>
      <w:r w:rsidRPr="009C43A1">
        <w:rPr>
          <w:sz w:val="16"/>
        </w:rPr>
        <w:t xml:space="preserve"> as legitimate players in a future transition; and the preservation of Syria’s territorial integrity, rather than a negotiated break-up of the country into two or more successor areas. In </w:t>
      </w:r>
      <w:r w:rsidRPr="009C43A1">
        <w:rPr>
          <w:rStyle w:val="Emphasis"/>
          <w:highlight w:val="cyan"/>
        </w:rPr>
        <w:t>the current environment,</w:t>
      </w:r>
      <w:r w:rsidRPr="00C64305">
        <w:rPr>
          <w:rStyle w:val="Emphasis"/>
        </w:rPr>
        <w:t xml:space="preserve"> </w:t>
      </w:r>
      <w:proofErr w:type="spellStart"/>
      <w:r w:rsidRPr="009C43A1">
        <w:rPr>
          <w:rStyle w:val="Emphasis"/>
          <w:highlight w:val="cyan"/>
        </w:rPr>
        <w:t>characterised</w:t>
      </w:r>
      <w:proofErr w:type="spellEnd"/>
      <w:r w:rsidRPr="009C43A1">
        <w:rPr>
          <w:rStyle w:val="Emphasis"/>
          <w:highlight w:val="cyan"/>
        </w:rPr>
        <w:t xml:space="preserve"> by a patchwork of slowly </w:t>
      </w:r>
      <w:proofErr w:type="spellStart"/>
      <w:r w:rsidRPr="009C43A1">
        <w:rPr>
          <w:rStyle w:val="Emphasis"/>
          <w:highlight w:val="cyan"/>
        </w:rPr>
        <w:t>stabilising</w:t>
      </w:r>
      <w:proofErr w:type="spellEnd"/>
      <w:r w:rsidRPr="009C43A1">
        <w:rPr>
          <w:rStyle w:val="Emphasis"/>
          <w:highlight w:val="cyan"/>
        </w:rPr>
        <w:t xml:space="preserve"> local battlefields across different front lines</w:t>
      </w:r>
      <w:r w:rsidRPr="00C64305">
        <w:rPr>
          <w:rStyle w:val="Emphasis"/>
        </w:rPr>
        <w:t xml:space="preserve"> </w:t>
      </w:r>
      <w:r w:rsidRPr="009C43A1">
        <w:rPr>
          <w:sz w:val="16"/>
        </w:rPr>
        <w:t xml:space="preserve">(the regime and those loyal to it versus the rebel opposition bloc; the regime and those loyal to it versus </w:t>
      </w:r>
      <w:proofErr w:type="spellStart"/>
      <w:r w:rsidRPr="009C43A1">
        <w:rPr>
          <w:sz w:val="16"/>
        </w:rPr>
        <w:t>Daesh</w:t>
      </w:r>
      <w:proofErr w:type="spellEnd"/>
      <w:r w:rsidRPr="009C43A1">
        <w:rPr>
          <w:sz w:val="16"/>
        </w:rPr>
        <w:t xml:space="preserve">; the rebel opposition bloc versus </w:t>
      </w:r>
      <w:proofErr w:type="spellStart"/>
      <w:r w:rsidRPr="009C43A1">
        <w:rPr>
          <w:sz w:val="16"/>
        </w:rPr>
        <w:t>Daesh</w:t>
      </w:r>
      <w:proofErr w:type="spellEnd"/>
      <w:r w:rsidRPr="009C43A1">
        <w:rPr>
          <w:sz w:val="16"/>
        </w:rPr>
        <w:t>; and the intra-rebel opposition bloc</w:t>
      </w:r>
      <w:r w:rsidRPr="00C64305">
        <w:rPr>
          <w:rStyle w:val="StyleUnderline"/>
        </w:rPr>
        <w:t>), it is unlikely that any of the factions will have such resounding military dominance on the battlefield that it will be able to impose its will on others concerning future governance arrangements in Syria.</w:t>
      </w:r>
      <w:r w:rsidRPr="009C43A1">
        <w:rPr>
          <w:sz w:val="16"/>
        </w:rPr>
        <w:t xml:space="preserve"> Nor is it likely that any would be able to sustain such an imposition beyond the short term. As a consequence, </w:t>
      </w:r>
      <w:r w:rsidRPr="00C64305">
        <w:rPr>
          <w:rStyle w:val="StyleUnderline"/>
        </w:rPr>
        <w:t xml:space="preserve">one should expect some form of a settlement negotiated primarily among the main rebel factions and their key external backers. Such </w:t>
      </w:r>
      <w:r w:rsidRPr="009C43A1">
        <w:rPr>
          <w:rStyle w:val="Emphasis"/>
          <w:highlight w:val="cyan"/>
        </w:rPr>
        <w:t>a settlement will need to take account of five dimensions; and the extent to which these will be reflected in a balanced way in the terms of the settlement will determine its sustainability</w:t>
      </w:r>
      <w:r w:rsidRPr="009C43A1">
        <w:rPr>
          <w:sz w:val="16"/>
          <w:highlight w:val="cyan"/>
        </w:rPr>
        <w:t>.</w:t>
      </w:r>
      <w:r w:rsidRPr="009C43A1">
        <w:rPr>
          <w:sz w:val="16"/>
        </w:rPr>
        <w:t xml:space="preserve"> They include: the ethnic, religious/sectarian, local and political divisions in Syria that have been hardening over the course of the civil war since 2011; the ‘un-mixing’ of formerly diverse local communities, and the consequent flows of internally displaced persons and refugees; the intense hatred and desire for revenge, as well as the deep distrust, between and within communities in Syria, resulting from the suffering endured during more than five years of civil war in which more than 400,000 people have been killed, more than 11 million displaced and more than 4.8 million have become refugees in </w:t>
      </w:r>
      <w:proofErr w:type="spellStart"/>
      <w:r w:rsidRPr="009C43A1">
        <w:rPr>
          <w:sz w:val="16"/>
        </w:rPr>
        <w:t>neighbouring</w:t>
      </w:r>
      <w:proofErr w:type="spellEnd"/>
      <w:r w:rsidRPr="009C43A1">
        <w:rPr>
          <w:sz w:val="16"/>
        </w:rPr>
        <w:t xml:space="preserve"> countries; the economic and humanitarian devastation of the country; and the regional, cross-border, and transnational ethnic, religious and sectarian alliances in which the Syrian civil war is embedded. </w:t>
      </w:r>
      <w:r w:rsidRPr="00C64305">
        <w:rPr>
          <w:rStyle w:val="StyleUnderline"/>
        </w:rPr>
        <w:t xml:space="preserve">Given both the complexity of the constellation of actors in the Syrian civil war and of the issues at stake, existing research on civil war settlements27 suggests that </w:t>
      </w:r>
      <w:r w:rsidRPr="009C43A1">
        <w:rPr>
          <w:rStyle w:val="StyleUnderline"/>
          <w:highlight w:val="cyan"/>
        </w:rPr>
        <w:t>the most likely settlement will</w:t>
      </w:r>
      <w:r w:rsidRPr="00C64305">
        <w:rPr>
          <w:rStyle w:val="StyleUnderline"/>
        </w:rPr>
        <w:t xml:space="preserve"> have three main characteristics</w:t>
      </w:r>
      <w:r w:rsidRPr="009C43A1">
        <w:rPr>
          <w:sz w:val="16"/>
        </w:rPr>
        <w:t xml:space="preserve">. First, </w:t>
      </w:r>
      <w:r w:rsidRPr="00C64305">
        <w:rPr>
          <w:rStyle w:val="Emphasis"/>
        </w:rPr>
        <w:t xml:space="preserve">it will </w:t>
      </w:r>
      <w:r w:rsidRPr="009C43A1">
        <w:rPr>
          <w:rStyle w:val="Emphasis"/>
          <w:highlight w:val="cyan"/>
        </w:rPr>
        <w:t>be rigid</w:t>
      </w:r>
      <w:r w:rsidRPr="009C43A1">
        <w:rPr>
          <w:b/>
          <w:sz w:val="16"/>
          <w:highlight w:val="cyan"/>
        </w:rPr>
        <w:t xml:space="preserve">, </w:t>
      </w:r>
      <w:r w:rsidRPr="009C43A1">
        <w:rPr>
          <w:rStyle w:val="Emphasis"/>
          <w:highlight w:val="cyan"/>
        </w:rPr>
        <w:t>with a predetermined composition of key transitional governance institutions</w:t>
      </w:r>
      <w:r w:rsidRPr="00C64305">
        <w:rPr>
          <w:rStyle w:val="Emphasis"/>
        </w:rPr>
        <w:t xml:space="preserve"> </w:t>
      </w:r>
      <w:r w:rsidRPr="00C64305">
        <w:rPr>
          <w:rStyle w:val="StyleUnderline"/>
        </w:rPr>
        <w:t>and a territorial re-</w:t>
      </w:r>
      <w:proofErr w:type="spellStart"/>
      <w:r w:rsidRPr="00C64305">
        <w:rPr>
          <w:rStyle w:val="StyleUnderline"/>
        </w:rPr>
        <w:t>organisation</w:t>
      </w:r>
      <w:proofErr w:type="spellEnd"/>
      <w:r w:rsidRPr="00C64305">
        <w:rPr>
          <w:rStyle w:val="StyleUnderline"/>
        </w:rPr>
        <w:t xml:space="preserve"> of the state reflecting both the balance of power</w:t>
      </w:r>
      <w:r w:rsidRPr="009C43A1">
        <w:rPr>
          <w:sz w:val="16"/>
        </w:rPr>
        <w:t xml:space="preserve"> and the extent of spatial control by different factions in the winning alliance at the time of a ceasefire or settlement. Second</w:t>
      </w:r>
      <w:r w:rsidRPr="009C43A1">
        <w:rPr>
          <w:b/>
          <w:sz w:val="16"/>
        </w:rPr>
        <w:t xml:space="preserve">, </w:t>
      </w:r>
      <w:r w:rsidRPr="00C64305">
        <w:rPr>
          <w:rStyle w:val="Emphasis"/>
        </w:rPr>
        <w:t>it will be hybrid, reflecting pre-existing local, political, territorial and demographic realities on the ground</w:t>
      </w:r>
      <w:r w:rsidRPr="009C43A1">
        <w:rPr>
          <w:sz w:val="16"/>
        </w:rPr>
        <w:t>. Third</w:t>
      </w:r>
      <w:r w:rsidRPr="00C64305">
        <w:rPr>
          <w:rStyle w:val="StyleUnderline"/>
        </w:rPr>
        <w:t xml:space="preserve">, </w:t>
      </w:r>
      <w:r w:rsidRPr="00C64305">
        <w:rPr>
          <w:rStyle w:val="Emphasis"/>
        </w:rPr>
        <w:t>it will be ambiguous, leaving significant room for competing and conflicting interpretations of settlement provisions</w:t>
      </w:r>
      <w:r w:rsidRPr="00C64305">
        <w:rPr>
          <w:rStyle w:val="StyleUnderline"/>
        </w:rPr>
        <w:t xml:space="preserve"> and implementation procedures</w:t>
      </w:r>
      <w:r w:rsidRPr="009C43A1">
        <w:rPr>
          <w:sz w:val="16"/>
        </w:rPr>
        <w:t xml:space="preserve">. In other words, </w:t>
      </w:r>
      <w:r w:rsidRPr="009C43A1">
        <w:rPr>
          <w:rStyle w:val="StyleUnderline"/>
          <w:highlight w:val="cyan"/>
        </w:rPr>
        <w:t>a viable negotiated agreement is likely to combine weak power-sharing arrangements</w:t>
      </w:r>
      <w:r w:rsidRPr="00C64305">
        <w:rPr>
          <w:rStyle w:val="StyleUnderline"/>
        </w:rPr>
        <w:t xml:space="preserve"> at the </w:t>
      </w:r>
      <w:proofErr w:type="spellStart"/>
      <w:r w:rsidRPr="00C64305">
        <w:rPr>
          <w:rStyle w:val="StyleUnderline"/>
        </w:rPr>
        <w:t>centre</w:t>
      </w:r>
      <w:proofErr w:type="spellEnd"/>
      <w:r w:rsidRPr="00C64305">
        <w:rPr>
          <w:rStyle w:val="StyleUnderline"/>
        </w:rPr>
        <w:t xml:space="preserve"> with a multipolar and hybrid territorial system of self-governance that will usher in a tense and contested transition period, with the aim of achieving a more permanent set of arrangements</w:t>
      </w:r>
      <w:r w:rsidRPr="009C43A1">
        <w:rPr>
          <w:sz w:val="16"/>
        </w:rPr>
        <w:t xml:space="preserve">.28 </w:t>
      </w:r>
    </w:p>
    <w:p w:rsidR="009461F5" w:rsidRPr="00C64305" w:rsidRDefault="009461F5" w:rsidP="009461F5">
      <w:pPr>
        <w:pStyle w:val="Heading3"/>
      </w:pPr>
      <w:r w:rsidRPr="00C64305">
        <w:t xml:space="preserve">    Ext. Syria Impact </w:t>
      </w:r>
    </w:p>
    <w:p w:rsidR="009461F5" w:rsidRPr="00C64305" w:rsidRDefault="009461F5" w:rsidP="009461F5">
      <w:pPr>
        <w:pStyle w:val="Heading4"/>
      </w:pPr>
      <w:r w:rsidRPr="00C64305">
        <w:t xml:space="preserve">Syria conflict escalates – Assad is irrational </w:t>
      </w:r>
    </w:p>
    <w:p w:rsidR="009461F5" w:rsidRPr="00C64305" w:rsidRDefault="009461F5" w:rsidP="009461F5">
      <w:proofErr w:type="spellStart"/>
      <w:r w:rsidRPr="00C64305">
        <w:rPr>
          <w:rStyle w:val="Style13ptBold"/>
        </w:rPr>
        <w:t>Nerguizian</w:t>
      </w:r>
      <w:proofErr w:type="spellEnd"/>
      <w:r w:rsidRPr="00C64305">
        <w:rPr>
          <w:rStyle w:val="Style13ptBold"/>
        </w:rPr>
        <w:t xml:space="preserve"> 13</w:t>
      </w:r>
      <w:r w:rsidRPr="00C64305">
        <w:t xml:space="preserve"> [Aram </w:t>
      </w:r>
      <w:proofErr w:type="spellStart"/>
      <w:r w:rsidRPr="00C64305">
        <w:t>Nerguizian</w:t>
      </w:r>
      <w:proofErr w:type="spellEnd"/>
      <w:r w:rsidRPr="00C64305">
        <w:t xml:space="preserve"> - senior fellow with the Burke Chair in Strategy at CSIS, author of “Competing Strategic Interests and the Military and Asymmetric Dimensions of Regional Instability” (2013) and “The Proxy War in Egypt, Israel, Jordan, Lebanon, the Palestinian Territories and Syria” (2013), “The Difficult Path to Mitigating Risk in Syria”, May 9th 2013, CSIS, https://www.csis.org/analysis/difficult-path-mitigating-risk-syria]//KK</w:t>
      </w:r>
    </w:p>
    <w:p w:rsidR="009461F5" w:rsidRPr="009C43A1" w:rsidRDefault="009461F5" w:rsidP="009461F5">
      <w:pPr>
        <w:rPr>
          <w:sz w:val="16"/>
        </w:rPr>
      </w:pPr>
      <w:r w:rsidRPr="009C43A1">
        <w:rPr>
          <w:sz w:val="16"/>
        </w:rPr>
        <w:t xml:space="preserve">There is no guarantee that any of these patterns will become predictable or stable as the conflict drags on. Assad and his opponents are not likely to reach a point where one can eliminate the other on the battlefield. </w:t>
      </w:r>
      <w:r w:rsidRPr="00C64305">
        <w:rPr>
          <w:rStyle w:val="StyleUnderline"/>
        </w:rPr>
        <w:t>Assad is pushing for an Alawite enclave to the west</w:t>
      </w:r>
      <w:r w:rsidRPr="009C43A1">
        <w:rPr>
          <w:sz w:val="16"/>
        </w:rPr>
        <w:t xml:space="preserve">, at a minimum along the Mediterranean coast, in Homs, and south through Damascus. In turn, opposition </w:t>
      </w:r>
      <w:r w:rsidRPr="00C64305">
        <w:rPr>
          <w:rStyle w:val="StyleUnderline"/>
        </w:rPr>
        <w:t>factions control Sunni strongholds to the north and east with Homs and the Orontes River becoming key dividing lines</w:t>
      </w:r>
      <w:r w:rsidRPr="009C43A1">
        <w:rPr>
          <w:sz w:val="16"/>
        </w:rPr>
        <w:t xml:space="preserve">. While talk of partition may be premature, a form of “soft” partition—wherein the boundaries of the country remain but the internal political and sectarian lines change—is now all but reality. </w:t>
      </w:r>
      <w:r w:rsidRPr="009C43A1">
        <w:rPr>
          <w:rStyle w:val="StyleUnderline"/>
          <w:highlight w:val="cyan"/>
        </w:rPr>
        <w:t>The “zero sum” approach of the regime and the opposition on what a political process could and should look like is untenable</w:t>
      </w:r>
      <w:r w:rsidRPr="00C64305">
        <w:rPr>
          <w:rStyle w:val="StyleUnderline"/>
        </w:rPr>
        <w:t>. Assad will not relinquish leadership of the regime</w:t>
      </w:r>
      <w:r w:rsidRPr="009C43A1">
        <w:rPr>
          <w:sz w:val="16"/>
        </w:rPr>
        <w:t xml:space="preserve"> and the Alawites unless an externally backed political process takes shape that ensures their long-term autonomy. The opposition in turn needs strong leadership if it is to have a chance of playing a role in governing a divided and unstable Syria, let alone find the means of controlling if not eliminating al Qaeda affiliates in Syria. </w:t>
      </w:r>
      <w:r w:rsidRPr="009C43A1">
        <w:rPr>
          <w:rStyle w:val="StyleUnderline"/>
          <w:highlight w:val="cyan"/>
        </w:rPr>
        <w:t xml:space="preserve">There is </w:t>
      </w:r>
      <w:r w:rsidRPr="009C43A1">
        <w:rPr>
          <w:rStyle w:val="Emphasis"/>
          <w:highlight w:val="cyan"/>
        </w:rPr>
        <w:t>little chance that groups opposed to Hezbollah but also opposed to the U</w:t>
      </w:r>
      <w:r w:rsidRPr="00C64305">
        <w:rPr>
          <w:rStyle w:val="Emphasis"/>
        </w:rPr>
        <w:t xml:space="preserve">nited </w:t>
      </w:r>
      <w:r w:rsidRPr="009C43A1">
        <w:rPr>
          <w:rStyle w:val="Emphasis"/>
          <w:highlight w:val="cyan"/>
        </w:rPr>
        <w:t>S</w:t>
      </w:r>
      <w:r w:rsidRPr="00C64305">
        <w:rPr>
          <w:rStyle w:val="Emphasis"/>
        </w:rPr>
        <w:t>tates</w:t>
      </w:r>
      <w:r w:rsidRPr="00C64305">
        <w:rPr>
          <w:rStyle w:val="StyleUnderline"/>
        </w:rPr>
        <w:t xml:space="preserve"> and a more moderate form of governance in Syria—especially the al Qaeda in Iraq–affiliated </w:t>
      </w:r>
      <w:proofErr w:type="spellStart"/>
      <w:r w:rsidRPr="00C64305">
        <w:rPr>
          <w:rStyle w:val="StyleUnderline"/>
        </w:rPr>
        <w:t>Nusra</w:t>
      </w:r>
      <w:proofErr w:type="spellEnd"/>
      <w:r w:rsidRPr="00C64305">
        <w:rPr>
          <w:rStyle w:val="StyleUnderline"/>
        </w:rPr>
        <w:t xml:space="preserve"> Front—</w:t>
      </w:r>
      <w:r w:rsidRPr="009C43A1">
        <w:rPr>
          <w:rStyle w:val="Emphasis"/>
          <w:highlight w:val="cyan"/>
        </w:rPr>
        <w:t>will</w:t>
      </w:r>
      <w:r w:rsidRPr="00C64305">
        <w:rPr>
          <w:rStyle w:val="Emphasis"/>
        </w:rPr>
        <w:t xml:space="preserve"> simply </w:t>
      </w:r>
      <w:r w:rsidRPr="009C43A1">
        <w:rPr>
          <w:rStyle w:val="Emphasis"/>
          <w:highlight w:val="cyan"/>
        </w:rPr>
        <w:t>fade into the night</w:t>
      </w:r>
      <w:r w:rsidRPr="009C43A1">
        <w:rPr>
          <w:sz w:val="16"/>
        </w:rPr>
        <w:t xml:space="preserve">. The </w:t>
      </w:r>
      <w:r w:rsidRPr="00C64305">
        <w:rPr>
          <w:rStyle w:val="StyleUnderline"/>
        </w:rPr>
        <w:t>regional instability dimension of the Syria conflict further complicates this situation</w:t>
      </w:r>
      <w:r w:rsidRPr="009C43A1">
        <w:rPr>
          <w:sz w:val="16"/>
        </w:rPr>
        <w:t xml:space="preserve">. While Iran and Hezbollah may be too committed at home or in the region to retaliate, the </w:t>
      </w:r>
      <w:r w:rsidRPr="00C64305">
        <w:rPr>
          <w:rStyle w:val="StyleUnderline"/>
        </w:rPr>
        <w:t>same may not be true of Assad should the regime truly feel threatened with intervention or a major reversal</w:t>
      </w:r>
      <w:r w:rsidRPr="009C43A1">
        <w:rPr>
          <w:sz w:val="16"/>
        </w:rPr>
        <w:t xml:space="preserve">. It is no stretch to assume that it fears the former far more than the latter. In his quest for Alawite autonomy, </w:t>
      </w:r>
      <w:r w:rsidRPr="009C43A1">
        <w:rPr>
          <w:rStyle w:val="Emphasis"/>
          <w:highlight w:val="cyan"/>
        </w:rPr>
        <w:t>the stakes are so high that Assad may escalate in ways that appear erratic</w:t>
      </w:r>
      <w:r w:rsidRPr="009C43A1">
        <w:rPr>
          <w:sz w:val="16"/>
        </w:rPr>
        <w:t xml:space="preserve">. This may </w:t>
      </w:r>
      <w:r w:rsidRPr="009C43A1">
        <w:rPr>
          <w:rStyle w:val="Emphasis"/>
          <w:highlight w:val="cyan"/>
        </w:rPr>
        <w:t>include continued efforts to transfer weapons to Hezbollah despite</w:t>
      </w:r>
      <w:r w:rsidRPr="00C64305">
        <w:rPr>
          <w:rStyle w:val="Emphasis"/>
        </w:rPr>
        <w:t xml:space="preserve"> the certainty that </w:t>
      </w:r>
      <w:r w:rsidRPr="009C43A1">
        <w:rPr>
          <w:rStyle w:val="Emphasis"/>
          <w:highlight w:val="cyan"/>
        </w:rPr>
        <w:t>Israel will retaliate</w:t>
      </w:r>
      <w:r w:rsidRPr="00C64305">
        <w:rPr>
          <w:rStyle w:val="Emphasis"/>
        </w:rPr>
        <w:t xml:space="preserve">, </w:t>
      </w:r>
      <w:r w:rsidRPr="009C43A1">
        <w:rPr>
          <w:rStyle w:val="Emphasis"/>
          <w:highlight w:val="cyan"/>
        </w:rPr>
        <w:t>targeting U.S. and allied assets with ballistic missiles</w:t>
      </w:r>
      <w:r w:rsidRPr="00C64305">
        <w:rPr>
          <w:rStyle w:val="Emphasis"/>
        </w:rPr>
        <w:t xml:space="preserve">, resorting to chemical weapons scare tactics, and asymmetric attacks against U.S. or allied interests in the Levant. </w:t>
      </w:r>
    </w:p>
    <w:p w:rsidR="009461F5" w:rsidRPr="00C64305" w:rsidRDefault="009461F5" w:rsidP="009461F5">
      <w:pPr>
        <w:pStyle w:val="Heading4"/>
      </w:pPr>
      <w:r w:rsidRPr="00C64305">
        <w:t>Syrian instability massively increases the risk of terrorism and disrupts middle east peace – is the lynchpin of the region</w:t>
      </w:r>
    </w:p>
    <w:p w:rsidR="009461F5" w:rsidRPr="00C64305" w:rsidRDefault="009461F5" w:rsidP="009461F5">
      <w:r w:rsidRPr="00C64305">
        <w:rPr>
          <w:rStyle w:val="Style13ptBold"/>
        </w:rPr>
        <w:t xml:space="preserve">Rubin 2010 </w:t>
      </w:r>
      <w:r w:rsidRPr="00C64305">
        <w:rPr>
          <w:b/>
          <w:u w:val="single"/>
        </w:rPr>
        <w:t xml:space="preserve">- </w:t>
      </w:r>
      <w:r w:rsidRPr="00C64305">
        <w:t xml:space="preserve">Michael Rubin, a resident scholar at the American Enterprise Institute, is a senior lecturer at the U.S. Naval Postgraduate School. (Syria's Path to Islamist Terror, Syrian Terrorism, Middle East Quarterly, Winter 2010, pp. 27-37, VOLUME XVII: NUMBER 1, </w:t>
      </w:r>
      <w:hyperlink r:id="rId29" w:history="1">
        <w:r w:rsidRPr="00C64305">
          <w:rPr>
            <w:rStyle w:val="Hyperlink"/>
          </w:rPr>
          <w:t>http://www.meforum.org/2513/syria-islamist-terrorism</w:t>
        </w:r>
      </w:hyperlink>
      <w:r w:rsidRPr="00C64305">
        <w:t>, MCL)</w:t>
      </w:r>
    </w:p>
    <w:p w:rsidR="009461F5" w:rsidRPr="00C64305" w:rsidRDefault="009461F5" w:rsidP="009461F5">
      <w:pPr>
        <w:rPr>
          <w:rStyle w:val="StyleUnderline"/>
        </w:rPr>
      </w:pPr>
      <w:r w:rsidRPr="009C43A1">
        <w:rPr>
          <w:rStyle w:val="StyleUnderline"/>
          <w:highlight w:val="cyan"/>
        </w:rPr>
        <w:t>Flipping Syria away from its axis with Iran is a diplomatic priority for the Obama administration</w:t>
      </w:r>
      <w:r w:rsidRPr="00C64305">
        <w:rPr>
          <w:rStyle w:val="StyleUnderline"/>
        </w:rPr>
        <w:t xml:space="preserve"> as it seeks to revitalize the Middle East peace </w:t>
      </w:r>
      <w:proofErr w:type="gramStart"/>
      <w:r w:rsidRPr="00C64305">
        <w:rPr>
          <w:rStyle w:val="StyleUnderline"/>
        </w:rPr>
        <w:t>process.[</w:t>
      </w:r>
      <w:proofErr w:type="gramEnd"/>
      <w:r w:rsidRPr="00C64305">
        <w:rPr>
          <w:rStyle w:val="StyleUnderline"/>
        </w:rPr>
        <w:t>15</w:t>
      </w:r>
      <w:r w:rsidRPr="009C43A1">
        <w:rPr>
          <w:sz w:val="16"/>
        </w:rPr>
        <w:t>] Many Western diplomats and analysts hoped that Syria would reform when the young, Western-educated Bashir al-</w:t>
      </w:r>
      <w:proofErr w:type="spellStart"/>
      <w:r w:rsidRPr="009C43A1">
        <w:rPr>
          <w:sz w:val="16"/>
        </w:rPr>
        <w:t>Asad</w:t>
      </w:r>
      <w:proofErr w:type="spellEnd"/>
      <w:r w:rsidRPr="009C43A1">
        <w:rPr>
          <w:sz w:val="16"/>
        </w:rPr>
        <w:t xml:space="preserve"> succeeded his </w:t>
      </w:r>
      <w:proofErr w:type="spellStart"/>
      <w:r w:rsidRPr="009C43A1">
        <w:rPr>
          <w:sz w:val="16"/>
        </w:rPr>
        <w:t>hard-line</w:t>
      </w:r>
      <w:proofErr w:type="spellEnd"/>
      <w:r w:rsidRPr="009C43A1">
        <w:rPr>
          <w:sz w:val="16"/>
        </w:rPr>
        <w:t xml:space="preserve"> father Hafiz as president of Syria in 2000. But the Damascus spring proved fleeting.</w:t>
      </w:r>
      <w:r w:rsidRPr="00C64305">
        <w:rPr>
          <w:rStyle w:val="StyleUnderline"/>
        </w:rPr>
        <w:t xml:space="preserve"> </w:t>
      </w:r>
      <w:r w:rsidRPr="009C43A1">
        <w:rPr>
          <w:rStyle w:val="StyleUnderline"/>
          <w:highlight w:val="cyan"/>
        </w:rPr>
        <w:t>Syria remained a police state at home and an enabler of terrorism abroad</w:t>
      </w:r>
      <w:r w:rsidRPr="00C64305">
        <w:rPr>
          <w:rStyle w:val="StyleUnderline"/>
        </w:rPr>
        <w:t xml:space="preserve"> </w:t>
      </w:r>
      <w:r w:rsidRPr="009C43A1">
        <w:rPr>
          <w:sz w:val="16"/>
        </w:rPr>
        <w:t xml:space="preserve">with policies rooted firmly in rejection of Israel's right to exist and opposition to U.S. regional interests. </w:t>
      </w:r>
      <w:r w:rsidRPr="009C43A1">
        <w:rPr>
          <w:rStyle w:val="StyleUnderline"/>
          <w:highlight w:val="cyan"/>
        </w:rPr>
        <w:t>Should Syria be flipped</w:t>
      </w:r>
      <w:r w:rsidRPr="00C64305">
        <w:rPr>
          <w:rStyle w:val="StyleUnderline"/>
        </w:rPr>
        <w:t xml:space="preserve">, the theory goes, not only would </w:t>
      </w:r>
      <w:r w:rsidRPr="009C43A1">
        <w:rPr>
          <w:rStyle w:val="StyleUnderline"/>
          <w:highlight w:val="cyan"/>
        </w:rPr>
        <w:t>it mitigate the threat of Hezbollah</w:t>
      </w:r>
      <w:r w:rsidRPr="00C64305">
        <w:rPr>
          <w:rStyle w:val="StyleUnderline"/>
        </w:rPr>
        <w:t xml:space="preserve">, Hamas, </w:t>
      </w:r>
      <w:r w:rsidRPr="009C43A1">
        <w:rPr>
          <w:rStyle w:val="StyleUnderline"/>
          <w:highlight w:val="cyan"/>
        </w:rPr>
        <w:t>and other terrorist groups</w:t>
      </w:r>
      <w:r w:rsidRPr="00C64305">
        <w:rPr>
          <w:rStyle w:val="StyleUnderline"/>
        </w:rPr>
        <w:t xml:space="preserve"> such as Al-Qaeda in Iraq, but </w:t>
      </w:r>
      <w:r w:rsidRPr="009C43A1">
        <w:rPr>
          <w:rStyle w:val="StyleUnderline"/>
          <w:highlight w:val="cyan"/>
        </w:rPr>
        <w:t>it could enable Syria to join forces with Lebanon to make peace with Israel</w:t>
      </w:r>
      <w:r w:rsidRPr="00C64305">
        <w:rPr>
          <w:rStyle w:val="StyleUnderline"/>
        </w:rPr>
        <w:t xml:space="preserve">. According to Martin </w:t>
      </w:r>
      <w:proofErr w:type="spellStart"/>
      <w:r w:rsidRPr="00C64305">
        <w:rPr>
          <w:rStyle w:val="StyleUnderline"/>
        </w:rPr>
        <w:t>Indyk</w:t>
      </w:r>
      <w:proofErr w:type="spellEnd"/>
      <w:r w:rsidRPr="00C64305">
        <w:rPr>
          <w:rStyle w:val="StyleUnderline"/>
        </w:rPr>
        <w:t xml:space="preserve">, director of the </w:t>
      </w:r>
      <w:proofErr w:type="spellStart"/>
      <w:r w:rsidRPr="00C64305">
        <w:rPr>
          <w:rStyle w:val="StyleUnderline"/>
        </w:rPr>
        <w:t>Saban</w:t>
      </w:r>
      <w:proofErr w:type="spellEnd"/>
      <w:r w:rsidRPr="00C64305">
        <w:rPr>
          <w:rStyle w:val="StyleUnderline"/>
        </w:rPr>
        <w:t xml:space="preserve"> Center at the Brookings Institution, "Syria is a strategic linchpin for dealing with Iran and the Palestinian issue. Don't forget, everything in the Middle East is connected."[16]</w:t>
      </w:r>
    </w:p>
    <w:p w:rsidR="009461F5" w:rsidRPr="00C64305" w:rsidRDefault="009461F5" w:rsidP="009461F5"/>
    <w:p w:rsidR="009461F5" w:rsidRPr="00C64305" w:rsidRDefault="009461F5" w:rsidP="009461F5">
      <w:pPr>
        <w:pStyle w:val="Heading4"/>
      </w:pPr>
      <w:r w:rsidRPr="00C64305">
        <w:t xml:space="preserve">Syrian instability spills over – engulfs the whole region </w:t>
      </w:r>
    </w:p>
    <w:p w:rsidR="009461F5" w:rsidRPr="00C64305" w:rsidRDefault="009461F5" w:rsidP="009461F5">
      <w:r w:rsidRPr="00C64305">
        <w:rPr>
          <w:rStyle w:val="Style13ptBold"/>
        </w:rPr>
        <w:t>Seale 2011</w:t>
      </w:r>
      <w:r w:rsidRPr="00C64305">
        <w:rPr>
          <w:b/>
          <w:u w:val="single"/>
        </w:rPr>
        <w:t xml:space="preserve">– </w:t>
      </w:r>
      <w:r w:rsidRPr="00C64305">
        <w:t xml:space="preserve">Patrick, a British writer who specializes in Middle East affairs. His latest book is The Struggle for Arab Independence: </w:t>
      </w:r>
      <w:proofErr w:type="spellStart"/>
      <w:r w:rsidRPr="00C64305">
        <w:t>Riad</w:t>
      </w:r>
      <w:proofErr w:type="spellEnd"/>
      <w:r w:rsidRPr="00C64305">
        <w:t xml:space="preserve"> el-</w:t>
      </w:r>
      <w:proofErr w:type="spellStart"/>
      <w:r w:rsidRPr="00C64305">
        <w:t>Solh</w:t>
      </w:r>
      <w:proofErr w:type="spellEnd"/>
      <w:r w:rsidRPr="00C64305">
        <w:t xml:space="preserve"> and the Makers of the Modern Middle East </w:t>
      </w:r>
      <w:proofErr w:type="gramStart"/>
      <w:r w:rsidRPr="00C64305">
        <w:t>( The</w:t>
      </w:r>
      <w:proofErr w:type="gramEnd"/>
      <w:r w:rsidRPr="00C64305">
        <w:t xml:space="preserve"> Syrian Time Bomb, Foreign Policy, </w:t>
      </w:r>
      <w:hyperlink r:id="rId30" w:history="1">
        <w:r w:rsidRPr="00C64305">
          <w:rPr>
            <w:rStyle w:val="Hyperlink"/>
          </w:rPr>
          <w:t>http://www.foreignpolicy.com/articles/2011/03/28/the_syrian_timebomb</w:t>
        </w:r>
      </w:hyperlink>
      <w:r w:rsidRPr="00C64305">
        <w:t>, MCL)</w:t>
      </w:r>
    </w:p>
    <w:p w:rsidR="009461F5" w:rsidRPr="00C64305" w:rsidRDefault="009461F5" w:rsidP="009461F5">
      <w:pPr>
        <w:rPr>
          <w:rStyle w:val="StyleUnderline"/>
        </w:rPr>
      </w:pPr>
      <w:r w:rsidRPr="00C64305">
        <w:rPr>
          <w:rStyle w:val="StyleUnderline"/>
        </w:rPr>
        <w:t xml:space="preserve">What is certain, however, is that what happens in Syria is of great concern to the whole </w:t>
      </w:r>
      <w:proofErr w:type="gramStart"/>
      <w:r w:rsidRPr="00C64305">
        <w:rPr>
          <w:rStyle w:val="StyleUnderline"/>
        </w:rPr>
        <w:t>region .</w:t>
      </w:r>
      <w:proofErr w:type="gramEnd"/>
      <w:r w:rsidRPr="00C64305">
        <w:rPr>
          <w:rStyle w:val="StyleUnderline"/>
        </w:rPr>
        <w:t xml:space="preserve"> </w:t>
      </w:r>
      <w:r w:rsidRPr="009C43A1">
        <w:rPr>
          <w:rStyle w:val="StyleUnderline"/>
          <w:highlight w:val="cyan"/>
        </w:rPr>
        <w:t>Together</w:t>
      </w:r>
      <w:r w:rsidRPr="00C64305">
        <w:rPr>
          <w:rStyle w:val="StyleUnderline"/>
        </w:rPr>
        <w:t xml:space="preserve"> with its two principal allies, </w:t>
      </w:r>
      <w:r w:rsidRPr="009C43A1">
        <w:rPr>
          <w:rStyle w:val="StyleUnderline"/>
          <w:highlight w:val="cyan"/>
        </w:rPr>
        <w:t>the Islamic Republic of Iran and the Lebanese Shiite resistance movement Hezbollah</w:t>
      </w:r>
      <w:r w:rsidRPr="00C64305">
        <w:rPr>
          <w:rStyle w:val="StyleUnderline"/>
        </w:rPr>
        <w:t xml:space="preserve">, Syria is viewed with great hostility by Israel and with wary suspicion by the United </w:t>
      </w:r>
      <w:proofErr w:type="gramStart"/>
      <w:r w:rsidRPr="00C64305">
        <w:rPr>
          <w:rStyle w:val="StyleUnderline"/>
        </w:rPr>
        <w:t>States .</w:t>
      </w:r>
      <w:proofErr w:type="gramEnd"/>
      <w:r w:rsidRPr="00C64305">
        <w:rPr>
          <w:rStyle w:val="StyleUnderline"/>
        </w:rPr>
        <w:t xml:space="preserve"> The Tehran-</w:t>
      </w:r>
      <w:proofErr w:type="spellStart"/>
      <w:r w:rsidRPr="00C64305">
        <w:rPr>
          <w:rStyle w:val="StyleUnderline"/>
        </w:rPr>
        <w:t>DamascusHezbollah</w:t>
      </w:r>
      <w:proofErr w:type="spellEnd"/>
      <w:r w:rsidRPr="00C64305">
        <w:rPr>
          <w:rStyle w:val="StyleUnderline"/>
        </w:rPr>
        <w:t xml:space="preserve"> axis -- of which Syria is the linchpin -- </w:t>
      </w:r>
      <w:r w:rsidRPr="009C43A1">
        <w:rPr>
          <w:rStyle w:val="StyleUnderline"/>
          <w:highlight w:val="cyan"/>
        </w:rPr>
        <w:t>has</w:t>
      </w:r>
      <w:r w:rsidRPr="00C64305">
        <w:rPr>
          <w:rStyle w:val="StyleUnderline"/>
        </w:rPr>
        <w:t xml:space="preserve"> long </w:t>
      </w:r>
      <w:r w:rsidRPr="009C43A1">
        <w:rPr>
          <w:rStyle w:val="StyleUnderline"/>
          <w:highlight w:val="cyan"/>
        </w:rPr>
        <w:t>been seen by</w:t>
      </w:r>
      <w:r w:rsidRPr="00C64305">
        <w:rPr>
          <w:rStyle w:val="StyleUnderline"/>
        </w:rPr>
        <w:t xml:space="preserve"> many </w:t>
      </w:r>
      <w:r w:rsidRPr="009C43A1">
        <w:rPr>
          <w:rStyle w:val="StyleUnderline"/>
          <w:highlight w:val="cyan"/>
        </w:rPr>
        <w:t>leaders</w:t>
      </w:r>
      <w:r w:rsidRPr="00C64305">
        <w:rPr>
          <w:rStyle w:val="StyleUnderline"/>
        </w:rPr>
        <w:t xml:space="preserve"> in the region </w:t>
      </w:r>
      <w:r w:rsidRPr="009C43A1">
        <w:rPr>
          <w:rStyle w:val="StyleUnderline"/>
          <w:highlight w:val="cyan"/>
        </w:rPr>
        <w:t xml:space="preserve">as the lone bulwark against Israeli and American </w:t>
      </w:r>
      <w:proofErr w:type="gramStart"/>
      <w:r w:rsidRPr="009C43A1">
        <w:rPr>
          <w:rStyle w:val="StyleUnderline"/>
          <w:highlight w:val="cyan"/>
        </w:rPr>
        <w:t>hegemony .</w:t>
      </w:r>
      <w:proofErr w:type="gramEnd"/>
      <w:r w:rsidRPr="00C64305">
        <w:rPr>
          <w:rStyle w:val="StyleUnderline"/>
        </w:rPr>
        <w:t xml:space="preserve"> </w:t>
      </w:r>
      <w:r w:rsidRPr="009C43A1">
        <w:rPr>
          <w:sz w:val="16"/>
        </w:rPr>
        <w:t xml:space="preserve">With backing from Washington, Israel has sought to smash Hezbollah (notably through its 2006 invasion of Lebanon) and detach Syria from Iran, a country Israel views as its most dangerous regional </w:t>
      </w:r>
      <w:proofErr w:type="gramStart"/>
      <w:r w:rsidRPr="009C43A1">
        <w:rPr>
          <w:sz w:val="16"/>
        </w:rPr>
        <w:t>rival .</w:t>
      </w:r>
      <w:proofErr w:type="gramEnd"/>
      <w:r w:rsidRPr="009C43A1">
        <w:rPr>
          <w:sz w:val="16"/>
        </w:rPr>
        <w:t xml:space="preserve"> Neither objective has so far been </w:t>
      </w:r>
      <w:proofErr w:type="gramStart"/>
      <w:r w:rsidRPr="009C43A1">
        <w:rPr>
          <w:sz w:val="16"/>
        </w:rPr>
        <w:t>realized .</w:t>
      </w:r>
      <w:proofErr w:type="gramEnd"/>
      <w:r w:rsidRPr="009C43A1">
        <w:rPr>
          <w:sz w:val="16"/>
        </w:rPr>
        <w:t xml:space="preserve"> But</w:t>
      </w:r>
      <w:r w:rsidRPr="00C64305">
        <w:rPr>
          <w:rStyle w:val="StyleUnderline"/>
        </w:rPr>
        <w:t xml:space="preserve"> now that Syria has been weakened by internal problems, the viability of the entire axis is in danger -- </w:t>
      </w:r>
      <w:r w:rsidRPr="009C43A1">
        <w:rPr>
          <w:rStyle w:val="StyleUnderline"/>
          <w:highlight w:val="cyan"/>
        </w:rPr>
        <w:t>which could encourage dangerous risk-taking behavior by its allies as they seek to counter perceived gains by the U</w:t>
      </w:r>
      <w:r w:rsidRPr="00C64305">
        <w:rPr>
          <w:rStyle w:val="StyleUnderline"/>
        </w:rPr>
        <w:t xml:space="preserve">nited </w:t>
      </w:r>
      <w:r w:rsidRPr="009C43A1">
        <w:rPr>
          <w:rStyle w:val="StyleUnderline"/>
          <w:highlight w:val="cyan"/>
        </w:rPr>
        <w:t>S</w:t>
      </w:r>
      <w:r w:rsidRPr="00C64305">
        <w:rPr>
          <w:rStyle w:val="StyleUnderline"/>
        </w:rPr>
        <w:t xml:space="preserve">tates and </w:t>
      </w:r>
      <w:proofErr w:type="gramStart"/>
      <w:r w:rsidRPr="00C64305">
        <w:rPr>
          <w:rStyle w:val="StyleUnderline"/>
        </w:rPr>
        <w:t>Israel .</w:t>
      </w:r>
      <w:proofErr w:type="gramEnd"/>
    </w:p>
    <w:p w:rsidR="009461F5" w:rsidRPr="00C64305" w:rsidRDefault="009461F5" w:rsidP="009461F5"/>
    <w:p w:rsidR="009461F5" w:rsidRPr="00C64305" w:rsidRDefault="009461F5" w:rsidP="009461F5"/>
    <w:p w:rsidR="009461F5" w:rsidRPr="00C64305" w:rsidRDefault="009461F5" w:rsidP="009461F5">
      <w:pPr>
        <w:pStyle w:val="Heading3"/>
      </w:pPr>
      <w:r w:rsidRPr="00C64305">
        <w:t xml:space="preserve">    AT//Thumpers</w:t>
      </w:r>
    </w:p>
    <w:p w:rsidR="009461F5" w:rsidRPr="00C64305" w:rsidRDefault="009461F5" w:rsidP="009461F5">
      <w:pPr>
        <w:pStyle w:val="Heading4"/>
      </w:pPr>
      <w:r w:rsidRPr="00C64305">
        <w:t xml:space="preserve">Your thumpers are wrong – Syria is taking up the </w:t>
      </w:r>
      <w:r w:rsidRPr="00C64305">
        <w:rPr>
          <w:u w:val="single"/>
        </w:rPr>
        <w:t xml:space="preserve">totality </w:t>
      </w:r>
      <w:r w:rsidRPr="00C64305">
        <w:t xml:space="preserve">of DOS focus </w:t>
      </w:r>
    </w:p>
    <w:p w:rsidR="009461F5" w:rsidRPr="00C64305" w:rsidRDefault="009461F5" w:rsidP="009461F5">
      <w:r w:rsidRPr="00C64305">
        <w:rPr>
          <w:rStyle w:val="Style13ptBold"/>
        </w:rPr>
        <w:t>Morello, 16</w:t>
      </w:r>
      <w:r w:rsidRPr="00C64305">
        <w:t xml:space="preserve"> - Reporter for Washington Post (Carol, "Kerry meets with diplomats urging more military action in Syria", Washington Post, 6/21/16, https://www.washingtonpost.com/news/worldviews/wp/2016/06/21/kerry-meets-with-diplomats-urging-more-military-action-in-syria/)//SV</w:t>
      </w:r>
    </w:p>
    <w:p w:rsidR="009461F5" w:rsidRPr="009C43A1" w:rsidRDefault="009461F5" w:rsidP="009461F5">
      <w:pPr>
        <w:rPr>
          <w:sz w:val="16"/>
        </w:rPr>
      </w:pPr>
      <w:r w:rsidRPr="009C43A1">
        <w:rPr>
          <w:sz w:val="16"/>
        </w:rPr>
        <w:t xml:space="preserve">Secretary of State John F. </w:t>
      </w:r>
      <w:r w:rsidRPr="009C43A1">
        <w:rPr>
          <w:rStyle w:val="StyleUnderline"/>
          <w:highlight w:val="cyan"/>
        </w:rPr>
        <w:t>Kerry met Tuesday morning with several of the diplomats who signed an internal memo urging the U</w:t>
      </w:r>
      <w:r w:rsidRPr="00C64305">
        <w:rPr>
          <w:rStyle w:val="StyleUnderline"/>
        </w:rPr>
        <w:t xml:space="preserve">nited </w:t>
      </w:r>
      <w:r w:rsidRPr="009C43A1">
        <w:rPr>
          <w:rStyle w:val="StyleUnderline"/>
          <w:highlight w:val="cyan"/>
        </w:rPr>
        <w:t>S</w:t>
      </w:r>
      <w:r w:rsidRPr="00C64305">
        <w:rPr>
          <w:rStyle w:val="StyleUnderline"/>
        </w:rPr>
        <w:t xml:space="preserve">tates </w:t>
      </w:r>
      <w:r w:rsidRPr="009C43A1">
        <w:rPr>
          <w:rStyle w:val="StyleUnderline"/>
          <w:highlight w:val="cyan"/>
        </w:rPr>
        <w:t>to use more military force in Syria</w:t>
      </w:r>
      <w:r w:rsidRPr="00C64305">
        <w:rPr>
          <w:rStyle w:val="StyleUnderline"/>
        </w:rPr>
        <w:t xml:space="preserve"> to compel the government to abide by a truce and negotiate a political solution</w:t>
      </w:r>
      <w:r w:rsidRPr="009C43A1">
        <w:rPr>
          <w:sz w:val="16"/>
        </w:rPr>
        <w:t xml:space="preserve">. A senior State Department official, speaking on the condition of anonymity about the private conversation, said </w:t>
      </w:r>
      <w:r w:rsidRPr="00C64305">
        <w:rPr>
          <w:rStyle w:val="StyleUnderline"/>
        </w:rPr>
        <w:t>Kerry met for 30 minutes with 10 of the memo’s 51 signatories</w:t>
      </w:r>
      <w:r w:rsidRPr="009C43A1">
        <w:rPr>
          <w:sz w:val="16"/>
        </w:rPr>
        <w:t xml:space="preserve">. The official declined to discuss the substance of their conversation. The memo, marked “Sensitive </w:t>
      </w:r>
      <w:proofErr w:type="gramStart"/>
      <w:r w:rsidRPr="009C43A1">
        <w:rPr>
          <w:sz w:val="16"/>
        </w:rPr>
        <w:t>But</w:t>
      </w:r>
      <w:proofErr w:type="gramEnd"/>
      <w:r w:rsidRPr="009C43A1">
        <w:rPr>
          <w:sz w:val="16"/>
        </w:rPr>
        <w:t xml:space="preserve"> Unclassified,” was posted last week on an official “dissent channel” established during the Vietnam War for employees to voice their concerns without fear of repercussions. </w:t>
      </w:r>
      <w:r w:rsidRPr="009C43A1">
        <w:rPr>
          <w:rStyle w:val="StyleUnderline"/>
          <w:highlight w:val="cyan"/>
        </w:rPr>
        <w:t>The signatories were all mid-level diplomats who have worked on Syrian policy issues over the past five years</w:t>
      </w:r>
      <w:r w:rsidRPr="00C64305">
        <w:rPr>
          <w:rStyle w:val="StyleUnderline"/>
        </w:rPr>
        <w:t xml:space="preserve"> since peaceful protests against the government mushroomed into a civil war. The fighting in Syria has left more than 400,000 people dead, displaced more than half the population, and created a wave of refugees in neighboring countries and Europe. </w:t>
      </w:r>
      <w:r w:rsidRPr="009C43A1">
        <w:rPr>
          <w:sz w:val="16"/>
        </w:rPr>
        <w:t>Memos are sent to the dissent channel every year, and they are typically written by individuals or small groups of diplomats</w:t>
      </w:r>
      <w:r w:rsidRPr="00C64305">
        <w:rPr>
          <w:rStyle w:val="StyleUnderline"/>
        </w:rPr>
        <w:t xml:space="preserve">. </w:t>
      </w:r>
      <w:r w:rsidRPr="009C43A1">
        <w:rPr>
          <w:rStyle w:val="StyleUnderline"/>
          <w:highlight w:val="cyan"/>
        </w:rPr>
        <w:t>The large number of signatories to this memo reflects a growing frustration within the State Department over continued ceasefire violations</w:t>
      </w:r>
      <w:r w:rsidRPr="00C64305">
        <w:rPr>
          <w:rStyle w:val="StyleUnderline"/>
        </w:rPr>
        <w:t>, the Syrian government’s blocking of humanitarian aid convoys, and the ongoing violence and suffering</w:t>
      </w:r>
      <w:r w:rsidRPr="009C43A1">
        <w:rPr>
          <w:sz w:val="16"/>
        </w:rPr>
        <w:t>. Although U.N.-brokered talks between the government and the opposition started earlier this year, they are on hold</w:t>
      </w:r>
      <w:r w:rsidRPr="00C64305">
        <w:rPr>
          <w:rStyle w:val="StyleUnderline"/>
        </w:rPr>
        <w:t>. The United States is leading coalitions of countries that are trying to get the talks back on track</w:t>
      </w:r>
      <w:r w:rsidRPr="009C43A1">
        <w:rPr>
          <w:sz w:val="16"/>
        </w:rPr>
        <w:t xml:space="preserve">, and conducting a military campaign against the Islamic State that has carved out a caliphate in Syria and Iraq. </w:t>
      </w:r>
      <w:r w:rsidRPr="009C43A1">
        <w:rPr>
          <w:rStyle w:val="StyleUnderline"/>
          <w:highlight w:val="cyan"/>
        </w:rPr>
        <w:t>The 10-point memo that the diplomats submitted</w:t>
      </w:r>
      <w:r w:rsidRPr="00C64305">
        <w:rPr>
          <w:rStyle w:val="StyleUnderline"/>
        </w:rPr>
        <w:t xml:space="preserve"> argues that the Russian and Iranian military support of the Syrian government of Bashar al-Assad </w:t>
      </w:r>
      <w:r w:rsidRPr="009C43A1">
        <w:rPr>
          <w:highlight w:val="cyan"/>
          <w:u w:val="single"/>
        </w:rPr>
        <w:t>weakens the potential for an enduring ceasefire and negotiations</w:t>
      </w:r>
      <w:r w:rsidRPr="009C43A1">
        <w:rPr>
          <w:sz w:val="16"/>
        </w:rPr>
        <w:t>.</w:t>
      </w:r>
    </w:p>
    <w:p w:rsidR="009461F5" w:rsidRPr="00C64305" w:rsidRDefault="009461F5" w:rsidP="009461F5"/>
    <w:p w:rsidR="00D41A7F" w:rsidRPr="00C64305" w:rsidRDefault="00D41A7F" w:rsidP="007D2BC6">
      <w:pPr>
        <w:pStyle w:val="Heading2"/>
      </w:pPr>
      <w:r w:rsidRPr="00C64305">
        <w:t xml:space="preserve">Turkey Impact </w:t>
      </w:r>
    </w:p>
    <w:p w:rsidR="00D41A7F" w:rsidRPr="00C64305" w:rsidRDefault="00D41A7F" w:rsidP="00D41A7F">
      <w:pPr>
        <w:pStyle w:val="Heading3"/>
      </w:pPr>
      <w:r w:rsidRPr="00C64305">
        <w:t xml:space="preserve">Turkey Impact – 1nc </w:t>
      </w:r>
    </w:p>
    <w:p w:rsidR="00D41A7F" w:rsidRPr="00C64305" w:rsidRDefault="00D41A7F" w:rsidP="00D41A7F">
      <w:pPr>
        <w:pStyle w:val="Heading4"/>
        <w:rPr>
          <w:u w:val="single"/>
        </w:rPr>
      </w:pPr>
      <w:r w:rsidRPr="00C64305">
        <w:t xml:space="preserve">Kerry’s focused on </w:t>
      </w:r>
      <w:r w:rsidRPr="00C64305">
        <w:rPr>
          <w:u w:val="single"/>
        </w:rPr>
        <w:t>reigning in Turkish authoritarianism</w:t>
      </w:r>
      <w:r w:rsidRPr="00C64305">
        <w:t xml:space="preserve"> in the </w:t>
      </w:r>
      <w:r w:rsidRPr="00C64305">
        <w:rPr>
          <w:u w:val="single"/>
        </w:rPr>
        <w:t xml:space="preserve">immediate aftermath of the coup </w:t>
      </w:r>
    </w:p>
    <w:p w:rsidR="003A39E9" w:rsidRPr="00C64305" w:rsidRDefault="003A39E9" w:rsidP="003A39E9">
      <w:pPr>
        <w:rPr>
          <w:rStyle w:val="Style13ptBold"/>
        </w:rPr>
      </w:pPr>
      <w:r w:rsidRPr="00C64305">
        <w:rPr>
          <w:rStyle w:val="Style13ptBold"/>
        </w:rPr>
        <w:t>TM 7-18</w:t>
      </w:r>
    </w:p>
    <w:p w:rsidR="003A39E9" w:rsidRPr="00C64305" w:rsidRDefault="003A39E9" w:rsidP="003A39E9">
      <w:r w:rsidRPr="00C64305">
        <w:t>[Turkish Minute. “Kerry and Mogherini call on Turkey to adhere to rule of law in crackdown on coup plotters” 7/18/16 https://www.turkishminute.com/2016/07/18/kerry-mogherini-call-turkey-adhere-rule-law-crackdown-coup-plotters/]</w:t>
      </w:r>
    </w:p>
    <w:p w:rsidR="00D41A7F" w:rsidRPr="00C64305" w:rsidRDefault="00D41A7F" w:rsidP="00D41A7F">
      <w:pPr>
        <w:rPr>
          <w:rStyle w:val="StyleUnderline"/>
        </w:rPr>
      </w:pPr>
      <w:r w:rsidRPr="009C43A1">
        <w:rPr>
          <w:sz w:val="16"/>
        </w:rPr>
        <w:t xml:space="preserve">United States (US) Secretary of State John </w:t>
      </w:r>
      <w:r w:rsidRPr="00585382">
        <w:rPr>
          <w:rStyle w:val="StyleUnderline"/>
          <w:highlight w:val="cyan"/>
        </w:rPr>
        <w:t>Kerry</w:t>
      </w:r>
      <w:r w:rsidRPr="00585382">
        <w:rPr>
          <w:sz w:val="16"/>
          <w:highlight w:val="cyan"/>
        </w:rPr>
        <w:t xml:space="preserve"> </w:t>
      </w:r>
      <w:r w:rsidRPr="00585382">
        <w:rPr>
          <w:rStyle w:val="StyleUnderline"/>
          <w:highlight w:val="cyan"/>
        </w:rPr>
        <w:t>and</w:t>
      </w:r>
      <w:r w:rsidRPr="009C43A1">
        <w:rPr>
          <w:sz w:val="16"/>
        </w:rPr>
        <w:t xml:space="preserve"> European Union (EU) foreign policy chief Federica </w:t>
      </w:r>
      <w:r w:rsidRPr="00585382">
        <w:rPr>
          <w:rStyle w:val="StyleUnderline"/>
          <w:highlight w:val="cyan"/>
        </w:rPr>
        <w:t>Mogherini</w:t>
      </w:r>
      <w:r w:rsidRPr="00585382">
        <w:rPr>
          <w:sz w:val="16"/>
          <w:highlight w:val="cyan"/>
        </w:rPr>
        <w:t xml:space="preserve"> </w:t>
      </w:r>
      <w:r w:rsidRPr="00585382">
        <w:rPr>
          <w:rStyle w:val="StyleUnderline"/>
          <w:highlight w:val="cyan"/>
        </w:rPr>
        <w:t>called on Turkey to maintain principles of democracy</w:t>
      </w:r>
      <w:r w:rsidRPr="00C64305">
        <w:rPr>
          <w:rStyle w:val="StyleUnderline"/>
        </w:rPr>
        <w:t xml:space="preserve"> and rule of law in reference to the government’s crackdown and the debates of re-introducing death penalty</w:t>
      </w:r>
      <w:r w:rsidRPr="009C43A1">
        <w:rPr>
          <w:sz w:val="16"/>
        </w:rPr>
        <w:t xml:space="preserve"> following last Friday’s military coup attempt.</w:t>
      </w:r>
      <w:r w:rsidR="00B845ED" w:rsidRPr="009C43A1">
        <w:rPr>
          <w:sz w:val="16"/>
        </w:rPr>
        <w:t xml:space="preserve"> </w:t>
      </w:r>
      <w:r w:rsidRPr="00C64305">
        <w:rPr>
          <w:rStyle w:val="StyleUnderline"/>
        </w:rPr>
        <w:t>Kerry and Mogherini held a joint press conference</w:t>
      </w:r>
      <w:r w:rsidRPr="009C43A1">
        <w:rPr>
          <w:sz w:val="16"/>
        </w:rPr>
        <w:t xml:space="preserve"> on Monday in Brussels after a meeting between EU foreign ministers and Kerry.</w:t>
      </w:r>
      <w:r w:rsidR="00B845ED" w:rsidRPr="009C43A1">
        <w:rPr>
          <w:sz w:val="16"/>
        </w:rPr>
        <w:t xml:space="preserve"> </w:t>
      </w:r>
      <w:r w:rsidRPr="009C43A1">
        <w:rPr>
          <w:sz w:val="16"/>
        </w:rPr>
        <w:t xml:space="preserve">In her message during the press conference, Mogherini touched on Turkey’s plan to re-introduce death penalty as a way of punishment of the coup plotters. </w:t>
      </w:r>
      <w:r w:rsidRPr="00585382">
        <w:rPr>
          <w:sz w:val="16"/>
          <w:highlight w:val="cyan"/>
        </w:rPr>
        <w:t>“</w:t>
      </w:r>
      <w:r w:rsidRPr="00585382">
        <w:rPr>
          <w:rStyle w:val="StyleUnderline"/>
          <w:highlight w:val="cyan"/>
        </w:rPr>
        <w:t>No country can become a partner state if it introduces the death penalt</w:t>
      </w:r>
      <w:r w:rsidRPr="00585382">
        <w:rPr>
          <w:sz w:val="16"/>
          <w:highlight w:val="cyan"/>
        </w:rPr>
        <w:t>y</w:t>
      </w:r>
      <w:r w:rsidRPr="009C43A1">
        <w:rPr>
          <w:sz w:val="16"/>
        </w:rPr>
        <w:t>,” Mogherini said, referring to the country’s long-time bid for EU accession. The EU foreign policy chief cited Turkey’s commitments to the European Council and the European Convention on Human Rights (ECHR).</w:t>
      </w:r>
      <w:r w:rsidR="00B845ED" w:rsidRPr="009C43A1">
        <w:rPr>
          <w:sz w:val="16"/>
        </w:rPr>
        <w:t xml:space="preserve"> </w:t>
      </w:r>
      <w:r w:rsidRPr="009C43A1">
        <w:rPr>
          <w:sz w:val="16"/>
        </w:rPr>
        <w:t xml:space="preserve">Stating that Turkish Foreign Minister </w:t>
      </w:r>
      <w:proofErr w:type="spellStart"/>
      <w:r w:rsidRPr="009C43A1">
        <w:rPr>
          <w:sz w:val="16"/>
        </w:rPr>
        <w:t>Mevlüt</w:t>
      </w:r>
      <w:proofErr w:type="spellEnd"/>
      <w:r w:rsidRPr="009C43A1">
        <w:rPr>
          <w:sz w:val="16"/>
        </w:rPr>
        <w:t xml:space="preserve"> </w:t>
      </w:r>
      <w:proofErr w:type="spellStart"/>
      <w:r w:rsidRPr="009C43A1">
        <w:rPr>
          <w:sz w:val="16"/>
        </w:rPr>
        <w:t>Çavuşoğlu</w:t>
      </w:r>
      <w:proofErr w:type="spellEnd"/>
      <w:r w:rsidRPr="009C43A1">
        <w:rPr>
          <w:sz w:val="16"/>
        </w:rPr>
        <w:t xml:space="preserve"> assured him that the government would adhere to democracy and rule of law, </w:t>
      </w:r>
      <w:r w:rsidRPr="00585382">
        <w:rPr>
          <w:rStyle w:val="StyleUnderline"/>
          <w:highlight w:val="cyan"/>
        </w:rPr>
        <w:t>Kerry said “NATO also has a requirement with respect to democracy</w:t>
      </w:r>
      <w:r w:rsidRPr="009C43A1">
        <w:rPr>
          <w:sz w:val="16"/>
        </w:rPr>
        <w:t>.”</w:t>
      </w:r>
      <w:r w:rsidR="00B845ED" w:rsidRPr="009C43A1">
        <w:rPr>
          <w:sz w:val="16"/>
        </w:rPr>
        <w:t xml:space="preserve"> </w:t>
      </w:r>
      <w:r w:rsidRPr="009C43A1">
        <w:rPr>
          <w:sz w:val="16"/>
        </w:rPr>
        <w:t>Kerry added “Obviously, a lot of people have been arrested and arrested very quickly. The level of vigilance and scrutiny is obviously going to be significant in the days ahead. Hopefully we can work in a constructive way that prevents a backsliding.”</w:t>
      </w:r>
      <w:r w:rsidR="00B845ED" w:rsidRPr="009C43A1">
        <w:rPr>
          <w:sz w:val="16"/>
        </w:rPr>
        <w:t xml:space="preserve"> </w:t>
      </w:r>
      <w:r w:rsidRPr="009C43A1">
        <w:rPr>
          <w:sz w:val="16"/>
        </w:rPr>
        <w:t xml:space="preserve">In the meantime, </w:t>
      </w:r>
      <w:r w:rsidRPr="00C64305">
        <w:rPr>
          <w:rStyle w:val="StyleUnderline"/>
        </w:rPr>
        <w:t>State Department</w:t>
      </w:r>
      <w:r w:rsidRPr="009C43A1">
        <w:rPr>
          <w:sz w:val="16"/>
        </w:rPr>
        <w:t xml:space="preserve"> spokesman John Kirby said “We </w:t>
      </w:r>
      <w:r w:rsidRPr="00C64305">
        <w:rPr>
          <w:rStyle w:val="StyleUnderline"/>
        </w:rPr>
        <w:t>expect the government will live up to the democratic principles enshrined in its constitution.</w:t>
      </w:r>
      <w:r w:rsidRPr="009C43A1">
        <w:rPr>
          <w:sz w:val="16"/>
        </w:rPr>
        <w:t xml:space="preserve"> </w:t>
      </w:r>
      <w:r w:rsidRPr="00585382">
        <w:rPr>
          <w:rStyle w:val="Emphasis"/>
          <w:highlight w:val="cyan"/>
        </w:rPr>
        <w:t>International institutions like the E.U. and NATO will</w:t>
      </w:r>
      <w:r w:rsidRPr="00C64305">
        <w:rPr>
          <w:rStyle w:val="Emphasis"/>
        </w:rPr>
        <w:t xml:space="preserve"> certainly </w:t>
      </w:r>
      <w:r w:rsidRPr="00585382">
        <w:rPr>
          <w:rStyle w:val="Emphasis"/>
          <w:highlight w:val="cyan"/>
        </w:rPr>
        <w:t>be watching</w:t>
      </w:r>
      <w:r w:rsidRPr="00C64305">
        <w:rPr>
          <w:rStyle w:val="Emphasis"/>
        </w:rPr>
        <w:t xml:space="preserve"> as </w:t>
      </w:r>
      <w:r w:rsidRPr="00585382">
        <w:rPr>
          <w:rStyle w:val="Emphasis"/>
          <w:highlight w:val="cyan"/>
        </w:rPr>
        <w:t>events unfold</w:t>
      </w:r>
      <w:r w:rsidRPr="009C43A1">
        <w:rPr>
          <w:sz w:val="16"/>
        </w:rPr>
        <w:t xml:space="preserve"> because </w:t>
      </w:r>
      <w:r w:rsidRPr="00C64305">
        <w:rPr>
          <w:rStyle w:val="StyleUnderline"/>
        </w:rPr>
        <w:t>there are democratic responsibilities that come with membership.”</w:t>
      </w:r>
      <w:r w:rsidR="00B845ED" w:rsidRPr="00C64305">
        <w:rPr>
          <w:rStyle w:val="StyleUnderline"/>
        </w:rPr>
        <w:t xml:space="preserve"> </w:t>
      </w:r>
      <w:r w:rsidRPr="009C43A1">
        <w:rPr>
          <w:sz w:val="16"/>
        </w:rPr>
        <w:t xml:space="preserve">On the other hand, French Foreign Minister Jean-Marc </w:t>
      </w:r>
      <w:proofErr w:type="spellStart"/>
      <w:r w:rsidRPr="009C43A1">
        <w:rPr>
          <w:sz w:val="16"/>
        </w:rPr>
        <w:t>Ayrault</w:t>
      </w:r>
      <w:proofErr w:type="spellEnd"/>
      <w:r w:rsidRPr="009C43A1">
        <w:rPr>
          <w:sz w:val="16"/>
        </w:rPr>
        <w:t xml:space="preserve"> warned that President </w:t>
      </w:r>
      <w:proofErr w:type="spellStart"/>
      <w:r w:rsidRPr="009C43A1">
        <w:rPr>
          <w:sz w:val="16"/>
        </w:rPr>
        <w:t>Recep</w:t>
      </w:r>
      <w:proofErr w:type="spellEnd"/>
      <w:r w:rsidRPr="009C43A1">
        <w:rPr>
          <w:sz w:val="16"/>
        </w:rPr>
        <w:t xml:space="preserve"> </w:t>
      </w:r>
      <w:proofErr w:type="spellStart"/>
      <w:r w:rsidRPr="009C43A1">
        <w:rPr>
          <w:sz w:val="16"/>
        </w:rPr>
        <w:t>Tayyip</w:t>
      </w:r>
      <w:proofErr w:type="spellEnd"/>
      <w:r w:rsidRPr="009C43A1">
        <w:rPr>
          <w:sz w:val="16"/>
        </w:rPr>
        <w:t xml:space="preserve"> </w:t>
      </w:r>
      <w:proofErr w:type="spellStart"/>
      <w:r w:rsidRPr="00585382">
        <w:rPr>
          <w:rStyle w:val="Emphasis"/>
          <w:highlight w:val="cyan"/>
        </w:rPr>
        <w:t>Erdoğan</w:t>
      </w:r>
      <w:proofErr w:type="spellEnd"/>
      <w:r w:rsidRPr="00585382">
        <w:rPr>
          <w:rStyle w:val="Emphasis"/>
          <w:highlight w:val="cyan"/>
        </w:rPr>
        <w:t xml:space="preserve"> could grow more “authoritarian</w:t>
      </w:r>
      <w:r w:rsidRPr="00C64305">
        <w:rPr>
          <w:rStyle w:val="StyleUnderline"/>
        </w:rPr>
        <w:t xml:space="preserve">” as he seeks reprisals in response to the recently </w:t>
      </w:r>
      <w:r w:rsidRPr="00C64305">
        <w:rPr>
          <w:rStyle w:val="Emphasis"/>
        </w:rPr>
        <w:t>failed military coup attempt</w:t>
      </w:r>
      <w:r w:rsidRPr="00C64305">
        <w:rPr>
          <w:rStyle w:val="StyleUnderline"/>
        </w:rPr>
        <w:t>.</w:t>
      </w:r>
    </w:p>
    <w:p w:rsidR="00660493" w:rsidRPr="00C64305" w:rsidRDefault="00660493" w:rsidP="00660493">
      <w:pPr>
        <w:pStyle w:val="Heading4"/>
      </w:pPr>
      <w:r w:rsidRPr="00C64305">
        <w:t xml:space="preserve">The alternative collapses NATO – </w:t>
      </w:r>
      <w:r w:rsidRPr="00C64305">
        <w:rPr>
          <w:u w:val="single"/>
        </w:rPr>
        <w:t>laser-like</w:t>
      </w:r>
      <w:r w:rsidRPr="00C64305">
        <w:t xml:space="preserve"> focus is key </w:t>
      </w:r>
    </w:p>
    <w:p w:rsidR="00660493" w:rsidRPr="00C64305" w:rsidRDefault="00660493" w:rsidP="00660493">
      <w:pPr>
        <w:rPr>
          <w:rStyle w:val="Style13ptBold"/>
        </w:rPr>
      </w:pPr>
      <w:proofErr w:type="spellStart"/>
      <w:r w:rsidRPr="00C64305">
        <w:rPr>
          <w:rStyle w:val="Style13ptBold"/>
        </w:rPr>
        <w:t>Stavridis</w:t>
      </w:r>
      <w:proofErr w:type="spellEnd"/>
      <w:r w:rsidRPr="00C64305">
        <w:rPr>
          <w:rStyle w:val="Style13ptBold"/>
        </w:rPr>
        <w:t xml:space="preserve"> 7-18</w:t>
      </w:r>
    </w:p>
    <w:p w:rsidR="00660493" w:rsidRPr="00C64305" w:rsidRDefault="00660493" w:rsidP="00660493">
      <w:r w:rsidRPr="00C64305">
        <w:t xml:space="preserve">[James. James </w:t>
      </w:r>
      <w:proofErr w:type="spellStart"/>
      <w:r w:rsidRPr="00C64305">
        <w:t>Stavridis</w:t>
      </w:r>
      <w:proofErr w:type="spellEnd"/>
      <w:r w:rsidRPr="00C64305">
        <w:t xml:space="preserve"> is a retired four-star U.S. Navy admiral and NATO supreme allied commander who serves today as the dean of the Fletcher School of Law and Diplomacy at Tufts University.  “Turkey and NATO: What Comes Next Is Messy” </w:t>
      </w:r>
      <w:r w:rsidRPr="00C64305">
        <w:rPr>
          <w:i/>
        </w:rPr>
        <w:t>Foreign Policy</w:t>
      </w:r>
      <w:r w:rsidRPr="00C64305">
        <w:t>, 7/18/</w:t>
      </w:r>
      <w:proofErr w:type="gramStart"/>
      <w:r w:rsidRPr="00C64305">
        <w:t>16 ]</w:t>
      </w:r>
      <w:proofErr w:type="gramEnd"/>
    </w:p>
    <w:p w:rsidR="00660493" w:rsidRPr="00C64305" w:rsidRDefault="00660493" w:rsidP="00660493">
      <w:pPr>
        <w:rPr>
          <w:rStyle w:val="StyleUnderline"/>
        </w:rPr>
      </w:pPr>
      <w:r w:rsidRPr="00C64305">
        <w:rPr>
          <w:rStyle w:val="StyleUnderline"/>
        </w:rPr>
        <w:t>The crisis will give</w:t>
      </w:r>
      <w:r w:rsidRPr="00585382">
        <w:rPr>
          <w:sz w:val="16"/>
        </w:rPr>
        <w:t xml:space="preserve"> President </w:t>
      </w:r>
      <w:proofErr w:type="spellStart"/>
      <w:r w:rsidRPr="00585382">
        <w:rPr>
          <w:sz w:val="16"/>
        </w:rPr>
        <w:t>Recep</w:t>
      </w:r>
      <w:proofErr w:type="spellEnd"/>
      <w:r w:rsidRPr="00585382">
        <w:rPr>
          <w:sz w:val="16"/>
        </w:rPr>
        <w:t xml:space="preserve"> </w:t>
      </w:r>
      <w:proofErr w:type="spellStart"/>
      <w:r w:rsidRPr="00585382">
        <w:rPr>
          <w:sz w:val="16"/>
        </w:rPr>
        <w:t>Tayyip</w:t>
      </w:r>
      <w:proofErr w:type="spellEnd"/>
      <w:r w:rsidRPr="00585382">
        <w:rPr>
          <w:sz w:val="16"/>
        </w:rPr>
        <w:t xml:space="preserve"> </w:t>
      </w:r>
      <w:r w:rsidRPr="00C64305">
        <w:rPr>
          <w:rStyle w:val="StyleUnderline"/>
        </w:rPr>
        <w:t>Erdogan all the ammunition he requires to conduct a severe crackdown on both the military and the courts</w:t>
      </w:r>
      <w:r w:rsidRPr="00585382">
        <w:rPr>
          <w:sz w:val="16"/>
        </w:rPr>
        <w:t xml:space="preserve">. He has said he will use this to purge the military and the courts — chilling words, indeed. With nearly 300 dead as a result of the coup, the desire for vengeance will be strong. Hundreds of jurists already have been arrested — many of whom were instrumental in blocking various initiatives coming from Erdogan’s palace. </w:t>
      </w:r>
      <w:r w:rsidRPr="00C64305">
        <w:rPr>
          <w:rStyle w:val="StyleUnderline"/>
        </w:rPr>
        <w:t>More than 6,000 officials and service members have been detained, and roughly 8,000 police officers have been taken off the streets</w:t>
      </w:r>
      <w:r w:rsidRPr="00585382">
        <w:rPr>
          <w:sz w:val="16"/>
        </w:rPr>
        <w:t xml:space="preserve">. </w:t>
      </w:r>
      <w:r w:rsidRPr="00C64305">
        <w:rPr>
          <w:rStyle w:val="StyleUnderline"/>
        </w:rPr>
        <w:t xml:space="preserve">One particularly troubling element is the status of </w:t>
      </w:r>
      <w:proofErr w:type="spellStart"/>
      <w:r w:rsidRPr="00C64305">
        <w:rPr>
          <w:rStyle w:val="StyleUnderline"/>
        </w:rPr>
        <w:t>Incirlik</w:t>
      </w:r>
      <w:proofErr w:type="spellEnd"/>
      <w:r w:rsidRPr="00C64305">
        <w:rPr>
          <w:rStyle w:val="StyleUnderline"/>
        </w:rPr>
        <w:t xml:space="preserve"> Air Base in southern Turkey, where </w:t>
      </w:r>
      <w:r w:rsidRPr="000465E9">
        <w:rPr>
          <w:rStyle w:val="StyleUnderline"/>
          <w:highlight w:val="cyan"/>
        </w:rPr>
        <w:t>NATO reportedly has housed tactical nuclear weapons</w:t>
      </w:r>
      <w:r w:rsidRPr="00585382">
        <w:rPr>
          <w:sz w:val="16"/>
        </w:rPr>
        <w:t xml:space="preserve">, though the United States will neither confirm or deny their presence. If true, </w:t>
      </w:r>
      <w:r w:rsidRPr="000465E9">
        <w:rPr>
          <w:rStyle w:val="Emphasis"/>
          <w:highlight w:val="cyan"/>
        </w:rPr>
        <w:t>this poses a</w:t>
      </w:r>
      <w:r w:rsidRPr="00C64305">
        <w:rPr>
          <w:rStyle w:val="Emphasis"/>
        </w:rPr>
        <w:t xml:space="preserve"> very </w:t>
      </w:r>
      <w:r w:rsidRPr="000465E9">
        <w:rPr>
          <w:rStyle w:val="Emphasis"/>
          <w:highlight w:val="cyan"/>
        </w:rPr>
        <w:t>dangerous problem, and Washington will need Ankara’s full cooperation</w:t>
      </w:r>
      <w:r w:rsidRPr="00585382">
        <w:rPr>
          <w:sz w:val="16"/>
        </w:rPr>
        <w:t xml:space="preserve"> to ensure that all U.S. military equipment and forces are fully protected — which appears to be happening, after some moves toward isolating the base Saturday. But the big questions remain</w:t>
      </w:r>
      <w:r w:rsidRPr="00C64305">
        <w:rPr>
          <w:rStyle w:val="StyleUnderline"/>
        </w:rPr>
        <w:t>: How will the failed coup impact Turkey in its role as a military ally in the NATO structure</w:t>
      </w:r>
      <w:r w:rsidRPr="00585382">
        <w:rPr>
          <w:sz w:val="16"/>
        </w:rPr>
        <w:t xml:space="preserve">, and what should the United States be doing? Clearly, </w:t>
      </w:r>
      <w:r w:rsidRPr="000465E9">
        <w:rPr>
          <w:rStyle w:val="StyleUnderline"/>
          <w:highlight w:val="cyan"/>
        </w:rPr>
        <w:t>there will be a strong negative impact on the ability of the Turkish military to perform its duties</w:t>
      </w:r>
      <w:r w:rsidRPr="00C64305">
        <w:rPr>
          <w:rStyle w:val="StyleUnderline"/>
        </w:rPr>
        <w:t xml:space="preserve"> across the spectrum of alliance activities</w:t>
      </w:r>
      <w:r w:rsidRPr="00585382">
        <w:rPr>
          <w:sz w:val="16"/>
        </w:rPr>
        <w:t xml:space="preserve">. Turkey has sent troops, aircraft, and ships to every NATO mission: to Afghanistan, the Balkans, Syria, Libya, and on counterpiracy missions. Unfortunately, it </w:t>
      </w:r>
      <w:r w:rsidRPr="00C64305">
        <w:rPr>
          <w:rStyle w:val="StyleUnderline"/>
        </w:rPr>
        <w:t>is likely that the military in the wake of the coup will be laser-focused on internal controversy, endless investigations, and loyalty checks</w:t>
      </w:r>
      <w:r w:rsidRPr="00585382">
        <w:rPr>
          <w:sz w:val="16"/>
        </w:rPr>
        <w:t xml:space="preserve"> — and simply surviving as an institution. </w:t>
      </w:r>
      <w:r w:rsidRPr="000465E9">
        <w:rPr>
          <w:rStyle w:val="Emphasis"/>
          <w:highlight w:val="cyan"/>
        </w:rPr>
        <w:t>This will have a chilling effect on military readiness and performance</w:t>
      </w:r>
      <w:r w:rsidRPr="000465E9">
        <w:rPr>
          <w:sz w:val="16"/>
          <w:highlight w:val="cyan"/>
        </w:rPr>
        <w:t>.</w:t>
      </w:r>
      <w:r w:rsidRPr="00585382">
        <w:rPr>
          <w:sz w:val="16"/>
        </w:rPr>
        <w:t xml:space="preserve"> While some operations have resumed at the crucial </w:t>
      </w:r>
      <w:proofErr w:type="spellStart"/>
      <w:r w:rsidRPr="00585382">
        <w:rPr>
          <w:sz w:val="16"/>
        </w:rPr>
        <w:t>Incirlik</w:t>
      </w:r>
      <w:proofErr w:type="spellEnd"/>
      <w:r w:rsidRPr="00585382">
        <w:rPr>
          <w:sz w:val="16"/>
        </w:rPr>
        <w:t xml:space="preserve"> Air Base, </w:t>
      </w:r>
      <w:r w:rsidRPr="000465E9">
        <w:rPr>
          <w:rStyle w:val="StyleUnderline"/>
          <w:highlight w:val="cyan"/>
        </w:rPr>
        <w:t>cooperation is already frozen across many U.S. and NATO channels</w:t>
      </w:r>
      <w:r w:rsidRPr="00C64305">
        <w:rPr>
          <w:rStyle w:val="StyleUnderline"/>
        </w:rPr>
        <w:t>.</w:t>
      </w:r>
      <w:r w:rsidRPr="00585382">
        <w:rPr>
          <w:sz w:val="16"/>
        </w:rPr>
        <w:t xml:space="preserve"> At the same time, the </w:t>
      </w:r>
      <w:r w:rsidRPr="00C64305">
        <w:rPr>
          <w:rStyle w:val="StyleUnderline"/>
        </w:rPr>
        <w:t xml:space="preserve">Turkish civilian authorities will be deeply suspicious of their military and gendarme forces following the coup, </w:t>
      </w:r>
      <w:r w:rsidRPr="00585382">
        <w:rPr>
          <w:sz w:val="16"/>
        </w:rPr>
        <w:t xml:space="preserve">even though at this point it appears more beer-hall putsch than geopolitical earthquake. This will make Turkish civilian leaders, from Erdogan on down, </w:t>
      </w:r>
      <w:r w:rsidRPr="00C64305">
        <w:rPr>
          <w:rStyle w:val="StyleUnderline"/>
        </w:rPr>
        <w:t>less likely to be willing and capable partners in ongoing military operations outside of Turkey</w:t>
      </w:r>
      <w:r w:rsidRPr="00585382">
        <w:rPr>
          <w:sz w:val="16"/>
        </w:rPr>
        <w:t xml:space="preserve"> (</w:t>
      </w:r>
      <w:r w:rsidRPr="00C64305">
        <w:rPr>
          <w:rStyle w:val="Emphasis"/>
        </w:rPr>
        <w:t>e.g</w:t>
      </w:r>
      <w:r w:rsidRPr="00585382">
        <w:rPr>
          <w:sz w:val="16"/>
        </w:rPr>
        <w:t xml:space="preserve">., the </w:t>
      </w:r>
      <w:r w:rsidRPr="00C64305">
        <w:rPr>
          <w:rStyle w:val="Emphasis"/>
        </w:rPr>
        <w:t>NATO missions</w:t>
      </w:r>
      <w:r w:rsidRPr="00585382">
        <w:rPr>
          <w:sz w:val="16"/>
        </w:rPr>
        <w:t xml:space="preserve"> against the Islamic State). For the United States, </w:t>
      </w:r>
      <w:r w:rsidRPr="00C64305">
        <w:rPr>
          <w:rStyle w:val="StyleUnderline"/>
        </w:rPr>
        <w:t xml:space="preserve">there are four key actions Washington should take to try to move forward. </w:t>
      </w:r>
      <w:r w:rsidRPr="00585382">
        <w:rPr>
          <w:sz w:val="16"/>
        </w:rPr>
        <w:t xml:space="preserve">First, </w:t>
      </w:r>
      <w:r w:rsidRPr="00C64305">
        <w:rPr>
          <w:rStyle w:val="StyleUnderline"/>
        </w:rPr>
        <w:t>we need to stand firmly on the side of the Turkish civilian government</w:t>
      </w:r>
      <w:r w:rsidRPr="00585382">
        <w:rPr>
          <w:sz w:val="16"/>
        </w:rPr>
        <w:t xml:space="preserve">. Despite the authoritarian impulses of the current regime, it is unquestionably democratically elected and deserves support in the face of the coup attempt. That does not mean the United States should falter in criticizing flawed human rights policies and new attempts to crack down on the media. We need to encourage our Turkish partners to be measured, legal, and balanced as they investigate. There is clearly a danger of the post-coup investigations becoming a vehicle to cleanse jurists and military members who were not involved in the coup but are perceived as being politically difficult for the regime. </w:t>
      </w:r>
      <w:r w:rsidRPr="00C64305">
        <w:rPr>
          <w:rStyle w:val="Emphasis"/>
        </w:rPr>
        <w:t xml:space="preserve">This will require a delicate balance. </w:t>
      </w:r>
      <w:r w:rsidRPr="00585382">
        <w:rPr>
          <w:sz w:val="16"/>
        </w:rPr>
        <w:t xml:space="preserve">Second, </w:t>
      </w:r>
      <w:r w:rsidRPr="000465E9">
        <w:rPr>
          <w:rStyle w:val="StyleUnderline"/>
          <w:highlight w:val="cyan"/>
        </w:rPr>
        <w:t>we should send our senior military officials to Ankara to hear from their counterparts about the situation</w:t>
      </w:r>
      <w:r w:rsidRPr="00C64305">
        <w:rPr>
          <w:rStyle w:val="StyleUnderline"/>
        </w:rPr>
        <w:t xml:space="preserve"> while congratulating Turkey’s leadership on doing the right thing</w:t>
      </w:r>
      <w:r w:rsidRPr="00585382">
        <w:rPr>
          <w:sz w:val="16"/>
        </w:rPr>
        <w:t xml:space="preserve"> and helping stop the coup. Additionally, our civilian leaders — from the secretary of state on down — should likewise visit and reassure the Erdogan government of our support. It is premature to judge evidence on Erdogan’s request for extradition of </w:t>
      </w:r>
      <w:proofErr w:type="spellStart"/>
      <w:r w:rsidRPr="00585382">
        <w:rPr>
          <w:sz w:val="16"/>
        </w:rPr>
        <w:t>Fethullah</w:t>
      </w:r>
      <w:proofErr w:type="spellEnd"/>
      <w:r w:rsidRPr="00585382">
        <w:rPr>
          <w:sz w:val="16"/>
        </w:rPr>
        <w:t xml:space="preserve"> </w:t>
      </w:r>
      <w:proofErr w:type="spellStart"/>
      <w:r w:rsidRPr="00585382">
        <w:rPr>
          <w:sz w:val="16"/>
        </w:rPr>
        <w:t>Gulen</w:t>
      </w:r>
      <w:proofErr w:type="spellEnd"/>
      <w:r w:rsidRPr="00585382">
        <w:rPr>
          <w:sz w:val="16"/>
        </w:rPr>
        <w:t xml:space="preserve">, the Turkish cleric in Pennsylvania, but </w:t>
      </w:r>
      <w:r w:rsidRPr="00C64305">
        <w:rPr>
          <w:rStyle w:val="StyleUnderline"/>
        </w:rPr>
        <w:t>the United States needs to be open to requests — in the spirit of international law — as it would for any other case. A</w:t>
      </w:r>
      <w:r w:rsidRPr="00585382">
        <w:rPr>
          <w:sz w:val="16"/>
        </w:rPr>
        <w:t xml:space="preserve"> third </w:t>
      </w:r>
      <w:r w:rsidRPr="00C64305">
        <w:rPr>
          <w:rStyle w:val="StyleUnderline"/>
        </w:rPr>
        <w:t>smart move</w:t>
      </w:r>
      <w:r w:rsidRPr="00585382">
        <w:rPr>
          <w:sz w:val="16"/>
        </w:rPr>
        <w:t xml:space="preserve"> by the United States </w:t>
      </w:r>
      <w:r w:rsidRPr="00C64305">
        <w:rPr>
          <w:rStyle w:val="Emphasis"/>
        </w:rPr>
        <w:t>would be to increase cooperation</w:t>
      </w:r>
      <w:r w:rsidRPr="00585382">
        <w:rPr>
          <w:sz w:val="16"/>
        </w:rPr>
        <w:t xml:space="preserve"> in intelligence sharing and targeting against Kurdish radical terrorist groups. We have cooperated in the past with the Turkish military very closely, but those relationships have become blurred given the commendable actions of the Kurdish militias in Syria against the Islamic State. Turkey needs a signal from the United States that it stands with Ankara against terrorism within its borders. This could include, for example, additional intelligence, surveillance, and reconnaissance aircraft and better satellite imagery. Fourth, and finally, </w:t>
      </w:r>
      <w:r w:rsidRPr="00C64305">
        <w:rPr>
          <w:rStyle w:val="StyleUnderline"/>
        </w:rPr>
        <w:t>the United States should use NATO as a mechanism to support Turkish positions</w:t>
      </w:r>
      <w:r w:rsidRPr="00585382">
        <w:rPr>
          <w:sz w:val="16"/>
        </w:rPr>
        <w:t xml:space="preserve">. </w:t>
      </w:r>
      <w:r w:rsidRPr="0073493F">
        <w:rPr>
          <w:rStyle w:val="Emphasis"/>
          <w:highlight w:val="cyan"/>
        </w:rPr>
        <w:t>We are at a</w:t>
      </w:r>
      <w:r w:rsidRPr="00C64305">
        <w:rPr>
          <w:rStyle w:val="Emphasis"/>
        </w:rPr>
        <w:t xml:space="preserve"> very </w:t>
      </w:r>
      <w:r w:rsidRPr="0073493F">
        <w:rPr>
          <w:rStyle w:val="Emphasis"/>
          <w:highlight w:val="cyan"/>
        </w:rPr>
        <w:t>delicate and crucial point in the negotiations about how</w:t>
      </w:r>
      <w:r w:rsidRPr="00C64305">
        <w:rPr>
          <w:rStyle w:val="Emphasis"/>
        </w:rPr>
        <w:t xml:space="preserve"> to deal with the problems in Syria, and how </w:t>
      </w:r>
      <w:r w:rsidRPr="0073493F">
        <w:rPr>
          <w:rStyle w:val="Emphasis"/>
          <w:highlight w:val="cyan"/>
        </w:rPr>
        <w:t>Turkey is handled within the context of NATO</w:t>
      </w:r>
      <w:r w:rsidRPr="00585382">
        <w:rPr>
          <w:sz w:val="16"/>
        </w:rPr>
        <w:t xml:space="preserve"> leadership is important. Too often, </w:t>
      </w:r>
      <w:r w:rsidRPr="00C64305">
        <w:rPr>
          <w:rStyle w:val="StyleUnderline"/>
        </w:rPr>
        <w:t>the Turks feel as though their unique concerns and geography are not respected within the North Atlantic Council,</w:t>
      </w:r>
      <w:r w:rsidRPr="00585382">
        <w:rPr>
          <w:sz w:val="16"/>
        </w:rPr>
        <w:t xml:space="preserve"> the governing body of the alliance. Given the unfortunate confluence of the recent terrorist attack at the Istanbul airport and the coup, we need to be sensible and supportive of Turkish positions on how to deal with the Islamic State and Bashar al-Assad’s regime. This should include increasing resources to the Allied Land Command in Izmir, the largest NATO installation in Turkey. </w:t>
      </w:r>
      <w:r w:rsidRPr="00C64305">
        <w:rPr>
          <w:rStyle w:val="StyleUnderline"/>
        </w:rPr>
        <w:t>The highly unstable geopolitics of the Levant and NATO’s expanding security needs come together at a crossroads in Turkey</w:t>
      </w:r>
      <w:r w:rsidRPr="00585382">
        <w:rPr>
          <w:sz w:val="16"/>
        </w:rPr>
        <w:t xml:space="preserve">. It is not only a nation, but a civilization as well, one that has an acute sense of its importance and history in the region. </w:t>
      </w:r>
      <w:r w:rsidRPr="00C64305">
        <w:rPr>
          <w:rStyle w:val="StyleUnderline"/>
        </w:rPr>
        <w:t>In a host of issues</w:t>
      </w:r>
      <w:r w:rsidRPr="00585382">
        <w:rPr>
          <w:sz w:val="16"/>
        </w:rPr>
        <w:t xml:space="preserve"> — </w:t>
      </w:r>
      <w:r w:rsidRPr="00C64305">
        <w:rPr>
          <w:rStyle w:val="StyleUnderline"/>
        </w:rPr>
        <w:t>from the Islamic State to Syria; Israel to oil and gas</w:t>
      </w:r>
      <w:r w:rsidRPr="00585382">
        <w:rPr>
          <w:sz w:val="16"/>
        </w:rPr>
        <w:t xml:space="preserve"> in the eastern Mediterranean; </w:t>
      </w:r>
      <w:r w:rsidRPr="00C64305">
        <w:rPr>
          <w:rStyle w:val="StyleUnderline"/>
        </w:rPr>
        <w:t>responding to radical Islam</w:t>
      </w:r>
      <w:r w:rsidRPr="00585382">
        <w:rPr>
          <w:sz w:val="16"/>
        </w:rPr>
        <w:t xml:space="preserve"> to stability in Egypt — </w:t>
      </w:r>
      <w:r w:rsidRPr="0073493F">
        <w:rPr>
          <w:rStyle w:val="Emphasis"/>
          <w:highlight w:val="cyan"/>
        </w:rPr>
        <w:t>Turkey has an enormous ability to influence events.</w:t>
      </w:r>
      <w:r w:rsidRPr="0073493F">
        <w:rPr>
          <w:sz w:val="16"/>
          <w:highlight w:val="cyan"/>
        </w:rPr>
        <w:t xml:space="preserve"> </w:t>
      </w:r>
      <w:r w:rsidRPr="0073493F">
        <w:rPr>
          <w:rStyle w:val="StyleUnderline"/>
          <w:highlight w:val="cyan"/>
        </w:rPr>
        <w:t xml:space="preserve">Washington </w:t>
      </w:r>
      <w:r w:rsidRPr="0073493F">
        <w:rPr>
          <w:rStyle w:val="Emphasis"/>
          <w:highlight w:val="cyan"/>
        </w:rPr>
        <w:t>needs to be a good friend</w:t>
      </w:r>
      <w:r w:rsidRPr="00585382">
        <w:rPr>
          <w:sz w:val="16"/>
        </w:rPr>
        <w:t xml:space="preserve"> — </w:t>
      </w:r>
      <w:r w:rsidRPr="00C64305">
        <w:rPr>
          <w:rStyle w:val="StyleUnderline"/>
        </w:rPr>
        <w:t>supportive in real ways while providing advice and incentives</w:t>
      </w:r>
      <w:r w:rsidRPr="00585382">
        <w:rPr>
          <w:sz w:val="16"/>
        </w:rPr>
        <w:t xml:space="preserve"> (like membership in the European Union), </w:t>
      </w:r>
      <w:r w:rsidRPr="00C64305">
        <w:rPr>
          <w:rStyle w:val="StyleUnderline"/>
        </w:rPr>
        <w:t xml:space="preserve">which may help </w:t>
      </w:r>
      <w:r w:rsidRPr="00C64305">
        <w:rPr>
          <w:rStyle w:val="Emphasis"/>
        </w:rPr>
        <w:t>circumvent any tendency to overreaction</w:t>
      </w:r>
      <w:r w:rsidRPr="00C64305">
        <w:rPr>
          <w:rStyle w:val="StyleUnderline"/>
        </w:rPr>
        <w:t xml:space="preserve"> that tramples on human rights</w:t>
      </w:r>
      <w:r w:rsidRPr="00585382">
        <w:rPr>
          <w:sz w:val="16"/>
        </w:rPr>
        <w:t xml:space="preserve"> in the drive for vengeance. </w:t>
      </w:r>
      <w:r w:rsidRPr="00C64305">
        <w:rPr>
          <w:rStyle w:val="StyleUnderline"/>
        </w:rPr>
        <w:t xml:space="preserve">It’s a hard balance to strike, but one </w:t>
      </w:r>
      <w:r w:rsidRPr="0073493F">
        <w:rPr>
          <w:rStyle w:val="StyleUnderline"/>
          <w:highlight w:val="cyan"/>
        </w:rPr>
        <w:t xml:space="preserve">that </w:t>
      </w:r>
      <w:r w:rsidRPr="0073493F">
        <w:rPr>
          <w:rStyle w:val="Emphasis"/>
          <w:highlight w:val="cyan"/>
        </w:rPr>
        <w:t>demands the full attention</w:t>
      </w:r>
      <w:r w:rsidRPr="00C64305">
        <w:rPr>
          <w:rStyle w:val="StyleUnderline"/>
        </w:rPr>
        <w:t xml:space="preserve"> of the United States in the days ahead.</w:t>
      </w:r>
    </w:p>
    <w:p w:rsidR="0003250D" w:rsidRPr="00C64305" w:rsidRDefault="0003250D" w:rsidP="0003250D">
      <w:pPr>
        <w:pStyle w:val="Heading4"/>
      </w:pPr>
      <w:r w:rsidRPr="00C64305">
        <w:t xml:space="preserve">NATO collapse causes war </w:t>
      </w:r>
    </w:p>
    <w:p w:rsidR="0003250D" w:rsidRPr="00C64305" w:rsidRDefault="0003250D" w:rsidP="0003250D">
      <w:pPr>
        <w:rPr>
          <w:rStyle w:val="Style13ptBold"/>
        </w:rPr>
      </w:pPr>
      <w:r w:rsidRPr="00C64305">
        <w:rPr>
          <w:rStyle w:val="Style13ptBold"/>
        </w:rPr>
        <w:t>Gordon ‘10</w:t>
      </w:r>
    </w:p>
    <w:p w:rsidR="0003250D" w:rsidRPr="00C64305" w:rsidRDefault="0003250D" w:rsidP="0003250D">
      <w:r w:rsidRPr="00C64305">
        <w:rPr>
          <w:iCs/>
          <w:szCs w:val="18"/>
        </w:rPr>
        <w:t xml:space="preserve">(Philip H. Gordon, </w:t>
      </w:r>
      <w:r w:rsidRPr="00C64305">
        <w:rPr>
          <w:szCs w:val="18"/>
        </w:rPr>
        <w:t>Assistant Secretary, Bureau of European and Eurasian Affairs, “The Obama Administration’s European Agenda,” 11/17/10)</w:t>
      </w:r>
      <w:r w:rsidRPr="00C64305">
        <w:t xml:space="preserve"> </w:t>
      </w:r>
      <w:hyperlink r:id="rId31" w:history="1">
        <w:r w:rsidRPr="00C64305">
          <w:rPr>
            <w:rStyle w:val="Hyperlink"/>
          </w:rPr>
          <w:t>http://www.acus.org/event/obama-administrations-european-agenda/gordon-remarks</w:t>
        </w:r>
      </w:hyperlink>
    </w:p>
    <w:p w:rsidR="0003250D" w:rsidRPr="00C64305" w:rsidRDefault="0003250D" w:rsidP="0003250D">
      <w:pPr>
        <w:rPr>
          <w:sz w:val="10"/>
        </w:rPr>
      </w:pPr>
      <w:r w:rsidRPr="00C64305">
        <w:rPr>
          <w:rStyle w:val="StyleUnderline"/>
        </w:rPr>
        <w:t>In Lisbon, the President will meet with</w:t>
      </w:r>
      <w:r w:rsidRPr="00C64305">
        <w:rPr>
          <w:sz w:val="10"/>
        </w:rPr>
        <w:t xml:space="preserve"> heads of state and government from </w:t>
      </w:r>
      <w:r w:rsidRPr="00C64305">
        <w:rPr>
          <w:rStyle w:val="StyleUnderline"/>
        </w:rPr>
        <w:t>all 28 NATO member nations</w:t>
      </w:r>
      <w:r w:rsidRPr="00C64305">
        <w:rPr>
          <w:sz w:val="10"/>
        </w:rPr>
        <w:t xml:space="preserve">; he will convene a summit of the 49 nations contributing troops to Afghanistan through ISAF as well as major economic assistance donors; he will join with his Allied counterparts and the President of Russia for a NATO-Russia Council Summit; and finally he will join the President of the European Commission and the President of the European Council at the U.S.-EU Summit. This will be followed up with a trip by the Secretary of State to attend the OSCE Summit in Astana, Kazakhstan. This is, by any standard, an intense schedule of diplomatic engagement. And </w:t>
      </w:r>
      <w:r w:rsidRPr="00C64305">
        <w:rPr>
          <w:rStyle w:val="StyleUnderline"/>
        </w:rPr>
        <w:t>the intensity of our upcoming interaction with Europe reveals how central the U.S.-European partnership is to addressing global challenges. When</w:t>
      </w:r>
      <w:r w:rsidRPr="00C64305">
        <w:rPr>
          <w:sz w:val="10"/>
        </w:rPr>
        <w:t xml:space="preserve"> the </w:t>
      </w:r>
      <w:r w:rsidRPr="00C64305">
        <w:rPr>
          <w:rStyle w:val="StyleUnderline"/>
        </w:rPr>
        <w:t>Obama</w:t>
      </w:r>
      <w:r w:rsidRPr="00C64305">
        <w:rPr>
          <w:sz w:val="10"/>
        </w:rPr>
        <w:t xml:space="preserve"> administration </w:t>
      </w:r>
      <w:r w:rsidRPr="00C64305">
        <w:rPr>
          <w:rStyle w:val="StyleUnderline"/>
        </w:rPr>
        <w:t>came into office, we made re-engaging with our European allies one of our top priorities.</w:t>
      </w:r>
      <w:r w:rsidRPr="00C64305">
        <w:rPr>
          <w:sz w:val="10"/>
        </w:rPr>
        <w:t xml:space="preserve"> President Obama did so because he recognized that </w:t>
      </w:r>
      <w:r w:rsidRPr="00C64305">
        <w:rPr>
          <w:rStyle w:val="StyleUnderline"/>
        </w:rPr>
        <w:t xml:space="preserve">there is no better partner for the United States than Europe, where we work with democratic, prosperous, militarily-capable allies who share our values and share our interests. We face a daunting international agenda that cannot be handled by any one nation alone, and that is why we so often turn to Europe as our partner of first and best resort. </w:t>
      </w:r>
      <w:r w:rsidRPr="00C64305">
        <w:rPr>
          <w:sz w:val="10"/>
        </w:rPr>
        <w:t xml:space="preserve">So, as we approach the two-year mark of this administration, it is useful and important to take a step back and take a look at where we stand. To that end, I’d like to do three things today. First, I’ll describe the strategic objectives which drive our approach toward Europe. Then, I’d like to offer you an assessment of our record over the past two years on these objectives. Finally, I’ll outline what we see to be the next steps to be in our engagement with Europe, with a particular emphasis on the four major summits the United States will participate in starting this week. When I think about this administration’s priorities in Europe, there are three basic objectives that stand out in our engagement with the continent: 1) First, we work with Europe as a partner in meeting global challenges. </w:t>
      </w:r>
      <w:r w:rsidRPr="0073493F">
        <w:rPr>
          <w:rStyle w:val="StyleUnderline"/>
          <w:highlight w:val="cyan"/>
        </w:rPr>
        <w:t>On every issue of global importance, Europe’s contributions are crucial to solving major international challenges</w:t>
      </w:r>
      <w:r w:rsidRPr="00C64305">
        <w:rPr>
          <w:sz w:val="10"/>
        </w:rPr>
        <w:t xml:space="preserve">. No matter what the issue is – </w:t>
      </w:r>
      <w:r w:rsidRPr="00C64305">
        <w:rPr>
          <w:rStyle w:val="StyleUnderline"/>
        </w:rPr>
        <w:t>from</w:t>
      </w:r>
      <w:r w:rsidRPr="00C64305">
        <w:rPr>
          <w:sz w:val="10"/>
        </w:rPr>
        <w:t xml:space="preserve"> the war in </w:t>
      </w:r>
      <w:r w:rsidRPr="00C64305">
        <w:rPr>
          <w:rStyle w:val="StyleUnderline"/>
        </w:rPr>
        <w:t xml:space="preserve">Afghanistan, to the Iranian nuclear challenge, to the ongoing global economic troubles – Europe is indispensable. We are vastly stronger – in terms of legitimacy, resources, and ideas – when we join forces with Europe on the global agenda. </w:t>
      </w:r>
      <w:r w:rsidRPr="00C64305">
        <w:rPr>
          <w:sz w:val="10"/>
        </w:rPr>
        <w:t xml:space="preserve">2) Second, </w:t>
      </w:r>
      <w:r w:rsidRPr="0073493F">
        <w:rPr>
          <w:rStyle w:val="StyleUnderline"/>
          <w:highlight w:val="cyan"/>
        </w:rPr>
        <w:t>we are still working with Europe on Europe</w:t>
      </w:r>
      <w:r w:rsidRPr="00C64305">
        <w:rPr>
          <w:sz w:val="10"/>
        </w:rPr>
        <w:t xml:space="preserve">, that is to say working </w:t>
      </w:r>
      <w:r w:rsidRPr="00C64305">
        <w:rPr>
          <w:rStyle w:val="StyleUnderline"/>
        </w:rPr>
        <w:t>to complete the historic project of helping to extend stability, security, prosperity and democracy to the entire continent</w:t>
      </w:r>
      <w:r w:rsidRPr="00C64305">
        <w:rPr>
          <w:sz w:val="10"/>
        </w:rPr>
        <w:t xml:space="preserve">. The extraordinary success that the United States and Europe have had together in promoting European integration, in consolidating and supporting the new democracies in Central and Eastern Europe and integrating them into Euro-Atlantic institutions demonstrates the promise of this enterprise. But our work is not done. And so the </w:t>
      </w:r>
      <w:r w:rsidRPr="00C64305">
        <w:rPr>
          <w:rStyle w:val="StyleUnderline"/>
        </w:rPr>
        <w:t>effort continues in the Balkans and further to Europe’s east and in the Caucasus</w:t>
      </w:r>
      <w:r w:rsidRPr="00C64305">
        <w:rPr>
          <w:sz w:val="10"/>
        </w:rPr>
        <w:t xml:space="preserve">. 3) Finally, </w:t>
      </w:r>
      <w:r w:rsidRPr="00C64305">
        <w:rPr>
          <w:rStyle w:val="StyleUnderline"/>
        </w:rPr>
        <w:t>we have sought to set relations with Russia on a more constructive course</w:t>
      </w:r>
      <w:r w:rsidRPr="00C64305">
        <w:rPr>
          <w:sz w:val="10"/>
        </w:rPr>
        <w:t xml:space="preserve">. President Obama recognized that he had inherited a relationship that was in a difficult place and that this situation did not serve the interests of the United States or its allies. Therefore, our goal has been to cooperate with Russia where we have common interests but not at the expense of our principles or our friends. Looking back on the past two years of the Obama administration, </w:t>
      </w:r>
      <w:r w:rsidRPr="00C64305">
        <w:rPr>
          <w:rStyle w:val="StyleUnderline"/>
        </w:rPr>
        <w:t xml:space="preserve">we have significant progress we can point to in each area: </w:t>
      </w:r>
      <w:r w:rsidRPr="00C64305">
        <w:rPr>
          <w:sz w:val="10"/>
        </w:rPr>
        <w:t xml:space="preserve">First, on working with Europe on global challenges, we have worked together as never before with our European partners on the major security challenges we face in the world today. Specifically: In Afghanistan, in the wake of the President’s speech in November 2009, Europe contributed about 7000 additional troops, over 100 training teams for the Afghan army and police, and nearly $300 million for the Afghan National Army trust fund. European nations now have almost 40,000 troops in Afghanistan and the total European contribution to Afghanistan since 2001 comes to $14 billion. On Iran, we maintained unity in our efforts to engage and have at the same time seen the strongest-ever set of sanctions adopted by the UN Security Council and even more robust set of follow-on sanctions adopted by the European Union. These additional measures taken by the EU cover a variety of areas critical to the regime including trade, finance, banking and insurance, transport, and the gas and oil sectors, in addition to new visa bans and asset freezes. These steps have raised the price of Iran’s failure to meet its obligations and we hope will serve to bring them back to the negotiating table. On missile defense, we gained broad support for our Phased Adaptive Approach which seeks to counter the real and current missile threats Europe faces and we are moving forward with plans to identify various basing locations. We expect, at the NATO Summit in Lisbon, that NATO leaders will adopt missile defense as a NATO capability. In the second area, extending the European zone of peace, prosperity, and democracy we have also had some important successes but equally important challenges remain. As I said at the outset, the work of “completing” Europe is not finished. What I think is most notable about efforts now under the Obama Administration is how closely – as part of a deliberate strategy – we are working together with Europe to achieve this goal. Take, for instance, the countries of the EU’S Eastern Partnership: Ukraine, Belarus, Moldova, Georgia, Azerbaijan, and Armenia. The United States strongly supports and works with this EU initiative to extend democracy, stability, and security to this part of the world. We share the same strategy because we share the same goals. The same can be said of the Balkans: </w:t>
      </w:r>
      <w:proofErr w:type="gramStart"/>
      <w:r w:rsidRPr="00C64305">
        <w:rPr>
          <w:sz w:val="10"/>
        </w:rPr>
        <w:t>the</w:t>
      </w:r>
      <w:proofErr w:type="gramEnd"/>
      <w:r w:rsidRPr="00C64305">
        <w:rPr>
          <w:sz w:val="10"/>
        </w:rPr>
        <w:t xml:space="preserve"> U.S. and European view is that Europe will not be complete until all of the countries of the Western Balkans are full EU members. I was with Secretary Clinton last month on her trip to the Balkans and I can tell you that our policy toward the region is very closely coordinated with the European Union. On the dialog between Serbia and Kosovo, on the future of Bosnia, on Croatia’s path to the EU, we have consulted closely with Europe. We also welcomed Albania and Croatia into NATO, extended Membership Action Plans to Bosnia and Montenegro, and Macedonia will join once the dispute over its name is resolved. The intensive joint diplomacy of recent months has shown how closely our visions are aligned, something which is essential for progress in the region. Finally, what has arguably been the most controversial part of our European agenda – our reset with Russia – has started to pay significant dividends. We have made enormous progress in setting our bilateral relationship on a path of pragmatic cooperation. We can now say that effective diplomacy with Russia can help with U.S. global priorities. This diplomacy has already had some tangible benefits: First, we have concluded a New START Treaty. The agreement is the most comprehensive arms control agreement in nearly two decades and significantly reduces the number of nuclear weapons and launchers deployed by the United States and Russia while also putting in place a strong verification regime. We have concluded a lethal transit agreement for ferrying supplies to Afghanistan across Russia that is now an important logistics route for our efforts in Afghanistan and has completed more than 500 flights. We have secured cooperation with Russia on Iran, both in terms of a strong UN Security Council resolution and additional steps by Russia to ban the sale of S-300 missiles to Iran. We have done all of this without compromising our principles – in particular our steadfast commitment to the sovereignty and territorial integrity of all of the nations of Europe and our commitment to human rights in Russia. As you can see, it’s been a full two years. But we have more to do. And I think the best way to convey that is for me to describe the four upcoming summits we have with Europe: a NATO Summit, a NATO-Russia Council Summit, a U.S.-EU Summit, and an OSCE Summit. These institutions are the pillars of peace and prosperity in Europe and Eurasia. Our agenda for these summits illustrates very well how engaged we are with Europe and how we intend to advance our strategic objectives in and with Europe. </w:t>
      </w:r>
      <w:r w:rsidRPr="00C64305">
        <w:rPr>
          <w:bCs/>
          <w:sz w:val="10"/>
        </w:rPr>
        <w:t>NATO</w:t>
      </w:r>
      <w:r w:rsidRPr="00C64305">
        <w:rPr>
          <w:sz w:val="10"/>
        </w:rPr>
        <w:t xml:space="preserve"> </w:t>
      </w:r>
      <w:proofErr w:type="gramStart"/>
      <w:r w:rsidRPr="00C64305">
        <w:rPr>
          <w:sz w:val="10"/>
        </w:rPr>
        <w:t>At</w:t>
      </w:r>
      <w:proofErr w:type="gramEnd"/>
      <w:r w:rsidRPr="00C64305">
        <w:rPr>
          <w:sz w:val="10"/>
        </w:rPr>
        <w:t xml:space="preserve"> the NATO Summit, we plan to unveil a new Strategic Concept, lay out the approach that we and our NATO allies are taking to transition in Afghanistan, and advance our relationship with Russia. </w:t>
      </w:r>
      <w:r w:rsidRPr="0073493F">
        <w:rPr>
          <w:rStyle w:val="StyleUnderline"/>
          <w:highlight w:val="cyan"/>
        </w:rPr>
        <w:t>The new Strategic Concept</w:t>
      </w:r>
      <w:r w:rsidRPr="00C64305">
        <w:rPr>
          <w:sz w:val="10"/>
        </w:rPr>
        <w:t xml:space="preserve"> – the first in 11 years – </w:t>
      </w:r>
      <w:r w:rsidRPr="0073493F">
        <w:rPr>
          <w:rStyle w:val="StyleUnderline"/>
          <w:highlight w:val="cyan"/>
        </w:rPr>
        <w:t>will chart the future course of the alliance and prepare it to meet new threats</w:t>
      </w:r>
      <w:r w:rsidRPr="00C64305">
        <w:rPr>
          <w:sz w:val="10"/>
        </w:rPr>
        <w:t xml:space="preserve">. NATO Secretary General Rasmussen has done a superb job producing a document with vision, clarity and focus. It places Article 5—our collective defense commitment—rightly at the heart of why we are NATO Allies, while also recognizing that </w:t>
      </w:r>
      <w:r w:rsidRPr="0073493F">
        <w:rPr>
          <w:rStyle w:val="StyleUnderline"/>
          <w:highlight w:val="cyan"/>
        </w:rPr>
        <w:t>NATO is no longer just a regional military alliance</w:t>
      </w:r>
      <w:r w:rsidRPr="00C64305">
        <w:rPr>
          <w:rStyle w:val="StyleUnderline"/>
        </w:rPr>
        <w:t xml:space="preserve">. The Strategic Concept will also identify the capabilities we need – including territorial missile defense and cyber early warning systems – to meet new security challenges and better protect Allied populations. We look forward to a robust endorsement of it from allies at Lisbon. </w:t>
      </w:r>
      <w:r w:rsidRPr="00C64305">
        <w:rPr>
          <w:sz w:val="10"/>
        </w:rPr>
        <w:t xml:space="preserve">We also intend to revamp the way NATO does business through organizational reforms that will allow NATO to implement these capabilities more effectively and more rapidly. We will examine how to strengthen existing partnerships and create new ones. Partnerships – with non-NATO members in Europe, with institutions like the UN, EU, and the OSCE, with strategic allies like Japan and Australia – are one of NATO’s most potent tools. On Afghanistan, the President and his counterparts from ISAF will emphasize two mutually supportive themes. The first theme is an announcement of a responsible transition that will gradually turn over lead responsibility for Afghanistan’s security to Afghan National Security Forces. Transition is actually a process that began in President Karzai’s inaugural address over a year ago. The idea is that transition will unfold according to conditions on the ground, including progress in training Afghan forces, and assessments carried out by Afghan and international experts. Transition will not happen overnight. It is not a single event and it will not be a rush for the exit. The second theme is announcement by all NATO Allies that will reaffirm their deep and enduring commitment to Afghanistan's security and in particular to the development of its security forces. </w:t>
      </w:r>
      <w:r w:rsidRPr="00C64305">
        <w:rPr>
          <w:bCs/>
          <w:sz w:val="20"/>
        </w:rPr>
        <w:t>NATO-Russia Council</w:t>
      </w:r>
      <w:r w:rsidRPr="00C64305">
        <w:rPr>
          <w:sz w:val="10"/>
        </w:rPr>
        <w:t xml:space="preserve"> </w:t>
      </w:r>
      <w:r w:rsidRPr="00C64305">
        <w:rPr>
          <w:rStyle w:val="StyleUnderline"/>
        </w:rPr>
        <w:t>NATO's relationship with Russia has been transformed</w:t>
      </w:r>
      <w:r w:rsidRPr="00C64305">
        <w:rPr>
          <w:sz w:val="10"/>
        </w:rPr>
        <w:t xml:space="preserve"> in the last 20 years </w:t>
      </w:r>
      <w:r w:rsidRPr="00C64305">
        <w:rPr>
          <w:rStyle w:val="StyleUnderline"/>
        </w:rPr>
        <w:t xml:space="preserve">from adversary to partner. </w:t>
      </w:r>
      <w:r w:rsidRPr="0073493F">
        <w:rPr>
          <w:rStyle w:val="StyleUnderline"/>
          <w:highlight w:val="cyan"/>
        </w:rPr>
        <w:t>We are partners in dealing with a full range of security challenges</w:t>
      </w:r>
      <w:r w:rsidRPr="00C64305">
        <w:rPr>
          <w:rStyle w:val="StyleUnderline"/>
        </w:rPr>
        <w:t>. And the business of practical cooperation will enhance our collective security:</w:t>
      </w:r>
      <w:r w:rsidRPr="00C64305">
        <w:rPr>
          <w:sz w:val="10"/>
        </w:rPr>
        <w:t xml:space="preserve"> Russia’s and that of every ally. This is the first NATO-Russia Council meeting since the Georgia conflict in 2008 and an opportunity to demonstrate that we can extend our bilateral reset with Russia into the NATO arena. </w:t>
      </w:r>
      <w:r w:rsidRPr="00C64305">
        <w:rPr>
          <w:rStyle w:val="StyleUnderline"/>
        </w:rPr>
        <w:t xml:space="preserve">We have already demonstrated that we can practically cooperate while standing by our principles. We have </w:t>
      </w:r>
      <w:r w:rsidRPr="0073493F">
        <w:rPr>
          <w:rStyle w:val="StyleUnderline"/>
          <w:highlight w:val="cyan"/>
        </w:rPr>
        <w:t>consistently maintained our commitment to the sovereignty and territorial integrity of Russia’s neighbors</w:t>
      </w:r>
      <w:r w:rsidRPr="00C64305">
        <w:rPr>
          <w:sz w:val="10"/>
        </w:rPr>
        <w:t xml:space="preserve"> and stood up for human rights within Russia. </w:t>
      </w:r>
      <w:r w:rsidRPr="00C64305">
        <w:rPr>
          <w:rStyle w:val="StyleUnderline"/>
        </w:rPr>
        <w:t xml:space="preserve">We now want to take this practical cooperation to a higher level, in areas of shared interest such as Afghanistan, missile defense, </w:t>
      </w:r>
      <w:proofErr w:type="spellStart"/>
      <w:r w:rsidRPr="00C64305">
        <w:rPr>
          <w:rStyle w:val="StyleUnderline"/>
        </w:rPr>
        <w:t>counternarcotics</w:t>
      </w:r>
      <w:proofErr w:type="spellEnd"/>
      <w:r w:rsidRPr="00C64305">
        <w:rPr>
          <w:rStyle w:val="StyleUnderline"/>
        </w:rPr>
        <w:t>, counterterrorism, and counter-piracy</w:t>
      </w:r>
      <w:r w:rsidRPr="00C64305">
        <w:rPr>
          <w:sz w:val="10"/>
        </w:rPr>
        <w:t>. NATO and Russia expect to agree on the NATO-Russia Joint Review of 21</w:t>
      </w:r>
      <w:r w:rsidRPr="00C64305">
        <w:rPr>
          <w:sz w:val="10"/>
          <w:vertAlign w:val="superscript"/>
        </w:rPr>
        <w:t>st</w:t>
      </w:r>
      <w:r w:rsidRPr="00C64305">
        <w:rPr>
          <w:rStyle w:val="apple-converted-space"/>
          <w:rFonts w:eastAsia="Batang"/>
          <w:sz w:val="10"/>
          <w:szCs w:val="18"/>
        </w:rPr>
        <w:t xml:space="preserve"> </w:t>
      </w:r>
      <w:r w:rsidRPr="00C64305">
        <w:rPr>
          <w:sz w:val="10"/>
        </w:rPr>
        <w:t xml:space="preserve">Century Security Challenges to demonstrate a shared understanding of these issues and other potential threats. Let me add, however, that these efforts at cooperation will in no way limit the United States’ or NATO’s capacity to deploy missile defense or other collective defense capabilities. </w:t>
      </w:r>
      <w:r w:rsidRPr="00C64305">
        <w:rPr>
          <w:bCs/>
          <w:sz w:val="10"/>
        </w:rPr>
        <w:t>U.S.-EU Summit</w:t>
      </w:r>
      <w:r w:rsidRPr="00C64305">
        <w:rPr>
          <w:sz w:val="10"/>
        </w:rPr>
        <w:t xml:space="preserve"> This U.S.-EU summit will be the first since the EU strengthened itself via the Lisbon Treaty. Our participation represents another opportunity to demonstrate that we believe that a strong and united Europe is a stronger partner for the United States. This summit in particular will highlight our expanded and strategic partnership in three concrete and crucial areas, the economy, security, and global issues. </w:t>
      </w:r>
      <w:r w:rsidRPr="00C64305">
        <w:rPr>
          <w:rStyle w:val="StyleUnderline"/>
        </w:rPr>
        <w:t xml:space="preserve">On economic cooperation, it is important to remember that the United States and Europe are </w:t>
      </w:r>
      <w:proofErr w:type="spellStart"/>
      <w:r w:rsidRPr="00C64305">
        <w:rPr>
          <w:rStyle w:val="StyleUnderline"/>
        </w:rPr>
        <w:t>each others’</w:t>
      </w:r>
      <w:proofErr w:type="spellEnd"/>
      <w:r w:rsidRPr="00C64305">
        <w:rPr>
          <w:rStyle w:val="StyleUnderline"/>
        </w:rPr>
        <w:t xml:space="preserve"> largest trade and investment partners</w:t>
      </w:r>
      <w:r w:rsidRPr="00C64305">
        <w:rPr>
          <w:sz w:val="10"/>
        </w:rPr>
        <w:t>, accounting some $4 trillion in flows and generating approximately 1 in 10 jobs</w:t>
      </w:r>
      <w:r w:rsidRPr="00C64305">
        <w:rPr>
          <w:rStyle w:val="StyleUnderline"/>
        </w:rPr>
        <w:t xml:space="preserve">. </w:t>
      </w:r>
      <w:r w:rsidRPr="0073493F">
        <w:rPr>
          <w:rStyle w:val="StyleUnderline"/>
          <w:highlight w:val="cyan"/>
        </w:rPr>
        <w:t>The relationship is central to both our economic futures</w:t>
      </w:r>
      <w:r w:rsidRPr="00C64305">
        <w:rPr>
          <w:rStyle w:val="StyleUnderline"/>
        </w:rPr>
        <w:t xml:space="preserve">. </w:t>
      </w:r>
      <w:r w:rsidRPr="00C64305">
        <w:rPr>
          <w:sz w:val="10"/>
        </w:rPr>
        <w:t xml:space="preserve">We will follow-up on the G-20 meetings last week in Seoul to sustain the recovery and generate jobs for our economies, by consulting on best steps to address current imbalances in the global economy and by addressing bilateral barriers to trade. The leaders will task the Transatlantic Economic Council to coordinate our policies to promote innovation and to get regulators to pursue greater collaboration, especially in new and emerging technologies. </w:t>
      </w:r>
      <w:r w:rsidRPr="0073493F">
        <w:rPr>
          <w:rStyle w:val="StyleUnderline"/>
          <w:highlight w:val="cyan"/>
        </w:rPr>
        <w:t>On security cooperation, we will identify ways to enhance our already significant common efforts on counter-terrorism</w:t>
      </w:r>
      <w:r w:rsidRPr="00C64305">
        <w:rPr>
          <w:rStyle w:val="StyleUnderline"/>
        </w:rPr>
        <w:t xml:space="preserve"> and security, including through data exchange programs</w:t>
      </w:r>
      <w:r w:rsidRPr="00C64305">
        <w:rPr>
          <w:sz w:val="10"/>
        </w:rPr>
        <w:t xml:space="preserve"> such as the Passenger Name Record agreement which protect both our privacy and our security, through cooperation on cybersecurity, and through sharing best practices to combat violent extremism. As the events of this summer demonstrated, both </w:t>
      </w:r>
      <w:r w:rsidRPr="0073493F">
        <w:rPr>
          <w:rStyle w:val="StyleUnderline"/>
          <w:highlight w:val="cyan"/>
        </w:rPr>
        <w:t>Europe and the United States face an ongoing threat</w:t>
      </w:r>
      <w:r w:rsidRPr="00C64305">
        <w:rPr>
          <w:rStyle w:val="StyleUnderline"/>
        </w:rPr>
        <w:t xml:space="preserve"> and </w:t>
      </w:r>
      <w:r w:rsidRPr="0073493F">
        <w:rPr>
          <w:rStyle w:val="StyleUnderline"/>
          <w:highlight w:val="cyan"/>
        </w:rPr>
        <w:t>close</w:t>
      </w:r>
      <w:r w:rsidRPr="00C64305">
        <w:rPr>
          <w:rStyle w:val="StyleUnderline"/>
        </w:rPr>
        <w:t xml:space="preserve"> transatlantic </w:t>
      </w:r>
      <w:r w:rsidRPr="0073493F">
        <w:rPr>
          <w:rStyle w:val="StyleUnderline"/>
          <w:highlight w:val="cyan"/>
        </w:rPr>
        <w:t>cooperation is crucial to addressing it</w:t>
      </w:r>
      <w:r w:rsidRPr="00C64305">
        <w:rPr>
          <w:rStyle w:val="StyleUnderline"/>
        </w:rPr>
        <w:t>.</w:t>
      </w:r>
      <w:r w:rsidR="0073493F">
        <w:rPr>
          <w:rStyle w:val="StyleUnderline"/>
        </w:rPr>
        <w:t xml:space="preserve"> </w:t>
      </w:r>
      <w:proofErr w:type="gramStart"/>
      <w:r w:rsidRPr="00C64305">
        <w:rPr>
          <w:rStyle w:val="StyleUnderline"/>
        </w:rPr>
        <w:t>Finally</w:t>
      </w:r>
      <w:proofErr w:type="gramEnd"/>
      <w:r w:rsidRPr="00C64305">
        <w:rPr>
          <w:rStyle w:val="StyleUnderline"/>
        </w:rPr>
        <w:t xml:space="preserve"> on global challenges, the leaders will address a number of critical foreign policy issues such as Iran, climate change, Middle East peace, Pakistan, and Afghanistan. In particular, we will look to better coordinate development assistance. The United States and Europe together provide 80 percent of the world’s development assistance</w:t>
      </w:r>
      <w:r w:rsidRPr="00C64305">
        <w:rPr>
          <w:sz w:val="10"/>
        </w:rPr>
        <w:t>. We will work on ways to avoid duplication and get greater value from U.S. and EU resources, while better meeting the development needs of poorer countries, as well as those emerging from crises and disaster</w:t>
      </w:r>
    </w:p>
    <w:p w:rsidR="0003250D" w:rsidRPr="00C64305" w:rsidRDefault="0003250D" w:rsidP="0003250D"/>
    <w:p w:rsidR="00B845ED" w:rsidRPr="00C64305" w:rsidRDefault="00B845ED" w:rsidP="00B845ED">
      <w:pPr>
        <w:pStyle w:val="Heading3"/>
      </w:pPr>
      <w:r w:rsidRPr="00C64305">
        <w:t xml:space="preserve">    Ext. Yes Turkey Focus </w:t>
      </w:r>
    </w:p>
    <w:p w:rsidR="000528A4" w:rsidRPr="00C64305" w:rsidRDefault="000528A4" w:rsidP="000528A4">
      <w:pPr>
        <w:pStyle w:val="Heading4"/>
      </w:pPr>
      <w:r w:rsidRPr="00C64305">
        <w:t>Turkish stability’s the top priority</w:t>
      </w:r>
    </w:p>
    <w:p w:rsidR="000528A4" w:rsidRPr="00C64305" w:rsidRDefault="000528A4" w:rsidP="000528A4">
      <w:pPr>
        <w:rPr>
          <w:rStyle w:val="Style13ptBold"/>
        </w:rPr>
      </w:pPr>
      <w:r w:rsidRPr="00C64305">
        <w:rPr>
          <w:rStyle w:val="Style13ptBold"/>
        </w:rPr>
        <w:t>Reuters 7-15</w:t>
      </w:r>
    </w:p>
    <w:p w:rsidR="000528A4" w:rsidRPr="00C64305" w:rsidRDefault="000528A4" w:rsidP="000528A4">
      <w:r w:rsidRPr="00C64305">
        <w:t>[Reuters. “Obama, Kerry: all parties in Turkey should back government: White House” 7/15/16 ln]</w:t>
      </w:r>
    </w:p>
    <w:p w:rsidR="000528A4" w:rsidRPr="0073493F" w:rsidRDefault="000528A4" w:rsidP="000528A4">
      <w:pPr>
        <w:rPr>
          <w:sz w:val="16"/>
        </w:rPr>
      </w:pPr>
      <w:r w:rsidRPr="0073493F">
        <w:rPr>
          <w:sz w:val="16"/>
        </w:rPr>
        <w:t xml:space="preserve">U.S. President Barack </w:t>
      </w:r>
      <w:r w:rsidRPr="00C64305">
        <w:rPr>
          <w:rStyle w:val="StyleUnderline"/>
          <w:highlight w:val="cyan"/>
        </w:rPr>
        <w:t>Obama spoke</w:t>
      </w:r>
      <w:r w:rsidRPr="00C64305">
        <w:rPr>
          <w:rStyle w:val="StyleUnderline"/>
        </w:rPr>
        <w:t xml:space="preserve"> by telephone </w:t>
      </w:r>
      <w:r w:rsidRPr="00C64305">
        <w:rPr>
          <w:rStyle w:val="StyleUnderline"/>
          <w:highlight w:val="cyan"/>
        </w:rPr>
        <w:t>with</w:t>
      </w:r>
      <w:r w:rsidRPr="00C64305">
        <w:rPr>
          <w:rStyle w:val="StyleUnderline"/>
        </w:rPr>
        <w:t xml:space="preserve"> </w:t>
      </w:r>
      <w:r w:rsidRPr="0073493F">
        <w:rPr>
          <w:sz w:val="16"/>
        </w:rPr>
        <w:t xml:space="preserve">Secretary of State John </w:t>
      </w:r>
      <w:r w:rsidRPr="00C64305">
        <w:rPr>
          <w:rStyle w:val="StyleUnderline"/>
          <w:highlight w:val="cyan"/>
        </w:rPr>
        <w:t>Kerry</w:t>
      </w:r>
      <w:r w:rsidRPr="0073493F">
        <w:rPr>
          <w:sz w:val="16"/>
        </w:rPr>
        <w:t xml:space="preserve"> on Friday night about events in Turkey </w:t>
      </w:r>
      <w:r w:rsidRPr="00C64305">
        <w:rPr>
          <w:rStyle w:val="StyleUnderline"/>
          <w:highlight w:val="cyan"/>
        </w:rPr>
        <w:t>and agreed that all parties there should support the democratically elected government</w:t>
      </w:r>
      <w:r w:rsidRPr="00C64305">
        <w:rPr>
          <w:rStyle w:val="StyleUnderline"/>
        </w:rPr>
        <w:t>, show restraint and avoid any violence or bloodshed,</w:t>
      </w:r>
      <w:r w:rsidRPr="0073493F">
        <w:rPr>
          <w:sz w:val="16"/>
        </w:rPr>
        <w:t xml:space="preserve"> the White House said. "The Secretary underscored that </w:t>
      </w:r>
      <w:r w:rsidRPr="00C64305">
        <w:rPr>
          <w:rStyle w:val="Emphasis"/>
          <w:highlight w:val="cyan"/>
        </w:rPr>
        <w:t>the State Department will continue to focus on the safety and security of U.S. citizens in Turkey</w:t>
      </w:r>
      <w:r w:rsidRPr="0073493F">
        <w:rPr>
          <w:sz w:val="16"/>
        </w:rPr>
        <w:t xml:space="preserve">. </w:t>
      </w:r>
      <w:r w:rsidRPr="00C64305">
        <w:rPr>
          <w:rStyle w:val="StyleUnderline"/>
        </w:rPr>
        <w:t>The president asked the secretary to continue to keep him updated</w:t>
      </w:r>
      <w:r w:rsidRPr="0073493F">
        <w:rPr>
          <w:sz w:val="16"/>
        </w:rPr>
        <w:t xml:space="preserve"> as the situation unfolds," the White House said in a statement. </w:t>
      </w:r>
    </w:p>
    <w:p w:rsidR="000528A4" w:rsidRPr="00C64305" w:rsidRDefault="000528A4" w:rsidP="000528A4">
      <w:pPr>
        <w:pStyle w:val="Heading4"/>
      </w:pPr>
      <w:r w:rsidRPr="00C64305">
        <w:t xml:space="preserve">It’s taking up </w:t>
      </w:r>
      <w:r w:rsidRPr="00C64305">
        <w:rPr>
          <w:u w:val="single"/>
        </w:rPr>
        <w:t>all available</w:t>
      </w:r>
      <w:r w:rsidRPr="00C64305">
        <w:t xml:space="preserve"> DOS resources</w:t>
      </w:r>
    </w:p>
    <w:p w:rsidR="000528A4" w:rsidRPr="00C64305" w:rsidRDefault="000528A4" w:rsidP="000528A4">
      <w:pPr>
        <w:rPr>
          <w:rStyle w:val="Style13ptBold"/>
        </w:rPr>
      </w:pPr>
      <w:r w:rsidRPr="00C64305">
        <w:rPr>
          <w:rStyle w:val="Style13ptBold"/>
        </w:rPr>
        <w:t>Reuters 7-15</w:t>
      </w:r>
    </w:p>
    <w:p w:rsidR="000528A4" w:rsidRPr="00C64305" w:rsidRDefault="000528A4" w:rsidP="000528A4">
      <w:r w:rsidRPr="00C64305">
        <w:t>[Reuters. “Kerry emphasizes 'absolute support' in phone call to Turkish counterpart” 7/15/16 ln]</w:t>
      </w:r>
    </w:p>
    <w:p w:rsidR="000528A4" w:rsidRPr="0073493F" w:rsidRDefault="000528A4" w:rsidP="000528A4">
      <w:pPr>
        <w:rPr>
          <w:sz w:val="16"/>
        </w:rPr>
      </w:pPr>
      <w:r w:rsidRPr="0073493F">
        <w:rPr>
          <w:sz w:val="16"/>
        </w:rPr>
        <w:t xml:space="preserve">U.S. Secretary of State John </w:t>
      </w:r>
      <w:r w:rsidRPr="00C64305">
        <w:rPr>
          <w:rStyle w:val="StyleUnderline"/>
        </w:rPr>
        <w:t xml:space="preserve">Kerry </w:t>
      </w:r>
      <w:r w:rsidRPr="0073493F">
        <w:rPr>
          <w:sz w:val="16"/>
        </w:rPr>
        <w:t xml:space="preserve">said on Friday he </w:t>
      </w:r>
      <w:r w:rsidRPr="00C64305">
        <w:rPr>
          <w:rStyle w:val="StyleUnderline"/>
        </w:rPr>
        <w:t>emphasized</w:t>
      </w:r>
      <w:r w:rsidRPr="0073493F">
        <w:rPr>
          <w:sz w:val="16"/>
        </w:rPr>
        <w:t xml:space="preserve"> </w:t>
      </w:r>
      <w:r w:rsidRPr="00C64305">
        <w:rPr>
          <w:rStyle w:val="Emphasis"/>
          <w:highlight w:val="cyan"/>
        </w:rPr>
        <w:t>the United States' "absolute support" for Turkey's democratically elected, civilian government</w:t>
      </w:r>
      <w:r w:rsidRPr="0073493F">
        <w:rPr>
          <w:sz w:val="16"/>
        </w:rPr>
        <w:t xml:space="preserve"> during a phone </w:t>
      </w:r>
      <w:r w:rsidRPr="00C64305">
        <w:rPr>
          <w:rStyle w:val="StyleUnderline"/>
        </w:rPr>
        <w:t>call</w:t>
      </w:r>
      <w:r w:rsidRPr="0073493F">
        <w:rPr>
          <w:sz w:val="16"/>
        </w:rPr>
        <w:t xml:space="preserve"> with Turkish Foreign Minister </w:t>
      </w:r>
      <w:proofErr w:type="spellStart"/>
      <w:r w:rsidRPr="0073493F">
        <w:rPr>
          <w:sz w:val="16"/>
        </w:rPr>
        <w:t>Mevlut</w:t>
      </w:r>
      <w:proofErr w:type="spellEnd"/>
      <w:r w:rsidRPr="0073493F">
        <w:rPr>
          <w:sz w:val="16"/>
        </w:rPr>
        <w:t xml:space="preserve"> </w:t>
      </w:r>
      <w:proofErr w:type="spellStart"/>
      <w:r w:rsidRPr="00C64305">
        <w:rPr>
          <w:rStyle w:val="StyleUnderline"/>
        </w:rPr>
        <w:t>Cavusoglu</w:t>
      </w:r>
      <w:proofErr w:type="spellEnd"/>
      <w:r w:rsidRPr="0073493F">
        <w:rPr>
          <w:sz w:val="16"/>
        </w:rPr>
        <w:t xml:space="preserve">. "I </w:t>
      </w:r>
      <w:r w:rsidRPr="00C64305">
        <w:rPr>
          <w:rStyle w:val="StyleUnderline"/>
        </w:rPr>
        <w:t>spoke this evening</w:t>
      </w:r>
      <w:r w:rsidRPr="0073493F">
        <w:rPr>
          <w:sz w:val="16"/>
        </w:rPr>
        <w:t xml:space="preserve"> to Foreign Minister </w:t>
      </w:r>
      <w:proofErr w:type="spellStart"/>
      <w:r w:rsidRPr="0073493F">
        <w:rPr>
          <w:sz w:val="16"/>
        </w:rPr>
        <w:t>Cavusoglu</w:t>
      </w:r>
      <w:proofErr w:type="spellEnd"/>
      <w:r w:rsidRPr="0073493F">
        <w:rPr>
          <w:sz w:val="16"/>
        </w:rPr>
        <w:t xml:space="preserve"> </w:t>
      </w:r>
      <w:r w:rsidRPr="00C64305">
        <w:rPr>
          <w:rStyle w:val="StyleUnderline"/>
        </w:rPr>
        <w:t>and emphasized the United States' absolute support for Turkey's democratically elected, civilian government and democratic institutions</w:t>
      </w:r>
      <w:r w:rsidRPr="0073493F">
        <w:rPr>
          <w:sz w:val="16"/>
        </w:rPr>
        <w:t xml:space="preserve">," Kerry said in a statement, adding that </w:t>
      </w:r>
      <w:r w:rsidRPr="00C64305">
        <w:rPr>
          <w:rStyle w:val="Emphasis"/>
          <w:highlight w:val="cyan"/>
        </w:rPr>
        <w:t>Washington viewed the situation in Turkey with the "gravest concern</w:t>
      </w:r>
      <w:r w:rsidRPr="0073493F">
        <w:rPr>
          <w:sz w:val="16"/>
        </w:rPr>
        <w:t xml:space="preserve">". (Reporting by Lesley </w:t>
      </w:r>
      <w:proofErr w:type="spellStart"/>
      <w:r w:rsidRPr="0073493F">
        <w:rPr>
          <w:sz w:val="16"/>
        </w:rPr>
        <w:t>Wroughton</w:t>
      </w:r>
      <w:proofErr w:type="spellEnd"/>
      <w:r w:rsidRPr="0073493F">
        <w:rPr>
          <w:sz w:val="16"/>
        </w:rPr>
        <w:t>; Editing by Sandra Maler).</w:t>
      </w:r>
    </w:p>
    <w:p w:rsidR="0003250D" w:rsidRPr="00C64305" w:rsidRDefault="0003250D" w:rsidP="0003250D">
      <w:pPr>
        <w:pStyle w:val="Heading3"/>
      </w:pPr>
      <w:r w:rsidRPr="00C64305">
        <w:t xml:space="preserve">    Ext. Kerry Key </w:t>
      </w:r>
    </w:p>
    <w:p w:rsidR="0003250D" w:rsidRPr="00C64305" w:rsidRDefault="0003250D" w:rsidP="0003250D">
      <w:pPr>
        <w:pStyle w:val="Heading4"/>
      </w:pPr>
      <w:r w:rsidRPr="00C64305">
        <w:t xml:space="preserve">Kerry’s </w:t>
      </w:r>
      <w:r w:rsidRPr="00C64305">
        <w:rPr>
          <w:u w:val="single"/>
        </w:rPr>
        <w:t>the most important bulwark</w:t>
      </w:r>
      <w:r w:rsidRPr="00C64305">
        <w:t xml:space="preserve"> against </w:t>
      </w:r>
      <w:proofErr w:type="spellStart"/>
      <w:r w:rsidRPr="00C64305">
        <w:t>fullblown</w:t>
      </w:r>
      <w:proofErr w:type="spellEnd"/>
      <w:r w:rsidRPr="00C64305">
        <w:t xml:space="preserve"> Turkish instability</w:t>
      </w:r>
    </w:p>
    <w:p w:rsidR="0003250D" w:rsidRPr="00C64305" w:rsidRDefault="0003250D" w:rsidP="0003250D">
      <w:pPr>
        <w:rPr>
          <w:rStyle w:val="Style13ptBold"/>
        </w:rPr>
      </w:pPr>
      <w:proofErr w:type="spellStart"/>
      <w:r w:rsidRPr="00C64305">
        <w:rPr>
          <w:rStyle w:val="Style13ptBold"/>
        </w:rPr>
        <w:t>Calabresi</w:t>
      </w:r>
      <w:proofErr w:type="spellEnd"/>
      <w:r w:rsidRPr="00C64305">
        <w:rPr>
          <w:rStyle w:val="Style13ptBold"/>
        </w:rPr>
        <w:t xml:space="preserve"> 7-19</w:t>
      </w:r>
    </w:p>
    <w:p w:rsidR="0003250D" w:rsidRPr="00C64305" w:rsidRDefault="0003250D" w:rsidP="0003250D">
      <w:r w:rsidRPr="00C64305">
        <w:t xml:space="preserve">[Massimo. “How John Kerry Handled Turkey’s Coup” </w:t>
      </w:r>
      <w:r w:rsidRPr="00C64305">
        <w:rPr>
          <w:i/>
        </w:rPr>
        <w:t>TIME</w:t>
      </w:r>
      <w:r w:rsidR="00A552B4" w:rsidRPr="00C64305">
        <w:t xml:space="preserve">, 7/19/16 </w:t>
      </w:r>
      <w:hyperlink r:id="rId32" w:history="1">
        <w:r w:rsidR="00A552B4" w:rsidRPr="00C64305">
          <w:rPr>
            <w:rStyle w:val="Hyperlink"/>
          </w:rPr>
          <w:t>http://time.com/4412495/turkey-coup-john-kerry/</w:t>
        </w:r>
      </w:hyperlink>
      <w:r w:rsidR="00A552B4" w:rsidRPr="00C64305">
        <w:t>]</w:t>
      </w:r>
    </w:p>
    <w:p w:rsidR="0003250D" w:rsidRPr="00C64305" w:rsidRDefault="0003250D" w:rsidP="0003250D">
      <w:pPr>
        <w:rPr>
          <w:rStyle w:val="StyleUnderline"/>
        </w:rPr>
      </w:pPr>
      <w:r w:rsidRPr="0073493F">
        <w:rPr>
          <w:sz w:val="16"/>
        </w:rPr>
        <w:t xml:space="preserve">For the last five days, Secretary of State John </w:t>
      </w:r>
      <w:r w:rsidRPr="0073493F">
        <w:rPr>
          <w:rStyle w:val="StyleUnderline"/>
          <w:highlight w:val="cyan"/>
        </w:rPr>
        <w:t>Kerry has been locked in a fight between order and chaos</w:t>
      </w:r>
      <w:r w:rsidRPr="0073493F">
        <w:rPr>
          <w:sz w:val="16"/>
        </w:rPr>
        <w:t xml:space="preserve">, and it’s not clear who is winning. After standing with French President Francois Hollande to celebrate Bastille Day in Paris on Thursday morning, Kerry flew to Moscow for four hours of talks with Russian President Vladimir Putin in an effort to restore a partial ceasefire to Syria. Kerry struck a tentative deal on broad principles, but his diplomatic skein was torn to pieces within hours by news of the terrorist attack that killed 84 people and wounded hundreds in southern French city of Nice. Kerry stayed in Moscow on Friday determined to push ahead on the diplomatic effort. “People all over the world are looking to us… to end this terrorist scourge,” Kerry said before launching into talks with Russian Foreign Minister Sergei </w:t>
      </w:r>
      <w:proofErr w:type="spellStart"/>
      <w:r w:rsidRPr="0073493F">
        <w:rPr>
          <w:sz w:val="16"/>
        </w:rPr>
        <w:t>Lavrov</w:t>
      </w:r>
      <w:proofErr w:type="spellEnd"/>
      <w:r w:rsidRPr="0073493F">
        <w:rPr>
          <w:sz w:val="16"/>
        </w:rPr>
        <w:t xml:space="preserve"> on the Syrian ceasefire proposal. Ten hours later, during the two diplomats’ final one-on-one session, State Department aides saw reports on Twitter about apparent unrest in Istanbul. By the time Kerry emerged, </w:t>
      </w:r>
      <w:r w:rsidRPr="00C64305">
        <w:rPr>
          <w:rStyle w:val="StyleUnderline"/>
        </w:rPr>
        <w:t>it was clear that a coup underway in Turkey. Asked about the situation</w:t>
      </w:r>
      <w:r w:rsidRPr="0073493F">
        <w:rPr>
          <w:sz w:val="16"/>
        </w:rPr>
        <w:t xml:space="preserve"> minutes later at a news conference, when the outcome of the coup was still uncertain, </w:t>
      </w:r>
      <w:r w:rsidRPr="00C64305">
        <w:rPr>
          <w:rStyle w:val="StyleUnderline"/>
        </w:rPr>
        <w:t>Kerry cautiously called for “stability and peace and continuity within Turkey</w:t>
      </w:r>
      <w:r w:rsidRPr="0073493F">
        <w:rPr>
          <w:sz w:val="16"/>
        </w:rPr>
        <w:t xml:space="preserve">.” But it was clear that the forces of global chaos had the upper hand. And that remains true days after Turkish President </w:t>
      </w:r>
      <w:proofErr w:type="spellStart"/>
      <w:r w:rsidRPr="0073493F">
        <w:rPr>
          <w:sz w:val="16"/>
        </w:rPr>
        <w:t>Recep</w:t>
      </w:r>
      <w:proofErr w:type="spellEnd"/>
      <w:r w:rsidRPr="0073493F">
        <w:rPr>
          <w:sz w:val="16"/>
        </w:rPr>
        <w:t xml:space="preserve"> </w:t>
      </w:r>
      <w:proofErr w:type="spellStart"/>
      <w:r w:rsidRPr="0073493F">
        <w:rPr>
          <w:sz w:val="16"/>
        </w:rPr>
        <w:t>Tayyip</w:t>
      </w:r>
      <w:proofErr w:type="spellEnd"/>
      <w:r w:rsidRPr="0073493F">
        <w:rPr>
          <w:sz w:val="16"/>
        </w:rPr>
        <w:t xml:space="preserve"> </w:t>
      </w:r>
      <w:r w:rsidRPr="00C64305">
        <w:rPr>
          <w:rStyle w:val="StyleUnderline"/>
        </w:rPr>
        <w:t xml:space="preserve">Erdogan narrowly managed to suppress the putsch attempt. </w:t>
      </w:r>
      <w:r w:rsidRPr="0073493F">
        <w:rPr>
          <w:rStyle w:val="Emphasis"/>
          <w:highlight w:val="cyan"/>
        </w:rPr>
        <w:t>Longstanding disagreements between Ankara and Washington over democratic reform and tactics in the fight against ISIS across the border in Iraq and Syria are getting worse</w:t>
      </w:r>
      <w:r w:rsidRPr="0073493F">
        <w:rPr>
          <w:sz w:val="16"/>
        </w:rPr>
        <w:t xml:space="preserve">, not better, as the after-effects of the coup roil the relationship. </w:t>
      </w:r>
      <w:r w:rsidRPr="00C64305">
        <w:rPr>
          <w:rStyle w:val="StyleUnderline"/>
        </w:rPr>
        <w:t>Things may get worse</w:t>
      </w:r>
      <w:r w:rsidRPr="0073493F">
        <w:rPr>
          <w:sz w:val="16"/>
        </w:rPr>
        <w:t xml:space="preserve"> before they get better. U</w:t>
      </w:r>
      <w:r w:rsidRPr="00C64305">
        <w:rPr>
          <w:rStyle w:val="StyleUnderline"/>
        </w:rPr>
        <w:t xml:space="preserve">.S. officials privately worry about the future of American access to the </w:t>
      </w:r>
      <w:proofErr w:type="spellStart"/>
      <w:r w:rsidRPr="00C64305">
        <w:rPr>
          <w:rStyle w:val="StyleUnderline"/>
        </w:rPr>
        <w:t>Incirlik</w:t>
      </w:r>
      <w:proofErr w:type="spellEnd"/>
      <w:r w:rsidRPr="00C64305">
        <w:rPr>
          <w:rStyle w:val="StyleUnderline"/>
        </w:rPr>
        <w:t xml:space="preserve"> Air Base</w:t>
      </w:r>
      <w:r w:rsidRPr="0073493F">
        <w:rPr>
          <w:sz w:val="16"/>
        </w:rPr>
        <w:t xml:space="preserve"> in southern Turkey, a key launching pad for the projection of U.S. power into Syria, Iraq and beyond. (Turkey cut power to the base, and to date, has not yet restored it, though U.S. missions from the base have resumed.) Some also fear </w:t>
      </w:r>
      <w:r w:rsidRPr="00C64305">
        <w:rPr>
          <w:rStyle w:val="Emphasis"/>
        </w:rPr>
        <w:t>that Turkey’s membership in NATO</w:t>
      </w:r>
      <w:r w:rsidRPr="0073493F">
        <w:rPr>
          <w:sz w:val="16"/>
        </w:rPr>
        <w:t xml:space="preserve">, long the anchor of the Atlantic alliance’s southeastern front, </w:t>
      </w:r>
      <w:r w:rsidRPr="00C64305">
        <w:rPr>
          <w:rStyle w:val="StyleUnderline"/>
        </w:rPr>
        <w:t>could become an issue in the widening rift with the U.S. just as the alliance is struggling to show cohesion in the face of Russian aggression in eastern Europe</w:t>
      </w:r>
      <w:r w:rsidRPr="0073493F">
        <w:rPr>
          <w:sz w:val="16"/>
        </w:rPr>
        <w:t xml:space="preserve">. And the most pessimistic officials fear for Turkey itself, with its military weakened in the wake of Erdogan’s vast post-coup purges. </w:t>
      </w:r>
      <w:r w:rsidRPr="0073493F">
        <w:rPr>
          <w:rStyle w:val="StyleUnderline"/>
          <w:highlight w:val="cyan"/>
        </w:rPr>
        <w:t xml:space="preserve">No one in Washington is panicking </w:t>
      </w:r>
      <w:r w:rsidRPr="0073493F">
        <w:rPr>
          <w:rStyle w:val="Emphasis"/>
          <w:highlight w:val="cyan"/>
        </w:rPr>
        <w:t>yet</w:t>
      </w:r>
      <w:r w:rsidRPr="0073493F">
        <w:rPr>
          <w:sz w:val="16"/>
        </w:rPr>
        <w:t xml:space="preserve">. The </w:t>
      </w:r>
      <w:r w:rsidRPr="0073493F">
        <w:rPr>
          <w:rStyle w:val="StyleUnderline"/>
          <w:highlight w:val="cyan"/>
        </w:rPr>
        <w:t>U.S. and Turkey have multiple overlapping interests that can bridge even widening differences</w:t>
      </w:r>
      <w:r w:rsidRPr="00C64305">
        <w:rPr>
          <w:rStyle w:val="StyleUnderline"/>
        </w:rPr>
        <w:t xml:space="preserve"> over common values and a democratic world view</w:t>
      </w:r>
      <w:r w:rsidRPr="0073493F">
        <w:rPr>
          <w:sz w:val="16"/>
        </w:rPr>
        <w:t xml:space="preserve">, senior State Department officials say. Multiple recent </w:t>
      </w:r>
      <w:r w:rsidRPr="00C64305">
        <w:rPr>
          <w:rStyle w:val="StyleUnderline"/>
        </w:rPr>
        <w:t>terrorist attacks by ISIS supporters pose an immediate threat to Turkey, giving it a reason to continue to work with the U.S</w:t>
      </w:r>
      <w:r w:rsidRPr="0073493F">
        <w:rPr>
          <w:sz w:val="16"/>
        </w:rPr>
        <w:t xml:space="preserve">. “Our coalition’s effort to defeat ISIS is crucial for Turkey,” says one senior State Department official. By the same token, </w:t>
      </w:r>
      <w:r w:rsidRPr="00C64305">
        <w:rPr>
          <w:rStyle w:val="StyleUnderline"/>
        </w:rPr>
        <w:t xml:space="preserve">the U.S. need for </w:t>
      </w:r>
      <w:proofErr w:type="spellStart"/>
      <w:r w:rsidRPr="00C64305">
        <w:rPr>
          <w:rStyle w:val="StyleUnderline"/>
        </w:rPr>
        <w:t>Incirlik</w:t>
      </w:r>
      <w:proofErr w:type="spellEnd"/>
      <w:r w:rsidRPr="00C64305">
        <w:rPr>
          <w:rStyle w:val="StyleUnderline"/>
        </w:rPr>
        <w:t xml:space="preserve"> access will necessitate looking the other way on much democratic backsliding in Turkey</w:t>
      </w:r>
      <w:r w:rsidRPr="0073493F">
        <w:rPr>
          <w:sz w:val="16"/>
        </w:rPr>
        <w:t xml:space="preserve">—a trend well underway even before the attempted coup. </w:t>
      </w:r>
      <w:r w:rsidRPr="0073493F">
        <w:rPr>
          <w:rStyle w:val="Emphasis"/>
          <w:highlight w:val="cyan"/>
        </w:rPr>
        <w:t>The question is just how bad things will get before stability prevails</w:t>
      </w:r>
      <w:r w:rsidRPr="00C64305">
        <w:rPr>
          <w:rStyle w:val="Emphasis"/>
        </w:rPr>
        <w:t xml:space="preserve">. </w:t>
      </w:r>
      <w:r w:rsidRPr="0073493F">
        <w:rPr>
          <w:sz w:val="16"/>
        </w:rPr>
        <w:t xml:space="preserve">As he waited for the media to file their stories before taking off from Moscow on Friday, Kerry called the Turkish foreign minister, </w:t>
      </w:r>
      <w:proofErr w:type="spellStart"/>
      <w:r w:rsidRPr="0073493F">
        <w:rPr>
          <w:sz w:val="16"/>
        </w:rPr>
        <w:t>Mevlut</w:t>
      </w:r>
      <w:proofErr w:type="spellEnd"/>
      <w:r w:rsidRPr="0073493F">
        <w:rPr>
          <w:sz w:val="16"/>
        </w:rPr>
        <w:t xml:space="preserve"> </w:t>
      </w:r>
      <w:proofErr w:type="spellStart"/>
      <w:r w:rsidRPr="0073493F">
        <w:rPr>
          <w:sz w:val="16"/>
        </w:rPr>
        <w:t>Cavusoglu</w:t>
      </w:r>
      <w:proofErr w:type="spellEnd"/>
      <w:r w:rsidRPr="0073493F">
        <w:rPr>
          <w:sz w:val="16"/>
        </w:rPr>
        <w:t xml:space="preserve">, for the first several conversations the two would have in coming days. Though the coup was still underway, </w:t>
      </w:r>
      <w:proofErr w:type="spellStart"/>
      <w:r w:rsidRPr="0073493F">
        <w:rPr>
          <w:sz w:val="16"/>
        </w:rPr>
        <w:t>Cavusoglu</w:t>
      </w:r>
      <w:proofErr w:type="spellEnd"/>
      <w:r w:rsidRPr="0073493F">
        <w:rPr>
          <w:sz w:val="16"/>
        </w:rPr>
        <w:t xml:space="preserve"> was calm, and seemed to feel neither he nor his government were under a severe threat. Others were less sure. On the way to the airport after the conversation with </w:t>
      </w:r>
      <w:proofErr w:type="spellStart"/>
      <w:r w:rsidRPr="0073493F">
        <w:rPr>
          <w:sz w:val="16"/>
        </w:rPr>
        <w:t>Cavusoglu</w:t>
      </w:r>
      <w:proofErr w:type="spellEnd"/>
      <w:r w:rsidRPr="0073493F">
        <w:rPr>
          <w:sz w:val="16"/>
        </w:rPr>
        <w:t xml:space="preserve">, </w:t>
      </w:r>
      <w:r w:rsidRPr="00C64305">
        <w:rPr>
          <w:rStyle w:val="StyleUnderline"/>
        </w:rPr>
        <w:t xml:space="preserve">Kerry called </w:t>
      </w:r>
      <w:r w:rsidRPr="0073493F">
        <w:rPr>
          <w:sz w:val="16"/>
        </w:rPr>
        <w:t xml:space="preserve">the U.S. ambassador to Turkey, John </w:t>
      </w:r>
      <w:r w:rsidRPr="00C64305">
        <w:rPr>
          <w:rStyle w:val="StyleUnderline"/>
        </w:rPr>
        <w:t>Bass</w:t>
      </w:r>
      <w:r w:rsidRPr="0073493F">
        <w:rPr>
          <w:sz w:val="16"/>
        </w:rPr>
        <w:t xml:space="preserve">, </w:t>
      </w:r>
      <w:r w:rsidRPr="00C64305">
        <w:rPr>
          <w:rStyle w:val="StyleUnderline"/>
        </w:rPr>
        <w:t>to figure out how much of a threat the coup might pose to the many Americans</w:t>
      </w:r>
      <w:r w:rsidRPr="0073493F">
        <w:rPr>
          <w:sz w:val="16"/>
        </w:rPr>
        <w:t xml:space="preserve"> who were thought to be in Turkey on business and tourism. In retrospect, it seems </w:t>
      </w:r>
      <w:proofErr w:type="spellStart"/>
      <w:r w:rsidRPr="0073493F">
        <w:rPr>
          <w:sz w:val="16"/>
        </w:rPr>
        <w:t>Cavusoglu</w:t>
      </w:r>
      <w:proofErr w:type="spellEnd"/>
      <w:r w:rsidRPr="0073493F">
        <w:rPr>
          <w:sz w:val="16"/>
        </w:rPr>
        <w:t xml:space="preserve"> had been overly confident. Though they have been portrayed as bumblers, the coup plotters were in fact well-organized, well-armed and came within a hair of succeeding. They deployed helicopters to major cities and tanks to the main bridges across the Bosporus in Istanbul. They launched F-16 fighters, and refueled them from </w:t>
      </w:r>
      <w:proofErr w:type="spellStart"/>
      <w:r w:rsidRPr="0073493F">
        <w:rPr>
          <w:sz w:val="16"/>
        </w:rPr>
        <w:t>Incirlik</w:t>
      </w:r>
      <w:proofErr w:type="spellEnd"/>
      <w:r w:rsidRPr="0073493F">
        <w:rPr>
          <w:sz w:val="16"/>
        </w:rPr>
        <w:t xml:space="preserve">—apparently without the knowledge of the U.S. forces based there. </w:t>
      </w:r>
      <w:r w:rsidRPr="00C64305">
        <w:rPr>
          <w:rStyle w:val="StyleUnderline"/>
        </w:rPr>
        <w:t>Erdogan</w:t>
      </w:r>
      <w:r w:rsidRPr="0073493F">
        <w:rPr>
          <w:sz w:val="16"/>
        </w:rPr>
        <w:t xml:space="preserve"> claimed in an interview on CNN on Monday that he </w:t>
      </w:r>
      <w:r w:rsidRPr="00C64305">
        <w:rPr>
          <w:rStyle w:val="StyleUnderline"/>
        </w:rPr>
        <w:t>came within</w:t>
      </w:r>
      <w:r w:rsidRPr="0073493F">
        <w:rPr>
          <w:sz w:val="16"/>
        </w:rPr>
        <w:t xml:space="preserve"> 10 or </w:t>
      </w:r>
      <w:r w:rsidRPr="00C64305">
        <w:rPr>
          <w:rStyle w:val="StyleUnderline"/>
        </w:rPr>
        <w:t>15 minutes of being captured or killed by rebel soldiers</w:t>
      </w:r>
      <w:r w:rsidRPr="0073493F">
        <w:rPr>
          <w:sz w:val="16"/>
        </w:rPr>
        <w:t xml:space="preserve"> at his hotel in the southwestern Turkish city of </w:t>
      </w:r>
      <w:proofErr w:type="spellStart"/>
      <w:r w:rsidRPr="0073493F">
        <w:rPr>
          <w:sz w:val="16"/>
        </w:rPr>
        <w:t>Marmaris</w:t>
      </w:r>
      <w:proofErr w:type="spellEnd"/>
      <w:r w:rsidRPr="0073493F">
        <w:rPr>
          <w:sz w:val="16"/>
        </w:rPr>
        <w:t xml:space="preserve">. And he may have been saved by technology. Rebels were on their way to </w:t>
      </w:r>
      <w:proofErr w:type="spellStart"/>
      <w:r w:rsidRPr="0073493F">
        <w:rPr>
          <w:sz w:val="16"/>
        </w:rPr>
        <w:t>CNNTurk</w:t>
      </w:r>
      <w:proofErr w:type="spellEnd"/>
      <w:r w:rsidRPr="0073493F">
        <w:rPr>
          <w:sz w:val="16"/>
        </w:rPr>
        <w:t xml:space="preserve">, the Turkish language CNN affiliate in the country, but arrived only after the station had broadcast Erdogan’s appeal to his countrymen, made via FaceTime, to come into the streets in defense of democracy. Western experts attribute the coup’s failure to the public response that followed that call, as Turks flooded the streets in Erdogan’s power base of Istanbul. For their part, the coup plotters were tech savvy, as well—not the least in keeping their plans secret. Few in Turkey, or anywhere else, saw the coup coming. That was due in part to the plotters’ use of encrypted WhatsApp messages, according to </w:t>
      </w:r>
      <w:proofErr w:type="spellStart"/>
      <w:r w:rsidRPr="0073493F">
        <w:rPr>
          <w:sz w:val="16"/>
        </w:rPr>
        <w:t>Amb</w:t>
      </w:r>
      <w:proofErr w:type="spellEnd"/>
      <w:r w:rsidRPr="0073493F">
        <w:rPr>
          <w:sz w:val="16"/>
        </w:rPr>
        <w:t xml:space="preserve">. Matthew </w:t>
      </w:r>
      <w:proofErr w:type="spellStart"/>
      <w:r w:rsidRPr="0073493F">
        <w:rPr>
          <w:sz w:val="16"/>
        </w:rPr>
        <w:t>Bryza</w:t>
      </w:r>
      <w:proofErr w:type="spellEnd"/>
      <w:r w:rsidRPr="0073493F">
        <w:rPr>
          <w:sz w:val="16"/>
        </w:rPr>
        <w:t xml:space="preserve">, a recently retired State Department official who oversaw policy in southeast Europe and is now at the Atlantic Council. “This is the first coup in history that was WhatsApp generated,” </w:t>
      </w:r>
      <w:proofErr w:type="spellStart"/>
      <w:r w:rsidRPr="0073493F">
        <w:rPr>
          <w:sz w:val="16"/>
        </w:rPr>
        <w:t>Bryza</w:t>
      </w:r>
      <w:proofErr w:type="spellEnd"/>
      <w:r w:rsidRPr="0073493F">
        <w:rPr>
          <w:sz w:val="16"/>
        </w:rPr>
        <w:t xml:space="preserve"> said July 18. The U.S. is still trying to make sense of the origins of the plot. Administration officials are skeptical of Turkey’s accusations against the Pennsylvania-based cleric </w:t>
      </w:r>
      <w:proofErr w:type="spellStart"/>
      <w:r w:rsidRPr="0073493F">
        <w:rPr>
          <w:sz w:val="16"/>
        </w:rPr>
        <w:t>Fethullah</w:t>
      </w:r>
      <w:proofErr w:type="spellEnd"/>
      <w:r w:rsidRPr="0073493F">
        <w:rPr>
          <w:sz w:val="16"/>
        </w:rPr>
        <w:t xml:space="preserve"> </w:t>
      </w:r>
      <w:proofErr w:type="spellStart"/>
      <w:r w:rsidRPr="0073493F">
        <w:rPr>
          <w:sz w:val="16"/>
        </w:rPr>
        <w:t>Gulen</w:t>
      </w:r>
      <w:proofErr w:type="spellEnd"/>
      <w:r w:rsidRPr="0073493F">
        <w:rPr>
          <w:sz w:val="16"/>
        </w:rPr>
        <w:t xml:space="preserve">, but are not ruling them out. Erdogan, who has long been convinced of </w:t>
      </w:r>
      <w:proofErr w:type="spellStart"/>
      <w:r w:rsidRPr="0073493F">
        <w:rPr>
          <w:sz w:val="16"/>
        </w:rPr>
        <w:t>Gulen’s</w:t>
      </w:r>
      <w:proofErr w:type="spellEnd"/>
      <w:r w:rsidRPr="0073493F">
        <w:rPr>
          <w:sz w:val="16"/>
        </w:rPr>
        <w:t xml:space="preserve"> desire to overthrow him, stoked tensions with Washington in the aftermath of the coup by accusing the U.S. of harboring a fugitive. Kerry and other State Department officials have encouraged Turkey to present any evidence of </w:t>
      </w:r>
      <w:proofErr w:type="spellStart"/>
      <w:r w:rsidRPr="0073493F">
        <w:rPr>
          <w:sz w:val="16"/>
        </w:rPr>
        <w:t>Gulen’s</w:t>
      </w:r>
      <w:proofErr w:type="spellEnd"/>
      <w:r w:rsidRPr="0073493F">
        <w:rPr>
          <w:sz w:val="16"/>
        </w:rPr>
        <w:t xml:space="preserve"> involvement and have said they will handle any extradition request in accordance with the bilateral treaty that lays out the procedures for sending criminals back for trial. For all the attention the </w:t>
      </w:r>
      <w:proofErr w:type="spellStart"/>
      <w:r w:rsidRPr="0073493F">
        <w:rPr>
          <w:sz w:val="16"/>
        </w:rPr>
        <w:t>Gulen</w:t>
      </w:r>
      <w:proofErr w:type="spellEnd"/>
      <w:r w:rsidRPr="0073493F">
        <w:rPr>
          <w:sz w:val="16"/>
        </w:rPr>
        <w:t xml:space="preserve"> charges have received in the media, there are plenty of other ways things can get worse between Turkey and the U.S. well before the long, slow process of extradition could play out. Not least of those is the disagreement over how Erdogan should proceed in the wake of the coup. Five minutes after he got off the phone with </w:t>
      </w:r>
      <w:proofErr w:type="spellStart"/>
      <w:r w:rsidRPr="0073493F">
        <w:rPr>
          <w:sz w:val="16"/>
        </w:rPr>
        <w:t>Amb</w:t>
      </w:r>
      <w:proofErr w:type="spellEnd"/>
      <w:r w:rsidRPr="0073493F">
        <w:rPr>
          <w:sz w:val="16"/>
        </w:rPr>
        <w:t xml:space="preserve">. Bass, </w:t>
      </w:r>
      <w:r w:rsidRPr="0073493F">
        <w:rPr>
          <w:rStyle w:val="StyleUnderline"/>
          <w:highlight w:val="cyan"/>
        </w:rPr>
        <w:t>Kerry got a call from</w:t>
      </w:r>
      <w:r w:rsidRPr="0073493F">
        <w:rPr>
          <w:sz w:val="16"/>
        </w:rPr>
        <w:t xml:space="preserve"> President </w:t>
      </w:r>
      <w:r w:rsidRPr="0073493F">
        <w:rPr>
          <w:rStyle w:val="StyleUnderline"/>
          <w:highlight w:val="cyan"/>
        </w:rPr>
        <w:t>Obama</w:t>
      </w:r>
      <w:r w:rsidRPr="00C64305">
        <w:rPr>
          <w:rStyle w:val="StyleUnderline"/>
        </w:rPr>
        <w:t>. They went over the security situation but quickly turned to what the U.S. message should be</w:t>
      </w:r>
      <w:r w:rsidRPr="0073493F">
        <w:rPr>
          <w:sz w:val="16"/>
        </w:rPr>
        <w:t>. “</w:t>
      </w:r>
      <w:r w:rsidRPr="0073493F">
        <w:rPr>
          <w:rStyle w:val="Emphasis"/>
          <w:highlight w:val="cyan"/>
        </w:rPr>
        <w:t>It was not a hard call for us to stand up for Turkish democracy and rule of law, and against the notion of use of force to take power,”</w:t>
      </w:r>
      <w:r w:rsidRPr="0073493F">
        <w:rPr>
          <w:sz w:val="16"/>
        </w:rPr>
        <w:t xml:space="preserve"> the senior State Department official said. Minutes later, at 7:02 p.m., Obama issued a statement saying that they had “agreed that all parties in Turkey should support the democratically-elected Government of Turkey, show restraint, and avoid any violence or bloodshed.” The gap between Kerry’s initial, cautious comments and the release of the statement from the White House backing the Erdogan government was barely two hours, but it was enough to encourage those in Ankara and elsewhere in Turkey who already harbored anti-American suspicions. “We would have thought that our allies and everyone in the international community would promote Turkish democracy and promote democracy in general, would be more vocal much sooner,” said </w:t>
      </w:r>
      <w:proofErr w:type="spellStart"/>
      <w:r w:rsidRPr="0073493F">
        <w:rPr>
          <w:sz w:val="16"/>
        </w:rPr>
        <w:t>Ravza</w:t>
      </w:r>
      <w:proofErr w:type="spellEnd"/>
      <w:r w:rsidRPr="0073493F">
        <w:rPr>
          <w:sz w:val="16"/>
        </w:rPr>
        <w:t xml:space="preserve"> </w:t>
      </w:r>
      <w:proofErr w:type="spellStart"/>
      <w:r w:rsidRPr="0073493F">
        <w:rPr>
          <w:sz w:val="16"/>
        </w:rPr>
        <w:t>Kavakci</w:t>
      </w:r>
      <w:proofErr w:type="spellEnd"/>
      <w:r w:rsidRPr="0073493F">
        <w:rPr>
          <w:sz w:val="16"/>
        </w:rPr>
        <w:t xml:space="preserve"> </w:t>
      </w:r>
      <w:proofErr w:type="spellStart"/>
      <w:r w:rsidRPr="0073493F">
        <w:rPr>
          <w:sz w:val="16"/>
        </w:rPr>
        <w:t>Kan</w:t>
      </w:r>
      <w:proofErr w:type="spellEnd"/>
      <w:r w:rsidRPr="0073493F">
        <w:rPr>
          <w:sz w:val="16"/>
        </w:rPr>
        <w:t xml:space="preserve">, a member of Erdogan’s political party from a district in Istanbul. “We really felt lonely and people are really, really saddened by that.” </w:t>
      </w:r>
      <w:r w:rsidRPr="00C64305">
        <w:rPr>
          <w:rStyle w:val="StyleUnderline"/>
        </w:rPr>
        <w:t>Others are angry, and inclined to exploit the appearance of a U.S. delay</w:t>
      </w:r>
      <w:r w:rsidRPr="0073493F">
        <w:rPr>
          <w:sz w:val="16"/>
        </w:rPr>
        <w:t xml:space="preserve">. </w:t>
      </w:r>
      <w:r w:rsidRPr="00C64305">
        <w:rPr>
          <w:rStyle w:val="StyleUnderline"/>
        </w:rPr>
        <w:t>One Turkish cabinet minister accused the U.S. of secretly being behind the coup plot.</w:t>
      </w:r>
      <w:r w:rsidRPr="0073493F">
        <w:rPr>
          <w:sz w:val="16"/>
        </w:rPr>
        <w:t xml:space="preserve"> The perceived attacks on America prompted Kerry to make his second call to Foreign Minister </w:t>
      </w:r>
      <w:proofErr w:type="spellStart"/>
      <w:r w:rsidRPr="0073493F">
        <w:rPr>
          <w:sz w:val="16"/>
        </w:rPr>
        <w:t>Cavusoglu</w:t>
      </w:r>
      <w:proofErr w:type="spellEnd"/>
      <w:r w:rsidRPr="0073493F">
        <w:rPr>
          <w:sz w:val="16"/>
        </w:rPr>
        <w:t xml:space="preserve"> Saturday. Kerry told his counterpart that “public insinuations or claims about any role by the United States in the failed coup attempt are utterly false and harmful to our bilateral relations” according to the public account of the call released by the State Department. But </w:t>
      </w:r>
      <w:r w:rsidRPr="00C64305">
        <w:rPr>
          <w:rStyle w:val="StyleUnderline"/>
        </w:rPr>
        <w:t>Kerry was doing his own pot stirring</w:t>
      </w:r>
      <w:r w:rsidRPr="0073493F">
        <w:rPr>
          <w:sz w:val="16"/>
        </w:rPr>
        <w:t xml:space="preserve">. At a news conference Monday in Brussels where he was attending EU meetings, </w:t>
      </w:r>
      <w:r w:rsidRPr="00C64305">
        <w:rPr>
          <w:rStyle w:val="StyleUnderline"/>
        </w:rPr>
        <w:t>Kerry warned Erdogan against using the coup as a pretext for rounding up his political enemies</w:t>
      </w:r>
      <w:r w:rsidRPr="0073493F">
        <w:rPr>
          <w:sz w:val="16"/>
        </w:rPr>
        <w:t xml:space="preserve">. In the days after the putsch attempt, the Turkish Prime Minister had taken action against thousands of police, judges and members of the military. </w:t>
      </w:r>
      <w:r w:rsidRPr="00C64305">
        <w:rPr>
          <w:rStyle w:val="StyleUnderline"/>
        </w:rPr>
        <w:t>While it was to be expected that Erdogan would seek to bring to justice those responsible for the coup</w:t>
      </w:r>
      <w:r w:rsidRPr="0073493F">
        <w:rPr>
          <w:sz w:val="16"/>
        </w:rPr>
        <w:t>, Kerry said, “</w:t>
      </w:r>
      <w:r w:rsidRPr="00C64305">
        <w:rPr>
          <w:rStyle w:val="Emphasis"/>
        </w:rPr>
        <w:t>We also caution against a reach that goes well beyond that</w:t>
      </w:r>
      <w:r w:rsidRPr="0073493F">
        <w:rPr>
          <w:sz w:val="16"/>
        </w:rPr>
        <w:t xml:space="preserve">, and stress the importance of the democratic rule being upheld.” Even more aggressively, </w:t>
      </w:r>
      <w:r w:rsidRPr="0073493F">
        <w:rPr>
          <w:rStyle w:val="StyleUnderline"/>
          <w:highlight w:val="cyan"/>
        </w:rPr>
        <w:t>Kerry raised the question of Turkey’s NATO membership,</w:t>
      </w:r>
      <w:r w:rsidRPr="00C64305">
        <w:rPr>
          <w:rStyle w:val="StyleUnderline"/>
        </w:rPr>
        <w:t xml:space="preserve"> suggesting </w:t>
      </w:r>
      <w:r w:rsidRPr="0073493F">
        <w:rPr>
          <w:rStyle w:val="StyleUnderline"/>
          <w:highlight w:val="cyan"/>
        </w:rPr>
        <w:t>that anti-democratic behavior by Erdogan could imperil the country’s place in the alliance</w:t>
      </w:r>
      <w:r w:rsidRPr="00C64305">
        <w:rPr>
          <w:rStyle w:val="StyleUnderline"/>
        </w:rPr>
        <w:t>.</w:t>
      </w:r>
      <w:r w:rsidRPr="0073493F">
        <w:rPr>
          <w:sz w:val="16"/>
        </w:rPr>
        <w:t xml:space="preserve"> “</w:t>
      </w:r>
      <w:r w:rsidRPr="00C64305">
        <w:rPr>
          <w:rStyle w:val="StyleUnderline"/>
        </w:rPr>
        <w:t>NATO</w:t>
      </w:r>
      <w:r w:rsidRPr="0073493F">
        <w:rPr>
          <w:sz w:val="16"/>
        </w:rPr>
        <w:t xml:space="preserve"> also </w:t>
      </w:r>
      <w:r w:rsidRPr="00C64305">
        <w:rPr>
          <w:rStyle w:val="Emphasis"/>
        </w:rPr>
        <w:t>has a requirement with respect to democracy</w:t>
      </w:r>
      <w:r w:rsidRPr="0073493F">
        <w:rPr>
          <w:sz w:val="16"/>
        </w:rPr>
        <w:t xml:space="preserve">,” Kerry said, and added said NATO would “measure” Turkey’s actions in days to come. “Obviously, a lot of people have been arrested and arrested very quickly,” Kerry said. “The level of vigilance and scrutiny is obviously going to be significant in the days ahead. Hopefully we can work in a constructive way that prevents a backsliding.” </w:t>
      </w:r>
      <w:r w:rsidRPr="00C64305">
        <w:rPr>
          <w:rStyle w:val="StyleUnderline"/>
        </w:rPr>
        <w:t>Turkey’s membership in the NATO alliance is a matter of major strategic importance to the U.S</w:t>
      </w:r>
      <w:r w:rsidRPr="0073493F">
        <w:rPr>
          <w:sz w:val="16"/>
        </w:rPr>
        <w:t xml:space="preserve">., and talk of the country being ousted caught some experts by surprise in the U.S. </w:t>
      </w:r>
      <w:proofErr w:type="spellStart"/>
      <w:r w:rsidRPr="0073493F">
        <w:rPr>
          <w:sz w:val="16"/>
        </w:rPr>
        <w:t>Amb</w:t>
      </w:r>
      <w:proofErr w:type="spellEnd"/>
      <w:r w:rsidRPr="0073493F">
        <w:rPr>
          <w:sz w:val="16"/>
        </w:rPr>
        <w:t xml:space="preserve">. </w:t>
      </w:r>
      <w:proofErr w:type="spellStart"/>
      <w:r w:rsidRPr="0073493F">
        <w:rPr>
          <w:sz w:val="16"/>
        </w:rPr>
        <w:t>Bryza</w:t>
      </w:r>
      <w:proofErr w:type="spellEnd"/>
      <w:r w:rsidRPr="0073493F">
        <w:rPr>
          <w:sz w:val="16"/>
        </w:rPr>
        <w:t xml:space="preserve"> of the Atlantic Council said Kerry’s comments were being taken as threats in Turkey, and that it was an “extreme misinterpretation that we would kick them out of NATO.” Part of the concern is that NATO is already under pressure from Russian expansionism in Ukraine and espionage operations in the Baltics. Talk of weakening the alliance further worries those who want to ensure it remains a strong deterrent against Moscow. Others worry about the fate of U.S. access to </w:t>
      </w:r>
      <w:proofErr w:type="spellStart"/>
      <w:r w:rsidRPr="0073493F">
        <w:rPr>
          <w:sz w:val="16"/>
        </w:rPr>
        <w:t>Incirlik</w:t>
      </w:r>
      <w:proofErr w:type="spellEnd"/>
      <w:r w:rsidRPr="0073493F">
        <w:rPr>
          <w:sz w:val="16"/>
        </w:rPr>
        <w:t xml:space="preserve">. </w:t>
      </w:r>
      <w:r w:rsidRPr="00C64305">
        <w:rPr>
          <w:rStyle w:val="StyleUnderline"/>
        </w:rPr>
        <w:t>But the possibility of deteriorating relations between the U.S. and Turkey aren’t the only potential downside to fallout from the coup.</w:t>
      </w:r>
      <w:r w:rsidRPr="0073493F">
        <w:rPr>
          <w:sz w:val="16"/>
        </w:rPr>
        <w:t xml:space="preserve"> </w:t>
      </w:r>
      <w:r w:rsidRPr="0073493F">
        <w:rPr>
          <w:rStyle w:val="Emphasis"/>
          <w:highlight w:val="cyan"/>
        </w:rPr>
        <w:t>Turkey itself could be in danger</w:t>
      </w:r>
      <w:r w:rsidRPr="0073493F">
        <w:rPr>
          <w:sz w:val="16"/>
        </w:rPr>
        <w:t xml:space="preserve">, some State Department officials believe. </w:t>
      </w:r>
      <w:r w:rsidRPr="0073493F">
        <w:rPr>
          <w:rStyle w:val="StyleUnderline"/>
          <w:highlight w:val="cyan"/>
        </w:rPr>
        <w:t>With the raging civil war in neighboring Syria</w:t>
      </w:r>
      <w:r w:rsidRPr="00C64305">
        <w:rPr>
          <w:rStyle w:val="StyleUnderline"/>
        </w:rPr>
        <w:t xml:space="preserve">, a weakened military could leave Turkey vulnerable to stepped up ISIS attacks or renewed separatist activity by the Kurds. </w:t>
      </w:r>
      <w:r w:rsidRPr="0073493F">
        <w:rPr>
          <w:sz w:val="16"/>
        </w:rPr>
        <w:t xml:space="preserve">“Turkey’s capacity to address keeping the country safe is a concern for us,” says the senior State Department official. That’s not merely a matter of interest for U.S. immediate concerns in the fight against ISIS. “We have an interest in Turkish democracy writ large,” the official says. For all the dark scenarios, </w:t>
      </w:r>
      <w:r w:rsidRPr="00C64305">
        <w:rPr>
          <w:rStyle w:val="StyleUnderline"/>
        </w:rPr>
        <w:t xml:space="preserve">Turkish nationalism and the Turkish population’s response to the coup suggests the country is unlikely to shatter </w:t>
      </w:r>
      <w:r w:rsidRPr="0073493F">
        <w:rPr>
          <w:sz w:val="16"/>
        </w:rPr>
        <w:t xml:space="preserve">as neighboring Syria and Iraq have. It was notable that all of the opposition parties in Turkey repudiated the coup—even though they have major differences with Erdogan. The </w:t>
      </w:r>
      <w:r w:rsidRPr="00C64305">
        <w:rPr>
          <w:rStyle w:val="StyleUnderline"/>
        </w:rPr>
        <w:t xml:space="preserve">U.S. intends to continue supporting Erdogan’s efforts to re-establish calm, while pushing back on his expanding purge and his anti-Americanism. </w:t>
      </w:r>
      <w:r w:rsidRPr="00C64305">
        <w:rPr>
          <w:rStyle w:val="Emphasis"/>
        </w:rPr>
        <w:t xml:space="preserve">But </w:t>
      </w:r>
      <w:r w:rsidRPr="0073493F">
        <w:rPr>
          <w:rStyle w:val="Emphasis"/>
          <w:highlight w:val="cyan"/>
        </w:rPr>
        <w:t>Kerry will have his hands full</w:t>
      </w:r>
      <w:r w:rsidRPr="0073493F">
        <w:rPr>
          <w:sz w:val="16"/>
        </w:rPr>
        <w:t xml:space="preserve"> worldwide in his final six months in office. The British departure from the E.U., the spike in global terrorist attacks as ISIS comes under pressure in Syria and Iraq, and the continuing challenge of managing post-coup Turkey, mean that a </w:t>
      </w:r>
      <w:r w:rsidRPr="00C64305">
        <w:rPr>
          <w:rStyle w:val="StyleUnderline"/>
        </w:rPr>
        <w:t xml:space="preserve">major part </w:t>
      </w:r>
      <w:r w:rsidRPr="0073493F">
        <w:rPr>
          <w:rStyle w:val="StyleUnderline"/>
          <w:highlight w:val="cyan"/>
        </w:rPr>
        <w:t>Kerry’s job</w:t>
      </w:r>
      <w:r w:rsidRPr="00C64305">
        <w:rPr>
          <w:rStyle w:val="StyleUnderline"/>
        </w:rPr>
        <w:t xml:space="preserve"> now is </w:t>
      </w:r>
      <w:r w:rsidRPr="0073493F">
        <w:rPr>
          <w:rStyle w:val="StyleUnderline"/>
          <w:highlight w:val="cyan"/>
        </w:rPr>
        <w:t xml:space="preserve">to rally </w:t>
      </w:r>
      <w:r w:rsidRPr="0073493F">
        <w:rPr>
          <w:rStyle w:val="Emphasis"/>
          <w:highlight w:val="cyan"/>
        </w:rPr>
        <w:t>international support and use America’s diplomatic tools to restore order</w:t>
      </w:r>
      <w:r w:rsidRPr="00C64305">
        <w:rPr>
          <w:rStyle w:val="Emphasis"/>
        </w:rPr>
        <w:t xml:space="preserve"> to a fracturing world</w:t>
      </w:r>
      <w:r w:rsidRPr="00C64305">
        <w:rPr>
          <w:rStyle w:val="StyleUnderline"/>
        </w:rPr>
        <w:t>.</w:t>
      </w:r>
    </w:p>
    <w:p w:rsidR="0003250D" w:rsidRPr="00C64305" w:rsidRDefault="0003250D" w:rsidP="0003250D">
      <w:pPr>
        <w:pStyle w:val="Heading3"/>
      </w:pPr>
      <w:r w:rsidRPr="00C64305">
        <w:t xml:space="preserve">    Ext. Key to NATO</w:t>
      </w:r>
    </w:p>
    <w:p w:rsidR="0003250D" w:rsidRPr="00C64305" w:rsidRDefault="0003250D" w:rsidP="0003250D">
      <w:pPr>
        <w:pStyle w:val="Heading4"/>
      </w:pPr>
      <w:r w:rsidRPr="00C64305">
        <w:t xml:space="preserve">More evidence – </w:t>
      </w:r>
      <w:r w:rsidRPr="00C64305">
        <w:rPr>
          <w:u w:val="single"/>
        </w:rPr>
        <w:t>unmitigated Turkish authoritarianism</w:t>
      </w:r>
      <w:r w:rsidRPr="00C64305">
        <w:t xml:space="preserve"> guts NATO</w:t>
      </w:r>
    </w:p>
    <w:p w:rsidR="0003250D" w:rsidRPr="00C64305" w:rsidRDefault="0003250D" w:rsidP="0003250D">
      <w:pPr>
        <w:rPr>
          <w:rStyle w:val="Style13ptBold"/>
        </w:rPr>
      </w:pPr>
      <w:r w:rsidRPr="00C64305">
        <w:rPr>
          <w:rStyle w:val="Style13ptBold"/>
        </w:rPr>
        <w:t>Benson 7-18</w:t>
      </w:r>
    </w:p>
    <w:p w:rsidR="0003250D" w:rsidRPr="00C64305" w:rsidRDefault="0003250D" w:rsidP="0003250D">
      <w:r w:rsidRPr="00C64305">
        <w:t>[Paul. “</w:t>
      </w:r>
      <w:r w:rsidRPr="00C64305">
        <w:rPr>
          <w:rStyle w:val="Emphasis"/>
        </w:rPr>
        <w:t>Kerry Warns Turkey It Could Lose NATO Membership if Purges Continue</w:t>
      </w:r>
      <w:r w:rsidRPr="00C64305">
        <w:t>” 7/18/16 http://nanonews.org/kerry-warns-turkey-it-could-lose-nato-membership-if-purges/]</w:t>
      </w:r>
    </w:p>
    <w:p w:rsidR="0003250D" w:rsidRPr="00C64305" w:rsidRDefault="0003250D" w:rsidP="0003250D">
      <w:r w:rsidRPr="0073493F">
        <w:rPr>
          <w:rStyle w:val="StyleUnderline"/>
          <w:highlight w:val="cyan"/>
        </w:rPr>
        <w:t>Shouts of “</w:t>
      </w:r>
      <w:proofErr w:type="spellStart"/>
      <w:r w:rsidRPr="0073493F">
        <w:rPr>
          <w:rStyle w:val="StyleUnderline"/>
          <w:highlight w:val="cyan"/>
        </w:rPr>
        <w:t>Allahu</w:t>
      </w:r>
      <w:proofErr w:type="spellEnd"/>
      <w:r w:rsidRPr="0073493F">
        <w:rPr>
          <w:rStyle w:val="StyleUnderline"/>
          <w:highlight w:val="cyan"/>
        </w:rPr>
        <w:t xml:space="preserve"> Akbar</w:t>
      </w:r>
      <w:r w:rsidRPr="00C64305">
        <w:rPr>
          <w:rStyle w:val="StyleUnderline"/>
        </w:rPr>
        <w:t xml:space="preserve">” and sermons </w:t>
      </w:r>
      <w:r w:rsidRPr="0073493F">
        <w:rPr>
          <w:rStyle w:val="StyleUnderline"/>
          <w:highlight w:val="cyan"/>
        </w:rPr>
        <w:t>blaring from speakers continue to echo throughout the</w:t>
      </w:r>
      <w:r w:rsidRPr="00C64305">
        <w:rPr>
          <w:rStyle w:val="StyleUnderline"/>
        </w:rPr>
        <w:t xml:space="preserve"> cosmopolitan </w:t>
      </w:r>
      <w:r w:rsidRPr="0073493F">
        <w:rPr>
          <w:rStyle w:val="StyleUnderline"/>
          <w:highlight w:val="cyan"/>
        </w:rPr>
        <w:t>districts of Istanbul</w:t>
      </w:r>
      <w:r w:rsidRPr="00C64305">
        <w:rPr>
          <w:rStyle w:val="StyleUnderline"/>
        </w:rPr>
        <w:t xml:space="preserve"> in the wake of Friday’s failed military coup, creating a “surreal” scene and stoking fears a nation that remained proudly secular</w:t>
      </w:r>
      <w:r w:rsidRPr="0073493F">
        <w:rPr>
          <w:sz w:val="16"/>
        </w:rPr>
        <w:t xml:space="preserve"> for the last century </w:t>
      </w:r>
      <w:r w:rsidRPr="00C64305">
        <w:rPr>
          <w:rStyle w:val="StyleUnderline"/>
        </w:rPr>
        <w:t>could be hurtling down the path to full-blown Islamic rule</w:t>
      </w:r>
      <w:r w:rsidRPr="0073493F">
        <w:rPr>
          <w:sz w:val="16"/>
        </w:rPr>
        <w:t xml:space="preserve">. But </w:t>
      </w:r>
      <w:r w:rsidRPr="0073493F">
        <w:rPr>
          <w:rStyle w:val="Emphasis"/>
          <w:highlight w:val="cyan"/>
        </w:rPr>
        <w:t>Turkey’s allies have warned him against excessive retribution as the authorities round up the perpetrators</w:t>
      </w:r>
      <w:r w:rsidRPr="0073493F">
        <w:rPr>
          <w:sz w:val="16"/>
        </w:rPr>
        <w:t xml:space="preserve">. The government has blamed Friday’s failed coup – which it says killed 208 government supporters and 24 plotters – on backers of a USA -based Muslim cleric who has become President </w:t>
      </w:r>
      <w:proofErr w:type="spellStart"/>
      <w:r w:rsidRPr="0073493F">
        <w:rPr>
          <w:sz w:val="16"/>
        </w:rPr>
        <w:t>Recep</w:t>
      </w:r>
      <w:proofErr w:type="spellEnd"/>
      <w:r w:rsidRPr="0073493F">
        <w:rPr>
          <w:sz w:val="16"/>
        </w:rPr>
        <w:t xml:space="preserve"> </w:t>
      </w:r>
      <w:proofErr w:type="spellStart"/>
      <w:r w:rsidRPr="0073493F">
        <w:rPr>
          <w:sz w:val="16"/>
        </w:rPr>
        <w:t>Tayyip</w:t>
      </w:r>
      <w:proofErr w:type="spellEnd"/>
      <w:r w:rsidRPr="0073493F">
        <w:rPr>
          <w:sz w:val="16"/>
        </w:rPr>
        <w:t xml:space="preserve"> Erdogan’s chief opponent.</w:t>
      </w:r>
      <w:r w:rsidR="0073493F" w:rsidRPr="0073493F">
        <w:rPr>
          <w:sz w:val="16"/>
        </w:rPr>
        <w:t xml:space="preserve"> </w:t>
      </w:r>
      <w:r w:rsidRPr="0073493F">
        <w:rPr>
          <w:sz w:val="16"/>
        </w:rPr>
        <w:t xml:space="preserve">Seven people were killed when the rebel soldiers opened fire, </w:t>
      </w:r>
      <w:proofErr w:type="spellStart"/>
      <w:r w:rsidRPr="0073493F">
        <w:rPr>
          <w:sz w:val="16"/>
        </w:rPr>
        <w:t>Koc</w:t>
      </w:r>
      <w:proofErr w:type="spellEnd"/>
      <w:r w:rsidRPr="0073493F">
        <w:rPr>
          <w:sz w:val="16"/>
        </w:rPr>
        <w:t xml:space="preserve"> said, among the dozens of civilians killed across the country in one of Turkey’s worst nights of bloodshed.</w:t>
      </w:r>
      <w:r w:rsidR="0073493F" w:rsidRPr="0073493F">
        <w:rPr>
          <w:sz w:val="16"/>
        </w:rPr>
        <w:t xml:space="preserve"> </w:t>
      </w:r>
      <w:r w:rsidRPr="0073493F">
        <w:rPr>
          <w:sz w:val="16"/>
        </w:rPr>
        <w:t xml:space="preserve">“We </w:t>
      </w:r>
      <w:proofErr w:type="spellStart"/>
      <w:r w:rsidRPr="0073493F">
        <w:rPr>
          <w:sz w:val="16"/>
        </w:rPr>
        <w:t>can not</w:t>
      </w:r>
      <w:proofErr w:type="spellEnd"/>
      <w:r w:rsidRPr="0073493F">
        <w:rPr>
          <w:sz w:val="16"/>
        </w:rPr>
        <w:t xml:space="preserve"> ignore this demand”, Erdogan told the chanting crowd.</w:t>
      </w:r>
      <w:r w:rsidR="0073493F" w:rsidRPr="0073493F">
        <w:rPr>
          <w:sz w:val="16"/>
        </w:rPr>
        <w:t xml:space="preserve"> </w:t>
      </w:r>
      <w:r w:rsidRPr="00C64305">
        <w:rPr>
          <w:rStyle w:val="StyleUnderline"/>
        </w:rPr>
        <w:t>Turkish security forces are still searching for some of the soldiers involved in the coup bid in various cities and rural areas but there is no risk of a renewed bid to seize power</w:t>
      </w:r>
      <w:r w:rsidRPr="0073493F">
        <w:rPr>
          <w:sz w:val="16"/>
        </w:rPr>
        <w:t xml:space="preserve">, a senior security official told Reuters. Clashes also erupted at an air base in the central city of Konya between security forces and </w:t>
      </w:r>
      <w:proofErr w:type="spellStart"/>
      <w:r w:rsidRPr="0073493F">
        <w:rPr>
          <w:sz w:val="16"/>
        </w:rPr>
        <w:t>putschists</w:t>
      </w:r>
      <w:proofErr w:type="spellEnd"/>
      <w:r w:rsidRPr="0073493F">
        <w:rPr>
          <w:sz w:val="16"/>
        </w:rPr>
        <w:t xml:space="preserve"> trying to evade arrest. Authorities reportedly fired at least 30 governors, steps that have chipped away at the initial worldwide backing of Erdogan’s government against what has widely been seen as an illegal effort to depose a democratically-elected, though increasingly authoritarian, leader.</w:t>
      </w:r>
      <w:r w:rsidR="0073493F" w:rsidRPr="0073493F">
        <w:rPr>
          <w:sz w:val="16"/>
        </w:rPr>
        <w:t xml:space="preserve"> </w:t>
      </w:r>
      <w:r w:rsidRPr="0073493F">
        <w:rPr>
          <w:sz w:val="16"/>
        </w:rPr>
        <w:t xml:space="preserve">Mogherini spoke Monday at a joint news conference with U.S. Secretary of State John Kerry, after </w:t>
      </w:r>
      <w:r w:rsidRPr="00C64305">
        <w:rPr>
          <w:rStyle w:val="StyleUnderline"/>
        </w:rPr>
        <w:t>Kerry met the bloc’s 28 foreign ministers.</w:t>
      </w:r>
      <w:r w:rsidR="0073493F">
        <w:rPr>
          <w:rStyle w:val="StyleUnderline"/>
        </w:rPr>
        <w:t xml:space="preserve"> </w:t>
      </w:r>
      <w:r w:rsidRPr="0073493F">
        <w:rPr>
          <w:sz w:val="16"/>
        </w:rPr>
        <w:t xml:space="preserve">“Reintroduction of the death penalty would prevent successful negotiations to join the European Union”, said German Foreign Minister Frank-Walter </w:t>
      </w:r>
      <w:proofErr w:type="spellStart"/>
      <w:r w:rsidRPr="0073493F">
        <w:rPr>
          <w:sz w:val="16"/>
        </w:rPr>
        <w:t>Steinmeier</w:t>
      </w:r>
      <w:proofErr w:type="spellEnd"/>
      <w:r w:rsidRPr="0073493F">
        <w:rPr>
          <w:sz w:val="16"/>
        </w:rPr>
        <w:t xml:space="preserve">, a position echoed by his French counterpart Jean-Marc </w:t>
      </w:r>
      <w:proofErr w:type="spellStart"/>
      <w:r w:rsidRPr="0073493F">
        <w:rPr>
          <w:sz w:val="16"/>
        </w:rPr>
        <w:t>Ayrault</w:t>
      </w:r>
      <w:proofErr w:type="spellEnd"/>
      <w:r w:rsidRPr="0073493F">
        <w:rPr>
          <w:sz w:val="16"/>
        </w:rPr>
        <w:t xml:space="preserve"> in less direct terms.</w:t>
      </w:r>
      <w:r w:rsidR="0073493F" w:rsidRPr="0073493F">
        <w:rPr>
          <w:sz w:val="16"/>
        </w:rPr>
        <w:t xml:space="preserve"> </w:t>
      </w:r>
      <w:r w:rsidRPr="0073493F">
        <w:rPr>
          <w:sz w:val="16"/>
        </w:rPr>
        <w:t xml:space="preserve">“The demands of the people </w:t>
      </w:r>
      <w:proofErr w:type="spellStart"/>
      <w:r w:rsidRPr="0073493F">
        <w:rPr>
          <w:sz w:val="16"/>
        </w:rPr>
        <w:t>can not</w:t>
      </w:r>
      <w:proofErr w:type="spellEnd"/>
      <w:r w:rsidRPr="0073493F">
        <w:rPr>
          <w:sz w:val="16"/>
        </w:rPr>
        <w:t xml:space="preserve"> be overlooked in democracies”. To that end, </w:t>
      </w:r>
      <w:r w:rsidRPr="0073493F">
        <w:rPr>
          <w:rStyle w:val="StyleUnderline"/>
          <w:highlight w:val="cyan"/>
        </w:rPr>
        <w:t>U.S.</w:t>
      </w:r>
      <w:r w:rsidRPr="00C64305">
        <w:rPr>
          <w:rStyle w:val="StyleUnderline"/>
        </w:rPr>
        <w:t xml:space="preserve"> Government </w:t>
      </w:r>
      <w:r w:rsidRPr="0073493F">
        <w:rPr>
          <w:rStyle w:val="StyleUnderline"/>
          <w:highlight w:val="cyan"/>
        </w:rPr>
        <w:t>officials in the U.S. and in Turkey</w:t>
      </w:r>
      <w:r w:rsidRPr="00C64305">
        <w:rPr>
          <w:rStyle w:val="StyleUnderline"/>
        </w:rPr>
        <w:t xml:space="preserve">, including representatives of the U.S. Department of Justice, </w:t>
      </w:r>
      <w:r w:rsidRPr="0073493F">
        <w:rPr>
          <w:rStyle w:val="StyleUnderline"/>
          <w:highlight w:val="cyan"/>
        </w:rPr>
        <w:t>are prepared to work with</w:t>
      </w:r>
      <w:r w:rsidRPr="00C64305">
        <w:rPr>
          <w:rStyle w:val="StyleUnderline"/>
        </w:rPr>
        <w:t xml:space="preserve"> their </w:t>
      </w:r>
      <w:r w:rsidRPr="0073493F">
        <w:rPr>
          <w:rStyle w:val="StyleUnderline"/>
          <w:highlight w:val="cyan"/>
        </w:rPr>
        <w:t xml:space="preserve">counterparts and to discuss what will be required to </w:t>
      </w:r>
      <w:r w:rsidRPr="0073493F">
        <w:rPr>
          <w:rStyle w:val="Emphasis"/>
          <w:highlight w:val="cyan"/>
        </w:rPr>
        <w:t>meet the legal and evidentiary standards</w:t>
      </w:r>
      <w:r w:rsidRPr="0073493F">
        <w:rPr>
          <w:sz w:val="16"/>
        </w:rPr>
        <w:t xml:space="preserve"> set by our bilateral extradition treaty.</w:t>
      </w:r>
    </w:p>
    <w:p w:rsidR="00CE61D9" w:rsidRPr="00C64305" w:rsidRDefault="00CE61D9" w:rsidP="00CE61D9">
      <w:pPr>
        <w:pStyle w:val="Heading3"/>
      </w:pPr>
      <w:r w:rsidRPr="00C64305">
        <w:t xml:space="preserve">    AT//NATO Impact Defense </w:t>
      </w:r>
    </w:p>
    <w:p w:rsidR="000528A4" w:rsidRPr="00C64305" w:rsidRDefault="000528A4" w:rsidP="000528A4">
      <w:pPr>
        <w:pStyle w:val="Heading4"/>
      </w:pPr>
      <w:r w:rsidRPr="00C64305">
        <w:t xml:space="preserve">NATO assures allies and prevents war </w:t>
      </w:r>
    </w:p>
    <w:p w:rsidR="000528A4" w:rsidRPr="00C64305" w:rsidRDefault="000528A4" w:rsidP="000528A4">
      <w:r w:rsidRPr="00C64305">
        <w:rPr>
          <w:rStyle w:val="Style13ptBold"/>
        </w:rPr>
        <w:t>Mitchell 10</w:t>
      </w:r>
      <w:r w:rsidRPr="00C64305">
        <w:t xml:space="preserve"> (A. </w:t>
      </w:r>
      <w:proofErr w:type="spellStart"/>
      <w:r w:rsidRPr="00C64305">
        <w:t>Wess</w:t>
      </w:r>
      <w:proofErr w:type="spellEnd"/>
      <w:r w:rsidRPr="00C64305">
        <w:t xml:space="preserve">, President – Center for European Policy Analysis, and Robert </w:t>
      </w:r>
      <w:proofErr w:type="spellStart"/>
      <w:r w:rsidRPr="00C64305">
        <w:t>Kron</w:t>
      </w:r>
      <w:proofErr w:type="spellEnd"/>
      <w:r w:rsidRPr="00C64305">
        <w:t xml:space="preserve">, Research Associate – CEPA, “NATO Must Reassure Nervous Allies”, </w:t>
      </w:r>
      <w:proofErr w:type="spellStart"/>
      <w:r w:rsidRPr="00C64305">
        <w:t>RealClearWorld</w:t>
      </w:r>
      <w:proofErr w:type="spellEnd"/>
      <w:r w:rsidRPr="00C64305">
        <w:t>, 3-1, http://www.realclearworld.com/articles/2010/03/01/nato_must_reassure_nervous_allies_98828.html)</w:t>
      </w:r>
    </w:p>
    <w:p w:rsidR="000528A4" w:rsidRPr="00C64305" w:rsidRDefault="000528A4" w:rsidP="000528A4">
      <w:pPr>
        <w:rPr>
          <w:rStyle w:val="StyleUnderline"/>
        </w:rPr>
      </w:pPr>
      <w:r w:rsidRPr="0073493F">
        <w:rPr>
          <w:sz w:val="16"/>
        </w:rPr>
        <w:t xml:space="preserve">Second, insecure allies are less likely to support out-of-area U.S. and NATO military missions. On a per-capita basis, </w:t>
      </w:r>
      <w:r w:rsidRPr="00C64305">
        <w:rPr>
          <w:rStyle w:val="StyleUnderline"/>
        </w:rPr>
        <w:t>Central European states have been</w:t>
      </w:r>
      <w:r w:rsidRPr="0073493F">
        <w:rPr>
          <w:sz w:val="16"/>
        </w:rPr>
        <w:t xml:space="preserve"> some of the most </w:t>
      </w:r>
      <w:r w:rsidRPr="00C64305">
        <w:rPr>
          <w:rStyle w:val="StyleUnderline"/>
        </w:rPr>
        <w:t>generous contributors to U.S. and NATO operations</w:t>
      </w:r>
      <w:r w:rsidRPr="0073493F">
        <w:rPr>
          <w:sz w:val="16"/>
        </w:rPr>
        <w:t xml:space="preserve">, most recently in Afghanistan. With changes in the regional security landscape, the </w:t>
      </w:r>
      <w:r w:rsidRPr="00C64305">
        <w:rPr>
          <w:rStyle w:val="StyleUnderline"/>
        </w:rPr>
        <w:t>perceived need for territorial defense has increased. Unless this need is met</w:t>
      </w:r>
      <w:r w:rsidRPr="0073493F">
        <w:rPr>
          <w:sz w:val="16"/>
        </w:rPr>
        <w:t xml:space="preserve"> proactively, </w:t>
      </w:r>
      <w:r w:rsidRPr="00C64305">
        <w:rPr>
          <w:rStyle w:val="StyleUnderline"/>
          <w:highlight w:val="cyan"/>
        </w:rPr>
        <w:t>exposed states may</w:t>
      </w:r>
      <w:r w:rsidRPr="00C64305">
        <w:rPr>
          <w:rStyle w:val="StyleUnderline"/>
        </w:rPr>
        <w:t xml:space="preserve"> </w:t>
      </w:r>
      <w:r w:rsidRPr="0073493F">
        <w:rPr>
          <w:sz w:val="16"/>
        </w:rPr>
        <w:t>begin to</w:t>
      </w:r>
      <w:r w:rsidRPr="00C64305">
        <w:rPr>
          <w:rStyle w:val="StyleUnderline"/>
        </w:rPr>
        <w:t xml:space="preserve"> </w:t>
      </w:r>
      <w:r w:rsidRPr="00C64305">
        <w:rPr>
          <w:rStyle w:val="StyleUnderline"/>
          <w:highlight w:val="cyan"/>
        </w:rPr>
        <w:t>consider augmenting their own</w:t>
      </w:r>
      <w:r w:rsidRPr="0073493F">
        <w:rPr>
          <w:sz w:val="16"/>
        </w:rPr>
        <w:t xml:space="preserve"> indigenous </w:t>
      </w:r>
      <w:r w:rsidRPr="00C64305">
        <w:rPr>
          <w:rStyle w:val="StyleUnderline"/>
          <w:highlight w:val="cyan"/>
        </w:rPr>
        <w:t>defense</w:t>
      </w:r>
      <w:r w:rsidRPr="0073493F">
        <w:rPr>
          <w:sz w:val="16"/>
        </w:rPr>
        <w:t xml:space="preserve"> capabilities at the expense of out-of-area assets and training, potentially depriving the United States and NATO of support in future crises. Third, insecurity in</w:t>
      </w:r>
      <w:r w:rsidRPr="00C64305">
        <w:rPr>
          <w:rStyle w:val="StyleUnderline"/>
        </w:rPr>
        <w:t xml:space="preserve"> </w:t>
      </w:r>
      <w:r w:rsidRPr="00C64305">
        <w:rPr>
          <w:rStyle w:val="StyleUnderline"/>
          <w:highlight w:val="cyan"/>
        </w:rPr>
        <w:t>Central Europe could fuel uncertainty among</w:t>
      </w:r>
      <w:r w:rsidRPr="0073493F">
        <w:rPr>
          <w:sz w:val="16"/>
        </w:rPr>
        <w:t xml:space="preserve"> geopolitically-exposed </w:t>
      </w:r>
      <w:r w:rsidRPr="00C64305">
        <w:rPr>
          <w:rStyle w:val="StyleUnderline"/>
          <w:highlight w:val="cyan"/>
        </w:rPr>
        <w:t>U.S. allies in other parts of the globe</w:t>
      </w:r>
      <w:r w:rsidRPr="0073493F">
        <w:rPr>
          <w:sz w:val="16"/>
          <w:highlight w:val="cyan"/>
        </w:rPr>
        <w:t>.</w:t>
      </w:r>
      <w:r w:rsidRPr="0073493F">
        <w:rPr>
          <w:sz w:val="16"/>
        </w:rPr>
        <w:t xml:space="preserve"> North Central </w:t>
      </w:r>
      <w:r w:rsidRPr="00C64305">
        <w:rPr>
          <w:rStyle w:val="StyleUnderline"/>
        </w:rPr>
        <w:t>Europe is not the only region where</w:t>
      </w:r>
      <w:r w:rsidRPr="0073493F">
        <w:rPr>
          <w:sz w:val="16"/>
        </w:rPr>
        <w:t xml:space="preserve"> small and mid-sized </w:t>
      </w:r>
      <w:r w:rsidRPr="00C64305">
        <w:rPr>
          <w:rStyle w:val="StyleUnderline"/>
          <w:highlight w:val="cyan"/>
        </w:rPr>
        <w:t>U.S. allies straddle strategic fault lines near potentially hostile neighbors</w:t>
      </w:r>
      <w:r w:rsidRPr="0073493F">
        <w:rPr>
          <w:sz w:val="16"/>
          <w:highlight w:val="cyan"/>
        </w:rPr>
        <w:t>.</w:t>
      </w:r>
      <w:r w:rsidRPr="0073493F">
        <w:rPr>
          <w:sz w:val="16"/>
        </w:rPr>
        <w:t xml:space="preserve"> Powers such as </w:t>
      </w:r>
      <w:r w:rsidRPr="00C64305">
        <w:rPr>
          <w:rStyle w:val="StyleUnderline"/>
        </w:rPr>
        <w:t>Israel and Taiwan both depend on the United States</w:t>
      </w:r>
      <w:r w:rsidRPr="0073493F">
        <w:rPr>
          <w:sz w:val="16"/>
        </w:rPr>
        <w:t xml:space="preserve"> as an off-shore security benefactor </w:t>
      </w:r>
      <w:r w:rsidRPr="00C64305">
        <w:rPr>
          <w:rStyle w:val="StyleUnderline"/>
        </w:rPr>
        <w:t xml:space="preserve">and </w:t>
      </w:r>
      <w:r w:rsidRPr="0073493F">
        <w:rPr>
          <w:sz w:val="16"/>
        </w:rPr>
        <w:t>closely</w:t>
      </w:r>
      <w:r w:rsidRPr="00C64305">
        <w:rPr>
          <w:rStyle w:val="StyleUnderline"/>
        </w:rPr>
        <w:t xml:space="preserve"> monitor Washington's relationships</w:t>
      </w:r>
      <w:r w:rsidRPr="0073493F">
        <w:rPr>
          <w:sz w:val="16"/>
        </w:rPr>
        <w:t xml:space="preserve"> in Central and Eastern Europe </w:t>
      </w:r>
      <w:r w:rsidRPr="00C64305">
        <w:rPr>
          <w:rStyle w:val="StyleUnderline"/>
        </w:rPr>
        <w:t>for</w:t>
      </w:r>
      <w:r w:rsidRPr="0073493F">
        <w:rPr>
          <w:sz w:val="16"/>
        </w:rPr>
        <w:t xml:space="preserve"> cues on the </w:t>
      </w:r>
      <w:r w:rsidRPr="00C64305">
        <w:rPr>
          <w:rStyle w:val="StyleUnderline"/>
        </w:rPr>
        <w:t>reliability</w:t>
      </w:r>
      <w:r w:rsidRPr="0073493F">
        <w:rPr>
          <w:sz w:val="16"/>
        </w:rPr>
        <w:t xml:space="preserve"> of the U.S. security link. </w:t>
      </w:r>
      <w:r w:rsidRPr="00C64305">
        <w:rPr>
          <w:rStyle w:val="StyleUnderline"/>
        </w:rPr>
        <w:t>Should these</w:t>
      </w:r>
      <w:r w:rsidRPr="0073493F">
        <w:rPr>
          <w:sz w:val="16"/>
        </w:rPr>
        <w:t xml:space="preserve"> powers </w:t>
      </w:r>
      <w:r w:rsidRPr="00C64305">
        <w:rPr>
          <w:rStyle w:val="StyleUnderline"/>
          <w:highlight w:val="cyan"/>
        </w:rPr>
        <w:t>perceive</w:t>
      </w:r>
      <w:r w:rsidRPr="0073493F">
        <w:rPr>
          <w:sz w:val="16"/>
        </w:rPr>
        <w:t xml:space="preserve"> a trend toward U.S. </w:t>
      </w:r>
      <w:r w:rsidRPr="00C64305">
        <w:rPr>
          <w:rStyle w:val="StyleUnderline"/>
          <w:highlight w:val="cyan"/>
        </w:rPr>
        <w:t>global retrenchment, they might re-evaluate</w:t>
      </w:r>
      <w:r w:rsidRPr="00C64305">
        <w:rPr>
          <w:rStyle w:val="StyleUnderline"/>
        </w:rPr>
        <w:t xml:space="preserve"> </w:t>
      </w:r>
      <w:r w:rsidRPr="0073493F">
        <w:rPr>
          <w:sz w:val="16"/>
        </w:rPr>
        <w:t>their own strategic options,</w:t>
      </w:r>
      <w:r w:rsidRPr="00C64305">
        <w:rPr>
          <w:rStyle w:val="StyleUnderline"/>
        </w:rPr>
        <w:t xml:space="preserve"> </w:t>
      </w:r>
      <w:r w:rsidRPr="00C64305">
        <w:rPr>
          <w:rStyle w:val="StyleUnderline"/>
          <w:highlight w:val="cyan"/>
        </w:rPr>
        <w:t>creating conditions that</w:t>
      </w:r>
      <w:r w:rsidRPr="0073493F">
        <w:rPr>
          <w:sz w:val="16"/>
        </w:rPr>
        <w:t xml:space="preserve"> could </w:t>
      </w:r>
      <w:r w:rsidRPr="00C64305">
        <w:rPr>
          <w:rStyle w:val="StyleUnderline"/>
          <w:highlight w:val="cyan"/>
        </w:rPr>
        <w:t>contribute to</w:t>
      </w:r>
      <w:r w:rsidRPr="0073493F">
        <w:rPr>
          <w:sz w:val="16"/>
        </w:rPr>
        <w:t xml:space="preserve"> the gradual reactivation of </w:t>
      </w:r>
      <w:r w:rsidRPr="00C64305">
        <w:rPr>
          <w:rStyle w:val="StyleUnderline"/>
        </w:rPr>
        <w:t>old</w:t>
      </w:r>
      <w:r w:rsidRPr="0073493F">
        <w:rPr>
          <w:sz w:val="16"/>
        </w:rPr>
        <w:t xml:space="preserve"> regional </w:t>
      </w:r>
      <w:r w:rsidRPr="00C64305">
        <w:rPr>
          <w:rStyle w:val="StyleUnderline"/>
          <w:highlight w:val="cyan"/>
        </w:rPr>
        <w:t>security dilemmas best left dormant.</w:t>
      </w:r>
    </w:p>
    <w:p w:rsidR="000528A4" w:rsidRPr="00C64305" w:rsidRDefault="000528A4" w:rsidP="00CE61D9">
      <w:pPr>
        <w:pStyle w:val="Heading4"/>
      </w:pPr>
    </w:p>
    <w:p w:rsidR="000528A4" w:rsidRPr="00C64305" w:rsidRDefault="000528A4" w:rsidP="000528A4">
      <w:pPr>
        <w:pStyle w:val="Heading4"/>
      </w:pPr>
      <w:r w:rsidRPr="00C64305">
        <w:t xml:space="preserve">They’re still globally relevant and solve war </w:t>
      </w:r>
    </w:p>
    <w:p w:rsidR="000528A4" w:rsidRPr="00C64305" w:rsidRDefault="000528A4" w:rsidP="000528A4">
      <w:r w:rsidRPr="00C64305">
        <w:t xml:space="preserve">Charles A. </w:t>
      </w:r>
      <w:proofErr w:type="spellStart"/>
      <w:r w:rsidRPr="00C64305">
        <w:rPr>
          <w:rStyle w:val="Style13ptBold"/>
        </w:rPr>
        <w:t>Kupchan</w:t>
      </w:r>
      <w:proofErr w:type="spellEnd"/>
      <w:r w:rsidRPr="00C64305">
        <w:rPr>
          <w:rStyle w:val="Style13ptBold"/>
        </w:rPr>
        <w:t xml:space="preserve"> 13</w:t>
      </w:r>
      <w:r w:rsidRPr="00C64305">
        <w:t xml:space="preserve">, </w:t>
      </w:r>
      <w:proofErr w:type="spellStart"/>
      <w:proofErr w:type="gramStart"/>
      <w:r w:rsidRPr="00C64305">
        <w:t>D.Phil</w:t>
      </w:r>
      <w:proofErr w:type="spellEnd"/>
      <w:proofErr w:type="gramEnd"/>
      <w:r w:rsidRPr="00C64305">
        <w:t xml:space="preserve"> from Oxford in International Affairs, Professor of International Affairs at Georgetown, Whitney H. </w:t>
      </w:r>
      <w:proofErr w:type="spellStart"/>
      <w:r w:rsidRPr="00C64305">
        <w:t>Shepardson</w:t>
      </w:r>
      <w:proofErr w:type="spellEnd"/>
      <w:r w:rsidRPr="00C64305">
        <w:t xml:space="preserve"> Senior Fellow at the Council on Foreign Relations, 3/6/13, "Why is NATO still needed, even after the downfall of the Soviet Union?," http://www.cfr.org/nato/why-nato-still-needed-even-after-downfall-soviet-union/p30152</w:t>
      </w:r>
    </w:p>
    <w:p w:rsidR="000528A4" w:rsidRPr="0073493F" w:rsidRDefault="000528A4" w:rsidP="000528A4">
      <w:pPr>
        <w:rPr>
          <w:sz w:val="16"/>
        </w:rPr>
      </w:pPr>
      <w:r w:rsidRPr="0073493F">
        <w:rPr>
          <w:sz w:val="16"/>
        </w:rPr>
        <w:t xml:space="preserve">The North Atlantic Treaty Organization (NATO) is an international military alliance that was created to enable its members (the United States, Canada, and their European partners) to counter the threat posed by the Soviet Union. </w:t>
      </w:r>
      <w:r w:rsidRPr="00C64305">
        <w:rPr>
          <w:rStyle w:val="StyleUnderline"/>
        </w:rPr>
        <w:t>Alliances</w:t>
      </w:r>
      <w:r w:rsidRPr="0073493F">
        <w:rPr>
          <w:sz w:val="16"/>
        </w:rPr>
        <w:t xml:space="preserve"> </w:t>
      </w:r>
      <w:r w:rsidRPr="00C64305">
        <w:rPr>
          <w:rStyle w:val="StyleUnderline"/>
        </w:rPr>
        <w:t xml:space="preserve">usually </w:t>
      </w:r>
      <w:r w:rsidRPr="0073493F">
        <w:rPr>
          <w:sz w:val="16"/>
        </w:rPr>
        <w:t xml:space="preserve">come to an </w:t>
      </w:r>
      <w:r w:rsidRPr="00C64305">
        <w:rPr>
          <w:rStyle w:val="StyleUnderline"/>
        </w:rPr>
        <w:t>end when the threat that led to their formation disappears.</w:t>
      </w:r>
      <w:r w:rsidRPr="0073493F">
        <w:rPr>
          <w:sz w:val="16"/>
        </w:rPr>
        <w:t xml:space="preserve"> However, </w:t>
      </w:r>
      <w:r w:rsidRPr="00C64305">
        <w:rPr>
          <w:rStyle w:val="StyleUnderline"/>
          <w:highlight w:val="cyan"/>
        </w:rPr>
        <w:t xml:space="preserve">NATO defies the historical norm, not only surviving well beyond the Cold War's end, but also expanding its membership and broadening its </w:t>
      </w:r>
      <w:proofErr w:type="gramStart"/>
      <w:r w:rsidRPr="00C64305">
        <w:rPr>
          <w:rStyle w:val="StyleUnderline"/>
          <w:highlight w:val="cyan"/>
        </w:rPr>
        <w:t>mission</w:t>
      </w:r>
      <w:r w:rsidRPr="00C64305">
        <w:rPr>
          <w:rStyle w:val="StyleUnderline"/>
        </w:rPr>
        <w:t>.</w:t>
      </w:r>
      <w:r w:rsidR="0073493F" w:rsidRPr="0073493F">
        <w:rPr>
          <w:rStyle w:val="StyleUnderline"/>
          <w:sz w:val="12"/>
          <w:u w:val="none"/>
        </w:rPr>
        <w:t>¶</w:t>
      </w:r>
      <w:proofErr w:type="gramEnd"/>
      <w:r w:rsidRPr="0073493F">
        <w:rPr>
          <w:sz w:val="16"/>
        </w:rPr>
        <w:t xml:space="preserve"> </w:t>
      </w:r>
      <w:r w:rsidRPr="00C64305">
        <w:rPr>
          <w:rStyle w:val="StyleUnderline"/>
          <w:highlight w:val="cyan"/>
        </w:rPr>
        <w:t xml:space="preserve">NATO </w:t>
      </w:r>
      <w:r w:rsidRPr="00C64305">
        <w:rPr>
          <w:rStyle w:val="Emphasis"/>
          <w:highlight w:val="cyan"/>
        </w:rPr>
        <w:t>remains valuable</w:t>
      </w:r>
      <w:r w:rsidRPr="0073493F">
        <w:rPr>
          <w:sz w:val="16"/>
        </w:rPr>
        <w:t xml:space="preserve"> to its members for a number of reasons. </w:t>
      </w:r>
      <w:r w:rsidRPr="00C64305">
        <w:rPr>
          <w:rStyle w:val="StyleUnderline"/>
        </w:rPr>
        <w:t>The expansion of the alliance has played an important role in consolidating stability and democracy in Central Europe, where members</w:t>
      </w:r>
      <w:r w:rsidRPr="0073493F">
        <w:rPr>
          <w:sz w:val="16"/>
        </w:rPr>
        <w:t xml:space="preserve"> continue to </w:t>
      </w:r>
      <w:r w:rsidRPr="00C64305">
        <w:rPr>
          <w:rStyle w:val="StyleUnderline"/>
        </w:rPr>
        <w:t>look to NATO as a hedge against</w:t>
      </w:r>
      <w:r w:rsidRPr="0073493F">
        <w:rPr>
          <w:sz w:val="16"/>
        </w:rPr>
        <w:t xml:space="preserve"> the return of a threat from </w:t>
      </w:r>
      <w:r w:rsidRPr="00C64305">
        <w:rPr>
          <w:rStyle w:val="StyleUnderline"/>
        </w:rPr>
        <w:t>Russia.</w:t>
      </w:r>
      <w:r w:rsidRPr="0073493F">
        <w:rPr>
          <w:sz w:val="16"/>
        </w:rPr>
        <w:t xml:space="preserve"> In this respect, </w:t>
      </w:r>
      <w:r w:rsidRPr="00C64305">
        <w:rPr>
          <w:rStyle w:val="StyleUnderline"/>
          <w:highlight w:val="cyan"/>
        </w:rPr>
        <w:t xml:space="preserve">NATO and the European Union have been working in tandem to lock in a prosperous and secure Atlantic </w:t>
      </w:r>
      <w:proofErr w:type="gramStart"/>
      <w:r w:rsidRPr="00C64305">
        <w:rPr>
          <w:rStyle w:val="StyleUnderline"/>
          <w:highlight w:val="cyan"/>
        </w:rPr>
        <w:t>community</w:t>
      </w:r>
      <w:r w:rsidRPr="00C64305">
        <w:rPr>
          <w:rStyle w:val="StyleUnderline"/>
        </w:rPr>
        <w:t>.</w:t>
      </w:r>
      <w:r w:rsidR="0073493F" w:rsidRPr="0073493F">
        <w:rPr>
          <w:rStyle w:val="StyleUnderline"/>
          <w:sz w:val="12"/>
          <w:u w:val="none"/>
        </w:rPr>
        <w:t>¶</w:t>
      </w:r>
      <w:proofErr w:type="gramEnd"/>
      <w:r w:rsidRPr="0073493F">
        <w:rPr>
          <w:sz w:val="16"/>
        </w:rPr>
        <w:t xml:space="preserve"> Meanwhile, </w:t>
      </w:r>
      <w:r w:rsidRPr="00C64305">
        <w:rPr>
          <w:rStyle w:val="StyleUnderline"/>
          <w:highlight w:val="cyan"/>
        </w:rPr>
        <w:t>NATO</w:t>
      </w:r>
      <w:r w:rsidRPr="00C64305">
        <w:rPr>
          <w:rStyle w:val="StyleUnderline"/>
        </w:rPr>
        <w:t xml:space="preserve"> has</w:t>
      </w:r>
      <w:r w:rsidRPr="0073493F">
        <w:rPr>
          <w:sz w:val="16"/>
        </w:rPr>
        <w:t xml:space="preserve"> repeatedly </w:t>
      </w:r>
      <w:r w:rsidRPr="00C64305">
        <w:rPr>
          <w:rStyle w:val="StyleUnderline"/>
          <w:highlight w:val="cyan"/>
        </w:rPr>
        <w:t>demonstrated the utility of its integrated military capability</w:t>
      </w:r>
      <w:r w:rsidRPr="0073493F">
        <w:rPr>
          <w:sz w:val="16"/>
          <w:highlight w:val="cyan"/>
        </w:rPr>
        <w:t>.</w:t>
      </w:r>
      <w:r w:rsidRPr="0073493F">
        <w:rPr>
          <w:sz w:val="16"/>
        </w:rPr>
        <w:t xml:space="preserve"> </w:t>
      </w:r>
      <w:r w:rsidRPr="00C64305">
        <w:rPr>
          <w:rStyle w:val="StyleUnderline"/>
        </w:rPr>
        <w:t>The alliance used force to end ethnic conflict in the Balkans and played a role in preserving the peace that followed</w:t>
      </w:r>
      <w:r w:rsidRPr="0073493F">
        <w:rPr>
          <w:sz w:val="16"/>
        </w:rPr>
        <w:t xml:space="preserve">. </w:t>
      </w:r>
      <w:r w:rsidRPr="00C64305">
        <w:rPr>
          <w:rStyle w:val="StyleUnderline"/>
        </w:rPr>
        <w:t>NATO</w:t>
      </w:r>
      <w:r w:rsidRPr="0073493F">
        <w:rPr>
          <w:sz w:val="16"/>
        </w:rPr>
        <w:t xml:space="preserve"> has </w:t>
      </w:r>
      <w:r w:rsidRPr="00C64305">
        <w:rPr>
          <w:rStyle w:val="StyleUnderline"/>
        </w:rPr>
        <w:t>sustained a long-term presence in Afghanistan</w:t>
      </w:r>
      <w:r w:rsidRPr="0073493F">
        <w:rPr>
          <w:sz w:val="16"/>
        </w:rPr>
        <w:t xml:space="preserve">, helping to counter terrorism and prepare Afghans to take over responsibility for their own security. </w:t>
      </w:r>
      <w:r w:rsidRPr="00C64305">
        <w:rPr>
          <w:rStyle w:val="StyleUnderline"/>
        </w:rPr>
        <w:t xml:space="preserve">NATO also oversaw the mission in Libya that succeeded in stopping its civil war and removing the Qaddafi regime. All of these missions demonstrate </w:t>
      </w:r>
      <w:r w:rsidRPr="00C64305">
        <w:rPr>
          <w:rStyle w:val="StyleUnderline"/>
          <w:highlight w:val="cyan"/>
        </w:rPr>
        <w:t>NATO's utility and its contributions to the individual and collective welfare of its member</w:t>
      </w:r>
      <w:r w:rsidRPr="0073493F">
        <w:rPr>
          <w:sz w:val="16"/>
          <w:highlight w:val="cyan"/>
        </w:rPr>
        <w:t>s</w:t>
      </w:r>
      <w:r w:rsidRPr="0073493F">
        <w:rPr>
          <w:sz w:val="16"/>
        </w:rPr>
        <w:t>, precisely why they continue to believe in the merits of membership.</w:t>
      </w:r>
    </w:p>
    <w:p w:rsidR="00CE61D9" w:rsidRPr="00C64305" w:rsidRDefault="00CE61D9" w:rsidP="00CE61D9"/>
    <w:p w:rsidR="00E718E7" w:rsidRPr="00C64305" w:rsidRDefault="00E718E7" w:rsidP="00E718E7">
      <w:pPr>
        <w:pStyle w:val="Heading2"/>
      </w:pPr>
      <w:r w:rsidRPr="00C64305">
        <w:t>DOS Effectiveness UQ CP</w:t>
      </w:r>
    </w:p>
    <w:p w:rsidR="00E718E7" w:rsidRPr="00C64305" w:rsidRDefault="00E718E7" w:rsidP="00E718E7"/>
    <w:p w:rsidR="00E718E7" w:rsidRPr="00C64305" w:rsidRDefault="00E718E7" w:rsidP="00E718E7">
      <w:pPr>
        <w:pStyle w:val="Heading3"/>
      </w:pPr>
      <w:r w:rsidRPr="00C64305">
        <w:t>1nc UQ CP</w:t>
      </w:r>
    </w:p>
    <w:p w:rsidR="00E718E7" w:rsidRPr="00C64305" w:rsidRDefault="00E718E7" w:rsidP="00E718E7">
      <w:pPr>
        <w:pStyle w:val="Heading4"/>
      </w:pPr>
      <w:r w:rsidRPr="00C64305">
        <w:t xml:space="preserve">Text: per our Schaefer evidence, the United States federal government should: </w:t>
      </w:r>
    </w:p>
    <w:p w:rsidR="00E718E7" w:rsidRPr="00C64305" w:rsidRDefault="00E718E7" w:rsidP="00E718E7">
      <w:pPr>
        <w:pStyle w:val="ListParagraph"/>
        <w:numPr>
          <w:ilvl w:val="0"/>
          <w:numId w:val="11"/>
        </w:numPr>
      </w:pPr>
      <w:r w:rsidRPr="00C64305">
        <w:t>reduce the operational role of the National Security Council and designate those responsibilities under to the Assistant Secretary of State;</w:t>
      </w:r>
    </w:p>
    <w:p w:rsidR="00E718E7" w:rsidRPr="00C64305" w:rsidRDefault="00E718E7" w:rsidP="00E718E7">
      <w:pPr>
        <w:pStyle w:val="ListParagraph"/>
        <w:numPr>
          <w:ilvl w:val="0"/>
          <w:numId w:val="11"/>
        </w:numPr>
      </w:pPr>
      <w:r w:rsidRPr="00C64305">
        <w:t xml:space="preserve">return the policy planning staff to an internal source of independent policy analysis and advice for the Secretary of State; </w:t>
      </w:r>
    </w:p>
    <w:p w:rsidR="00E718E7" w:rsidRPr="00C64305" w:rsidRDefault="00E718E7" w:rsidP="00E718E7">
      <w:pPr>
        <w:pStyle w:val="ListParagraph"/>
        <w:numPr>
          <w:ilvl w:val="0"/>
          <w:numId w:val="11"/>
        </w:numPr>
      </w:pPr>
      <w:r w:rsidRPr="00C64305">
        <w:t xml:space="preserve">refuse to accord cabinet rank to the United States ambassador to the United Nations; </w:t>
      </w:r>
    </w:p>
    <w:p w:rsidR="00E718E7" w:rsidRPr="00C64305" w:rsidRDefault="00E718E7" w:rsidP="00E718E7">
      <w:pPr>
        <w:pStyle w:val="ListParagraph"/>
        <w:numPr>
          <w:ilvl w:val="0"/>
          <w:numId w:val="11"/>
        </w:numPr>
      </w:pPr>
      <w:r w:rsidRPr="00C64305">
        <w:t xml:space="preserve">curtail the use of special envoys and special representatives; </w:t>
      </w:r>
    </w:p>
    <w:p w:rsidR="00E718E7" w:rsidRPr="00C64305" w:rsidRDefault="00E718E7" w:rsidP="00E718E7">
      <w:pPr>
        <w:pStyle w:val="ListParagraph"/>
        <w:numPr>
          <w:ilvl w:val="0"/>
          <w:numId w:val="11"/>
        </w:numPr>
      </w:pPr>
      <w:r w:rsidRPr="00C64305">
        <w:t>ensure that all ambassadorial appointees are qualified;</w:t>
      </w:r>
    </w:p>
    <w:p w:rsidR="00E718E7" w:rsidRPr="00C64305" w:rsidRDefault="00E718E7" w:rsidP="00E718E7">
      <w:pPr>
        <w:pStyle w:val="ListParagraph"/>
        <w:numPr>
          <w:ilvl w:val="0"/>
          <w:numId w:val="11"/>
        </w:numPr>
      </w:pPr>
      <w:r w:rsidRPr="00C64305">
        <w:t xml:space="preserve">reinforce the authority of United States ambassadors; </w:t>
      </w:r>
    </w:p>
    <w:p w:rsidR="00E718E7" w:rsidRPr="00C64305" w:rsidRDefault="00E718E7" w:rsidP="00E718E7">
      <w:pPr>
        <w:pStyle w:val="ListParagraph"/>
        <w:numPr>
          <w:ilvl w:val="0"/>
          <w:numId w:val="11"/>
        </w:numPr>
      </w:pPr>
      <w:r w:rsidRPr="00C64305">
        <w:t xml:space="preserve">increase the duration of foreign service assignments to at least five years; </w:t>
      </w:r>
    </w:p>
    <w:p w:rsidR="00E718E7" w:rsidRPr="00C64305" w:rsidRDefault="00E718E7" w:rsidP="00E718E7">
      <w:pPr>
        <w:pStyle w:val="ListParagraph"/>
        <w:numPr>
          <w:ilvl w:val="0"/>
          <w:numId w:val="11"/>
        </w:numPr>
      </w:pPr>
      <w:r w:rsidRPr="00C64305">
        <w:t>and conduct an in-depth evaluation of standards, training, and qualifications for both the Foreign Service and Civil Service.</w:t>
      </w:r>
    </w:p>
    <w:p w:rsidR="00E718E7" w:rsidRPr="00C64305" w:rsidRDefault="00E718E7" w:rsidP="00E718E7">
      <w:pPr>
        <w:pStyle w:val="Heading4"/>
      </w:pPr>
      <w:r w:rsidRPr="00C64305">
        <w:t xml:space="preserve">That shores up inadequacies within the Department of State and ensures full functionality. The permutation doesn’t shield the link because the counterplan </w:t>
      </w:r>
      <w:r w:rsidRPr="00C64305">
        <w:rPr>
          <w:u w:val="single"/>
        </w:rPr>
        <w:t>doesn’t increase resources or funding</w:t>
      </w:r>
      <w:r w:rsidRPr="00C64305">
        <w:t xml:space="preserve">. </w:t>
      </w:r>
    </w:p>
    <w:p w:rsidR="00E718E7" w:rsidRPr="00C64305" w:rsidRDefault="00E718E7" w:rsidP="00E718E7">
      <w:pPr>
        <w:rPr>
          <w:rStyle w:val="Style13ptBold"/>
        </w:rPr>
      </w:pPr>
      <w:r w:rsidRPr="00C64305">
        <w:rPr>
          <w:rStyle w:val="Style13ptBold"/>
        </w:rPr>
        <w:t>Schaefer ‘16</w:t>
      </w:r>
    </w:p>
    <w:p w:rsidR="00E718E7" w:rsidRPr="00C64305" w:rsidRDefault="00E718E7" w:rsidP="00E718E7">
      <w:r w:rsidRPr="00C64305">
        <w:t xml:space="preserve">[Brett. Senior Research Fellow in International Regulatory Affairs in the Margaret Thatcher Center for Freedom, of the Kathryn and Shelby </w:t>
      </w:r>
      <w:proofErr w:type="spellStart"/>
      <w:r w:rsidRPr="00C64305">
        <w:t>Cullom</w:t>
      </w:r>
      <w:proofErr w:type="spellEnd"/>
      <w:r w:rsidRPr="00C64305">
        <w:t xml:space="preserve"> Davis Institute for National Security and Foreign Policy, at The Heritage Foundation. “How to Make the State Department More Effective at Implementing U.S. Foreign Policy” January 2016 http://www.heritage.org/research/reports/2016/04/how-to-make-the-state-department-more-effective-at-implementing-us-foreign-policy]</w:t>
      </w:r>
    </w:p>
    <w:p w:rsidR="00E718E7" w:rsidRPr="00C64305" w:rsidRDefault="00E718E7" w:rsidP="00E718E7">
      <w:pPr>
        <w:rPr>
          <w:rStyle w:val="StyleUnderline"/>
        </w:rPr>
      </w:pPr>
      <w:r w:rsidRPr="0073493F">
        <w:rPr>
          <w:sz w:val="16"/>
        </w:rPr>
        <w:t xml:space="preserve">To address this issue, </w:t>
      </w:r>
      <w:r w:rsidRPr="0073493F">
        <w:rPr>
          <w:rStyle w:val="StyleUnderline"/>
          <w:highlight w:val="cyan"/>
        </w:rPr>
        <w:t>the</w:t>
      </w:r>
      <w:r w:rsidRPr="0073493F">
        <w:rPr>
          <w:sz w:val="16"/>
        </w:rPr>
        <w:t xml:space="preserve"> next </w:t>
      </w:r>
      <w:r w:rsidRPr="0073493F">
        <w:rPr>
          <w:rStyle w:val="StyleUnderline"/>
          <w:highlight w:val="cyan"/>
        </w:rPr>
        <w:t>Administration</w:t>
      </w:r>
      <w:r w:rsidRPr="0073493F">
        <w:rPr>
          <w:sz w:val="16"/>
          <w:highlight w:val="cyan"/>
        </w:rPr>
        <w:t xml:space="preserve"> </w:t>
      </w:r>
      <w:r w:rsidRPr="0073493F">
        <w:rPr>
          <w:rStyle w:val="StyleUnderline"/>
          <w:highlight w:val="cyan"/>
        </w:rPr>
        <w:t>should</w:t>
      </w:r>
      <w:r w:rsidRPr="0073493F">
        <w:rPr>
          <w:sz w:val="16"/>
        </w:rPr>
        <w:t xml:space="preserve">: Appoint the appropriate Secretary of State for the President. Obviously, every President should endeavor to </w:t>
      </w:r>
      <w:r w:rsidRPr="0073493F">
        <w:rPr>
          <w:rStyle w:val="StyleUnderline"/>
          <w:highlight w:val="cyan"/>
        </w:rPr>
        <w:t>appoint a competent and knowledgeable person as Secretary of State</w:t>
      </w:r>
      <w:r w:rsidRPr="0073493F">
        <w:rPr>
          <w:sz w:val="16"/>
        </w:rPr>
        <w:t xml:space="preserve">. But other qualities are vitally important as well. In particular, </w:t>
      </w:r>
      <w:r w:rsidRPr="00C64305">
        <w:rPr>
          <w:rStyle w:val="StyleUnderline"/>
        </w:rPr>
        <w:t>if foreign policy is to be led from the State Department, the Secretary must enjoy the trust and confidence of the President.</w:t>
      </w:r>
      <w:r w:rsidRPr="0073493F">
        <w:rPr>
          <w:sz w:val="16"/>
        </w:rPr>
        <w:t xml:space="preserve"> Similarly, the Secretary should trust his or her team to competently fulfill its responsibilities. The personal presence or participation of the Secretary of State in negotiations should be the rare exception, not a common occurrence</w:t>
      </w:r>
      <w:r w:rsidRPr="00C64305">
        <w:rPr>
          <w:rStyle w:val="StyleUnderline"/>
        </w:rPr>
        <w:t xml:space="preserve">. </w:t>
      </w:r>
      <w:r w:rsidRPr="00F02C76">
        <w:rPr>
          <w:rStyle w:val="StyleUnderline"/>
          <w:highlight w:val="cyan"/>
        </w:rPr>
        <w:t>If the Secretary spends as much time</w:t>
      </w:r>
      <w:r w:rsidRPr="00C64305">
        <w:rPr>
          <w:rStyle w:val="StyleUnderline"/>
        </w:rPr>
        <w:t xml:space="preserve"> traveling </w:t>
      </w:r>
      <w:r w:rsidRPr="00F02C76">
        <w:rPr>
          <w:rStyle w:val="StyleUnderline"/>
          <w:highlight w:val="cyan"/>
        </w:rPr>
        <w:t>as</w:t>
      </w:r>
      <w:r w:rsidRPr="00C64305">
        <w:rPr>
          <w:rStyle w:val="StyleUnderline"/>
        </w:rPr>
        <w:t xml:space="preserve"> in Washington </w:t>
      </w:r>
      <w:r w:rsidRPr="00F02C76">
        <w:rPr>
          <w:rStyle w:val="StyleUnderline"/>
          <w:highlight w:val="cyan"/>
        </w:rPr>
        <w:t>managing the department, it is a sign that something is amiss</w:t>
      </w:r>
      <w:r w:rsidRPr="0073493F">
        <w:rPr>
          <w:sz w:val="16"/>
        </w:rPr>
        <w:t xml:space="preserve">. Moreover, </w:t>
      </w:r>
      <w:r w:rsidRPr="00C64305">
        <w:rPr>
          <w:rStyle w:val="StyleUnderline"/>
        </w:rPr>
        <w:t>the</w:t>
      </w:r>
      <w:r w:rsidRPr="0073493F">
        <w:rPr>
          <w:sz w:val="16"/>
        </w:rPr>
        <w:t xml:space="preserve"> </w:t>
      </w:r>
      <w:r w:rsidRPr="00C64305">
        <w:rPr>
          <w:rStyle w:val="StyleUnderline"/>
        </w:rPr>
        <w:t>Secretary</w:t>
      </w:r>
      <w:r w:rsidRPr="0073493F">
        <w:rPr>
          <w:sz w:val="16"/>
        </w:rPr>
        <w:t xml:space="preserve"> of State </w:t>
      </w:r>
      <w:r w:rsidRPr="00C64305">
        <w:rPr>
          <w:rStyle w:val="StyleUnderline"/>
        </w:rPr>
        <w:t>should be willing</w:t>
      </w:r>
      <w:r w:rsidRPr="0073493F">
        <w:rPr>
          <w:sz w:val="16"/>
        </w:rPr>
        <w:t xml:space="preserve"> and, ideally, eager, </w:t>
      </w:r>
      <w:r w:rsidRPr="00C64305">
        <w:rPr>
          <w:rStyle w:val="StyleUnderline"/>
        </w:rPr>
        <w:t>to work as part of the overall foreign policy team</w:t>
      </w:r>
      <w:r w:rsidRPr="0073493F">
        <w:rPr>
          <w:sz w:val="16"/>
        </w:rPr>
        <w:t>—as the primary lead—</w:t>
      </w:r>
      <w:r w:rsidRPr="00F02C76">
        <w:rPr>
          <w:rStyle w:val="StyleUnderline"/>
          <w:highlight w:val="cyan"/>
        </w:rPr>
        <w:t xml:space="preserve">to </w:t>
      </w:r>
      <w:r w:rsidRPr="00F02C76">
        <w:rPr>
          <w:rStyle w:val="Emphasis"/>
          <w:highlight w:val="cyan"/>
        </w:rPr>
        <w:t>avoid the turf wars and infighting that can paralyze</w:t>
      </w:r>
      <w:r w:rsidRPr="00F02C76">
        <w:rPr>
          <w:rStyle w:val="StyleUnderline"/>
          <w:highlight w:val="cyan"/>
        </w:rPr>
        <w:t xml:space="preserve"> the interagency process and tempt the President to rely disproportionally on the National Security Advisor</w:t>
      </w:r>
      <w:r w:rsidRPr="0073493F">
        <w:rPr>
          <w:sz w:val="16"/>
        </w:rPr>
        <w:t xml:space="preserve"> or other advisers and czars. </w:t>
      </w:r>
      <w:r w:rsidRPr="00C64305">
        <w:rPr>
          <w:rStyle w:val="StyleUnderline"/>
        </w:rPr>
        <w:t>Reduce the operational role of the NSC and place those responsibilities</w:t>
      </w:r>
      <w:r w:rsidRPr="0073493F">
        <w:rPr>
          <w:sz w:val="16"/>
        </w:rPr>
        <w:t xml:space="preserve"> chiefly on </w:t>
      </w:r>
      <w:r w:rsidRPr="00C64305">
        <w:rPr>
          <w:rStyle w:val="StyleUnderline"/>
        </w:rPr>
        <w:t>Under</w:t>
      </w:r>
      <w:r w:rsidRPr="0073493F">
        <w:rPr>
          <w:sz w:val="16"/>
        </w:rPr>
        <w:t xml:space="preserve"> and Assistant </w:t>
      </w:r>
      <w:r w:rsidRPr="00C64305">
        <w:rPr>
          <w:rStyle w:val="StyleUnderline"/>
        </w:rPr>
        <w:t>Secretaries of State</w:t>
      </w:r>
      <w:r w:rsidRPr="0073493F">
        <w:rPr>
          <w:sz w:val="16"/>
        </w:rPr>
        <w:t xml:space="preserve">. </w:t>
      </w:r>
      <w:r w:rsidRPr="00C64305">
        <w:rPr>
          <w:rStyle w:val="StyleUnderline"/>
        </w:rPr>
        <w:t>If the State Department is to resume its historical role in foreign policy</w:t>
      </w:r>
      <w:r w:rsidRPr="0073493F">
        <w:rPr>
          <w:sz w:val="16"/>
        </w:rPr>
        <w:t xml:space="preserve"> and the NSC to revert to its traditional advisory and coordinating function, </w:t>
      </w:r>
      <w:r w:rsidRPr="00C64305">
        <w:rPr>
          <w:rStyle w:val="StyleUnderline"/>
        </w:rPr>
        <w:t xml:space="preserve">the need for a large NSC staff recedes. </w:t>
      </w:r>
      <w:r w:rsidRPr="0073493F">
        <w:rPr>
          <w:sz w:val="16"/>
        </w:rPr>
        <w:t xml:space="preserve">Instead, </w:t>
      </w:r>
      <w:r w:rsidRPr="00C64305">
        <w:rPr>
          <w:rStyle w:val="Emphasis"/>
        </w:rPr>
        <w:t>the operational lead should be the responsibility of the State Department’s Under and Assistant Secretaries</w:t>
      </w:r>
      <w:r w:rsidRPr="0073493F">
        <w:rPr>
          <w:sz w:val="16"/>
        </w:rPr>
        <w:t xml:space="preserve">. These positions should be filled by experienced career and political appointees capable of briefing the President on situations and presenting policy recommendations arrived at through interagency coordination. </w:t>
      </w:r>
      <w:r w:rsidRPr="00C64305">
        <w:rPr>
          <w:rStyle w:val="StyleUnderline"/>
        </w:rPr>
        <w:t>Return the Policy Planning Staff to its original purpose</w:t>
      </w:r>
      <w:r w:rsidRPr="0073493F">
        <w:rPr>
          <w:sz w:val="16"/>
        </w:rPr>
        <w:t xml:space="preserve">, or eliminate it. </w:t>
      </w:r>
      <w:r w:rsidRPr="00C64305">
        <w:rPr>
          <w:rStyle w:val="StyleUnderline"/>
        </w:rPr>
        <w:t>The Policy Planning Staff was set up in 1947 to serve as an internal source of independent policy analysis and advice for the Secretary</w:t>
      </w:r>
      <w:r w:rsidRPr="0073493F">
        <w:rPr>
          <w:sz w:val="16"/>
        </w:rPr>
        <w:t xml:space="preserve">—similar to an internal State Department think tank. Indeed, </w:t>
      </w:r>
      <w:r w:rsidRPr="00C64305">
        <w:rPr>
          <w:rStyle w:val="StyleUnderline"/>
        </w:rPr>
        <w:t>the main purpose of the Policy Planning Staff,</w:t>
      </w:r>
      <w:r w:rsidRPr="0073493F">
        <w:rPr>
          <w:sz w:val="16"/>
        </w:rPr>
        <w:t xml:space="preserve"> according to former Secretary of State Dean Acheson, </w:t>
      </w:r>
      <w:r w:rsidRPr="00C64305">
        <w:rPr>
          <w:rStyle w:val="StyleUnderline"/>
        </w:rPr>
        <w:t>was to “anticipate the emerging form of things to come</w:t>
      </w:r>
      <w:r w:rsidRPr="0073493F">
        <w:rPr>
          <w:sz w:val="16"/>
        </w:rPr>
        <w:t xml:space="preserve">, </w:t>
      </w:r>
      <w:r w:rsidRPr="00C64305">
        <w:rPr>
          <w:rStyle w:val="StyleUnderline"/>
        </w:rPr>
        <w:t>to reappraise policies which had acquired their own momentum</w:t>
      </w:r>
      <w:r w:rsidRPr="0073493F">
        <w:rPr>
          <w:sz w:val="16"/>
        </w:rPr>
        <w:t xml:space="preserve"> and went on after the reasons for them had ceased, </w:t>
      </w:r>
      <w:r w:rsidRPr="00C64305">
        <w:rPr>
          <w:rStyle w:val="StyleUnderline"/>
        </w:rPr>
        <w:t>and</w:t>
      </w:r>
      <w:r w:rsidRPr="0073493F">
        <w:rPr>
          <w:sz w:val="16"/>
        </w:rPr>
        <w:t xml:space="preserve"> to stimulate and, when necessary, to </w:t>
      </w:r>
      <w:r w:rsidRPr="00C64305">
        <w:rPr>
          <w:rStyle w:val="StyleUnderline"/>
        </w:rPr>
        <w:t>devise basic policies crucial to the conduct of our foreign affairs</w:t>
      </w:r>
      <w:r w:rsidRPr="0073493F">
        <w:rPr>
          <w:sz w:val="16"/>
        </w:rPr>
        <w:t xml:space="preserve">.”[14] The </w:t>
      </w:r>
      <w:r w:rsidRPr="00C64305">
        <w:rPr>
          <w:rStyle w:val="StyleUnderline"/>
        </w:rPr>
        <w:t>Policy Planning Staff has not realized this purpose</w:t>
      </w:r>
      <w:r w:rsidRPr="0073493F">
        <w:rPr>
          <w:sz w:val="16"/>
        </w:rPr>
        <w:t xml:space="preserve"> and, instead, has become more of a glorified speech writing staff and parking place for political assistants. If more speechwriters and political assistants are necessary, they should be employed in the Office of the Chief of Staff or the Executive Secretariat. As to the original intended purpose</w:t>
      </w:r>
      <w:r w:rsidRPr="00C64305">
        <w:rPr>
          <w:rStyle w:val="Emphasis"/>
        </w:rPr>
        <w:t xml:space="preserve">, </w:t>
      </w:r>
      <w:r w:rsidRPr="00F02C76">
        <w:rPr>
          <w:rStyle w:val="Emphasis"/>
          <w:highlight w:val="cyan"/>
        </w:rPr>
        <w:t>if the Policy Planning Staff actually operated as a dedicated research and advisory staff on diplomacy and foreign policy, it could be useful</w:t>
      </w:r>
      <w:r w:rsidRPr="0073493F">
        <w:rPr>
          <w:sz w:val="16"/>
        </w:rPr>
        <w:t xml:space="preserve">. However, there is an abundance of independent diplomatic and foreign policy analysis and advice in the current era both from private-sector think tanks and academia and from government-funded institutions, such as the Institute of Peace. If it is to be retained, </w:t>
      </w:r>
      <w:r w:rsidRPr="00C64305">
        <w:rPr>
          <w:rStyle w:val="StyleUnderline"/>
        </w:rPr>
        <w:t>the Policy Planning Staff should provide unique value or fill critical gaps</w:t>
      </w:r>
      <w:r w:rsidRPr="0073493F">
        <w:rPr>
          <w:sz w:val="16"/>
        </w:rPr>
        <w:t xml:space="preserve">, not seek to replicate skills or work that is available elsewhere in government or outside of it. </w:t>
      </w:r>
      <w:r w:rsidRPr="00F02C76">
        <w:rPr>
          <w:rStyle w:val="Emphasis"/>
          <w:highlight w:val="cyan"/>
        </w:rPr>
        <w:t>Refuse to accord cabinet rank to the U.S. Ambassador to the U</w:t>
      </w:r>
      <w:r w:rsidRPr="00C64305">
        <w:rPr>
          <w:rStyle w:val="Emphasis"/>
        </w:rPr>
        <w:t xml:space="preserve">nited </w:t>
      </w:r>
      <w:r w:rsidRPr="00F02C76">
        <w:rPr>
          <w:rStyle w:val="Emphasis"/>
          <w:highlight w:val="cyan"/>
        </w:rPr>
        <w:t>N</w:t>
      </w:r>
      <w:r w:rsidRPr="00C64305">
        <w:rPr>
          <w:rStyle w:val="Emphasis"/>
        </w:rPr>
        <w:t>ations</w:t>
      </w:r>
      <w:r w:rsidRPr="0073493F">
        <w:rPr>
          <w:sz w:val="16"/>
        </w:rPr>
        <w:t xml:space="preserve">. Periodically, </w:t>
      </w:r>
      <w:r w:rsidRPr="00C64305">
        <w:rPr>
          <w:rStyle w:val="StyleUnderline"/>
        </w:rPr>
        <w:t xml:space="preserve">the U.S. Ambassador to the U.N. has been accorded cabinet-level rank even though he or she does not head a major department, </w:t>
      </w:r>
      <w:r w:rsidRPr="0073493F">
        <w:rPr>
          <w:sz w:val="16"/>
        </w:rPr>
        <w:t xml:space="preserve">and despite the fact that the Secretary of State is already a member of the cabinet.[15] As noted by former U.S. Ambassador to the U.N. and later President, George H. W. Bush, when explaining his decision not to elevate the U.S. Ambassador to cabinet-level rank, </w:t>
      </w:r>
      <w:r w:rsidRPr="00C64305">
        <w:rPr>
          <w:rStyle w:val="StyleUnderline"/>
        </w:rPr>
        <w:t>it is a mistake in terms of practicality and of accountability</w:t>
      </w:r>
      <w:r w:rsidRPr="0073493F">
        <w:rPr>
          <w:sz w:val="16"/>
        </w:rPr>
        <w:t xml:space="preserve">: </w:t>
      </w:r>
      <w:r w:rsidRPr="00C64305">
        <w:rPr>
          <w:rStyle w:val="StyleUnderline"/>
        </w:rPr>
        <w:t>There is no point in the United Nations Ambassador sitting around</w:t>
      </w:r>
      <w:r w:rsidRPr="0073493F">
        <w:rPr>
          <w:sz w:val="16"/>
        </w:rPr>
        <w:t xml:space="preserve">, as I did for a while, </w:t>
      </w:r>
      <w:r w:rsidRPr="00C64305">
        <w:rPr>
          <w:rStyle w:val="StyleUnderline"/>
        </w:rPr>
        <w:t>talking about ag policy</w:t>
      </w:r>
      <w:r w:rsidRPr="0073493F">
        <w:rPr>
          <w:sz w:val="16"/>
        </w:rPr>
        <w:t xml:space="preserve">. If there’s an N.S.C. meeting or a Cabinet meeting that impacts on the mission at the United Nations, Ambassador Pickering will be at the table.… I want to have an orderly flow in foreign policy making [and] the Ambassador should report, in my view, to the President through the Secretary of </w:t>
      </w:r>
      <w:proofErr w:type="gramStart"/>
      <w:r w:rsidRPr="0073493F">
        <w:rPr>
          <w:sz w:val="16"/>
        </w:rPr>
        <w:t>State.[</w:t>
      </w:r>
      <w:proofErr w:type="gramEnd"/>
      <w:r w:rsidRPr="0073493F">
        <w:rPr>
          <w:sz w:val="16"/>
        </w:rPr>
        <w:t>16] As a practical matter, President George H. W. Bush was aware that cabinet-level rank inevitably leads the Ambassador to spend a significant amount of time in Washington, often on issues well outside his or her direct remit, taking away from responsibilities in New York. Another concern, however, is the risk of encouraging the Ambassador to view himself as a policymaking peer to the Secretary of State. This can foment tension and divisiveness and undermine department hierarchy. As observed by former U.S. Ambassador to the U.N. John Bolton, “</w:t>
      </w:r>
      <w:r w:rsidRPr="00F02C76">
        <w:rPr>
          <w:sz w:val="16"/>
          <w:highlight w:val="cyan"/>
        </w:rPr>
        <w:t>[</w:t>
      </w:r>
      <w:r w:rsidRPr="00F02C76">
        <w:rPr>
          <w:rStyle w:val="StyleUnderline"/>
          <w:highlight w:val="cyan"/>
        </w:rPr>
        <w:t>Y]</w:t>
      </w:r>
      <w:proofErr w:type="spellStart"/>
      <w:r w:rsidRPr="00F02C76">
        <w:rPr>
          <w:rStyle w:val="StyleUnderline"/>
          <w:highlight w:val="cyan"/>
        </w:rPr>
        <w:t>ou</w:t>
      </w:r>
      <w:proofErr w:type="spellEnd"/>
      <w:r w:rsidRPr="00F02C76">
        <w:rPr>
          <w:rStyle w:val="StyleUnderline"/>
          <w:highlight w:val="cyan"/>
        </w:rPr>
        <w:t xml:space="preserve"> shouldn’t have two secretaries in the same department</w:t>
      </w:r>
      <w:proofErr w:type="gramStart"/>
      <w:r w:rsidRPr="00C64305">
        <w:rPr>
          <w:rStyle w:val="StyleUnderline"/>
        </w:rPr>
        <w:t>.”[</w:t>
      </w:r>
      <w:proofErr w:type="gramEnd"/>
      <w:r w:rsidRPr="0073493F">
        <w:rPr>
          <w:sz w:val="16"/>
        </w:rPr>
        <w:t xml:space="preserve">17] Indeed, </w:t>
      </w:r>
      <w:r w:rsidRPr="00C64305">
        <w:rPr>
          <w:rStyle w:val="StyleUnderline"/>
        </w:rPr>
        <w:t>to better coordinate policy and re-establish proper lines of authority, the Permanent Representatives and the Missions to the United Nations should be brought under the authority of the Assistant Secretary of State for International Organization Affairs</w:t>
      </w:r>
      <w:r w:rsidRPr="0073493F">
        <w:rPr>
          <w:sz w:val="16"/>
        </w:rPr>
        <w:t xml:space="preserve">. </w:t>
      </w:r>
      <w:r w:rsidRPr="00F02C76">
        <w:rPr>
          <w:rStyle w:val="Emphasis"/>
          <w:highlight w:val="cyan"/>
        </w:rPr>
        <w:t>Curtail the use of special envoys and special representatives</w:t>
      </w:r>
      <w:r w:rsidRPr="0073493F">
        <w:rPr>
          <w:sz w:val="16"/>
        </w:rPr>
        <w:t xml:space="preserve">. Special envoys have a long history, dating back to the earliest days of the republic when John Monroe helped negotiate the Louisiana Purchase at the behest of President Thomas </w:t>
      </w:r>
      <w:proofErr w:type="gramStart"/>
      <w:r w:rsidRPr="0073493F">
        <w:rPr>
          <w:sz w:val="16"/>
        </w:rPr>
        <w:t>Jefferson.[</w:t>
      </w:r>
      <w:proofErr w:type="gramEnd"/>
      <w:r w:rsidRPr="0073493F">
        <w:rPr>
          <w:sz w:val="16"/>
        </w:rPr>
        <w:t xml:space="preserve">18] Historically, Presidents periodically have sought to tap the expertise of high-level, experienced diplomats who can apply clout, perspective, and relationships to better resolve particularly challenging matters. </w:t>
      </w:r>
      <w:r w:rsidRPr="00C64305">
        <w:rPr>
          <w:rStyle w:val="StyleUnderline"/>
        </w:rPr>
        <w:t>Under the current Administration</w:t>
      </w:r>
      <w:r w:rsidRPr="0073493F">
        <w:rPr>
          <w:sz w:val="16"/>
        </w:rPr>
        <w:t xml:space="preserve">, however, </w:t>
      </w:r>
      <w:r w:rsidRPr="00C64305">
        <w:rPr>
          <w:rStyle w:val="StyleUnderline"/>
        </w:rPr>
        <w:t>there has been a proliferation of special envoys and representatives of relatively minor stature to address a host of issues great and small, narrow and expansive</w:t>
      </w:r>
      <w:r w:rsidRPr="0073493F">
        <w:rPr>
          <w:sz w:val="16"/>
        </w:rPr>
        <w:t xml:space="preserve">. Currently, </w:t>
      </w:r>
      <w:r w:rsidRPr="00C64305">
        <w:rPr>
          <w:rStyle w:val="StyleUnderline"/>
        </w:rPr>
        <w:t>more than 60 special envoys, special representatives, coordinators, special advisers, and other senior officials are charged with leading numerous discrete issues</w:t>
      </w:r>
      <w:r w:rsidRPr="0073493F">
        <w:rPr>
          <w:sz w:val="16"/>
        </w:rPr>
        <w:t xml:space="preserve">. Some of these appointees focus on current crises, such as in Syria and Libya. Others, however, focus on broad thematic causes, such as global food security, international labor affairs, international disability rights, global youth issues, and climate </w:t>
      </w:r>
      <w:proofErr w:type="gramStart"/>
      <w:r w:rsidRPr="0073493F">
        <w:rPr>
          <w:sz w:val="16"/>
        </w:rPr>
        <w:t>change.[</w:t>
      </w:r>
      <w:proofErr w:type="gramEnd"/>
      <w:r w:rsidRPr="0073493F">
        <w:rPr>
          <w:sz w:val="16"/>
        </w:rPr>
        <w:t xml:space="preserve">19] Most of </w:t>
      </w:r>
      <w:r w:rsidRPr="00C64305">
        <w:rPr>
          <w:rStyle w:val="StyleUnderline"/>
        </w:rPr>
        <w:t xml:space="preserve">these senior </w:t>
      </w:r>
      <w:r w:rsidRPr="00F02C76">
        <w:rPr>
          <w:rStyle w:val="StyleUnderline"/>
          <w:highlight w:val="cyan"/>
        </w:rPr>
        <w:t>officials are appointed by the President without need for Senate confirmation</w:t>
      </w:r>
      <w:r w:rsidRPr="00C64305">
        <w:rPr>
          <w:rStyle w:val="StyleUnderline"/>
        </w:rPr>
        <w:t xml:space="preserve"> or consultation</w:t>
      </w:r>
      <w:r w:rsidRPr="0073493F">
        <w:rPr>
          <w:sz w:val="16"/>
        </w:rPr>
        <w:t>—</w:t>
      </w:r>
      <w:r w:rsidRPr="00C64305">
        <w:rPr>
          <w:rStyle w:val="StyleUnderline"/>
        </w:rPr>
        <w:t>and</w:t>
      </w:r>
      <w:r w:rsidRPr="0073493F">
        <w:rPr>
          <w:sz w:val="16"/>
        </w:rPr>
        <w:t xml:space="preserve">, hence, </w:t>
      </w:r>
      <w:r w:rsidRPr="00C64305">
        <w:rPr>
          <w:rStyle w:val="Emphasis"/>
        </w:rPr>
        <w:t>little oversight and accountability</w:t>
      </w:r>
      <w:r w:rsidRPr="0073493F">
        <w:rPr>
          <w:sz w:val="16"/>
        </w:rPr>
        <w:t xml:space="preserve"> to the American people. There are benefits of these political appointees: They can focus on discrete issues, they demonstrate executive branch dedication to the issue, they can circumvent existing lines of authority when there are disputes among agencies, and their special status can grant access not available to lower-level officials.[20] However, these </w:t>
      </w:r>
      <w:r w:rsidRPr="00C64305">
        <w:rPr>
          <w:rStyle w:val="StyleUnderline"/>
        </w:rPr>
        <w:t>senior officials frequently see themselves as direct representatives of the Secretary or even the President with the authority to act outside of normal State Department lines of authority</w:t>
      </w:r>
      <w:r w:rsidRPr="0073493F">
        <w:rPr>
          <w:sz w:val="16"/>
        </w:rPr>
        <w:t xml:space="preserve">.[21] </w:t>
      </w:r>
      <w:r w:rsidRPr="00F02C76">
        <w:rPr>
          <w:rStyle w:val="Emphasis"/>
          <w:highlight w:val="cyan"/>
        </w:rPr>
        <w:t>This can foment tensions with the existing State Department</w:t>
      </w:r>
      <w:r w:rsidRPr="00C64305">
        <w:rPr>
          <w:rStyle w:val="Emphasis"/>
        </w:rPr>
        <w:t xml:space="preserve"> bureaucracy with overlapping responsibilities</w:t>
      </w:r>
      <w:r w:rsidRPr="0073493F">
        <w:rPr>
          <w:sz w:val="16"/>
        </w:rPr>
        <w:t xml:space="preserve">, undermine the authority of U.S. Ambassadors, and create confusion for foreign governments as to who actually represents the President.[22] Moreover, </w:t>
      </w:r>
      <w:r w:rsidRPr="00C64305">
        <w:rPr>
          <w:rStyle w:val="StyleUnderline"/>
        </w:rPr>
        <w:t>the proliferation of special envoys and other appointees is symptomatic of the dysfunction and dissatisfaction with the performance of the Department of State</w:t>
      </w:r>
      <w:r w:rsidRPr="0073493F">
        <w:rPr>
          <w:sz w:val="16"/>
        </w:rPr>
        <w:t xml:space="preserve">. </w:t>
      </w:r>
      <w:r w:rsidRPr="00C64305">
        <w:rPr>
          <w:rStyle w:val="StyleUnderline"/>
        </w:rPr>
        <w:t>If the President was confident in the ability of the State Department to address these matters</w:t>
      </w:r>
      <w:r w:rsidRPr="0073493F">
        <w:rPr>
          <w:sz w:val="16"/>
        </w:rPr>
        <w:t xml:space="preserve"> effectively through the existing structure, </w:t>
      </w:r>
      <w:r w:rsidRPr="00C64305">
        <w:rPr>
          <w:rStyle w:val="StyleUnderline"/>
        </w:rPr>
        <w:t>there would be infrequent need for creating these types of appointments outside the core bureaucracy.</w:t>
      </w:r>
      <w:r w:rsidRPr="0073493F">
        <w:rPr>
          <w:sz w:val="16"/>
        </w:rPr>
        <w:t xml:space="preserve"> More practically, </w:t>
      </w:r>
      <w:r w:rsidRPr="00C64305">
        <w:rPr>
          <w:rStyle w:val="Emphasis"/>
        </w:rPr>
        <w:t xml:space="preserve">the proliferation of special envoys and other senior appointments is duplicative and adds additional costs </w:t>
      </w:r>
      <w:r w:rsidRPr="0073493F">
        <w:rPr>
          <w:sz w:val="16"/>
        </w:rPr>
        <w:t xml:space="preserve">because even if they are unpaid, most require separate, additional funds for support staff, offices and equipment, travel, and other expenses. While </w:t>
      </w:r>
      <w:r w:rsidRPr="00C64305">
        <w:rPr>
          <w:rStyle w:val="StyleUnderline"/>
        </w:rPr>
        <w:t>these positions</w:t>
      </w:r>
      <w:r w:rsidRPr="0073493F">
        <w:rPr>
          <w:sz w:val="16"/>
        </w:rPr>
        <w:t xml:space="preserve"> can be of use in some </w:t>
      </w:r>
      <w:proofErr w:type="gramStart"/>
      <w:r w:rsidRPr="0073493F">
        <w:rPr>
          <w:sz w:val="16"/>
        </w:rPr>
        <w:t>instances,[</w:t>
      </w:r>
      <w:proofErr w:type="gramEnd"/>
      <w:r w:rsidRPr="0073493F">
        <w:rPr>
          <w:sz w:val="16"/>
        </w:rPr>
        <w:t xml:space="preserve">23] they </w:t>
      </w:r>
      <w:r w:rsidRPr="00C64305">
        <w:rPr>
          <w:rStyle w:val="StyleUnderline"/>
        </w:rPr>
        <w:t>should not be used as an alternative to existing</w:t>
      </w:r>
      <w:r w:rsidRPr="0073493F">
        <w:rPr>
          <w:sz w:val="16"/>
        </w:rPr>
        <w:t xml:space="preserve">, but underperforming, </w:t>
      </w:r>
      <w:r w:rsidRPr="00C64305">
        <w:rPr>
          <w:rStyle w:val="StyleUnderline"/>
        </w:rPr>
        <w:t>options within the existing bureaucracy.</w:t>
      </w:r>
      <w:r w:rsidRPr="0073493F">
        <w:rPr>
          <w:sz w:val="16"/>
        </w:rPr>
        <w:t xml:space="preserve"> Moreover, they should focus on immediate crises requiring intervention by a high-level presidential representative and should be eliminated upon resolving the current issue, or if progress is deemed unlikely or can be better or equally addressed through existing structures. The default option should be to assign responsibility to Ambassadors or officials whose responsibilities encompass or overlap with the matter at hand. </w:t>
      </w:r>
      <w:r w:rsidRPr="00F02C76">
        <w:rPr>
          <w:rStyle w:val="StyleUnderline"/>
          <w:highlight w:val="cyan"/>
        </w:rPr>
        <w:t>Ensure that all candidates for ambassadorial appointments are qualified</w:t>
      </w:r>
      <w:r w:rsidRPr="0073493F">
        <w:rPr>
          <w:sz w:val="16"/>
        </w:rPr>
        <w:t xml:space="preserve">. The U.S. has a long history of allowing the President to appoint political supporters as Ambassadors, and the practice continues even after the 1924 Rogers Act established a professional foreign service. In 1980, the Foreign Service Act established broad qualifications for individuals “appointed or assigned to be a chief of mission,” including that they should “possess clearly demonstrated competence to perform the duties of a chief of mission, including, to the maximum extent practicable, a useful knowledge of the principal language or dialect of the country in which the individual is to serve, and knowledge and understanding of the history, the culture, the economic and political institutions, and the interests of that country and its people.”[24] There are sometimes good reasons for Presidents to appoint confidants and trusted advisers to key positions in important countries overseas. Indeed, </w:t>
      </w:r>
      <w:r w:rsidRPr="00C64305">
        <w:rPr>
          <w:rStyle w:val="StyleUnderline"/>
        </w:rPr>
        <w:t>in a number of instances, an Ambassador known to be a direct, personal representative of the Secretary of State or the President can be more effective than even the most knowledgeable and experienced career Foreign Service Officer</w:t>
      </w:r>
      <w:r w:rsidRPr="0073493F">
        <w:rPr>
          <w:sz w:val="16"/>
        </w:rPr>
        <w:t xml:space="preserve">. Early in the post-election transition, the next Administration should identify critical postings that merit placement of experienced high-level foreign policy hands or personal confidants of the President. </w:t>
      </w:r>
      <w:r w:rsidRPr="00C64305">
        <w:rPr>
          <w:rStyle w:val="StyleUnderline"/>
        </w:rPr>
        <w:t>This process should not devolve into rewarding political supporters. The temptation to succumb to political patronage and reward unqualified individuals with plum posts</w:t>
      </w:r>
      <w:r w:rsidRPr="0073493F">
        <w:rPr>
          <w:sz w:val="16"/>
        </w:rPr>
        <w:t xml:space="preserve"> in desirable locations has affected every Administration to a greater or lesser degree and, sometimes, to the detriment of the </w:t>
      </w:r>
      <w:proofErr w:type="gramStart"/>
      <w:r w:rsidRPr="0073493F">
        <w:rPr>
          <w:sz w:val="16"/>
        </w:rPr>
        <w:t>nation.[</w:t>
      </w:r>
      <w:proofErr w:type="gramEnd"/>
      <w:r w:rsidRPr="0073493F">
        <w:rPr>
          <w:sz w:val="16"/>
        </w:rPr>
        <w:t xml:space="preserve">25] </w:t>
      </w:r>
      <w:r w:rsidRPr="00C64305">
        <w:rPr>
          <w:rStyle w:val="StyleUnderline"/>
        </w:rPr>
        <w:t>The historical ratio of 68 percent career Foreign Service Officers versus 32 percent political appointees should serve as a guide on these matters</w:t>
      </w:r>
      <w:r w:rsidRPr="0073493F">
        <w:rPr>
          <w:sz w:val="16"/>
        </w:rPr>
        <w:t xml:space="preserve">. (See Table 1.) Ultimately, however, </w:t>
      </w:r>
      <w:r w:rsidRPr="00C64305">
        <w:rPr>
          <w:rStyle w:val="StyleUnderline"/>
        </w:rPr>
        <w:t>the most important factor is to appoint the most capable Ambassadors</w:t>
      </w:r>
      <w:r w:rsidRPr="0073493F">
        <w:rPr>
          <w:sz w:val="16"/>
        </w:rPr>
        <w:t xml:space="preserve">, whether career or political, </w:t>
      </w:r>
      <w:r w:rsidRPr="00C64305">
        <w:rPr>
          <w:rStyle w:val="StyleUnderline"/>
        </w:rPr>
        <w:t>and vet appointees to ensure that they are well-qualified even if they are nominated for ceremonial positions or ambassadorships in countries of minimal importance</w:t>
      </w:r>
      <w:r w:rsidRPr="0073493F">
        <w:rPr>
          <w:sz w:val="16"/>
        </w:rPr>
        <w:t xml:space="preserve">.[26] Needless to say, </w:t>
      </w:r>
      <w:r w:rsidRPr="00C64305">
        <w:rPr>
          <w:rStyle w:val="StyleUnderline"/>
        </w:rPr>
        <w:t>this would enhance the effectiveness of America’s foreign policy, improve morale among</w:t>
      </w:r>
      <w:r w:rsidRPr="0073493F">
        <w:rPr>
          <w:sz w:val="16"/>
        </w:rPr>
        <w:t xml:space="preserve"> those in </w:t>
      </w:r>
      <w:r w:rsidRPr="00C64305">
        <w:rPr>
          <w:rStyle w:val="StyleUnderline"/>
        </w:rPr>
        <w:t>the State Department</w:t>
      </w:r>
      <w:r w:rsidRPr="0073493F">
        <w:rPr>
          <w:sz w:val="16"/>
        </w:rPr>
        <w:t xml:space="preserve"> who work with and support U.S. Ambassadors, </w:t>
      </w:r>
      <w:r w:rsidRPr="00C64305">
        <w:rPr>
          <w:rStyle w:val="StyleUnderline"/>
        </w:rPr>
        <w:t>and foster respect among foreign governments</w:t>
      </w:r>
      <w:r w:rsidRPr="0073493F">
        <w:rPr>
          <w:sz w:val="16"/>
        </w:rPr>
        <w:t xml:space="preserve"> and people. </w:t>
      </w:r>
      <w:r w:rsidRPr="00C64305">
        <w:rPr>
          <w:rStyle w:val="StyleUnderline"/>
        </w:rPr>
        <w:t>Reinforce the authority of U.S. Ambassadors</w:t>
      </w:r>
      <w:r w:rsidRPr="0073493F">
        <w:rPr>
          <w:sz w:val="16"/>
        </w:rPr>
        <w:t xml:space="preserve">. Modern technology has allowed increasingly direct input and oversight from Washington over U.S. policy and relations in individual nations. </w:t>
      </w:r>
      <w:r w:rsidRPr="00F02C76">
        <w:rPr>
          <w:rStyle w:val="StyleUnderline"/>
          <w:highlight w:val="cyan"/>
        </w:rPr>
        <w:t>Too much intervention from Washington can erode the credibility of the Ambassador</w:t>
      </w:r>
      <w:r w:rsidRPr="0073493F">
        <w:rPr>
          <w:sz w:val="16"/>
        </w:rPr>
        <w:t>. As recommended by the Hart–Rudman Commission, “</w:t>
      </w:r>
      <w:r w:rsidRPr="00C64305">
        <w:rPr>
          <w:rStyle w:val="StyleUnderline"/>
        </w:rPr>
        <w:t>Ambassadors should be responsible for planning and coordinating the activities of all the agencies at each mission</w:t>
      </w:r>
      <w:r w:rsidRPr="0073493F">
        <w:rPr>
          <w:sz w:val="16"/>
        </w:rPr>
        <w:t>, including U.S. assistance and law enforcement activities</w:t>
      </w:r>
      <w:proofErr w:type="gramStart"/>
      <w:r w:rsidRPr="0073493F">
        <w:rPr>
          <w:sz w:val="16"/>
        </w:rPr>
        <w:t>.”[</w:t>
      </w:r>
      <w:proofErr w:type="gramEnd"/>
      <w:r w:rsidRPr="0073493F">
        <w:rPr>
          <w:sz w:val="16"/>
        </w:rPr>
        <w:t xml:space="preserve"> 27] </w:t>
      </w:r>
      <w:r w:rsidRPr="00C64305">
        <w:rPr>
          <w:rStyle w:val="StyleUnderline"/>
        </w:rPr>
        <w:t>Increase Foreign Service assignments from three to five years</w:t>
      </w:r>
      <w:r w:rsidRPr="0073493F">
        <w:rPr>
          <w:sz w:val="16"/>
        </w:rPr>
        <w:t xml:space="preserve">. Assignments for State Department Foreign Service employees typically last for three years. This is done to allow those in undesirable assignments to move on relatively quickly and to provide the broadest number of distinct work experiences while still ensuring that individuals are able to make substantive contributions. However, this relatively </w:t>
      </w:r>
      <w:r w:rsidRPr="00C64305">
        <w:rPr>
          <w:rStyle w:val="StyleUnderline"/>
        </w:rPr>
        <w:t>short duration hinders productive capacity</w:t>
      </w:r>
      <w:r w:rsidRPr="0073493F">
        <w:rPr>
          <w:sz w:val="16"/>
        </w:rPr>
        <w:t xml:space="preserve">. </w:t>
      </w:r>
      <w:r w:rsidRPr="00C64305">
        <w:rPr>
          <w:rStyle w:val="StyleUnderline"/>
        </w:rPr>
        <w:t>A substantial portion of the first year is spent learning the ropes, while a substantial portion of the final year is spent seeking and securing the most desirable new assignment</w:t>
      </w:r>
      <w:r w:rsidRPr="0073493F">
        <w:rPr>
          <w:sz w:val="16"/>
        </w:rPr>
        <w:t xml:space="preserve"> possible. In essence, a </w:t>
      </w:r>
      <w:r w:rsidRPr="00C64305">
        <w:rPr>
          <w:rStyle w:val="StyleUnderline"/>
        </w:rPr>
        <w:t>three-year deployment involves only 18 months to 24 months of full-time contribution</w:t>
      </w:r>
      <w:r w:rsidRPr="0073493F">
        <w:rPr>
          <w:sz w:val="16"/>
        </w:rPr>
        <w:t xml:space="preserve"> from a fully capable employee. </w:t>
      </w:r>
      <w:r w:rsidRPr="00F02C76">
        <w:rPr>
          <w:rStyle w:val="Emphasis"/>
          <w:highlight w:val="cyan"/>
        </w:rPr>
        <w:t>Five-year assignments would increase the productive time per assignment</w:t>
      </w:r>
      <w:r w:rsidRPr="00F02C76">
        <w:rPr>
          <w:sz w:val="16"/>
          <w:highlight w:val="cyan"/>
        </w:rPr>
        <w:t>.</w:t>
      </w:r>
      <w:r w:rsidRPr="0073493F">
        <w:rPr>
          <w:sz w:val="16"/>
        </w:rPr>
        <w:t xml:space="preserve"> </w:t>
      </w:r>
      <w:r w:rsidRPr="00C64305">
        <w:rPr>
          <w:rStyle w:val="StyleUnderline"/>
        </w:rPr>
        <w:t>Conduct an in-depth evaluation of standards, training, and qualifications for</w:t>
      </w:r>
      <w:r w:rsidRPr="0073493F">
        <w:rPr>
          <w:sz w:val="16"/>
        </w:rPr>
        <w:t xml:space="preserve"> both the </w:t>
      </w:r>
      <w:r w:rsidRPr="00C64305">
        <w:rPr>
          <w:rStyle w:val="StyleUnderline"/>
        </w:rPr>
        <w:t>Foreign</w:t>
      </w:r>
      <w:r w:rsidRPr="0073493F">
        <w:rPr>
          <w:sz w:val="16"/>
        </w:rPr>
        <w:t xml:space="preserve"> Service </w:t>
      </w:r>
      <w:r w:rsidRPr="00C64305">
        <w:rPr>
          <w:rStyle w:val="StyleUnderline"/>
        </w:rPr>
        <w:t>and</w:t>
      </w:r>
      <w:r w:rsidRPr="0073493F">
        <w:rPr>
          <w:sz w:val="16"/>
        </w:rPr>
        <w:t xml:space="preserve"> </w:t>
      </w:r>
      <w:r w:rsidRPr="00C64305">
        <w:rPr>
          <w:rStyle w:val="StyleUnderline"/>
        </w:rPr>
        <w:t>Civil Service</w:t>
      </w:r>
      <w:r w:rsidRPr="0073493F">
        <w:rPr>
          <w:sz w:val="16"/>
        </w:rPr>
        <w:t xml:space="preserve">. </w:t>
      </w:r>
      <w:r w:rsidRPr="00C64305">
        <w:rPr>
          <w:rStyle w:val="StyleUnderline"/>
        </w:rPr>
        <w:t>There has been an increasing tendency to blur the lines</w:t>
      </w:r>
      <w:r w:rsidRPr="0073493F">
        <w:rPr>
          <w:sz w:val="16"/>
        </w:rPr>
        <w:t xml:space="preserve"> between the Foreign Service and Civil Service in the State </w:t>
      </w:r>
      <w:proofErr w:type="gramStart"/>
      <w:r w:rsidRPr="0073493F">
        <w:rPr>
          <w:sz w:val="16"/>
        </w:rPr>
        <w:t>Department.[</w:t>
      </w:r>
      <w:proofErr w:type="gramEnd"/>
      <w:r w:rsidRPr="0073493F">
        <w:rPr>
          <w:sz w:val="16"/>
        </w:rPr>
        <w:t xml:space="preserve"> 28] </w:t>
      </w:r>
      <w:r w:rsidRPr="00C64305">
        <w:rPr>
          <w:rStyle w:val="StyleUnderline"/>
        </w:rPr>
        <w:t>This may not always be appropriate as some positions demand specified skills and training</w:t>
      </w:r>
      <w:r w:rsidRPr="0073493F">
        <w:rPr>
          <w:sz w:val="16"/>
        </w:rPr>
        <w:t xml:space="preserve">. </w:t>
      </w:r>
      <w:r w:rsidRPr="00C64305">
        <w:rPr>
          <w:rStyle w:val="StyleUnderline"/>
        </w:rPr>
        <w:t>A thorough evaluation should be conducted</w:t>
      </w:r>
      <w:r w:rsidRPr="0073493F">
        <w:rPr>
          <w:sz w:val="16"/>
        </w:rPr>
        <w:t xml:space="preserve"> to determine which positions require Foreign Service expertise and which can or should be filled by Civil Service employees and reserve them as appropriate. In addition, an independent analysis should be conducted to determine if the five Foreign Service career tracks or “cones” (Consular Officers, Economic Officers, Management Officers, Political Officers, and Public Diplomacy Officers) remain relevant and properly oriented to meet the current and anticipated needs of the Department of State. In addition, </w:t>
      </w:r>
      <w:r w:rsidRPr="00F02C76">
        <w:rPr>
          <w:rStyle w:val="StyleUnderline"/>
          <w:highlight w:val="cyan"/>
        </w:rPr>
        <w:t>a more rigorous system should be developed</w:t>
      </w:r>
      <w:r w:rsidRPr="00C64305">
        <w:rPr>
          <w:rStyle w:val="StyleUnderline"/>
        </w:rPr>
        <w:t xml:space="preserve"> for performance evaluation, career education and re-certification, and pre-entry requirements,</w:t>
      </w:r>
      <w:r w:rsidRPr="0073493F">
        <w:rPr>
          <w:sz w:val="16"/>
        </w:rPr>
        <w:t xml:space="preserve"> including emphasizing three years to five years of work experience in the military, private sector, or in the legislative or judiciary branches of government </w:t>
      </w:r>
      <w:r w:rsidRPr="00F02C76">
        <w:rPr>
          <w:rStyle w:val="StyleUnderline"/>
          <w:highlight w:val="cyan"/>
        </w:rPr>
        <w:t xml:space="preserve">to expand the professional </w:t>
      </w:r>
      <w:r w:rsidRPr="00F02C76">
        <w:rPr>
          <w:rStyle w:val="Emphasis"/>
          <w:highlight w:val="cyan"/>
        </w:rPr>
        <w:t>diversity</w:t>
      </w:r>
      <w:r w:rsidRPr="00F02C76">
        <w:rPr>
          <w:rStyle w:val="StyleUnderline"/>
          <w:highlight w:val="cyan"/>
        </w:rPr>
        <w:t xml:space="preserve"> of State Department officials</w:t>
      </w:r>
      <w:r w:rsidRPr="00C64305">
        <w:rPr>
          <w:rStyle w:val="StyleUnderline"/>
        </w:rPr>
        <w:t>.</w:t>
      </w:r>
    </w:p>
    <w:p w:rsidR="00E718E7" w:rsidRPr="00C64305" w:rsidRDefault="00E718E7" w:rsidP="00E718E7"/>
    <w:p w:rsidR="00E718E7" w:rsidRPr="00C64305" w:rsidRDefault="00E718E7" w:rsidP="00E718E7">
      <w:pPr>
        <w:pStyle w:val="Heading3"/>
      </w:pPr>
      <w:r w:rsidRPr="00C64305">
        <w:t xml:space="preserve">    Ext. UQ CP </w:t>
      </w:r>
    </w:p>
    <w:p w:rsidR="00E718E7" w:rsidRPr="00C64305" w:rsidRDefault="00E718E7" w:rsidP="00E718E7">
      <w:pPr>
        <w:pStyle w:val="Heading4"/>
      </w:pPr>
      <w:r w:rsidRPr="00C64305">
        <w:t>The counterplan fixes what’s wrong with DOS</w:t>
      </w:r>
    </w:p>
    <w:p w:rsidR="00E718E7" w:rsidRPr="00C64305" w:rsidRDefault="00E718E7" w:rsidP="00E718E7">
      <w:pPr>
        <w:rPr>
          <w:rStyle w:val="Style13ptBold"/>
        </w:rPr>
      </w:pPr>
      <w:r w:rsidRPr="00C64305">
        <w:rPr>
          <w:rStyle w:val="Style13ptBold"/>
        </w:rPr>
        <w:t>Schaefer ‘16</w:t>
      </w:r>
    </w:p>
    <w:p w:rsidR="00E718E7" w:rsidRPr="00C64305" w:rsidRDefault="00E718E7" w:rsidP="00E718E7">
      <w:r w:rsidRPr="00C64305">
        <w:t xml:space="preserve">[Brett. Senior Research Fellow in International Regulatory Affairs in the Margaret Thatcher Center for Freedom, of the Kathryn and Shelby </w:t>
      </w:r>
      <w:proofErr w:type="spellStart"/>
      <w:r w:rsidRPr="00C64305">
        <w:t>Cullom</w:t>
      </w:r>
      <w:proofErr w:type="spellEnd"/>
      <w:r w:rsidRPr="00C64305">
        <w:t xml:space="preserve"> Davis Institute for National Security and Foreign Policy, at The Heritage Foundation. “How to Make the State Department More Effective at Implementing U.S. Foreign Policy” January 2016 http://www.heritage.org/research/reports/2016/04/how-to-make-the-state-department-more-effective-at-implementing-us-foreign-policy]</w:t>
      </w:r>
    </w:p>
    <w:p w:rsidR="00E718E7" w:rsidRPr="00ED6BBD" w:rsidRDefault="00E718E7" w:rsidP="00E718E7">
      <w:pPr>
        <w:rPr>
          <w:sz w:val="16"/>
        </w:rPr>
      </w:pPr>
      <w:r w:rsidRPr="00C64305">
        <w:rPr>
          <w:rStyle w:val="StyleUnderline"/>
        </w:rPr>
        <w:t xml:space="preserve">To effectively confront the challenges facing America, </w:t>
      </w:r>
      <w:r w:rsidRPr="00ED6BBD">
        <w:rPr>
          <w:rStyle w:val="StyleUnderline"/>
          <w:highlight w:val="cyan"/>
        </w:rPr>
        <w:t>the next President will need a focused and efficient State Department</w:t>
      </w:r>
      <w:r w:rsidRPr="00C64305">
        <w:rPr>
          <w:rStyle w:val="StyleUnderline"/>
        </w:rPr>
        <w:t xml:space="preserve"> that is capably led, properly structured, and dedicated to implementing the President’s foreign policy initiatives.</w:t>
      </w:r>
      <w:r w:rsidRPr="00ED6BBD">
        <w:rPr>
          <w:sz w:val="16"/>
        </w:rPr>
        <w:t xml:space="preserve"> </w:t>
      </w:r>
      <w:r w:rsidRPr="00ED6BBD">
        <w:rPr>
          <w:rStyle w:val="Emphasis"/>
          <w:highlight w:val="cyan"/>
        </w:rPr>
        <w:t>Simply increasing resources will not address the widely acknowledged shortcomings</w:t>
      </w:r>
      <w:r w:rsidRPr="00C64305">
        <w:rPr>
          <w:rStyle w:val="Emphasis"/>
        </w:rPr>
        <w:t xml:space="preserve"> </w:t>
      </w:r>
      <w:r w:rsidRPr="00ED6BBD">
        <w:rPr>
          <w:sz w:val="16"/>
        </w:rPr>
        <w:t xml:space="preserve">of the Department of State. </w:t>
      </w:r>
      <w:r w:rsidRPr="00C64305">
        <w:rPr>
          <w:rStyle w:val="StyleUnderline"/>
        </w:rPr>
        <w:t>The above recommendations</w:t>
      </w:r>
      <w:r w:rsidRPr="00ED6BBD">
        <w:rPr>
          <w:sz w:val="16"/>
        </w:rPr>
        <w:t xml:space="preserve"> are not comprehensive, but </w:t>
      </w:r>
      <w:r w:rsidRPr="00C64305">
        <w:rPr>
          <w:rStyle w:val="StyleUnderline"/>
        </w:rPr>
        <w:t>if embraced and implemented</w:t>
      </w:r>
      <w:r w:rsidRPr="00ED6BBD">
        <w:rPr>
          <w:sz w:val="16"/>
        </w:rPr>
        <w:t xml:space="preserve">, </w:t>
      </w:r>
      <w:r w:rsidRPr="00ED6BBD">
        <w:rPr>
          <w:rStyle w:val="Emphasis"/>
          <w:highlight w:val="cyan"/>
        </w:rPr>
        <w:t>would contribute to ensuring that the President is better served by a more effective and accountable State Department</w:t>
      </w:r>
      <w:r w:rsidRPr="00C64305">
        <w:rPr>
          <w:rStyle w:val="Emphasis"/>
        </w:rPr>
        <w:t>.</w:t>
      </w:r>
      <w:r w:rsidRPr="00ED6BBD">
        <w:rPr>
          <w:sz w:val="16"/>
        </w:rPr>
        <w:t xml:space="preserve"> </w:t>
      </w:r>
    </w:p>
    <w:p w:rsidR="00E718E7" w:rsidRPr="00C64305" w:rsidRDefault="00E718E7" w:rsidP="00E718E7"/>
    <w:p w:rsidR="00B601D9" w:rsidRPr="00C64305" w:rsidRDefault="00B601D9" w:rsidP="00EC2E50">
      <w:pPr>
        <w:pStyle w:val="Heading2"/>
      </w:pPr>
      <w:r w:rsidRPr="00C64305">
        <w:t>Aff</w:t>
      </w:r>
    </w:p>
    <w:p w:rsidR="00F27D49" w:rsidRPr="00C64305" w:rsidRDefault="001026D3" w:rsidP="009D3E0E">
      <w:pPr>
        <w:pStyle w:val="Heading3"/>
      </w:pPr>
      <w:r w:rsidRPr="00C64305">
        <w:t xml:space="preserve">China </w:t>
      </w:r>
      <w:r w:rsidR="0054490A" w:rsidRPr="00C64305">
        <w:t>Thumper</w:t>
      </w:r>
      <w:r w:rsidRPr="00C64305">
        <w:t xml:space="preserve"> </w:t>
      </w:r>
    </w:p>
    <w:p w:rsidR="00F27D49" w:rsidRPr="00C64305" w:rsidRDefault="00F27D49" w:rsidP="00F27D49">
      <w:pPr>
        <w:pStyle w:val="Heading4"/>
      </w:pPr>
      <w:r w:rsidRPr="00C64305">
        <w:t xml:space="preserve">Tons of DOS engagement toward China now </w:t>
      </w:r>
    </w:p>
    <w:p w:rsidR="00F27D49" w:rsidRPr="00C64305" w:rsidRDefault="00F27D49" w:rsidP="00F27D49">
      <w:r w:rsidRPr="00C64305">
        <w:rPr>
          <w:rStyle w:val="Style13ptBold"/>
        </w:rPr>
        <w:t>Schwartz 6/5</w:t>
      </w:r>
      <w:r w:rsidRPr="00C64305">
        <w:t xml:space="preserve">/16 [ Felicia -  is a reporter in the Washington, D.C. bureau, where she writes about national security, “U.S.-China Talks Set to Open </w:t>
      </w:r>
      <w:proofErr w:type="gramStart"/>
      <w:r w:rsidRPr="00C64305">
        <w:t>With</w:t>
      </w:r>
      <w:proofErr w:type="gramEnd"/>
      <w:r w:rsidRPr="00C64305">
        <w:t xml:space="preserve"> Fresh Concerns Over Beijing’s Sea Claims”, 6/5/16, The Wall Street Journal, http://www.wsj.com/articles/u-s-china-talks-set-to-open-with-fresh-concerns-over-beijings-sea-claims-1465116157]//KK</w:t>
      </w:r>
    </w:p>
    <w:p w:rsidR="00F27D49" w:rsidRPr="00C64305" w:rsidRDefault="00F27D49" w:rsidP="00F27D49">
      <w:pPr>
        <w:rPr>
          <w:rStyle w:val="StyleUnderline"/>
        </w:rPr>
      </w:pPr>
      <w:r w:rsidRPr="00C64305">
        <w:rPr>
          <w:rStyle w:val="StyleUnderline"/>
        </w:rPr>
        <w:t xml:space="preserve">U.S. Secretary of State John </w:t>
      </w:r>
      <w:r w:rsidRPr="007A714F">
        <w:rPr>
          <w:rStyle w:val="StyleUnderline"/>
          <w:highlight w:val="cyan"/>
        </w:rPr>
        <w:t>Kerry</w:t>
      </w:r>
      <w:r w:rsidRPr="00C64305">
        <w:rPr>
          <w:rStyle w:val="StyleUnderline"/>
        </w:rPr>
        <w:t xml:space="preserve"> </w:t>
      </w:r>
      <w:r w:rsidRPr="007A714F">
        <w:rPr>
          <w:rStyle w:val="StyleUnderline"/>
          <w:highlight w:val="cyan"/>
        </w:rPr>
        <w:t>arrived</w:t>
      </w:r>
      <w:r w:rsidRPr="00C64305">
        <w:rPr>
          <w:rStyle w:val="StyleUnderline"/>
        </w:rPr>
        <w:t xml:space="preserve"> in China on Sunday for annual talks, </w:t>
      </w:r>
      <w:r w:rsidRPr="007A714F">
        <w:rPr>
          <w:rStyle w:val="StyleUnderline"/>
          <w:highlight w:val="cyan"/>
        </w:rPr>
        <w:t>with old and new strains over the S</w:t>
      </w:r>
      <w:r w:rsidRPr="00C64305">
        <w:rPr>
          <w:rStyle w:val="StyleUnderline"/>
        </w:rPr>
        <w:t xml:space="preserve">outh </w:t>
      </w:r>
      <w:r w:rsidRPr="007A714F">
        <w:rPr>
          <w:rStyle w:val="StyleUnderline"/>
          <w:highlight w:val="cyan"/>
        </w:rPr>
        <w:t>C</w:t>
      </w:r>
      <w:r w:rsidRPr="00C64305">
        <w:rPr>
          <w:rStyle w:val="StyleUnderline"/>
        </w:rPr>
        <w:t xml:space="preserve">hina </w:t>
      </w:r>
      <w:r w:rsidRPr="007A714F">
        <w:rPr>
          <w:rStyle w:val="StyleUnderline"/>
          <w:highlight w:val="cyan"/>
        </w:rPr>
        <w:t>S</w:t>
      </w:r>
      <w:r w:rsidRPr="00C64305">
        <w:rPr>
          <w:rStyle w:val="StyleUnderline"/>
        </w:rPr>
        <w:t>ea expected to cast a tense shadow</w:t>
      </w:r>
      <w:r w:rsidRPr="00ED6BBD">
        <w:rPr>
          <w:sz w:val="16"/>
        </w:rPr>
        <w:t xml:space="preserve"> on the last round of high-level consultations before President Barack Obama leaves office.</w:t>
      </w:r>
      <w:r w:rsidR="001026D3" w:rsidRPr="00ED6BBD">
        <w:rPr>
          <w:sz w:val="16"/>
        </w:rPr>
        <w:t xml:space="preserve"> </w:t>
      </w:r>
      <w:r w:rsidRPr="00ED6BBD">
        <w:rPr>
          <w:sz w:val="16"/>
        </w:rPr>
        <w:t xml:space="preserve">The </w:t>
      </w:r>
      <w:r w:rsidRPr="00C64305">
        <w:rPr>
          <w:rStyle w:val="StyleUnderline"/>
        </w:rPr>
        <w:t xml:space="preserve">annual Strategic and Economic Dialogue is a three-day affair that draws hundreds of U.S. and Chinese officials from a variety of agencies. They are led on the U.S. side by Secretary of State John Kerry and Treasury Secretary Jack Lew, and on the Chinese side by State Councilor Yang </w:t>
      </w:r>
      <w:proofErr w:type="spellStart"/>
      <w:r w:rsidRPr="00C64305">
        <w:rPr>
          <w:rStyle w:val="StyleUnderline"/>
        </w:rPr>
        <w:t>Jiechi</w:t>
      </w:r>
      <w:proofErr w:type="spellEnd"/>
      <w:r w:rsidRPr="00C64305">
        <w:rPr>
          <w:rStyle w:val="StyleUnderline"/>
        </w:rPr>
        <w:t xml:space="preserve"> and Vice Premier Wang Yang.</w:t>
      </w:r>
      <w:r w:rsidR="001026D3" w:rsidRPr="00C64305">
        <w:rPr>
          <w:rStyle w:val="StyleUnderline"/>
        </w:rPr>
        <w:t xml:space="preserve"> </w:t>
      </w:r>
      <w:r w:rsidRPr="00ED6BBD">
        <w:rPr>
          <w:sz w:val="16"/>
        </w:rPr>
        <w:t>The intent of the annual talks, which Mr. Obama launched in 2009, is to try to find common ground even as the great powers tussle over maritime and cyber security, as well as a host of economic issues.</w:t>
      </w:r>
      <w:r w:rsidR="001026D3" w:rsidRPr="00ED6BBD">
        <w:rPr>
          <w:sz w:val="16"/>
        </w:rPr>
        <w:t xml:space="preserve"> </w:t>
      </w:r>
      <w:r w:rsidRPr="00857DAF">
        <w:rPr>
          <w:rStyle w:val="StyleUnderline"/>
          <w:highlight w:val="cyan"/>
        </w:rPr>
        <w:t>Disputed claims in the South China Sea are likely to overshadow security discussions</w:t>
      </w:r>
      <w:r w:rsidRPr="00C64305">
        <w:rPr>
          <w:rStyle w:val="StyleUnderline"/>
        </w:rPr>
        <w:t xml:space="preserve"> as Beijing pursues a series of major reclamation projects on disputed islands and reefs</w:t>
      </w:r>
      <w:r w:rsidRPr="00ED6BBD">
        <w:rPr>
          <w:sz w:val="16"/>
        </w:rPr>
        <w:t xml:space="preserve">, part of an area variously claimed by Brunei, Malaysia, the Philippines, Taiwan and Vietnam. The </w:t>
      </w:r>
      <w:r w:rsidRPr="00C64305">
        <w:rPr>
          <w:rStyle w:val="StyleUnderline"/>
        </w:rPr>
        <w:t>Pentagon views China’s reclamation of more than 3,200 acres of land over the past two years in parts of the disputed South China Sea as coercive and intended to advance its interests while stopping just short of provoking war.</w:t>
      </w:r>
      <w:r w:rsidR="001026D3" w:rsidRPr="00C64305">
        <w:rPr>
          <w:rStyle w:val="StyleUnderline"/>
        </w:rPr>
        <w:t xml:space="preserve"> </w:t>
      </w:r>
      <w:r w:rsidRPr="00ED6BBD">
        <w:rPr>
          <w:sz w:val="16"/>
        </w:rPr>
        <w:t xml:space="preserve">U.S. </w:t>
      </w:r>
      <w:r w:rsidRPr="00C64305">
        <w:rPr>
          <w:rStyle w:val="StyleUnderline"/>
        </w:rPr>
        <w:t>officials now are concerned that China will establish an air defense identification zone over the South China Sea, restricting flights by other countries</w:t>
      </w:r>
      <w:r w:rsidRPr="00ED6BBD">
        <w:rPr>
          <w:sz w:val="16"/>
        </w:rPr>
        <w:t xml:space="preserve">. On Sunday, while in Mongolia before heading to China, </w:t>
      </w:r>
      <w:r w:rsidRPr="00C64305">
        <w:rPr>
          <w:rStyle w:val="StyleUnderline"/>
        </w:rPr>
        <w:t>Mr. Kerry said such a move would be “provocative and destabilizing” and would “automatically raise tensions and call into serious question China’s commitment to diplomatically managing territorial disputes in the South China Sea.”</w:t>
      </w:r>
      <w:r w:rsidR="001026D3" w:rsidRPr="00C64305">
        <w:rPr>
          <w:rStyle w:val="StyleUnderline"/>
        </w:rPr>
        <w:t xml:space="preserve"> </w:t>
      </w:r>
      <w:r w:rsidRPr="00ED6BBD">
        <w:rPr>
          <w:sz w:val="16"/>
        </w:rPr>
        <w:t>China hasn’t announced plans for a new air defense identification zone, but has long maintained it has a right to establish such zones, as do other countries.</w:t>
      </w:r>
      <w:r w:rsidR="001026D3" w:rsidRPr="00ED6BBD">
        <w:rPr>
          <w:sz w:val="16"/>
        </w:rPr>
        <w:t xml:space="preserve"> </w:t>
      </w:r>
      <w:r w:rsidRPr="00ED6BBD">
        <w:rPr>
          <w:sz w:val="16"/>
        </w:rPr>
        <w:t>An ADIZ demarcates a zone outside a country’s national airspace where planes must identify themselves for security reasons and follow the country’s military instructions.</w:t>
      </w:r>
      <w:r w:rsidR="001026D3" w:rsidRPr="00ED6BBD">
        <w:rPr>
          <w:sz w:val="16"/>
        </w:rPr>
        <w:t xml:space="preserve"> </w:t>
      </w:r>
      <w:r w:rsidRPr="00C64305">
        <w:rPr>
          <w:rStyle w:val="StyleUnderline"/>
        </w:rPr>
        <w:t>Mr. Kerry urged China “not to move unilaterally in ways that are provocative” and reiterated the U.S. position on Sunday that it doesn’t take sides among the claimants in the South China Sea but urges peaceful resolution of disputes.</w:t>
      </w:r>
      <w:r w:rsidR="001026D3" w:rsidRPr="00C64305">
        <w:rPr>
          <w:rStyle w:val="StyleUnderline"/>
        </w:rPr>
        <w:t xml:space="preserve"> </w:t>
      </w:r>
      <w:r w:rsidRPr="00ED6BBD">
        <w:rPr>
          <w:sz w:val="16"/>
        </w:rPr>
        <w:t>Mr. Kerry is on a trip that also will take him to the Middle East, where he will visit officials in the United Arab Emirates and Saudi Arabia. His visit to Saudi Arabia will precede an expected visit to Washington later in June by Mohammed bin Salman, the Saudi deputy crown prince and son of King Salman.</w:t>
      </w:r>
      <w:r w:rsidR="001026D3" w:rsidRPr="00ED6BBD">
        <w:rPr>
          <w:sz w:val="16"/>
        </w:rPr>
        <w:t xml:space="preserve"> </w:t>
      </w:r>
      <w:r w:rsidRPr="00ED6BBD">
        <w:rPr>
          <w:sz w:val="16"/>
        </w:rPr>
        <w:t>The U.S. has been using military aircraft and naval vessels to challenge Beijing’s claims. Last month the U.S. sent a guided missile destroyer within 12 nautical miles of a part of the disputed Spratly Islands and deployed a U.S. reconnaissance plane near Chinese-claimed territory.</w:t>
      </w:r>
      <w:r w:rsidR="001026D3" w:rsidRPr="00ED6BBD">
        <w:rPr>
          <w:sz w:val="16"/>
        </w:rPr>
        <w:t xml:space="preserve"> </w:t>
      </w:r>
      <w:r w:rsidRPr="00C64305">
        <w:rPr>
          <w:rStyle w:val="StyleUnderline"/>
        </w:rPr>
        <w:t>Beijing repeatedly has said it considers recent moves by Washington as dangerous provocations</w:t>
      </w:r>
      <w:r w:rsidRPr="00ED6BBD">
        <w:rPr>
          <w:sz w:val="16"/>
        </w:rPr>
        <w:t>.</w:t>
      </w:r>
      <w:r w:rsidR="001026D3" w:rsidRPr="00ED6BBD">
        <w:rPr>
          <w:sz w:val="16"/>
        </w:rPr>
        <w:t xml:space="preserve"> </w:t>
      </w:r>
      <w:r w:rsidRPr="00ED6BBD">
        <w:rPr>
          <w:sz w:val="16"/>
        </w:rPr>
        <w:t xml:space="preserve">“This may affect other aspects of the relationship,” said </w:t>
      </w:r>
      <w:proofErr w:type="spellStart"/>
      <w:r w:rsidRPr="00ED6BBD">
        <w:rPr>
          <w:sz w:val="16"/>
        </w:rPr>
        <w:t>Jia</w:t>
      </w:r>
      <w:proofErr w:type="spellEnd"/>
      <w:r w:rsidRPr="00ED6BBD">
        <w:rPr>
          <w:sz w:val="16"/>
        </w:rPr>
        <w:t xml:space="preserve"> </w:t>
      </w:r>
      <w:proofErr w:type="spellStart"/>
      <w:r w:rsidRPr="00ED6BBD">
        <w:rPr>
          <w:sz w:val="16"/>
        </w:rPr>
        <w:t>Qingguo</w:t>
      </w:r>
      <w:proofErr w:type="spellEnd"/>
      <w:r w:rsidRPr="00ED6BBD">
        <w:rPr>
          <w:sz w:val="16"/>
        </w:rPr>
        <w:t>, dean of Peking University’s School of International Relations, and a U.S.-China specialist.</w:t>
      </w:r>
      <w:r w:rsidR="001026D3" w:rsidRPr="00ED6BBD">
        <w:rPr>
          <w:sz w:val="16"/>
        </w:rPr>
        <w:t xml:space="preserve"> </w:t>
      </w:r>
      <w:r w:rsidRPr="008628B7">
        <w:rPr>
          <w:rStyle w:val="StyleUnderline"/>
          <w:highlight w:val="cyan"/>
        </w:rPr>
        <w:t>The U.S. in the past has challenged China’s establishment of another air defense zone in the region</w:t>
      </w:r>
      <w:r w:rsidRPr="00C64305">
        <w:rPr>
          <w:rStyle w:val="StyleUnderline"/>
        </w:rPr>
        <w:t>, over the East China Sea, by flying American military aircraft through the area without first obtaining permission.</w:t>
      </w:r>
      <w:r w:rsidR="001026D3" w:rsidRPr="00C64305">
        <w:rPr>
          <w:rStyle w:val="StyleUnderline"/>
        </w:rPr>
        <w:t xml:space="preserve"> </w:t>
      </w:r>
      <w:r w:rsidRPr="00ED6BBD">
        <w:rPr>
          <w:sz w:val="16"/>
        </w:rPr>
        <w:t xml:space="preserve">Military officials from both countries will participate in a strategic track of discussions this week chaired on the U.S. side by Deputy Secretary of State Tony </w:t>
      </w:r>
      <w:proofErr w:type="spellStart"/>
      <w:r w:rsidRPr="00ED6BBD">
        <w:rPr>
          <w:sz w:val="16"/>
        </w:rPr>
        <w:t>Blinken</w:t>
      </w:r>
      <w:proofErr w:type="spellEnd"/>
      <w:r w:rsidRPr="00ED6BBD">
        <w:rPr>
          <w:sz w:val="16"/>
        </w:rPr>
        <w:t>. Officials previewing the talks said the sides would candidly discuss the South China Sea, North Korea and maritime and cyber security.</w:t>
      </w:r>
      <w:r w:rsidR="001026D3" w:rsidRPr="00ED6BBD">
        <w:rPr>
          <w:sz w:val="16"/>
        </w:rPr>
        <w:t xml:space="preserve"> </w:t>
      </w:r>
      <w:r w:rsidRPr="00ED6BBD">
        <w:rPr>
          <w:sz w:val="16"/>
        </w:rPr>
        <w:t>The annual talks also come ahead of a ruling expected in the coming weeks from the Permanent Court of Arbitration at The Hague, where the Philippines has challenged China’s expansive maritime claim to the South China Sea under the United Nations Convention on the Law of the Sea.</w:t>
      </w:r>
      <w:r w:rsidR="001026D3" w:rsidRPr="00ED6BBD">
        <w:rPr>
          <w:sz w:val="16"/>
        </w:rPr>
        <w:t xml:space="preserve"> </w:t>
      </w:r>
      <w:r w:rsidRPr="00ED6BBD">
        <w:rPr>
          <w:sz w:val="16"/>
        </w:rPr>
        <w:t>The U.S. views the ruling as binding, regardless of its outcome.</w:t>
      </w:r>
      <w:r w:rsidR="001026D3" w:rsidRPr="00ED6BBD">
        <w:rPr>
          <w:sz w:val="16"/>
        </w:rPr>
        <w:t xml:space="preserve"> </w:t>
      </w:r>
      <w:r w:rsidRPr="00ED6BBD">
        <w:rPr>
          <w:sz w:val="16"/>
        </w:rPr>
        <w:t xml:space="preserve">Concerns over China’s actions in the South China Sea also dominated a high-profile security conference in Singapore known as the Shangri-La Dialogue, attended by both Defense Secretary Ash Carter and Admiral Sun </w:t>
      </w:r>
      <w:proofErr w:type="spellStart"/>
      <w:r w:rsidRPr="00ED6BBD">
        <w:rPr>
          <w:sz w:val="16"/>
        </w:rPr>
        <w:t>Jianguo</w:t>
      </w:r>
      <w:proofErr w:type="spellEnd"/>
      <w:r w:rsidRPr="00ED6BBD">
        <w:rPr>
          <w:sz w:val="16"/>
        </w:rPr>
        <w:t>, deputy chief of the People’s Liberation Army’s general staff department.</w:t>
      </w:r>
      <w:r w:rsidR="001026D3" w:rsidRPr="00ED6BBD">
        <w:rPr>
          <w:sz w:val="16"/>
        </w:rPr>
        <w:t xml:space="preserve"> </w:t>
      </w:r>
      <w:r w:rsidRPr="00ED6BBD">
        <w:rPr>
          <w:sz w:val="16"/>
        </w:rPr>
        <w:t xml:space="preserve">New developments concerning North Korea will represent another source of strain at this week’s talks. The </w:t>
      </w:r>
      <w:r w:rsidRPr="008628B7">
        <w:rPr>
          <w:rStyle w:val="StyleUnderline"/>
          <w:highlight w:val="cyan"/>
        </w:rPr>
        <w:t>U.S. and China partnered earlier this year to enact tough sanctions on Pyongyang in response to continued arms and nuclear tests</w:t>
      </w:r>
      <w:r w:rsidRPr="00C64305">
        <w:rPr>
          <w:rStyle w:val="StyleUnderline"/>
        </w:rPr>
        <w:t>. But in a move that will add to the tension between the two powers, Washington took additional steps last week to further isolate North Korea from the global financial system that could bring Beijing and Washington into direct economic conflict. Pyongyang’s biggest trading partner—China—likely will feel the effects.</w:t>
      </w:r>
      <w:r w:rsidR="001026D3" w:rsidRPr="00C64305">
        <w:rPr>
          <w:rStyle w:val="StyleUnderline"/>
        </w:rPr>
        <w:t xml:space="preserve"> </w:t>
      </w:r>
      <w:r w:rsidRPr="008628B7">
        <w:rPr>
          <w:rStyle w:val="StyleUnderline"/>
          <w:highlight w:val="cyan"/>
        </w:rPr>
        <w:t>“China has the ability to</w:t>
      </w:r>
      <w:r w:rsidRPr="00C64305">
        <w:rPr>
          <w:rStyle w:val="StyleUnderline"/>
        </w:rPr>
        <w:t xml:space="preserve"> both </w:t>
      </w:r>
      <w:r w:rsidRPr="008628B7">
        <w:rPr>
          <w:rStyle w:val="StyleUnderline"/>
          <w:highlight w:val="cyan"/>
        </w:rPr>
        <w:t>create pressure and use that as a leverage that is a very important part of global efforts to isolate North Korea</w:t>
      </w:r>
      <w:r w:rsidRPr="00C64305">
        <w:rPr>
          <w:rStyle w:val="StyleUnderline"/>
        </w:rPr>
        <w:t xml:space="preserve"> and get North Korea to change its policies</w:t>
      </w:r>
      <w:r w:rsidRPr="00ED6BBD">
        <w:rPr>
          <w:sz w:val="16"/>
        </w:rPr>
        <w:t>,” a senior Treasury Department official told reporters in Seoul, where Mr. Lew stopped before heading to the talks. The official said Mr. Lew and others would urge China to up the pressure on Pyongyang to denuclearize.</w:t>
      </w:r>
      <w:r w:rsidR="001026D3" w:rsidRPr="00ED6BBD">
        <w:rPr>
          <w:sz w:val="16"/>
        </w:rPr>
        <w:t xml:space="preserve"> </w:t>
      </w:r>
      <w:r w:rsidRPr="00ED6BBD">
        <w:rPr>
          <w:sz w:val="16"/>
        </w:rPr>
        <w:t>Last year’s two-nation summit in Washington took place shortly after U.S. officials blamed China for a massive hack on the Office of Personnel Management that affected millions of personnel records. Since then, the U.S. and China have moved to repair ties on that front—</w:t>
      </w:r>
      <w:r w:rsidRPr="00C64305">
        <w:rPr>
          <w:rStyle w:val="StyleUnderline"/>
        </w:rPr>
        <w:t>Mr. Obama and Chinese President Xi Jinping announced an agreement last September that neither nation would conduct or support the online theft of trade secrets or intellectual property.</w:t>
      </w:r>
    </w:p>
    <w:p w:rsidR="00F27D49" w:rsidRPr="00C64305" w:rsidRDefault="001026D3" w:rsidP="00E10572">
      <w:pPr>
        <w:pStyle w:val="Heading4"/>
      </w:pPr>
      <w:r w:rsidRPr="00C64305">
        <w:t>M</w:t>
      </w:r>
      <w:r w:rsidR="00E10572" w:rsidRPr="00C64305">
        <w:t xml:space="preserve">ore – tons of DOS focus on China in the status quo </w:t>
      </w:r>
    </w:p>
    <w:p w:rsidR="00E10572" w:rsidRPr="00C64305" w:rsidRDefault="00E10572" w:rsidP="00E10572">
      <w:r w:rsidRPr="00C64305">
        <w:rPr>
          <w:rStyle w:val="Style13ptBold"/>
        </w:rPr>
        <w:t>Ching, 16</w:t>
      </w:r>
      <w:r w:rsidRPr="00C64305">
        <w:t xml:space="preserve"> - Senior Foreign Affairs Correspondent, VOA Mandarin (Nike, "Kerry Urges 'All Nations to Find a Diplomatic Solution' in South China Sea", VOA, 6/6/16, www.voanews.com/content/kerry-china-air-defense-zone-south-china-sea/3362362.html)//SV</w:t>
      </w:r>
    </w:p>
    <w:p w:rsidR="00E10572" w:rsidRPr="008628B7" w:rsidRDefault="00E10572" w:rsidP="00E10572">
      <w:pPr>
        <w:rPr>
          <w:sz w:val="16"/>
        </w:rPr>
      </w:pPr>
      <w:r w:rsidRPr="008628B7">
        <w:rPr>
          <w:sz w:val="16"/>
        </w:rPr>
        <w:t xml:space="preserve">U.S. Secretary of State John </w:t>
      </w:r>
      <w:r w:rsidRPr="008628B7">
        <w:rPr>
          <w:rStyle w:val="StyleUnderline"/>
          <w:highlight w:val="cyan"/>
        </w:rPr>
        <w:t>Kerry</w:t>
      </w:r>
      <w:r w:rsidRPr="00C64305">
        <w:rPr>
          <w:rStyle w:val="StyleUnderline"/>
        </w:rPr>
        <w:t xml:space="preserve">, speaking in Beijing at the start of the U.S.-China Strategic and Economic Dialogue, </w:t>
      </w:r>
      <w:r w:rsidRPr="008628B7">
        <w:rPr>
          <w:rStyle w:val="StyleUnderline"/>
          <w:highlight w:val="cyan"/>
        </w:rPr>
        <w:t>called on all parties in the region to "find a diplomatic solution" to rising tensions in the disputed S</w:t>
      </w:r>
      <w:r w:rsidRPr="00C64305">
        <w:rPr>
          <w:rStyle w:val="StyleUnderline"/>
        </w:rPr>
        <w:t xml:space="preserve">outh </w:t>
      </w:r>
      <w:r w:rsidRPr="008628B7">
        <w:rPr>
          <w:rStyle w:val="StyleUnderline"/>
          <w:highlight w:val="cyan"/>
        </w:rPr>
        <w:t>C</w:t>
      </w:r>
      <w:r w:rsidRPr="00C64305">
        <w:rPr>
          <w:rStyle w:val="StyleUnderline"/>
        </w:rPr>
        <w:t xml:space="preserve">hina </w:t>
      </w:r>
      <w:r w:rsidRPr="008628B7">
        <w:rPr>
          <w:rStyle w:val="StyleUnderline"/>
          <w:highlight w:val="cyan"/>
        </w:rPr>
        <w:t>S</w:t>
      </w:r>
      <w:r w:rsidRPr="00C64305">
        <w:rPr>
          <w:rStyle w:val="StyleUnderline"/>
        </w:rPr>
        <w:t>ea.</w:t>
      </w:r>
      <w:r w:rsidR="001026D3" w:rsidRPr="008628B7">
        <w:rPr>
          <w:sz w:val="16"/>
        </w:rPr>
        <w:t xml:space="preserve"> </w:t>
      </w:r>
      <w:r w:rsidRPr="008628B7">
        <w:rPr>
          <w:sz w:val="16"/>
        </w:rPr>
        <w:t>"</w:t>
      </w:r>
      <w:r w:rsidRPr="00C64305">
        <w:rPr>
          <w:rStyle w:val="StyleUnderline"/>
        </w:rPr>
        <w:t>We are looking for a peaceful resolution to the dispute in the South China Sea and oppose any country resolving claims through unilateral action</w:t>
      </w:r>
      <w:r w:rsidRPr="008628B7">
        <w:rPr>
          <w:sz w:val="16"/>
        </w:rPr>
        <w:t>," Kerry said, referring to China's increasingly aggressive expansion in the area.</w:t>
      </w:r>
      <w:r w:rsidR="001026D3" w:rsidRPr="008628B7">
        <w:rPr>
          <w:sz w:val="16"/>
        </w:rPr>
        <w:t xml:space="preserve"> </w:t>
      </w:r>
      <w:r w:rsidRPr="008628B7">
        <w:rPr>
          <w:sz w:val="16"/>
        </w:rPr>
        <w:t>Chinese President Xi Jinping, who also addressed attendees at the opening session, said China and the U.S. need to develop a more trusting relationship.</w:t>
      </w:r>
      <w:r w:rsidR="001026D3" w:rsidRPr="008628B7">
        <w:rPr>
          <w:sz w:val="16"/>
        </w:rPr>
        <w:t xml:space="preserve"> </w:t>
      </w:r>
      <w:r w:rsidRPr="008628B7">
        <w:rPr>
          <w:sz w:val="16"/>
        </w:rPr>
        <w:t>"</w:t>
      </w:r>
      <w:r w:rsidRPr="00C64305">
        <w:rPr>
          <w:rStyle w:val="StyleUnderline"/>
        </w:rPr>
        <w:t>China and the U.S. need to increase mutual trust</w:t>
      </w:r>
      <w:r w:rsidRPr="008628B7">
        <w:rPr>
          <w:sz w:val="16"/>
        </w:rPr>
        <w:t xml:space="preserve">," Xi said, as he called for increased efforts to manage conflicts and avoid "strategic </w:t>
      </w:r>
      <w:proofErr w:type="spellStart"/>
      <w:r w:rsidRPr="008628B7">
        <w:rPr>
          <w:sz w:val="16"/>
        </w:rPr>
        <w:t>misjudgement</w:t>
      </w:r>
      <w:proofErr w:type="spellEnd"/>
      <w:r w:rsidRPr="008628B7">
        <w:rPr>
          <w:sz w:val="16"/>
        </w:rPr>
        <w:t>."</w:t>
      </w:r>
      <w:r w:rsidR="001026D3" w:rsidRPr="008628B7">
        <w:rPr>
          <w:sz w:val="16"/>
        </w:rPr>
        <w:t xml:space="preserve"> </w:t>
      </w:r>
      <w:r w:rsidRPr="008628B7">
        <w:rPr>
          <w:sz w:val="16"/>
        </w:rPr>
        <w:t>Saying that it may take time to settle disputes in the region, he added, "The vast Pacific should be a stage for cooperation, not an area for competition."</w:t>
      </w:r>
      <w:r w:rsidR="001026D3" w:rsidRPr="008628B7">
        <w:rPr>
          <w:sz w:val="16"/>
        </w:rPr>
        <w:t xml:space="preserve"> </w:t>
      </w:r>
      <w:r w:rsidRPr="008628B7">
        <w:rPr>
          <w:sz w:val="16"/>
        </w:rPr>
        <w:t>Air defense zone</w:t>
      </w:r>
      <w:r w:rsidR="001026D3" w:rsidRPr="008628B7">
        <w:rPr>
          <w:sz w:val="16"/>
        </w:rPr>
        <w:t xml:space="preserve"> </w:t>
      </w:r>
      <w:r w:rsidRPr="008628B7">
        <w:rPr>
          <w:rStyle w:val="StyleUnderline"/>
          <w:highlight w:val="cyan"/>
        </w:rPr>
        <w:t>Heading into high-level talks aimed at expanding cooperation with China, Kerry had urged China not to “unilaterally” announce an</w:t>
      </w:r>
      <w:r w:rsidRPr="00C64305">
        <w:rPr>
          <w:rStyle w:val="StyleUnderline"/>
        </w:rPr>
        <w:t xml:space="preserve"> Air Defense Identification Zone (</w:t>
      </w:r>
      <w:r w:rsidRPr="008628B7">
        <w:rPr>
          <w:rStyle w:val="StyleUnderline"/>
          <w:highlight w:val="cyan"/>
        </w:rPr>
        <w:t>ADIZ</w:t>
      </w:r>
      <w:r w:rsidRPr="00C64305">
        <w:rPr>
          <w:rStyle w:val="StyleUnderline"/>
        </w:rPr>
        <w:t>) over portions of the South China Sea.</w:t>
      </w:r>
      <w:r w:rsidR="001026D3" w:rsidRPr="00C64305">
        <w:rPr>
          <w:rStyle w:val="StyleUnderline"/>
        </w:rPr>
        <w:t xml:space="preserve"> </w:t>
      </w:r>
      <w:r w:rsidRPr="008628B7">
        <w:rPr>
          <w:sz w:val="16"/>
        </w:rPr>
        <w:t xml:space="preserve">“We will consider an ADIZ over portions of the SCS as a provocative and destabilizing act,” said Kerry Sunday during a news conference after his meeting with Mongolian Foreign Minister </w:t>
      </w:r>
      <w:proofErr w:type="spellStart"/>
      <w:r w:rsidRPr="008628B7">
        <w:rPr>
          <w:sz w:val="16"/>
        </w:rPr>
        <w:t>Lundeg</w:t>
      </w:r>
      <w:proofErr w:type="spellEnd"/>
      <w:r w:rsidRPr="008628B7">
        <w:rPr>
          <w:sz w:val="16"/>
        </w:rPr>
        <w:t xml:space="preserve"> </w:t>
      </w:r>
      <w:proofErr w:type="spellStart"/>
      <w:r w:rsidRPr="008628B7">
        <w:rPr>
          <w:sz w:val="16"/>
        </w:rPr>
        <w:t>Purevsuren</w:t>
      </w:r>
      <w:proofErr w:type="spellEnd"/>
      <w:r w:rsidRPr="008628B7">
        <w:rPr>
          <w:sz w:val="16"/>
        </w:rPr>
        <w:t xml:space="preserve"> in Ulaanbaatar.</w:t>
      </w:r>
      <w:r w:rsidR="001026D3" w:rsidRPr="008628B7">
        <w:rPr>
          <w:sz w:val="16"/>
        </w:rPr>
        <w:t xml:space="preserve"> </w:t>
      </w:r>
      <w:r w:rsidRPr="008628B7">
        <w:rPr>
          <w:sz w:val="16"/>
        </w:rPr>
        <w:t>An ADIZ requires all incoming aircraft, including civilian planes, to register with Chinese authority to fly in the air route.</w:t>
      </w:r>
      <w:r w:rsidR="001026D3" w:rsidRPr="008628B7">
        <w:rPr>
          <w:sz w:val="16"/>
        </w:rPr>
        <w:t xml:space="preserve"> </w:t>
      </w:r>
      <w:r w:rsidRPr="008628B7">
        <w:rPr>
          <w:sz w:val="16"/>
        </w:rPr>
        <w:t>China announced an ADIZ in the East China Sea two years ago, which caused grave concerns by the United States.</w:t>
      </w:r>
      <w:r w:rsidR="001026D3" w:rsidRPr="008628B7">
        <w:rPr>
          <w:sz w:val="16"/>
        </w:rPr>
        <w:t xml:space="preserve"> </w:t>
      </w:r>
      <w:r w:rsidRPr="008628B7">
        <w:rPr>
          <w:sz w:val="16"/>
        </w:rPr>
        <w:t>Kerry’s remarks came after Asian defense ministers gathered in Singapore for the Shangri-La Dialogue where delegates debated as to where China is planning the creation of an ADIZ.</w:t>
      </w:r>
      <w:r w:rsidR="001026D3" w:rsidRPr="008628B7">
        <w:rPr>
          <w:sz w:val="16"/>
        </w:rPr>
        <w:t xml:space="preserve"> </w:t>
      </w:r>
      <w:r w:rsidRPr="00C64305">
        <w:rPr>
          <w:rStyle w:val="StyleUnderline"/>
        </w:rPr>
        <w:t>He said such an act will “automatically raise tensions and call into serious questions of China’s commitment to diplomatically manage” territorial disputes in the South China Sea.</w:t>
      </w:r>
      <w:r w:rsidR="001026D3" w:rsidRPr="00C64305">
        <w:rPr>
          <w:rStyle w:val="StyleUnderline"/>
        </w:rPr>
        <w:t xml:space="preserve"> </w:t>
      </w:r>
      <w:r w:rsidRPr="008628B7">
        <w:rPr>
          <w:sz w:val="16"/>
        </w:rPr>
        <w:t>In Singapore Sunday, a senior Chinese military official rejected U.S. Defense Secretary Ash Carter's assertion made the previous day that Beijing faces “erecting a Great Wall of self-isolation” if it continues its militarization in the South China Sea.</w:t>
      </w:r>
      <w:r w:rsidR="001026D3" w:rsidRPr="008628B7">
        <w:rPr>
          <w:sz w:val="16"/>
        </w:rPr>
        <w:t xml:space="preserve"> </w:t>
      </w:r>
      <w:r w:rsidRPr="008628B7">
        <w:rPr>
          <w:sz w:val="16"/>
        </w:rPr>
        <w:t xml:space="preserve">“We were not isolated in the past, we are not isolated now, we will not be isolated in the future,” retorted Admiral Sun </w:t>
      </w:r>
      <w:proofErr w:type="spellStart"/>
      <w:r w:rsidRPr="008628B7">
        <w:rPr>
          <w:sz w:val="16"/>
        </w:rPr>
        <w:t>Jianguo</w:t>
      </w:r>
      <w:proofErr w:type="spellEnd"/>
      <w:r w:rsidRPr="008628B7">
        <w:rPr>
          <w:sz w:val="16"/>
        </w:rPr>
        <w:t xml:space="preserve"> of the People’s Liberation Army.</w:t>
      </w:r>
      <w:r w:rsidR="001026D3" w:rsidRPr="008628B7">
        <w:rPr>
          <w:sz w:val="16"/>
        </w:rPr>
        <w:t xml:space="preserve"> </w:t>
      </w:r>
      <w:r w:rsidRPr="008628B7">
        <w:rPr>
          <w:sz w:val="16"/>
        </w:rPr>
        <w:t>Discussion of differences</w:t>
      </w:r>
      <w:r w:rsidR="001026D3" w:rsidRPr="008628B7">
        <w:rPr>
          <w:sz w:val="16"/>
        </w:rPr>
        <w:t xml:space="preserve"> </w:t>
      </w:r>
      <w:r w:rsidRPr="008628B7">
        <w:rPr>
          <w:rStyle w:val="Emphasis"/>
          <w:highlight w:val="cyan"/>
        </w:rPr>
        <w:t>A</w:t>
      </w:r>
      <w:r w:rsidRPr="00C64305">
        <w:rPr>
          <w:rStyle w:val="Emphasis"/>
        </w:rPr>
        <w:t xml:space="preserve"> </w:t>
      </w:r>
      <w:proofErr w:type="gramStart"/>
      <w:r w:rsidRPr="00C64305">
        <w:rPr>
          <w:rStyle w:val="Emphasis"/>
        </w:rPr>
        <w:t>senior</w:t>
      </w:r>
      <w:proofErr w:type="gramEnd"/>
      <w:r w:rsidRPr="00C64305">
        <w:rPr>
          <w:rStyle w:val="Emphasis"/>
        </w:rPr>
        <w:t xml:space="preserve"> </w:t>
      </w:r>
      <w:r w:rsidRPr="008628B7">
        <w:rPr>
          <w:rStyle w:val="Emphasis"/>
          <w:highlight w:val="cyan"/>
        </w:rPr>
        <w:t>State Department official said the U.S. will not gloss over differences in thorny issues during the last round of S</w:t>
      </w:r>
      <w:r w:rsidRPr="00C64305">
        <w:rPr>
          <w:rStyle w:val="Emphasis"/>
        </w:rPr>
        <w:t xml:space="preserve">trategic </w:t>
      </w:r>
      <w:r w:rsidRPr="008628B7">
        <w:rPr>
          <w:rStyle w:val="Emphasis"/>
          <w:highlight w:val="cyan"/>
        </w:rPr>
        <w:t>and E</w:t>
      </w:r>
      <w:r w:rsidRPr="00C64305">
        <w:rPr>
          <w:rStyle w:val="Emphasis"/>
        </w:rPr>
        <w:t xml:space="preserve">conomic </w:t>
      </w:r>
      <w:r w:rsidRPr="008628B7">
        <w:rPr>
          <w:rStyle w:val="Emphasis"/>
          <w:highlight w:val="cyan"/>
        </w:rPr>
        <w:t>D</w:t>
      </w:r>
      <w:r w:rsidRPr="00C64305">
        <w:rPr>
          <w:rStyle w:val="Emphasis"/>
        </w:rPr>
        <w:t xml:space="preserve">ialogue </w:t>
      </w:r>
      <w:r w:rsidRPr="008628B7">
        <w:rPr>
          <w:rStyle w:val="Emphasis"/>
          <w:highlight w:val="cyan"/>
        </w:rPr>
        <w:t>with China under the Obama administration</w:t>
      </w:r>
      <w:r w:rsidRPr="008628B7">
        <w:rPr>
          <w:sz w:val="16"/>
          <w:highlight w:val="cyan"/>
        </w:rPr>
        <w:t>.</w:t>
      </w:r>
      <w:r w:rsidR="001026D3" w:rsidRPr="008628B7">
        <w:rPr>
          <w:sz w:val="16"/>
        </w:rPr>
        <w:t xml:space="preserve"> </w:t>
      </w:r>
      <w:r w:rsidRPr="008628B7">
        <w:rPr>
          <w:sz w:val="16"/>
        </w:rPr>
        <w:t>“That includes our concerns with Chinese behavior in the South China Sea, [and] our concerns with things like the NGO management law and other forms of restrictions on human rights,” said Daniel Russel, assistant secretary of state for East Asian and Pacific Affairs, last Tuesday.</w:t>
      </w:r>
      <w:r w:rsidR="001026D3" w:rsidRPr="008628B7">
        <w:rPr>
          <w:sz w:val="16"/>
        </w:rPr>
        <w:t xml:space="preserve"> </w:t>
      </w:r>
      <w:r w:rsidRPr="008628B7">
        <w:rPr>
          <w:sz w:val="16"/>
        </w:rPr>
        <w:t>Russel was referring to a new Chinese law that affects American civil society organizations and their Chinese partners to operate in China.</w:t>
      </w:r>
      <w:r w:rsidR="001026D3" w:rsidRPr="008628B7">
        <w:rPr>
          <w:sz w:val="16"/>
        </w:rPr>
        <w:t xml:space="preserve"> </w:t>
      </w:r>
      <w:r w:rsidRPr="008628B7">
        <w:rPr>
          <w:sz w:val="16"/>
        </w:rPr>
        <w:t>Russel also expressed U.S. concerns about anti-business discriminatory regulations and “the use of cyber to disadvantage” U.S. companies.</w:t>
      </w:r>
      <w:r w:rsidR="001026D3" w:rsidRPr="008628B7">
        <w:rPr>
          <w:sz w:val="16"/>
        </w:rPr>
        <w:t xml:space="preserve"> </w:t>
      </w:r>
      <w:r w:rsidRPr="008628B7">
        <w:rPr>
          <w:sz w:val="16"/>
        </w:rPr>
        <w:t>He said the annual U.S.-China Strategic and Economic Dialogue has served as a venue “to discuss, and in some cases, to narrow our differences.”</w:t>
      </w:r>
      <w:r w:rsidR="001026D3" w:rsidRPr="008628B7">
        <w:rPr>
          <w:sz w:val="16"/>
        </w:rPr>
        <w:t xml:space="preserve"> </w:t>
      </w:r>
      <w:r w:rsidRPr="008628B7">
        <w:rPr>
          <w:sz w:val="16"/>
        </w:rPr>
        <w:t xml:space="preserve">Highlights of this year’s talks include environmental and ocean conservation, combating wildlife trafficking, and a new dialogue on commercial aviation systems, said Catherine </w:t>
      </w:r>
      <w:proofErr w:type="spellStart"/>
      <w:r w:rsidRPr="008628B7">
        <w:rPr>
          <w:sz w:val="16"/>
        </w:rPr>
        <w:t>Novelli</w:t>
      </w:r>
      <w:proofErr w:type="spellEnd"/>
      <w:r w:rsidRPr="008628B7">
        <w:rPr>
          <w:sz w:val="16"/>
        </w:rPr>
        <w:t>, undersecretary of state for economic growth, energy, and the environment.</w:t>
      </w:r>
      <w:r w:rsidR="001026D3" w:rsidRPr="008628B7">
        <w:rPr>
          <w:sz w:val="16"/>
        </w:rPr>
        <w:t xml:space="preserve"> </w:t>
      </w:r>
      <w:r w:rsidRPr="008628B7">
        <w:rPr>
          <w:sz w:val="16"/>
        </w:rPr>
        <w:t>A landmark announcement by U.S. President Barack Obama and Chinese President Xi Jinping last year to implement bans on ivory imports and exports in domestic and commercial trade has made the ivory smuggling less lucrative in China.</w:t>
      </w:r>
      <w:r w:rsidR="001026D3" w:rsidRPr="008628B7">
        <w:rPr>
          <w:sz w:val="16"/>
        </w:rPr>
        <w:t xml:space="preserve"> </w:t>
      </w:r>
      <w:r w:rsidRPr="008628B7">
        <w:rPr>
          <w:sz w:val="16"/>
        </w:rPr>
        <w:t xml:space="preserve">“The price of ivory in China has decreased by half since the announcement,” said </w:t>
      </w:r>
      <w:proofErr w:type="spellStart"/>
      <w:r w:rsidRPr="008628B7">
        <w:rPr>
          <w:sz w:val="16"/>
        </w:rPr>
        <w:t>Novelli</w:t>
      </w:r>
      <w:proofErr w:type="spellEnd"/>
      <w:r w:rsidRPr="008628B7">
        <w:rPr>
          <w:sz w:val="16"/>
        </w:rPr>
        <w:t xml:space="preserve"> Tuesday.</w:t>
      </w:r>
      <w:r w:rsidR="001026D3" w:rsidRPr="008628B7">
        <w:rPr>
          <w:sz w:val="16"/>
        </w:rPr>
        <w:t xml:space="preserve"> </w:t>
      </w:r>
      <w:r w:rsidRPr="00C64305">
        <w:rPr>
          <w:rStyle w:val="StyleUnderline"/>
        </w:rPr>
        <w:t>Washington-Beijing diplomacy</w:t>
      </w:r>
      <w:r w:rsidR="001026D3" w:rsidRPr="00C64305">
        <w:rPr>
          <w:rStyle w:val="StyleUnderline"/>
        </w:rPr>
        <w:t xml:space="preserve"> </w:t>
      </w:r>
      <w:r w:rsidRPr="00C64305">
        <w:rPr>
          <w:rStyle w:val="Emphasis"/>
        </w:rPr>
        <w:t>The eighth round of annual U.S.-China Strategic and Economic Dialogue (S&amp;ED) will be held in Beijing Monday and Tuesday</w:t>
      </w:r>
      <w:r w:rsidRPr="008628B7">
        <w:rPr>
          <w:sz w:val="16"/>
        </w:rPr>
        <w:t>.</w:t>
      </w:r>
      <w:r w:rsidR="001026D3" w:rsidRPr="008628B7">
        <w:rPr>
          <w:sz w:val="16"/>
        </w:rPr>
        <w:t xml:space="preserve"> </w:t>
      </w:r>
      <w:r w:rsidRPr="00C64305">
        <w:rPr>
          <w:rStyle w:val="StyleUnderline"/>
        </w:rPr>
        <w:t xml:space="preserve">The strategic track is led by Kerry and Chinese State Councilor Yang </w:t>
      </w:r>
      <w:proofErr w:type="spellStart"/>
      <w:r w:rsidRPr="00C64305">
        <w:rPr>
          <w:rStyle w:val="StyleUnderline"/>
        </w:rPr>
        <w:t>Jiechi</w:t>
      </w:r>
      <w:proofErr w:type="spellEnd"/>
      <w:r w:rsidRPr="00C64305">
        <w:rPr>
          <w:rStyle w:val="StyleUnderline"/>
        </w:rPr>
        <w:t>.</w:t>
      </w:r>
      <w:r w:rsidR="001026D3" w:rsidRPr="00C64305">
        <w:rPr>
          <w:rStyle w:val="StyleUnderline"/>
        </w:rPr>
        <w:t xml:space="preserve"> </w:t>
      </w:r>
      <w:r w:rsidRPr="00C64305">
        <w:rPr>
          <w:rStyle w:val="StyleUnderline"/>
        </w:rPr>
        <w:t>The economic track is led by U.S. Treasury Secretary Jacob Lew and Chinese Vice Premier Wang Yang.</w:t>
      </w:r>
      <w:r w:rsidR="001026D3" w:rsidRPr="00C64305">
        <w:rPr>
          <w:rStyle w:val="StyleUnderline"/>
        </w:rPr>
        <w:t xml:space="preserve"> </w:t>
      </w:r>
      <w:r w:rsidRPr="008628B7">
        <w:rPr>
          <w:sz w:val="16"/>
        </w:rPr>
        <w:t>Officials from dozens of U.S. federal agencies are set to attend the flagship dialogue between the two countries.</w:t>
      </w:r>
      <w:r w:rsidR="001026D3" w:rsidRPr="008628B7">
        <w:rPr>
          <w:sz w:val="16"/>
        </w:rPr>
        <w:t xml:space="preserve"> </w:t>
      </w:r>
      <w:r w:rsidRPr="008628B7">
        <w:rPr>
          <w:sz w:val="16"/>
        </w:rPr>
        <w:t>Anxieties have been growing in the region over China’s aggressive approach to its territorial claims in disputed waters in the South China Sea.</w:t>
      </w:r>
      <w:r w:rsidR="001026D3" w:rsidRPr="008628B7">
        <w:rPr>
          <w:sz w:val="16"/>
        </w:rPr>
        <w:t xml:space="preserve"> </w:t>
      </w:r>
      <w:r w:rsidRPr="008628B7">
        <w:rPr>
          <w:sz w:val="16"/>
        </w:rPr>
        <w:t>China is also ratcheting up demands that the U.S. should stop surveillance flights in the airspace above the South China Sea.</w:t>
      </w:r>
      <w:r w:rsidR="001026D3" w:rsidRPr="008628B7">
        <w:rPr>
          <w:sz w:val="16"/>
        </w:rPr>
        <w:t xml:space="preserve"> </w:t>
      </w:r>
      <w:r w:rsidRPr="008628B7">
        <w:rPr>
          <w:rFonts w:ascii="Times New Roman" w:hAnsi="Times New Roman" w:cs="Times New Roman"/>
          <w:sz w:val="16"/>
        </w:rPr>
        <w:t>​</w:t>
      </w:r>
      <w:r w:rsidRPr="008628B7">
        <w:rPr>
          <w:sz w:val="16"/>
        </w:rPr>
        <w:t>In a recent encounter, the U.S. Defense Department said two Chinese fighter jets intercepted in an unsafe manner a U.S. reconnaissance plane on a routine patrol in international airspace over the South China Sea, raising a "red flag" on implementation of existing Confidence Building Measures (CBM) between the two countries.</w:t>
      </w:r>
      <w:r w:rsidR="001026D3" w:rsidRPr="008628B7">
        <w:rPr>
          <w:sz w:val="16"/>
        </w:rPr>
        <w:t xml:space="preserve"> </w:t>
      </w:r>
      <w:r w:rsidRPr="008628B7">
        <w:rPr>
          <w:sz w:val="16"/>
        </w:rPr>
        <w:t>The measures were agreed to under previous rounds of S&amp;ED that covers the rules of behavior for safety of air and maritime encounters. Both countries concurred to avoid accidents while their assets are operating in close proximity in places like the South China Sea.</w:t>
      </w:r>
      <w:r w:rsidR="001026D3" w:rsidRPr="008628B7">
        <w:rPr>
          <w:sz w:val="16"/>
        </w:rPr>
        <w:t xml:space="preserve"> </w:t>
      </w:r>
      <w:r w:rsidRPr="008628B7">
        <w:rPr>
          <w:sz w:val="16"/>
        </w:rPr>
        <w:t>Russel said the U.S. is seeking to “expand the scope of cooperation and establish broader frameworks” beyond what the two countries have with the Navy and the Air Force.</w:t>
      </w:r>
      <w:r w:rsidR="001026D3" w:rsidRPr="008628B7">
        <w:rPr>
          <w:sz w:val="16"/>
        </w:rPr>
        <w:t xml:space="preserve"> </w:t>
      </w:r>
      <w:r w:rsidRPr="008628B7">
        <w:rPr>
          <w:sz w:val="16"/>
        </w:rPr>
        <w:t>"Both sides do need to discuss this incident and understand what happened and talk about how they will avoid any of these kinds of very unsafe intercepts in the future,” Bonnie Glaser, regional expert from the Center for Strategic and International Studies, told VOA.</w:t>
      </w:r>
      <w:r w:rsidR="001026D3" w:rsidRPr="008628B7">
        <w:rPr>
          <w:sz w:val="16"/>
        </w:rPr>
        <w:t xml:space="preserve"> </w:t>
      </w:r>
      <w:r w:rsidRPr="008628B7">
        <w:rPr>
          <w:sz w:val="16"/>
        </w:rPr>
        <w:t>She added while a narrowing in differences between two countries over the South China Sea issue is unlikely, it is helpful to talk.</w:t>
      </w:r>
      <w:r w:rsidR="001026D3" w:rsidRPr="008628B7">
        <w:rPr>
          <w:sz w:val="16"/>
        </w:rPr>
        <w:t xml:space="preserve"> </w:t>
      </w:r>
      <w:r w:rsidRPr="008628B7">
        <w:rPr>
          <w:sz w:val="16"/>
        </w:rPr>
        <w:t>Cyber concerns</w:t>
      </w:r>
      <w:r w:rsidR="001026D3" w:rsidRPr="008628B7">
        <w:rPr>
          <w:sz w:val="16"/>
        </w:rPr>
        <w:t xml:space="preserve"> </w:t>
      </w:r>
      <w:r w:rsidRPr="008628B7">
        <w:rPr>
          <w:sz w:val="16"/>
        </w:rPr>
        <w:t>Another thorny issue is cyber security. The United States has clashed with China for years over cyber-enabled theft for commercial gain by state actors.</w:t>
      </w:r>
      <w:r w:rsidR="001026D3" w:rsidRPr="008628B7">
        <w:rPr>
          <w:sz w:val="16"/>
        </w:rPr>
        <w:t xml:space="preserve"> </w:t>
      </w:r>
      <w:r w:rsidRPr="008628B7">
        <w:rPr>
          <w:sz w:val="16"/>
        </w:rPr>
        <w:t>David Dollar, senior fellow of the Brookings Institution, told VOA the U.S. would follow through closely on a bilateral agreement during the coming high-level talks.</w:t>
      </w:r>
      <w:r w:rsidR="001026D3" w:rsidRPr="008628B7">
        <w:rPr>
          <w:sz w:val="16"/>
        </w:rPr>
        <w:t xml:space="preserve"> </w:t>
      </w:r>
      <w:r w:rsidRPr="008628B7">
        <w:rPr>
          <w:sz w:val="16"/>
        </w:rPr>
        <w:t>Dollar referred to an agreement reached last fall during Obama's meeting with Xi. Both countries agreed that neither government would conduct or knowingly support cyber-enabled economic espionage to advance business interests.</w:t>
      </w:r>
      <w:r w:rsidR="001026D3" w:rsidRPr="008628B7">
        <w:rPr>
          <w:sz w:val="16"/>
        </w:rPr>
        <w:t xml:space="preserve"> </w:t>
      </w:r>
      <w:r w:rsidRPr="008628B7">
        <w:rPr>
          <w:sz w:val="16"/>
        </w:rPr>
        <w:t>“This is a very big issue for U.S. companies,” he said. “U.S. companies have larger issues about intellectual property rights protection so this will continue to be an important issue.”</w:t>
      </w:r>
      <w:r w:rsidR="001026D3" w:rsidRPr="008628B7">
        <w:rPr>
          <w:sz w:val="16"/>
        </w:rPr>
        <w:t xml:space="preserve"> </w:t>
      </w:r>
      <w:r w:rsidRPr="008628B7">
        <w:rPr>
          <w:rStyle w:val="Emphasis"/>
          <w:highlight w:val="cyan"/>
        </w:rPr>
        <w:t>Starting in 2009, the S</w:t>
      </w:r>
      <w:r w:rsidRPr="00C64305">
        <w:rPr>
          <w:rStyle w:val="Emphasis"/>
        </w:rPr>
        <w:t xml:space="preserve">trategic </w:t>
      </w:r>
      <w:r w:rsidRPr="008628B7">
        <w:rPr>
          <w:rStyle w:val="Emphasis"/>
          <w:highlight w:val="cyan"/>
        </w:rPr>
        <w:t>and</w:t>
      </w:r>
      <w:r w:rsidRPr="00C64305">
        <w:rPr>
          <w:rStyle w:val="Emphasis"/>
        </w:rPr>
        <w:t xml:space="preserve"> </w:t>
      </w:r>
      <w:r w:rsidRPr="008628B7">
        <w:rPr>
          <w:rStyle w:val="Emphasis"/>
          <w:highlight w:val="cyan"/>
        </w:rPr>
        <w:t>E</w:t>
      </w:r>
      <w:r w:rsidRPr="00C64305">
        <w:rPr>
          <w:rStyle w:val="Emphasis"/>
        </w:rPr>
        <w:t xml:space="preserve">conomic </w:t>
      </w:r>
      <w:r w:rsidRPr="008628B7">
        <w:rPr>
          <w:rStyle w:val="Emphasis"/>
          <w:highlight w:val="cyan"/>
        </w:rPr>
        <w:t>D</w:t>
      </w:r>
      <w:r w:rsidRPr="00C64305">
        <w:rPr>
          <w:rStyle w:val="Emphasis"/>
        </w:rPr>
        <w:t xml:space="preserve">ialogue is </w:t>
      </w:r>
      <w:r w:rsidRPr="008628B7">
        <w:rPr>
          <w:rStyle w:val="Emphasis"/>
          <w:highlight w:val="cyan"/>
        </w:rPr>
        <w:t>an annual high-level mechanism between Washington and Beijing to discuss challenges and opportunities that both countries face on a wide range of</w:t>
      </w:r>
      <w:r w:rsidRPr="00C64305">
        <w:rPr>
          <w:rStyle w:val="Emphasis"/>
        </w:rPr>
        <w:t xml:space="preserve"> bilateral, regional and </w:t>
      </w:r>
      <w:r w:rsidRPr="008628B7">
        <w:rPr>
          <w:rStyle w:val="Emphasis"/>
          <w:highlight w:val="cyan"/>
        </w:rPr>
        <w:t>global issues</w:t>
      </w:r>
      <w:r w:rsidRPr="008628B7">
        <w:rPr>
          <w:sz w:val="16"/>
        </w:rPr>
        <w:t>.</w:t>
      </w:r>
    </w:p>
    <w:p w:rsidR="00E10572" w:rsidRPr="00C64305" w:rsidRDefault="00E10572" w:rsidP="00E10572"/>
    <w:p w:rsidR="009D3E0E" w:rsidRPr="00C64305" w:rsidRDefault="009D3E0E" w:rsidP="009D3E0E">
      <w:pPr>
        <w:pStyle w:val="Heading3"/>
      </w:pPr>
      <w:r w:rsidRPr="00C64305">
        <w:t>Georgia Thumper</w:t>
      </w:r>
    </w:p>
    <w:p w:rsidR="009D3E0E" w:rsidRPr="00C64305" w:rsidRDefault="009D3E0E" w:rsidP="009D3E0E">
      <w:pPr>
        <w:pStyle w:val="Heading4"/>
      </w:pPr>
      <w:r w:rsidRPr="00C64305">
        <w:t xml:space="preserve">Georgia thumps – it’s the top issue right now – Kerry just </w:t>
      </w:r>
      <w:r w:rsidR="0054490A" w:rsidRPr="00C64305">
        <w:t xml:space="preserve">burned focus on it </w:t>
      </w:r>
      <w:r w:rsidRPr="00C64305">
        <w:t xml:space="preserve"> </w:t>
      </w:r>
    </w:p>
    <w:p w:rsidR="009D3E0E" w:rsidRPr="00C64305" w:rsidRDefault="009D3E0E" w:rsidP="009D3E0E">
      <w:r w:rsidRPr="00C64305">
        <w:rPr>
          <w:rStyle w:val="Style13ptBold"/>
        </w:rPr>
        <w:t>World Affairs, 7-6-</w:t>
      </w:r>
      <w:r w:rsidRPr="00C64305">
        <w:t>2016, "Kerry Arrives in Georgia Ahead of NATO Summit,", http://www.worldaffairsjournal.org/content/kerry-arrives-georgia-ahead-nato-summit//)HBJ</w:t>
      </w:r>
    </w:p>
    <w:p w:rsidR="009D3E0E" w:rsidRPr="008628B7" w:rsidRDefault="009D3E0E" w:rsidP="009D3E0E">
      <w:pPr>
        <w:rPr>
          <w:sz w:val="16"/>
        </w:rPr>
      </w:pPr>
      <w:r w:rsidRPr="00E37A47">
        <w:rPr>
          <w:rStyle w:val="StyleUnderline"/>
          <w:highlight w:val="cyan"/>
        </w:rPr>
        <w:t>The U</w:t>
      </w:r>
      <w:r w:rsidRPr="008628B7">
        <w:rPr>
          <w:sz w:val="16"/>
        </w:rPr>
        <w:t>nited</w:t>
      </w:r>
      <w:r w:rsidRPr="00C64305">
        <w:rPr>
          <w:rStyle w:val="StyleUnderline"/>
        </w:rPr>
        <w:t xml:space="preserve"> </w:t>
      </w:r>
      <w:r w:rsidRPr="00E37A47">
        <w:rPr>
          <w:rStyle w:val="StyleUnderline"/>
          <w:highlight w:val="cyan"/>
        </w:rPr>
        <w:t>S</w:t>
      </w:r>
      <w:r w:rsidRPr="008628B7">
        <w:rPr>
          <w:sz w:val="16"/>
        </w:rPr>
        <w:t xml:space="preserve">tates </w:t>
      </w:r>
      <w:r w:rsidRPr="00E37A47">
        <w:rPr>
          <w:rStyle w:val="StyleUnderline"/>
          <w:highlight w:val="cyan"/>
        </w:rPr>
        <w:t>and Georgia plan to deepen their military cooperation</w:t>
      </w:r>
      <w:r w:rsidRPr="00C64305">
        <w:rPr>
          <w:rStyle w:val="StyleUnderline"/>
        </w:rPr>
        <w:t xml:space="preserve"> as </w:t>
      </w:r>
      <w:r w:rsidRPr="008628B7">
        <w:rPr>
          <w:sz w:val="16"/>
        </w:rPr>
        <w:t xml:space="preserve">Secretary of State John </w:t>
      </w:r>
      <w:r w:rsidRPr="00C64305">
        <w:rPr>
          <w:rStyle w:val="StyleUnderline"/>
        </w:rPr>
        <w:t xml:space="preserve">Kerry underscored Washington’s commitment to supporting the ex-Soviet nation in its long-running standoff with two separatist regions backed by Russia. The two allies signed a new military cooperation agreement during Kerry’s </w:t>
      </w:r>
      <w:r w:rsidRPr="008628B7">
        <w:rPr>
          <w:sz w:val="16"/>
        </w:rPr>
        <w:t xml:space="preserve">July 6 </w:t>
      </w:r>
      <w:r w:rsidRPr="00C64305">
        <w:rPr>
          <w:rStyle w:val="StyleUnderline"/>
        </w:rPr>
        <w:t>visit</w:t>
      </w:r>
      <w:r w:rsidRPr="008628B7">
        <w:rPr>
          <w:sz w:val="16"/>
        </w:rPr>
        <w:t xml:space="preserve"> to Georgia -- his first to the Caucasus nation as secretary of state. </w:t>
      </w:r>
      <w:r w:rsidRPr="00E37A47">
        <w:rPr>
          <w:rStyle w:val="StyleUnderline"/>
          <w:highlight w:val="cyan"/>
        </w:rPr>
        <w:t>The signing came two days before a major NATO summit in Poland</w:t>
      </w:r>
      <w:r w:rsidRPr="008628B7">
        <w:rPr>
          <w:sz w:val="16"/>
        </w:rPr>
        <w:t xml:space="preserve"> where Russian actions in Eastern Europe will be a major topic of discussion.</w:t>
      </w:r>
      <w:r w:rsidRPr="00C64305">
        <w:rPr>
          <w:rStyle w:val="StyleUnderline"/>
        </w:rPr>
        <w:t xml:space="preserve"> </w:t>
      </w:r>
      <w:r w:rsidRPr="008628B7">
        <w:rPr>
          <w:sz w:val="16"/>
        </w:rPr>
        <w:t>"</w:t>
      </w:r>
      <w:r w:rsidRPr="00C64305">
        <w:rPr>
          <w:rStyle w:val="StyleUnderline"/>
        </w:rPr>
        <w:t>The U</w:t>
      </w:r>
      <w:r w:rsidRPr="008628B7">
        <w:rPr>
          <w:sz w:val="16"/>
        </w:rPr>
        <w:t xml:space="preserve">nited </w:t>
      </w:r>
      <w:r w:rsidRPr="00C64305">
        <w:rPr>
          <w:rStyle w:val="StyleUnderline"/>
        </w:rPr>
        <w:t>S</w:t>
      </w:r>
      <w:r w:rsidRPr="008628B7">
        <w:rPr>
          <w:sz w:val="16"/>
        </w:rPr>
        <w:t xml:space="preserve">tates </w:t>
      </w:r>
      <w:r w:rsidRPr="00C64305">
        <w:rPr>
          <w:rStyle w:val="StyleUnderline"/>
        </w:rPr>
        <w:t>remains steadfast in our support of Georgia's sovereignty and territorial integrity,”</w:t>
      </w:r>
      <w:r w:rsidRPr="008628B7">
        <w:rPr>
          <w:sz w:val="16"/>
        </w:rPr>
        <w:t xml:space="preserve"> Kerry said. “Russia's occupation and militarization of parts of Georgia's territory are unacceptable.” Russia has backed the separatist Georgian territories of Abkhazia and South Ossetia and recognized both as sovereign nations following a brief 2008 war with Tbilisi. Only a handful of other countries have followed suit in deeming the breakaway territories independent nations. </w:t>
      </w:r>
      <w:r w:rsidRPr="00C64305">
        <w:rPr>
          <w:rStyle w:val="StyleUnderline"/>
        </w:rPr>
        <w:t>Kerry demanded that Russia,</w:t>
      </w:r>
      <w:r w:rsidRPr="008628B7">
        <w:rPr>
          <w:sz w:val="16"/>
        </w:rPr>
        <w:t xml:space="preserve"> which maintains troops in both Abkhazia and South Ossetia, </w:t>
      </w:r>
      <w:r w:rsidRPr="00C64305">
        <w:rPr>
          <w:rStyle w:val="StyleUnderline"/>
        </w:rPr>
        <w:t xml:space="preserve">adhere to the truce ending the 2008 war. </w:t>
      </w:r>
      <w:r w:rsidRPr="008628B7">
        <w:rPr>
          <w:sz w:val="16"/>
        </w:rPr>
        <w:t xml:space="preserve">New Framework </w:t>
      </w:r>
      <w:r w:rsidRPr="00C64305">
        <w:rPr>
          <w:rStyle w:val="StyleUnderline"/>
        </w:rPr>
        <w:t xml:space="preserve">The memorandum signed by </w:t>
      </w:r>
      <w:r w:rsidRPr="00E37A47">
        <w:rPr>
          <w:rStyle w:val="StyleUnderline"/>
          <w:highlight w:val="cyan"/>
        </w:rPr>
        <w:t>Kerry and</w:t>
      </w:r>
      <w:r w:rsidRPr="00C64305">
        <w:rPr>
          <w:rStyle w:val="StyleUnderline"/>
        </w:rPr>
        <w:t xml:space="preserve"> </w:t>
      </w:r>
      <w:r w:rsidRPr="00E37A47">
        <w:rPr>
          <w:rStyle w:val="StyleUnderline"/>
          <w:highlight w:val="cyan"/>
        </w:rPr>
        <w:t>Georgian Prime Minister</w:t>
      </w:r>
      <w:r w:rsidRPr="00C64305">
        <w:rPr>
          <w:rStyle w:val="StyleUnderline"/>
        </w:rPr>
        <w:t xml:space="preserve"> Giorgi </w:t>
      </w:r>
      <w:proofErr w:type="spellStart"/>
      <w:r w:rsidRPr="00C64305">
        <w:rPr>
          <w:rStyle w:val="StyleUnderline"/>
        </w:rPr>
        <w:t>Kvirikashvili</w:t>
      </w:r>
      <w:proofErr w:type="spellEnd"/>
      <w:r w:rsidRPr="00C64305">
        <w:rPr>
          <w:rStyle w:val="StyleUnderline"/>
        </w:rPr>
        <w:t xml:space="preserve"> </w:t>
      </w:r>
      <w:r w:rsidRPr="00E37A47">
        <w:rPr>
          <w:rStyle w:val="StyleUnderline"/>
          <w:highlight w:val="cyan"/>
        </w:rPr>
        <w:t>pledges a "deepening [of] the defense and security relationship</w:t>
      </w:r>
      <w:r w:rsidRPr="008628B7">
        <w:rPr>
          <w:sz w:val="16"/>
        </w:rPr>
        <w:t xml:space="preserve">" between Washington and Tbilisi by </w:t>
      </w:r>
      <w:r w:rsidRPr="00E37A47">
        <w:rPr>
          <w:rStyle w:val="StyleUnderline"/>
          <w:highlight w:val="cyan"/>
        </w:rPr>
        <w:t>giving Georgia access to additional U.S. military equipment, intelligence, and training</w:t>
      </w:r>
      <w:r w:rsidRPr="00C64305">
        <w:rPr>
          <w:rStyle w:val="StyleUnderline"/>
        </w:rPr>
        <w:t xml:space="preserve">. </w:t>
      </w:r>
      <w:r w:rsidRPr="008628B7">
        <w:rPr>
          <w:sz w:val="16"/>
        </w:rPr>
        <w:t>It also aims to boost Georgia’s cybersecurity and modernize the country’s security forces to enable their greater integration with NATO, which Georgia aspires to join. American security support for Tbilisi has until now largely focused on training Georgian forces for deployment in Iraq an Afghanistan. "</w:t>
      </w:r>
      <w:r w:rsidRPr="00C64305">
        <w:rPr>
          <w:rStyle w:val="StyleUnderline"/>
        </w:rPr>
        <w:t>This memorandum provides a new framework for deeper partnership and covers fields of cooperation</w:t>
      </w:r>
      <w:r w:rsidRPr="008628B7">
        <w:rPr>
          <w:sz w:val="16"/>
        </w:rPr>
        <w:t xml:space="preserve"> that are critically important for strengthening Georgia’s security and enhancing its defense capabilities," </w:t>
      </w:r>
      <w:proofErr w:type="spellStart"/>
      <w:r w:rsidRPr="008628B7">
        <w:rPr>
          <w:sz w:val="16"/>
        </w:rPr>
        <w:t>Kvirikashvili</w:t>
      </w:r>
      <w:proofErr w:type="spellEnd"/>
      <w:r w:rsidRPr="008628B7">
        <w:rPr>
          <w:sz w:val="16"/>
        </w:rPr>
        <w:t xml:space="preserve"> said. </w:t>
      </w:r>
      <w:r w:rsidRPr="00C64305">
        <w:rPr>
          <w:rStyle w:val="StyleUnderline"/>
        </w:rPr>
        <w:t>Kerry</w:t>
      </w:r>
      <w:r w:rsidRPr="008628B7">
        <w:rPr>
          <w:sz w:val="16"/>
        </w:rPr>
        <w:t xml:space="preserve"> travels on July 7 to Kyiv, where he </w:t>
      </w:r>
      <w:r w:rsidRPr="00C64305">
        <w:rPr>
          <w:rStyle w:val="StyleUnderline"/>
        </w:rPr>
        <w:t xml:space="preserve">is expected to discuss ways of ending Ukraine’s continuing war against Russia-backed separatists in the east of the country. </w:t>
      </w:r>
      <w:r w:rsidRPr="008628B7">
        <w:rPr>
          <w:sz w:val="16"/>
        </w:rPr>
        <w:t xml:space="preserve">Both Kyiv and Tbilisi have sought deeper integration with the West since Russia’s military seizure and forcible annexation of Ukraine’s Crimea territory in March 2014 and the ensuing war in eastern Ukraine. Moscow has objected fiercely Georgia’s bid for membership in NATO, which said in 2008 that Tbilisi would eventually join the military alliance. Progress toward NATO ascension for Georgia has stalled, however, sparking frustration among top officials in Tbilisi who say that alliance members are hindering the process due to fears of an angry Russian reaction. This, Georgian officials say, essentially gives the Kremlin veto power on who can join NATO. </w:t>
      </w:r>
      <w:r w:rsidRPr="00E37A47">
        <w:rPr>
          <w:rStyle w:val="StyleUnderline"/>
          <w:highlight w:val="cyan"/>
        </w:rPr>
        <w:t>Kerry pledged that the alliance would reaffirm its promise of Georgian membership</w:t>
      </w:r>
      <w:r w:rsidRPr="008628B7">
        <w:rPr>
          <w:sz w:val="16"/>
        </w:rPr>
        <w:t xml:space="preserve"> but could not provide a timeline for its accession. "Obviously we have great respect for your desires as a country to be able to look to the West and engage with the West without punishment, without retribution," he said.</w:t>
      </w:r>
    </w:p>
    <w:p w:rsidR="009D3E0E" w:rsidRPr="00C64305" w:rsidRDefault="009D3E0E" w:rsidP="009D3E0E">
      <w:pPr>
        <w:pStyle w:val="Heading4"/>
      </w:pPr>
      <w:r w:rsidRPr="00C64305">
        <w:t xml:space="preserve">Kerry is focused on Georgia, Russia and </w:t>
      </w:r>
      <w:proofErr w:type="spellStart"/>
      <w:r w:rsidRPr="00C64305">
        <w:t>Nato</w:t>
      </w:r>
      <w:proofErr w:type="spellEnd"/>
      <w:r w:rsidRPr="00C64305">
        <w:t xml:space="preserve"> security now – saps State Department focus / influence </w:t>
      </w:r>
    </w:p>
    <w:p w:rsidR="009D3E0E" w:rsidRPr="00C64305" w:rsidRDefault="009D3E0E" w:rsidP="009D3E0E">
      <w:r w:rsidRPr="00C64305">
        <w:t xml:space="preserve"> </w:t>
      </w:r>
      <w:proofErr w:type="spellStart"/>
      <w:r w:rsidRPr="00C64305">
        <w:t>Odjus</w:t>
      </w:r>
      <w:proofErr w:type="spellEnd"/>
      <w:r w:rsidRPr="00C64305">
        <w:t xml:space="preserve"> </w:t>
      </w:r>
      <w:proofErr w:type="spellStart"/>
      <w:r w:rsidRPr="00C64305">
        <w:rPr>
          <w:rStyle w:val="Style13ptBold"/>
        </w:rPr>
        <w:t>Ayoola</w:t>
      </w:r>
      <w:proofErr w:type="spellEnd"/>
      <w:r w:rsidRPr="00C64305">
        <w:t xml:space="preserve">, </w:t>
      </w:r>
      <w:r w:rsidRPr="00C64305">
        <w:rPr>
          <w:rStyle w:val="Style13ptBold"/>
        </w:rPr>
        <w:t>7-6</w:t>
      </w:r>
      <w:r w:rsidRPr="00C64305">
        <w:t xml:space="preserve">-2016, "John Kerry flies into ex-Soviet Georgia to reassure on security," </w:t>
      </w:r>
      <w:proofErr w:type="spellStart"/>
      <w:r w:rsidRPr="00C64305">
        <w:t>LoveworldPlus</w:t>
      </w:r>
      <w:proofErr w:type="spellEnd"/>
      <w:r w:rsidRPr="00C64305">
        <w:t xml:space="preserve"> News, http://www.loveworldplus.tv/news/john-kerry-flies-ex-soviet-georgia-reassure-security//)HBJ</w:t>
      </w:r>
    </w:p>
    <w:p w:rsidR="009D3E0E" w:rsidRPr="00E37A47" w:rsidRDefault="009D3E0E" w:rsidP="009D3E0E">
      <w:pPr>
        <w:rPr>
          <w:sz w:val="16"/>
        </w:rPr>
      </w:pPr>
      <w:r w:rsidRPr="00E37A47">
        <w:rPr>
          <w:sz w:val="16"/>
        </w:rPr>
        <w:t xml:space="preserve">U.S. Secretary of State John </w:t>
      </w:r>
      <w:r w:rsidRPr="00E37A47">
        <w:rPr>
          <w:rStyle w:val="StyleUnderline"/>
          <w:highlight w:val="cyan"/>
        </w:rPr>
        <w:t>Kerry</w:t>
      </w:r>
      <w:r w:rsidRPr="00C64305">
        <w:rPr>
          <w:rStyle w:val="StyleUnderline"/>
        </w:rPr>
        <w:t xml:space="preserve"> arrived in Georgia on Wednesday where he </w:t>
      </w:r>
      <w:r w:rsidRPr="00E37A47">
        <w:rPr>
          <w:rStyle w:val="StyleUnderline"/>
          <w:highlight w:val="cyan"/>
        </w:rPr>
        <w:t>will sign agreements to deepen defense and security cooperation with the former Soviet state days before an important NATO summit</w:t>
      </w:r>
      <w:r w:rsidRPr="00C64305">
        <w:rPr>
          <w:rStyle w:val="StyleUnderline"/>
        </w:rPr>
        <w:t xml:space="preserve">. </w:t>
      </w:r>
      <w:r w:rsidRPr="00E37A47">
        <w:rPr>
          <w:sz w:val="16"/>
        </w:rPr>
        <w:t xml:space="preserve">It is </w:t>
      </w:r>
      <w:r w:rsidRPr="00E37A47">
        <w:rPr>
          <w:rStyle w:val="StyleUnderline"/>
          <w:highlight w:val="cyan"/>
        </w:rPr>
        <w:t>Kerry’s</w:t>
      </w:r>
      <w:r w:rsidRPr="00E37A47">
        <w:rPr>
          <w:sz w:val="16"/>
        </w:rPr>
        <w:t xml:space="preserve"> first </w:t>
      </w:r>
      <w:r w:rsidRPr="00E37A47">
        <w:rPr>
          <w:rStyle w:val="StyleUnderline"/>
          <w:highlight w:val="cyan"/>
        </w:rPr>
        <w:t>visit</w:t>
      </w:r>
      <w:r w:rsidRPr="00E37A47">
        <w:rPr>
          <w:sz w:val="16"/>
        </w:rPr>
        <w:t xml:space="preserve"> as Secretary of State to Georgia and </w:t>
      </w:r>
      <w:r w:rsidRPr="00E37A47">
        <w:rPr>
          <w:rStyle w:val="StyleUnderline"/>
          <w:highlight w:val="cyan"/>
        </w:rPr>
        <w:t>comes ahead of a NATO summit</w:t>
      </w:r>
      <w:r w:rsidRPr="00E37A47">
        <w:rPr>
          <w:sz w:val="16"/>
        </w:rPr>
        <w:t xml:space="preserve"> in Warsaw on Friday </w:t>
      </w:r>
      <w:r w:rsidRPr="00C64305">
        <w:rPr>
          <w:rStyle w:val="StyleUnderline"/>
        </w:rPr>
        <w:t>where members of the Western military alliance plan to announce action to deter what they say is an increased Russian military threat. Georgia and former Soviet states</w:t>
      </w:r>
      <w:r w:rsidRPr="00E37A47">
        <w:rPr>
          <w:sz w:val="16"/>
        </w:rPr>
        <w:t xml:space="preserve"> like Moldova and Ukraine </w:t>
      </w:r>
      <w:r w:rsidRPr="00C64305">
        <w:rPr>
          <w:rStyle w:val="StyleUnderline"/>
        </w:rPr>
        <w:t>have become increasingly concerned by Russia’s intentions after the Kremlin annexed</w:t>
      </w:r>
      <w:r w:rsidRPr="00E37A47">
        <w:rPr>
          <w:sz w:val="16"/>
        </w:rPr>
        <w:t xml:space="preserve"> Ukraine’s </w:t>
      </w:r>
      <w:r w:rsidRPr="00C64305">
        <w:rPr>
          <w:rStyle w:val="StyleUnderline"/>
        </w:rPr>
        <w:t>Crimea</w:t>
      </w:r>
      <w:r w:rsidRPr="00E37A47">
        <w:rPr>
          <w:sz w:val="16"/>
        </w:rPr>
        <w:t xml:space="preserve"> in 2014 and launched air strikes in Syria last year. A senior State Department official said </w:t>
      </w:r>
      <w:r w:rsidRPr="00E37A47">
        <w:rPr>
          <w:rStyle w:val="StyleUnderline"/>
          <w:highlight w:val="cyan"/>
        </w:rPr>
        <w:t>Kerry would sign a memorandum of understanding on security and defense that would promise to bolster Georgia’s ability to defend itself</w:t>
      </w:r>
      <w:r w:rsidRPr="00C64305">
        <w:rPr>
          <w:rStyle w:val="StyleUnderline"/>
        </w:rPr>
        <w:t xml:space="preserve">. </w:t>
      </w:r>
      <w:r w:rsidRPr="00E37A47">
        <w:rPr>
          <w:sz w:val="16"/>
        </w:rPr>
        <w:t xml:space="preserve">Georgia, which is </w:t>
      </w:r>
      <w:proofErr w:type="spellStart"/>
      <w:r w:rsidRPr="00E37A47">
        <w:rPr>
          <w:sz w:val="16"/>
        </w:rPr>
        <w:t>criss-crossed</w:t>
      </w:r>
      <w:proofErr w:type="spellEnd"/>
      <w:r w:rsidRPr="00E37A47">
        <w:rPr>
          <w:sz w:val="16"/>
        </w:rPr>
        <w:t xml:space="preserve"> by strategically-important oil and gas pipelines, fought and lost a short war with Russia in 2008. Until now, U.S. security support has focused on training Georgian troops for operations in Afghanistan and Iraq. The State Department official denied Kerry’s Georgia visit and another trip to Ukraine on Thursday were aimed at sending a message to Russia. “These are important partners of the alliance, partners whose security means a lot to the United States,” the official told reporters traveling with Kerry. “</w:t>
      </w:r>
      <w:r w:rsidRPr="00C64305">
        <w:rPr>
          <w:rStyle w:val="StyleUnderline"/>
        </w:rPr>
        <w:t xml:space="preserve">It’s a chance to highlight the fact that we are close partners and their security interests and their aspirations to get closer to the EU and NATO also matter to us. </w:t>
      </w:r>
      <w:r w:rsidRPr="00E37A47">
        <w:rPr>
          <w:sz w:val="16"/>
        </w:rPr>
        <w:t xml:space="preserve">“Russia can take whatever message it would like,” the official said, saying the visits were a show of support to reassure. Moscow has accused the West, notably Washington, of stirring anti-Russian feelings among former Soviet states which it deems part of its own sphere of influence. Kerry’s visit follows Britain’s decision to leave the EU, a move that stoked fears among former Soviet republics who want to join the bloc but now fret it will turn inward. During his one-day visit, </w:t>
      </w:r>
      <w:r w:rsidRPr="00E37A47">
        <w:rPr>
          <w:rStyle w:val="StyleUnderline"/>
          <w:highlight w:val="cyan"/>
        </w:rPr>
        <w:t>Kerry will meet Georgian officials</w:t>
      </w:r>
      <w:r w:rsidRPr="00C64305">
        <w:rPr>
          <w:rStyle w:val="StyleUnderline"/>
        </w:rPr>
        <w:t xml:space="preserve">, </w:t>
      </w:r>
      <w:r w:rsidRPr="00E37A47">
        <w:rPr>
          <w:sz w:val="16"/>
        </w:rPr>
        <w:t xml:space="preserve">including President Georgy </w:t>
      </w:r>
      <w:proofErr w:type="spellStart"/>
      <w:r w:rsidRPr="00E37A47">
        <w:rPr>
          <w:sz w:val="16"/>
        </w:rPr>
        <w:t>Margvelashvili</w:t>
      </w:r>
      <w:proofErr w:type="spellEnd"/>
      <w:r w:rsidRPr="00E37A47">
        <w:rPr>
          <w:sz w:val="16"/>
        </w:rPr>
        <w:t xml:space="preserve"> and Prime Minister Georgy </w:t>
      </w:r>
      <w:proofErr w:type="spellStart"/>
      <w:r w:rsidRPr="00E37A47">
        <w:rPr>
          <w:sz w:val="16"/>
        </w:rPr>
        <w:t>Kvirikashvili</w:t>
      </w:r>
      <w:proofErr w:type="spellEnd"/>
      <w:r w:rsidRPr="00E37A47">
        <w:rPr>
          <w:sz w:val="16"/>
        </w:rPr>
        <w:t>. He will also meet the opposition and stress the importance of holding free elections in October.</w:t>
      </w:r>
      <w:r w:rsidRPr="00C64305">
        <w:rPr>
          <w:rStyle w:val="StyleUnderline"/>
        </w:rPr>
        <w:t xml:space="preserve"> Kerry then visits Ukraine on Thursday before heading to Warsaw to join U.S. President Barack Obama for the NATO summit. In Ukraine</w:t>
      </w:r>
      <w:r w:rsidRPr="00E37A47">
        <w:rPr>
          <w:sz w:val="16"/>
        </w:rPr>
        <w:t xml:space="preserve">, </w:t>
      </w:r>
      <w:r w:rsidRPr="00C64305">
        <w:rPr>
          <w:rStyle w:val="StyleUnderline"/>
        </w:rPr>
        <w:t>Kerry’s third visi</w:t>
      </w:r>
      <w:r w:rsidRPr="00E37A47">
        <w:rPr>
          <w:sz w:val="16"/>
        </w:rPr>
        <w:t xml:space="preserve">t </w:t>
      </w:r>
      <w:r w:rsidRPr="00C64305">
        <w:rPr>
          <w:rStyle w:val="StyleUnderline"/>
        </w:rPr>
        <w:t>there since Russia annexed Crimea,</w:t>
      </w:r>
      <w:r w:rsidRPr="00E37A47">
        <w:rPr>
          <w:sz w:val="16"/>
        </w:rPr>
        <w:t xml:space="preserve"> </w:t>
      </w:r>
      <w:r w:rsidRPr="00E37A47">
        <w:rPr>
          <w:rStyle w:val="StyleUnderline"/>
          <w:highlight w:val="cyan"/>
        </w:rPr>
        <w:t>he will focus on the implementation of the Minsk peace accords and the country’s reform agenda</w:t>
      </w:r>
      <w:r w:rsidRPr="00E37A47">
        <w:rPr>
          <w:sz w:val="16"/>
        </w:rPr>
        <w:t xml:space="preserve">. It will be Kerry’s first chance to meet new Prime Minister </w:t>
      </w:r>
      <w:proofErr w:type="spellStart"/>
      <w:r w:rsidRPr="00E37A47">
        <w:rPr>
          <w:sz w:val="16"/>
        </w:rPr>
        <w:t>Volodymyr</w:t>
      </w:r>
      <w:proofErr w:type="spellEnd"/>
      <w:r w:rsidRPr="00E37A47">
        <w:rPr>
          <w:sz w:val="16"/>
        </w:rPr>
        <w:t xml:space="preserve"> </w:t>
      </w:r>
      <w:proofErr w:type="spellStart"/>
      <w:r w:rsidRPr="00E37A47">
        <w:rPr>
          <w:sz w:val="16"/>
        </w:rPr>
        <w:t>Groysman</w:t>
      </w:r>
      <w:proofErr w:type="spellEnd"/>
      <w:r w:rsidRPr="00E37A47">
        <w:rPr>
          <w:sz w:val="16"/>
        </w:rPr>
        <w:t>.</w:t>
      </w:r>
    </w:p>
    <w:p w:rsidR="00EC2E50" w:rsidRPr="00C64305" w:rsidRDefault="00320C03" w:rsidP="00EC2E50">
      <w:pPr>
        <w:pStyle w:val="Heading3"/>
      </w:pPr>
      <w:r w:rsidRPr="00C64305">
        <w:t>NCS Shields</w:t>
      </w:r>
    </w:p>
    <w:p w:rsidR="00A9605F" w:rsidRPr="00C64305" w:rsidRDefault="00A9605F" w:rsidP="00A9605F">
      <w:pPr>
        <w:pStyle w:val="Heading4"/>
      </w:pPr>
      <w:r w:rsidRPr="00C64305">
        <w:t>No link – NCS takes the lead</w:t>
      </w:r>
    </w:p>
    <w:p w:rsidR="006374EE" w:rsidRPr="00C64305" w:rsidRDefault="006374EE" w:rsidP="006374EE">
      <w:pPr>
        <w:rPr>
          <w:rStyle w:val="Style13ptBold"/>
        </w:rPr>
      </w:pPr>
      <w:r w:rsidRPr="00C64305">
        <w:rPr>
          <w:rStyle w:val="Style13ptBold"/>
        </w:rPr>
        <w:t>Schaefer ‘16</w:t>
      </w:r>
    </w:p>
    <w:p w:rsidR="006374EE" w:rsidRPr="00C64305" w:rsidRDefault="006374EE" w:rsidP="006374EE">
      <w:r w:rsidRPr="00C64305">
        <w:t xml:space="preserve">[Brett. Senior Research Fellow in International Regulatory Affairs in the Margaret Thatcher Center for Freedom, of the Kathryn and Shelby </w:t>
      </w:r>
      <w:proofErr w:type="spellStart"/>
      <w:r w:rsidRPr="00C64305">
        <w:t>Cullom</w:t>
      </w:r>
      <w:proofErr w:type="spellEnd"/>
      <w:r w:rsidRPr="00C64305">
        <w:t xml:space="preserve"> Davis Institute for National Security and Foreign Policy, at The Heritage Foundation. “How to Make the State Department More Effective at Implementing U.S. Foreign Policy” January 2016 http://www.heritage.org/research/reports/2016/04/how-to-make-the-state-department-more-effective-at-implementing-us-foreign-policy]</w:t>
      </w:r>
    </w:p>
    <w:p w:rsidR="00A9605F" w:rsidRPr="00E37A47" w:rsidRDefault="00A9605F" w:rsidP="00A9605F">
      <w:pPr>
        <w:rPr>
          <w:sz w:val="16"/>
        </w:rPr>
      </w:pPr>
      <w:r w:rsidRPr="00E37A47">
        <w:rPr>
          <w:sz w:val="16"/>
        </w:rPr>
        <w:t xml:space="preserve">Correctly or incorrectly, </w:t>
      </w:r>
      <w:r w:rsidRPr="00E37A47">
        <w:rPr>
          <w:rStyle w:val="StyleUnderline"/>
          <w:highlight w:val="cyan"/>
        </w:rPr>
        <w:t>the State Department has been perceived as having internal political biases and entrenched institutional policy preferences and positions that make it difficult for Presidents to elicit enthusiastic support for policies</w:t>
      </w:r>
      <w:r w:rsidRPr="00E37A47">
        <w:rPr>
          <w:sz w:val="16"/>
        </w:rPr>
        <w:t xml:space="preserve"> that do not comport with those preferences. </w:t>
      </w:r>
      <w:r w:rsidRPr="00C64305">
        <w:rPr>
          <w:rStyle w:val="StyleUnderline"/>
        </w:rPr>
        <w:t>These general frustrations have been exacerbated by the urgency of pressures faced by modern Presidents</w:t>
      </w:r>
      <w:r w:rsidRPr="00E37A47">
        <w:rPr>
          <w:sz w:val="16"/>
        </w:rPr>
        <w:t xml:space="preserve">. Recent </w:t>
      </w:r>
      <w:r w:rsidRPr="00E37A47">
        <w:rPr>
          <w:rStyle w:val="StyleUnderline"/>
          <w:highlight w:val="cyan"/>
        </w:rPr>
        <w:t>Administrations</w:t>
      </w:r>
      <w:r w:rsidRPr="00E37A47">
        <w:rPr>
          <w:sz w:val="16"/>
          <w:highlight w:val="cyan"/>
        </w:rPr>
        <w:t xml:space="preserve"> </w:t>
      </w:r>
      <w:r w:rsidRPr="00E37A47">
        <w:rPr>
          <w:rStyle w:val="StyleUnderline"/>
          <w:highlight w:val="cyan"/>
        </w:rPr>
        <w:t xml:space="preserve">have addressed this issue </w:t>
      </w:r>
      <w:r w:rsidRPr="00E37A47">
        <w:rPr>
          <w:rStyle w:val="Emphasis"/>
          <w:highlight w:val="cyan"/>
        </w:rPr>
        <w:t>through increased political appointments</w:t>
      </w:r>
      <w:r w:rsidRPr="00E37A47">
        <w:rPr>
          <w:sz w:val="16"/>
        </w:rPr>
        <w:t xml:space="preserve">, which are resented by career State Department employees who see it as limiting opportunities for their own advancement and, generally, eroding professionalism, effectiveness, and availability of institutional and practical skills and experience.[9] </w:t>
      </w:r>
      <w:r w:rsidRPr="00E37A47">
        <w:rPr>
          <w:rStyle w:val="Emphasis"/>
          <w:highlight w:val="cyan"/>
        </w:rPr>
        <w:t>To increase their direct control over foreign policy and their perceived capacity to deal with fast-evolving crises</w:t>
      </w:r>
      <w:r w:rsidRPr="00E37A47">
        <w:rPr>
          <w:sz w:val="16"/>
          <w:highlight w:val="cyan"/>
        </w:rPr>
        <w:t xml:space="preserve">, </w:t>
      </w:r>
      <w:r w:rsidRPr="00E37A47">
        <w:rPr>
          <w:rStyle w:val="StyleUnderline"/>
          <w:highlight w:val="cyan"/>
        </w:rPr>
        <w:t>modern Presidents have</w:t>
      </w:r>
      <w:r w:rsidRPr="00C64305">
        <w:rPr>
          <w:rStyle w:val="StyleUnderline"/>
        </w:rPr>
        <w:t xml:space="preserve"> also </w:t>
      </w:r>
      <w:r w:rsidRPr="00E37A47">
        <w:rPr>
          <w:rStyle w:val="StyleUnderline"/>
          <w:highlight w:val="cyan"/>
        </w:rPr>
        <w:t>increasingly empowered and expanded the size of the National Security Council</w:t>
      </w:r>
      <w:r w:rsidRPr="00E37A47">
        <w:rPr>
          <w:sz w:val="16"/>
        </w:rPr>
        <w:t xml:space="preserve"> (NSC).</w:t>
      </w:r>
      <w:r w:rsidR="006374EE" w:rsidRPr="00E37A47">
        <w:rPr>
          <w:sz w:val="16"/>
        </w:rPr>
        <w:t xml:space="preserve"> </w:t>
      </w:r>
      <w:r w:rsidRPr="00C64305">
        <w:rPr>
          <w:rStyle w:val="StyleUnderline"/>
        </w:rPr>
        <w:t>The original NSC</w:t>
      </w:r>
      <w:r w:rsidRPr="00E37A47">
        <w:rPr>
          <w:sz w:val="16"/>
        </w:rPr>
        <w:t xml:space="preserve">, established in 1947, </w:t>
      </w:r>
      <w:r w:rsidRPr="00C64305">
        <w:rPr>
          <w:rStyle w:val="StyleUnderline"/>
        </w:rPr>
        <w:t>comprised only a handful of key advisers to the President</w:t>
      </w:r>
      <w:r w:rsidRPr="00E37A47">
        <w:rPr>
          <w:sz w:val="16"/>
        </w:rPr>
        <w:t>. It grew slowly at first. Total NSC staff did not exceed 20 until the 1970s, or 60 until the mid-1990</w:t>
      </w:r>
      <w:proofErr w:type="gramStart"/>
      <w:r w:rsidRPr="00E37A47">
        <w:rPr>
          <w:sz w:val="16"/>
        </w:rPr>
        <w:t>s.[</w:t>
      </w:r>
      <w:proofErr w:type="gramEnd"/>
      <w:r w:rsidRPr="00E37A47">
        <w:rPr>
          <w:sz w:val="16"/>
        </w:rPr>
        <w:t xml:space="preserve">10] </w:t>
      </w:r>
      <w:r w:rsidRPr="00C64305">
        <w:rPr>
          <w:rStyle w:val="StyleUnderline"/>
        </w:rPr>
        <w:t>The size of the NSC spiked in the late 1990s and stabilized at roughly 100 staff in the post-9/11 period</w:t>
      </w:r>
      <w:r w:rsidRPr="00E37A47">
        <w:rPr>
          <w:sz w:val="16"/>
        </w:rPr>
        <w:t xml:space="preserve">. NSC growth resumed in the latter part of the George W. Bush Administration, and this </w:t>
      </w:r>
      <w:r w:rsidRPr="00C64305">
        <w:rPr>
          <w:rStyle w:val="StyleUnderline"/>
        </w:rPr>
        <w:t>trend has accelerated under President Barack Obama</w:t>
      </w:r>
      <w:r w:rsidRPr="00E37A47">
        <w:rPr>
          <w:sz w:val="16"/>
        </w:rPr>
        <w:t xml:space="preserve">. Currently, </w:t>
      </w:r>
      <w:r w:rsidRPr="00C64305">
        <w:rPr>
          <w:rStyle w:val="StyleUnderline"/>
        </w:rPr>
        <w:t>the NSC staff is estimated to be over 400 people</w:t>
      </w:r>
      <w:r w:rsidRPr="00E37A47">
        <w:rPr>
          <w:sz w:val="16"/>
        </w:rPr>
        <w:t xml:space="preserve">, more than twice the number at the end of the Bush </w:t>
      </w:r>
      <w:proofErr w:type="gramStart"/>
      <w:r w:rsidRPr="00E37A47">
        <w:rPr>
          <w:sz w:val="16"/>
        </w:rPr>
        <w:t>Administration.[</w:t>
      </w:r>
      <w:proofErr w:type="gramEnd"/>
      <w:r w:rsidRPr="00E37A47">
        <w:rPr>
          <w:sz w:val="16"/>
        </w:rPr>
        <w:t xml:space="preserve">11] </w:t>
      </w:r>
      <w:r w:rsidRPr="00E37A47">
        <w:rPr>
          <w:rStyle w:val="Emphasis"/>
          <w:highlight w:val="cyan"/>
        </w:rPr>
        <w:t>This growth has been a direct result of the President relying more on the NSC to devise and implement his foreign policy than on the Department of State</w:t>
      </w:r>
      <w:r w:rsidRPr="00E37A47">
        <w:rPr>
          <w:sz w:val="16"/>
        </w:rPr>
        <w:t>.</w:t>
      </w:r>
    </w:p>
    <w:p w:rsidR="00A9605F" w:rsidRPr="00C64305" w:rsidRDefault="00A9605F" w:rsidP="00A9605F"/>
    <w:p w:rsidR="00B07CBE" w:rsidRPr="00C64305" w:rsidRDefault="00B07CBE" w:rsidP="00B07CBE">
      <w:pPr>
        <w:pStyle w:val="Heading3"/>
      </w:pPr>
      <w:r w:rsidRPr="00C64305">
        <w:t xml:space="preserve">Tradeoff Inevitable </w:t>
      </w:r>
    </w:p>
    <w:p w:rsidR="00DF3349" w:rsidRPr="00CE4DA5" w:rsidRDefault="00DF3349" w:rsidP="00DF3349">
      <w:pPr>
        <w:pStyle w:val="Heading4"/>
      </w:pPr>
      <w:r>
        <w:t xml:space="preserve">Tradeoff is inevitable - </w:t>
      </w:r>
      <w:r w:rsidRPr="00CE4DA5">
        <w:t xml:space="preserve">DOS is a </w:t>
      </w:r>
      <w:proofErr w:type="spellStart"/>
      <w:r w:rsidRPr="00CE4DA5">
        <w:t>trainwreck</w:t>
      </w:r>
      <w:proofErr w:type="spellEnd"/>
      <w:r w:rsidRPr="00CE4DA5">
        <w:t xml:space="preserve"> – they will </w:t>
      </w:r>
      <w:r w:rsidRPr="00CE4DA5">
        <w:rPr>
          <w:i/>
        </w:rPr>
        <w:t>inevitably bungle global crises</w:t>
      </w:r>
      <w:r w:rsidRPr="00CE4DA5">
        <w:t xml:space="preserve">.  There </w:t>
      </w:r>
      <w:proofErr w:type="gramStart"/>
      <w:r w:rsidRPr="00CE4DA5">
        <w:t>are</w:t>
      </w:r>
      <w:proofErr w:type="gramEnd"/>
      <w:r w:rsidRPr="00CE4DA5">
        <w:t xml:space="preserve"> also a </w:t>
      </w:r>
      <w:r w:rsidRPr="00CE4DA5">
        <w:rPr>
          <w:u w:val="single"/>
        </w:rPr>
        <w:t>laundry list</w:t>
      </w:r>
      <w:r w:rsidRPr="00CE4DA5">
        <w:t xml:space="preserve"> of global crises that will </w:t>
      </w:r>
      <w:r w:rsidRPr="00CE4DA5">
        <w:rPr>
          <w:u w:val="single"/>
        </w:rPr>
        <w:t>muddle</w:t>
      </w:r>
      <w:r w:rsidRPr="00CE4DA5">
        <w:t xml:space="preserve"> DOS focus in the status quo</w:t>
      </w:r>
    </w:p>
    <w:p w:rsidR="00DF3349" w:rsidRPr="00CE4DA5" w:rsidRDefault="00DF3349" w:rsidP="00DF3349">
      <w:pPr>
        <w:rPr>
          <w:rStyle w:val="Style13ptBold"/>
        </w:rPr>
      </w:pPr>
      <w:r w:rsidRPr="00CE4DA5">
        <w:rPr>
          <w:rStyle w:val="Style13ptBold"/>
        </w:rPr>
        <w:t>Schaefer ‘16</w:t>
      </w:r>
    </w:p>
    <w:p w:rsidR="00DF3349" w:rsidRPr="00CE4DA5" w:rsidRDefault="00DF3349" w:rsidP="00DF3349">
      <w:r w:rsidRPr="00CE4DA5">
        <w:t xml:space="preserve">[Brett. Senior Research Fellow in International Regulatory Affairs in the Margaret Thatcher Center for Freedom, of the Kathryn and Shelby </w:t>
      </w:r>
      <w:proofErr w:type="spellStart"/>
      <w:r w:rsidRPr="00CE4DA5">
        <w:t>Cullom</w:t>
      </w:r>
      <w:proofErr w:type="spellEnd"/>
      <w:r w:rsidRPr="00CE4DA5">
        <w:t xml:space="preserve"> Davis Institute for National Security and Foreign Policy, at The Heritage Foundation. “How to Make the State Department More Effective at Implementing U.S. Foreign Policy” January 2016 http://www.heritage.org/research/reports/2016/04/how-to-make-the-state-department-more-effective-at-implementing-us-foreign-policy]</w:t>
      </w:r>
    </w:p>
    <w:p w:rsidR="00DF3349" w:rsidRPr="00E37A47" w:rsidRDefault="00DF3349" w:rsidP="00DF3349">
      <w:pPr>
        <w:rPr>
          <w:sz w:val="16"/>
        </w:rPr>
      </w:pPr>
      <w:r w:rsidRPr="00CE4DA5">
        <w:rPr>
          <w:rStyle w:val="StyleUnderline"/>
        </w:rPr>
        <w:t>The next President</w:t>
      </w:r>
      <w:r w:rsidRPr="00E37A47">
        <w:rPr>
          <w:sz w:val="16"/>
        </w:rPr>
        <w:t xml:space="preserve"> of the United States </w:t>
      </w:r>
      <w:r w:rsidRPr="00CE4DA5">
        <w:rPr>
          <w:rStyle w:val="StyleUnderline"/>
        </w:rPr>
        <w:t>will enter office facing as daunting and diverse a set of foreign policy challenges</w:t>
      </w:r>
      <w:r w:rsidRPr="00E37A47">
        <w:rPr>
          <w:sz w:val="16"/>
        </w:rPr>
        <w:t xml:space="preserve"> as any President in recent times: </w:t>
      </w:r>
      <w:r w:rsidRPr="00CE4DA5">
        <w:rPr>
          <w:rStyle w:val="StyleUnderline"/>
        </w:rPr>
        <w:t>Chinese assertiveness in the South China Sea</w:t>
      </w:r>
      <w:r w:rsidRPr="00E37A47">
        <w:rPr>
          <w:sz w:val="16"/>
        </w:rPr>
        <w:t xml:space="preserve">; </w:t>
      </w:r>
      <w:r w:rsidRPr="00CE4DA5">
        <w:rPr>
          <w:rStyle w:val="StyleUnderline"/>
        </w:rPr>
        <w:t>an unpredictable</w:t>
      </w:r>
      <w:r w:rsidRPr="00E37A47">
        <w:rPr>
          <w:sz w:val="16"/>
        </w:rPr>
        <w:t xml:space="preserve"> nuclearized</w:t>
      </w:r>
      <w:r w:rsidRPr="00CE4DA5">
        <w:rPr>
          <w:rStyle w:val="StyleUnderline"/>
        </w:rPr>
        <w:t xml:space="preserve"> North Korea</w:t>
      </w:r>
      <w:r w:rsidRPr="00E37A47">
        <w:rPr>
          <w:sz w:val="16"/>
        </w:rPr>
        <w:t xml:space="preserve">; </w:t>
      </w:r>
      <w:r w:rsidRPr="00CE4DA5">
        <w:rPr>
          <w:rStyle w:val="StyleUnderline"/>
        </w:rPr>
        <w:t>Russian belligerence</w:t>
      </w:r>
      <w:r w:rsidRPr="00E37A47">
        <w:rPr>
          <w:sz w:val="16"/>
        </w:rPr>
        <w:t xml:space="preserve"> in neighboring nations and renewed influence in the Middle East; </w:t>
      </w:r>
      <w:r w:rsidRPr="00CE4DA5">
        <w:rPr>
          <w:rStyle w:val="StyleUnderline"/>
        </w:rPr>
        <w:t>Iranian hegemonic ambitions</w:t>
      </w:r>
      <w:r w:rsidRPr="00E37A47">
        <w:rPr>
          <w:sz w:val="16"/>
        </w:rPr>
        <w:t xml:space="preserve">; dangerous and powerful Islamist terror groups, such as </w:t>
      </w:r>
      <w:r w:rsidRPr="00CE4DA5">
        <w:rPr>
          <w:rStyle w:val="StyleUnderline"/>
        </w:rPr>
        <w:t>ISIS</w:t>
      </w:r>
      <w:r w:rsidRPr="00E37A47">
        <w:rPr>
          <w:sz w:val="16"/>
        </w:rPr>
        <w:t xml:space="preserve"> and a host of al-Qaeda </w:t>
      </w:r>
      <w:proofErr w:type="spellStart"/>
      <w:r w:rsidRPr="00E37A47">
        <w:rPr>
          <w:sz w:val="16"/>
        </w:rPr>
        <w:t>affilates</w:t>
      </w:r>
      <w:proofErr w:type="spellEnd"/>
      <w:r w:rsidRPr="00E37A47">
        <w:rPr>
          <w:sz w:val="16"/>
        </w:rPr>
        <w:t xml:space="preserve">; instability in </w:t>
      </w:r>
      <w:r w:rsidRPr="00CE4DA5">
        <w:rPr>
          <w:rStyle w:val="StyleUnderline"/>
        </w:rPr>
        <w:t>Syria</w:t>
      </w:r>
      <w:r w:rsidRPr="00E37A47">
        <w:rPr>
          <w:sz w:val="16"/>
        </w:rPr>
        <w:t xml:space="preserve"> and Libya, with </w:t>
      </w:r>
      <w:r w:rsidRPr="00CE4DA5">
        <w:rPr>
          <w:rStyle w:val="StyleUnderline"/>
        </w:rPr>
        <w:t>the</w:t>
      </w:r>
      <w:r w:rsidRPr="00E37A47">
        <w:rPr>
          <w:sz w:val="16"/>
        </w:rPr>
        <w:t xml:space="preserve"> resulting </w:t>
      </w:r>
      <w:r w:rsidRPr="00CE4DA5">
        <w:rPr>
          <w:rStyle w:val="StyleUnderline"/>
        </w:rPr>
        <w:t>refugee crises</w:t>
      </w:r>
      <w:r w:rsidRPr="00E37A47">
        <w:rPr>
          <w:sz w:val="16"/>
        </w:rPr>
        <w:t xml:space="preserve"> impacting not only neighboring countries, but wide swaths of Europe; rising </w:t>
      </w:r>
      <w:r w:rsidRPr="00CE4DA5">
        <w:rPr>
          <w:rStyle w:val="StyleUnderline"/>
        </w:rPr>
        <w:t>instability</w:t>
      </w:r>
      <w:r w:rsidRPr="00E37A47">
        <w:rPr>
          <w:sz w:val="16"/>
        </w:rPr>
        <w:t xml:space="preserve"> and Islamist terrorism </w:t>
      </w:r>
      <w:r w:rsidRPr="00CE4DA5">
        <w:rPr>
          <w:rStyle w:val="StyleUnderline"/>
        </w:rPr>
        <w:t>in Africa</w:t>
      </w:r>
      <w:r w:rsidRPr="00E37A47">
        <w:rPr>
          <w:sz w:val="16"/>
        </w:rPr>
        <w:t xml:space="preserve"> accompanied by eroding adherence to democracy; </w:t>
      </w:r>
      <w:r w:rsidRPr="00CE4DA5">
        <w:rPr>
          <w:rStyle w:val="StyleUnderline"/>
        </w:rPr>
        <w:t>economic instability</w:t>
      </w:r>
      <w:r w:rsidRPr="00E37A47">
        <w:rPr>
          <w:sz w:val="16"/>
        </w:rPr>
        <w:t xml:space="preserve"> and major corruption </w:t>
      </w:r>
      <w:r w:rsidRPr="00CE4DA5">
        <w:rPr>
          <w:rStyle w:val="StyleUnderline"/>
        </w:rPr>
        <w:t>in Venezuela</w:t>
      </w:r>
      <w:r w:rsidRPr="00E37A47">
        <w:rPr>
          <w:sz w:val="16"/>
        </w:rPr>
        <w:t xml:space="preserve">; rampant </w:t>
      </w:r>
      <w:r w:rsidRPr="00CE4DA5">
        <w:rPr>
          <w:rStyle w:val="StyleUnderline"/>
        </w:rPr>
        <w:t>criminality in Mexico</w:t>
      </w:r>
      <w:r w:rsidRPr="00E37A47">
        <w:rPr>
          <w:sz w:val="16"/>
        </w:rPr>
        <w:t xml:space="preserve">; global intelligence </w:t>
      </w:r>
      <w:r w:rsidRPr="00CE4DA5">
        <w:rPr>
          <w:rStyle w:val="StyleUnderline"/>
        </w:rPr>
        <w:t>espionage</w:t>
      </w:r>
      <w:r w:rsidRPr="00E37A47">
        <w:rPr>
          <w:sz w:val="16"/>
        </w:rPr>
        <w:t xml:space="preserve">; </w:t>
      </w:r>
      <w:r w:rsidRPr="00CE4DA5">
        <w:rPr>
          <w:rStyle w:val="StyleUnderline"/>
        </w:rPr>
        <w:t>and</w:t>
      </w:r>
      <w:r w:rsidRPr="00E37A47">
        <w:rPr>
          <w:sz w:val="16"/>
        </w:rPr>
        <w:t xml:space="preserve"> an ongoing </w:t>
      </w:r>
      <w:r w:rsidRPr="00CE4DA5">
        <w:rPr>
          <w:rStyle w:val="StyleUnderline"/>
        </w:rPr>
        <w:t>economic malaise in</w:t>
      </w:r>
      <w:r w:rsidRPr="00E37A47">
        <w:rPr>
          <w:sz w:val="16"/>
        </w:rPr>
        <w:t xml:space="preserve"> major </w:t>
      </w:r>
      <w:r w:rsidRPr="00CE4DA5">
        <w:rPr>
          <w:rStyle w:val="StyleUnderline"/>
        </w:rPr>
        <w:t>European economies and Japan</w:t>
      </w:r>
      <w:r w:rsidRPr="00CE4DA5">
        <w:rPr>
          <w:rStyle w:val="Emphasis"/>
        </w:rPr>
        <w:t xml:space="preserve">. </w:t>
      </w:r>
      <w:r w:rsidRPr="0034145B">
        <w:rPr>
          <w:rStyle w:val="Emphasis"/>
          <w:highlight w:val="cyan"/>
        </w:rPr>
        <w:t>All of these challenges and more will confront America’s next Commander in Chief</w:t>
      </w:r>
      <w:r w:rsidRPr="00E37A47">
        <w:rPr>
          <w:sz w:val="16"/>
        </w:rPr>
        <w:t xml:space="preserve"> literally </w:t>
      </w:r>
      <w:r w:rsidRPr="00CE4DA5">
        <w:rPr>
          <w:rStyle w:val="StyleUnderline"/>
        </w:rPr>
        <w:t>on day one</w:t>
      </w:r>
      <w:r w:rsidRPr="00E37A47">
        <w:rPr>
          <w:sz w:val="16"/>
        </w:rPr>
        <w:t xml:space="preserve">. To address them, </w:t>
      </w:r>
      <w:r w:rsidRPr="00CE4DA5">
        <w:rPr>
          <w:rStyle w:val="StyleUnderline"/>
        </w:rPr>
        <w:t>the next President will need</w:t>
      </w:r>
      <w:r w:rsidRPr="00E37A47">
        <w:rPr>
          <w:sz w:val="16"/>
        </w:rPr>
        <w:t xml:space="preserve"> more than new polices; he or she will need </w:t>
      </w:r>
      <w:r w:rsidRPr="00CE4DA5">
        <w:rPr>
          <w:rStyle w:val="StyleUnderline"/>
        </w:rPr>
        <w:t>an</w:t>
      </w:r>
      <w:r w:rsidRPr="00E37A47">
        <w:rPr>
          <w:sz w:val="16"/>
        </w:rPr>
        <w:t xml:space="preserve"> </w:t>
      </w:r>
      <w:r w:rsidRPr="0034145B">
        <w:rPr>
          <w:rStyle w:val="Emphasis"/>
          <w:highlight w:val="cyan"/>
        </w:rPr>
        <w:t>effective and capable Department of State</w:t>
      </w:r>
      <w:r w:rsidRPr="00CE4DA5">
        <w:rPr>
          <w:rStyle w:val="Emphasis"/>
        </w:rPr>
        <w:t xml:space="preserve"> </w:t>
      </w:r>
      <w:r w:rsidRPr="00E37A47">
        <w:rPr>
          <w:sz w:val="16"/>
        </w:rPr>
        <w:t xml:space="preserve">to implement his or her vision, including carrying out presidential instructions. While America remains a global superpower, there is a clear sense that </w:t>
      </w:r>
      <w:r w:rsidRPr="0034145B">
        <w:rPr>
          <w:rStyle w:val="StyleUnderline"/>
          <w:highlight w:val="cyan"/>
        </w:rPr>
        <w:t>U.S. influence falls short</w:t>
      </w:r>
      <w:r w:rsidRPr="00CE4DA5">
        <w:rPr>
          <w:rStyle w:val="StyleUnderline"/>
        </w:rPr>
        <w:t xml:space="preserve"> of that which it should wield</w:t>
      </w:r>
      <w:r w:rsidRPr="00E37A47">
        <w:rPr>
          <w:sz w:val="16"/>
        </w:rPr>
        <w:t xml:space="preserve">, and that </w:t>
      </w:r>
      <w:r w:rsidRPr="00CE4DA5">
        <w:rPr>
          <w:rStyle w:val="StyleUnderline"/>
        </w:rPr>
        <w:t>the Department of State</w:t>
      </w:r>
      <w:r w:rsidRPr="00E37A47">
        <w:rPr>
          <w:sz w:val="16"/>
        </w:rPr>
        <w:t xml:space="preserve">—the key instrument for employing and expanding that influence—has borne and </w:t>
      </w:r>
      <w:r w:rsidRPr="00CE4DA5">
        <w:rPr>
          <w:rStyle w:val="Emphasis"/>
        </w:rPr>
        <w:t>continues to bear significant responsibility for this failure.</w:t>
      </w:r>
      <w:r w:rsidRPr="00E37A47">
        <w:rPr>
          <w:sz w:val="16"/>
        </w:rPr>
        <w:t xml:space="preserve"> As one career State Department officer summarized: </w:t>
      </w:r>
      <w:r w:rsidRPr="00CE4DA5">
        <w:rPr>
          <w:rStyle w:val="StyleUnderline"/>
        </w:rPr>
        <w:t>The State Department</w:t>
      </w:r>
      <w:r w:rsidRPr="00E37A47">
        <w:rPr>
          <w:sz w:val="16"/>
        </w:rPr>
        <w:t xml:space="preserve"> </w:t>
      </w:r>
      <w:r w:rsidRPr="0034145B">
        <w:rPr>
          <w:rStyle w:val="Emphasis"/>
          <w:highlight w:val="cyan"/>
        </w:rPr>
        <w:t>seems to lurch from disaster to distraction,</w:t>
      </w:r>
      <w:r w:rsidRPr="00E37A47">
        <w:rPr>
          <w:sz w:val="16"/>
          <w:highlight w:val="cyan"/>
        </w:rPr>
        <w:t xml:space="preserve"> </w:t>
      </w:r>
      <w:r w:rsidRPr="0034145B">
        <w:rPr>
          <w:rStyle w:val="StyleUnderline"/>
          <w:highlight w:val="cyan"/>
        </w:rPr>
        <w:t xml:space="preserve">responding to many crises but </w:t>
      </w:r>
      <w:r w:rsidRPr="0034145B">
        <w:rPr>
          <w:rStyle w:val="Emphasis"/>
          <w:highlight w:val="cyan"/>
        </w:rPr>
        <w:t>preventing few</w:t>
      </w:r>
      <w:r w:rsidRPr="00E37A47">
        <w:rPr>
          <w:sz w:val="16"/>
        </w:rPr>
        <w:t xml:space="preserve">. </w:t>
      </w:r>
      <w:r w:rsidRPr="00CE4DA5">
        <w:rPr>
          <w:rStyle w:val="StyleUnderline"/>
        </w:rPr>
        <w:t>Its influence in Washington,</w:t>
      </w:r>
      <w:r w:rsidRPr="00E37A47">
        <w:rPr>
          <w:sz w:val="16"/>
        </w:rPr>
        <w:t xml:space="preserve"> and American diplomatic influence </w:t>
      </w:r>
      <w:r w:rsidRPr="00CE4DA5">
        <w:rPr>
          <w:rStyle w:val="Emphasis"/>
        </w:rPr>
        <w:t>globally</w:t>
      </w:r>
      <w:r w:rsidRPr="00E37A47">
        <w:rPr>
          <w:sz w:val="16"/>
        </w:rPr>
        <w:t xml:space="preserve">, </w:t>
      </w:r>
      <w:r w:rsidRPr="00CE4DA5">
        <w:rPr>
          <w:rStyle w:val="StyleUnderline"/>
        </w:rPr>
        <w:t>is</w:t>
      </w:r>
      <w:r w:rsidRPr="00E37A47">
        <w:rPr>
          <w:sz w:val="16"/>
        </w:rPr>
        <w:t xml:space="preserve"> </w:t>
      </w:r>
      <w:r w:rsidRPr="00CE4DA5">
        <w:rPr>
          <w:rStyle w:val="Emphasis"/>
        </w:rPr>
        <w:t>waning</w:t>
      </w:r>
      <w:r w:rsidRPr="00E37A47">
        <w:rPr>
          <w:sz w:val="16"/>
        </w:rPr>
        <w:t xml:space="preserve">…. </w:t>
      </w:r>
      <w:r w:rsidRPr="00CE4DA5">
        <w:rPr>
          <w:rStyle w:val="StyleUnderline"/>
        </w:rPr>
        <w:t>With the rise of large, permanent defense and intelligence bureaucracies</w:t>
      </w:r>
      <w:r w:rsidRPr="00E37A47">
        <w:rPr>
          <w:sz w:val="16"/>
        </w:rPr>
        <w:t xml:space="preserve"> after World War II, and the more recent increase in size and stature of the National Security Council begun under Henry Kissinger and expanded since, </w:t>
      </w:r>
      <w:r w:rsidRPr="00CE4DA5">
        <w:rPr>
          <w:rStyle w:val="StyleUnderline"/>
        </w:rPr>
        <w:t xml:space="preserve">State’s role is </w:t>
      </w:r>
      <w:r w:rsidRPr="00CE4DA5">
        <w:rPr>
          <w:rStyle w:val="Emphasis"/>
        </w:rPr>
        <w:t>ever more constrained</w:t>
      </w:r>
      <w:r w:rsidRPr="00E37A47">
        <w:rPr>
          <w:sz w:val="16"/>
        </w:rPr>
        <w:t xml:space="preserve">. </w:t>
      </w:r>
      <w:r w:rsidRPr="00CE4DA5">
        <w:rPr>
          <w:rStyle w:val="StyleUnderline"/>
        </w:rPr>
        <w:t xml:space="preserve">Its regional and thematic policy experts are often </w:t>
      </w:r>
      <w:r w:rsidRPr="00CE4DA5">
        <w:rPr>
          <w:rStyle w:val="Emphasis"/>
        </w:rPr>
        <w:t>muscled out of big decisions</w:t>
      </w:r>
      <w:r w:rsidRPr="00CE4DA5">
        <w:rPr>
          <w:rStyle w:val="StyleUnderline"/>
        </w:rPr>
        <w:t xml:space="preserve"> </w:t>
      </w:r>
      <w:r w:rsidRPr="00E37A47">
        <w:rPr>
          <w:sz w:val="16"/>
        </w:rPr>
        <w:t xml:space="preserve">by other parts of the executive </w:t>
      </w:r>
      <w:proofErr w:type="gramStart"/>
      <w:r w:rsidRPr="00E37A47">
        <w:rPr>
          <w:sz w:val="16"/>
        </w:rPr>
        <w:t>branch.[</w:t>
      </w:r>
      <w:proofErr w:type="gramEnd"/>
      <w:r w:rsidRPr="00E37A47">
        <w:rPr>
          <w:sz w:val="16"/>
        </w:rPr>
        <w:t xml:space="preserve">1] The view that the State Department is not nearly as effective as it should be is not new. As noted in the 2001 U.S. Commission on National Security/21st Century (the Hart–Rudman Commission): </w:t>
      </w:r>
      <w:r w:rsidRPr="0034145B">
        <w:rPr>
          <w:rStyle w:val="Emphasis"/>
          <w:highlight w:val="cyan"/>
        </w:rPr>
        <w:t>Only if the State Department’s internal weaknesses are cured will it become an effective leader in</w:t>
      </w:r>
      <w:r w:rsidRPr="00E37A47">
        <w:rPr>
          <w:sz w:val="16"/>
        </w:rPr>
        <w:t xml:space="preserve"> the making and implementation of the nation’s </w:t>
      </w:r>
      <w:r w:rsidRPr="0034145B">
        <w:rPr>
          <w:rStyle w:val="Emphasis"/>
          <w:highlight w:val="cyan"/>
        </w:rPr>
        <w:t>foreign policy</w:t>
      </w:r>
      <w:r w:rsidRPr="00E37A47">
        <w:rPr>
          <w:sz w:val="16"/>
        </w:rPr>
        <w:t xml:space="preserve">. </w:t>
      </w:r>
      <w:r w:rsidRPr="00CE4DA5">
        <w:rPr>
          <w:rStyle w:val="StyleUnderline"/>
        </w:rPr>
        <w:t>Only then</w:t>
      </w:r>
      <w:r w:rsidRPr="00E37A47">
        <w:rPr>
          <w:sz w:val="16"/>
        </w:rPr>
        <w:t xml:space="preserve"> </w:t>
      </w:r>
      <w:r w:rsidRPr="00CE4DA5">
        <w:rPr>
          <w:rStyle w:val="StyleUnderline"/>
        </w:rPr>
        <w:t>can it credibly seek significant funding increases from Congress.</w:t>
      </w:r>
      <w:r w:rsidRPr="00E37A47">
        <w:rPr>
          <w:sz w:val="16"/>
        </w:rPr>
        <w:t xml:space="preserve"> </w:t>
      </w:r>
      <w:r w:rsidRPr="00CE4DA5">
        <w:rPr>
          <w:rStyle w:val="StyleUnderline"/>
        </w:rPr>
        <w:t>The department suffers</w:t>
      </w:r>
      <w:r w:rsidRPr="00E37A47">
        <w:rPr>
          <w:sz w:val="16"/>
        </w:rPr>
        <w:t xml:space="preserve"> in particular </w:t>
      </w:r>
      <w:r w:rsidRPr="00CE4DA5">
        <w:rPr>
          <w:rStyle w:val="Emphasis"/>
        </w:rPr>
        <w:t>from an ineffective organizational structure</w:t>
      </w:r>
      <w:r w:rsidRPr="00E37A47">
        <w:rPr>
          <w:sz w:val="16"/>
        </w:rPr>
        <w:t xml:space="preserve"> </w:t>
      </w:r>
      <w:r w:rsidRPr="00CE4DA5">
        <w:rPr>
          <w:rStyle w:val="StyleUnderline"/>
        </w:rPr>
        <w:t>in which</w:t>
      </w:r>
      <w:r w:rsidRPr="00E37A47">
        <w:rPr>
          <w:sz w:val="16"/>
        </w:rPr>
        <w:t xml:space="preserve"> regional and functional </w:t>
      </w:r>
      <w:r w:rsidRPr="00CE4DA5">
        <w:rPr>
          <w:rStyle w:val="StyleUnderline"/>
        </w:rPr>
        <w:t>policies do not serve integrated goals,</w:t>
      </w:r>
      <w:r w:rsidRPr="00E37A47">
        <w:rPr>
          <w:sz w:val="16"/>
        </w:rPr>
        <w:t xml:space="preserve"> </w:t>
      </w:r>
      <w:r w:rsidRPr="00CE4DA5">
        <w:rPr>
          <w:rStyle w:val="StyleUnderline"/>
        </w:rPr>
        <w:t>and in which sound management, accountability, and leadership are lacking</w:t>
      </w:r>
      <w:r w:rsidRPr="00E37A47">
        <w:rPr>
          <w:sz w:val="16"/>
        </w:rPr>
        <w:t xml:space="preserve">. For this and other reasons, </w:t>
      </w:r>
      <w:r w:rsidRPr="00CE4DA5">
        <w:rPr>
          <w:rStyle w:val="Emphasis"/>
        </w:rPr>
        <w:t>the power to determine national security policy has steadily migrated toward the</w:t>
      </w:r>
      <w:r w:rsidRPr="00E37A47">
        <w:rPr>
          <w:sz w:val="16"/>
        </w:rPr>
        <w:t xml:space="preserve"> National Security Council (</w:t>
      </w:r>
      <w:r w:rsidRPr="00CE4DA5">
        <w:rPr>
          <w:rStyle w:val="Emphasis"/>
        </w:rPr>
        <w:t>NSC</w:t>
      </w:r>
      <w:r w:rsidRPr="00E37A47">
        <w:rPr>
          <w:sz w:val="16"/>
        </w:rPr>
        <w:t xml:space="preserve">) </w:t>
      </w:r>
      <w:proofErr w:type="gramStart"/>
      <w:r w:rsidRPr="00E37A47">
        <w:rPr>
          <w:sz w:val="16"/>
        </w:rPr>
        <w:t>staff.[</w:t>
      </w:r>
      <w:proofErr w:type="gramEnd"/>
      <w:r w:rsidRPr="00E37A47">
        <w:rPr>
          <w:sz w:val="16"/>
        </w:rPr>
        <w:t>2] Too often, those lamenting the problems in t</w:t>
      </w:r>
      <w:r w:rsidRPr="00CE4DA5">
        <w:rPr>
          <w:rStyle w:val="StyleUnderline"/>
        </w:rPr>
        <w:t>he Department of State attribute it primarily to a lack of resources.</w:t>
      </w:r>
      <w:r w:rsidRPr="00E37A47">
        <w:rPr>
          <w:sz w:val="16"/>
        </w:rPr>
        <w:t xml:space="preserve"> </w:t>
      </w:r>
      <w:r w:rsidRPr="00CE4DA5">
        <w:rPr>
          <w:rStyle w:val="StyleUnderline"/>
        </w:rPr>
        <w:t>But</w:t>
      </w:r>
      <w:r w:rsidRPr="00E37A47">
        <w:rPr>
          <w:sz w:val="16"/>
        </w:rPr>
        <w:t xml:space="preserve"> </w:t>
      </w:r>
      <w:r w:rsidRPr="00CE4DA5">
        <w:rPr>
          <w:rStyle w:val="StyleUnderline"/>
        </w:rPr>
        <w:t>Congress</w:t>
      </w:r>
      <w:r w:rsidRPr="00E37A47">
        <w:rPr>
          <w:sz w:val="16"/>
        </w:rPr>
        <w:t xml:space="preserve"> and the Bush and Obama Administrations </w:t>
      </w:r>
      <w:r w:rsidRPr="00CE4DA5">
        <w:rPr>
          <w:rStyle w:val="StyleUnderline"/>
        </w:rPr>
        <w:t>have provided the State Department with</w:t>
      </w:r>
      <w:r w:rsidRPr="00E37A47">
        <w:rPr>
          <w:sz w:val="16"/>
        </w:rPr>
        <w:t xml:space="preserve"> </w:t>
      </w:r>
      <w:r w:rsidRPr="00CE4DA5">
        <w:rPr>
          <w:rStyle w:val="Emphasis"/>
        </w:rPr>
        <w:t>significantly more resources</w:t>
      </w:r>
      <w:r w:rsidRPr="00E37A47">
        <w:rPr>
          <w:sz w:val="16"/>
        </w:rPr>
        <w:t xml:space="preserve"> in the 15 years since the Hart–Rudman Commission. </w:t>
      </w:r>
      <w:r w:rsidRPr="00CE4DA5">
        <w:rPr>
          <w:rStyle w:val="StyleUnderline"/>
        </w:rPr>
        <w:t>Both in terms of budget and personnel, State is better resourced than was the case at the height of the Iraq and Afghanistan wars,</w:t>
      </w:r>
      <w:r w:rsidRPr="00E37A47">
        <w:rPr>
          <w:sz w:val="16"/>
        </w:rPr>
        <w:t xml:space="preserve"> during the mid-1990s, or at the end of the Cold War. Yet, </w:t>
      </w:r>
      <w:r w:rsidRPr="0034145B">
        <w:rPr>
          <w:rStyle w:val="Emphasis"/>
          <w:highlight w:val="cyan"/>
        </w:rPr>
        <w:t>the perception of State Department inadequacy remains,</w:t>
      </w:r>
      <w:r w:rsidRPr="00E37A47">
        <w:rPr>
          <w:sz w:val="16"/>
        </w:rPr>
        <w:t xml:space="preserve"> and indicates that the Hart–Rudman Commission was right to conclude that </w:t>
      </w:r>
      <w:r w:rsidRPr="0034145B">
        <w:rPr>
          <w:rStyle w:val="Emphasis"/>
          <w:highlight w:val="cyan"/>
        </w:rPr>
        <w:t>simply increasing resources will not address concerns about the impact, focus, and efficiency</w:t>
      </w:r>
      <w:r w:rsidRPr="00CE4DA5">
        <w:rPr>
          <w:rStyle w:val="Emphasis"/>
        </w:rPr>
        <w:t xml:space="preserve"> of the Department of State</w:t>
      </w:r>
      <w:r w:rsidRPr="00E37A47">
        <w:rPr>
          <w:sz w:val="16"/>
        </w:rPr>
        <w:t xml:space="preserve">. </w:t>
      </w:r>
      <w:r w:rsidRPr="00CE4DA5">
        <w:rPr>
          <w:rStyle w:val="StyleUnderline"/>
        </w:rPr>
        <w:t>Deficiencies in influence, responsiveness, and effectiveness in the State Department have to be addressed through improved leadership, structure, and organization, and clarity of mission</w:t>
      </w:r>
      <w:r w:rsidRPr="00E37A47">
        <w:rPr>
          <w:sz w:val="16"/>
        </w:rPr>
        <w:t>.</w:t>
      </w:r>
    </w:p>
    <w:p w:rsidR="00B07CBE" w:rsidRPr="00C64305" w:rsidRDefault="00B07CBE" w:rsidP="00B07CBE">
      <w:pPr>
        <w:pStyle w:val="Heading4"/>
      </w:pPr>
      <w:r w:rsidRPr="00C64305">
        <w:t xml:space="preserve">The DOS isn’t key to anything and the link is inevitable </w:t>
      </w:r>
    </w:p>
    <w:p w:rsidR="00B07CBE" w:rsidRPr="00C64305" w:rsidRDefault="00B07CBE" w:rsidP="00B07CBE">
      <w:pPr>
        <w:rPr>
          <w:rStyle w:val="Style13ptBold"/>
        </w:rPr>
      </w:pPr>
      <w:r w:rsidRPr="00C64305">
        <w:rPr>
          <w:rStyle w:val="Style13ptBold"/>
        </w:rPr>
        <w:t>Cassidy ‘15</w:t>
      </w:r>
    </w:p>
    <w:p w:rsidR="00B07CBE" w:rsidRPr="00C64305" w:rsidRDefault="00B07CBE" w:rsidP="00B07CBE">
      <w:r w:rsidRPr="00C64305">
        <w:t xml:space="preserve">[Joe. Former US Diplomat, spent 25 years w/ the </w:t>
      </w:r>
      <w:proofErr w:type="spellStart"/>
      <w:r w:rsidRPr="00C64305">
        <w:t>Dept</w:t>
      </w:r>
      <w:proofErr w:type="spellEnd"/>
      <w:r w:rsidRPr="00C64305">
        <w:t xml:space="preserve"> of State. “10 Ways to Fix America’s Ailing State Department.”  </w:t>
      </w:r>
      <w:r w:rsidRPr="00C64305">
        <w:rPr>
          <w:i/>
        </w:rPr>
        <w:t>Foreign Policy,</w:t>
      </w:r>
      <w:r w:rsidRPr="00C64305">
        <w:t xml:space="preserve"> 7/20/15]</w:t>
      </w:r>
    </w:p>
    <w:p w:rsidR="00B07CBE" w:rsidRPr="00E37A47" w:rsidRDefault="00B07CBE" w:rsidP="00B07CBE">
      <w:pPr>
        <w:rPr>
          <w:sz w:val="16"/>
        </w:rPr>
      </w:pPr>
      <w:r w:rsidRPr="00E37A47">
        <w:rPr>
          <w:rStyle w:val="StyleUnderline"/>
          <w:highlight w:val="cyan"/>
        </w:rPr>
        <w:t xml:space="preserve">The State Department </w:t>
      </w:r>
      <w:r w:rsidRPr="00E37A47">
        <w:rPr>
          <w:rStyle w:val="Emphasis"/>
          <w:highlight w:val="cyan"/>
        </w:rPr>
        <w:t>seems to lurch from disaster to distraction</w:t>
      </w:r>
      <w:r w:rsidRPr="00C64305">
        <w:rPr>
          <w:rStyle w:val="StyleUnderline"/>
        </w:rPr>
        <w:t xml:space="preserve">, </w:t>
      </w:r>
      <w:r w:rsidRPr="00E37A47">
        <w:rPr>
          <w:sz w:val="16"/>
        </w:rPr>
        <w:t xml:space="preserve">responding to many crises but preventing few. Its influence in Washington, and American diplomatic influence globally, is waning. </w:t>
      </w:r>
      <w:r w:rsidRPr="00C64305">
        <w:rPr>
          <w:rStyle w:val="StyleUnderline"/>
        </w:rPr>
        <w:t>A hypothetical graph of the State Department’s influence through history would have its obvious high points</w:t>
      </w:r>
      <w:r w:rsidRPr="00E37A47">
        <w:rPr>
          <w:sz w:val="16"/>
        </w:rPr>
        <w:t xml:space="preserve"> — William Seward serving as Lincoln’s confidant and advisor, George Marshall rebuilding Europe after World War II, James Baker organizing a global coalition in the first Gulf War and consolidating post-Cold War Europe — </w:t>
      </w:r>
      <w:r w:rsidRPr="00C64305">
        <w:rPr>
          <w:rStyle w:val="StyleUnderline"/>
        </w:rPr>
        <w:t>but fewer of late</w:t>
      </w:r>
      <w:r w:rsidRPr="00E37A47">
        <w:rPr>
          <w:sz w:val="16"/>
        </w:rPr>
        <w:t xml:space="preserve">. </w:t>
      </w:r>
      <w:r w:rsidRPr="00E37A47">
        <w:rPr>
          <w:rStyle w:val="StyleUnderline"/>
          <w:highlight w:val="cyan"/>
        </w:rPr>
        <w:t>With the rise of large, permanent defense and intelligence bureaucracies after World War II</w:t>
      </w:r>
      <w:r w:rsidRPr="00E37A47">
        <w:rPr>
          <w:sz w:val="16"/>
        </w:rPr>
        <w:t xml:space="preserve">, and the more recent increase in size and stature of the National Security Council begun under Henry Kissinger and expanded since, </w:t>
      </w:r>
      <w:r w:rsidRPr="00E37A47">
        <w:rPr>
          <w:rStyle w:val="StyleUnderline"/>
          <w:highlight w:val="cyan"/>
        </w:rPr>
        <w:t>State’s role is ever more constrained</w:t>
      </w:r>
      <w:r w:rsidRPr="00C64305">
        <w:rPr>
          <w:rStyle w:val="StyleUnderline"/>
        </w:rPr>
        <w:t>. Its regional and thematic policy experts are often muscled out of big decisions by other parts of the executive branch</w:t>
      </w:r>
      <w:r w:rsidRPr="00E37A47">
        <w:rPr>
          <w:sz w:val="16"/>
        </w:rPr>
        <w:t xml:space="preserve">. </w:t>
      </w:r>
      <w:r w:rsidRPr="00C64305">
        <w:rPr>
          <w:rStyle w:val="Emphasis"/>
        </w:rPr>
        <w:t xml:space="preserve">That is a waste. </w:t>
      </w:r>
      <w:r w:rsidRPr="00C64305">
        <w:rPr>
          <w:rStyle w:val="StyleUnderline"/>
        </w:rPr>
        <w:t>State’s impressively smart, hardworking, and principled employees could be investment bankers or tech titans or big firm lawyers</w:t>
      </w:r>
      <w:r w:rsidRPr="00E37A47">
        <w:rPr>
          <w:sz w:val="16"/>
        </w:rPr>
        <w:t xml:space="preserve"> (and some have been). Instead, </w:t>
      </w:r>
      <w:r w:rsidRPr="00E37A47">
        <w:rPr>
          <w:rStyle w:val="StyleUnderline"/>
          <w:highlight w:val="cyan"/>
        </w:rPr>
        <w:t>they choose public service, with its lower pay, fusty hierarchy, and often considerable danger</w:t>
      </w:r>
      <w:r w:rsidRPr="00E37A47">
        <w:rPr>
          <w:sz w:val="16"/>
        </w:rPr>
        <w:t xml:space="preserve">. </w:t>
      </w:r>
      <w:r w:rsidRPr="00E37A47">
        <w:rPr>
          <w:rStyle w:val="StyleUnderline"/>
          <w:highlight w:val="cyan"/>
        </w:rPr>
        <w:t>American diplomats abroad are busy assisting U.S. businesses</w:t>
      </w:r>
      <w:r w:rsidRPr="00C64305">
        <w:rPr>
          <w:rStyle w:val="StyleUnderline"/>
        </w:rPr>
        <w:t xml:space="preserve"> and American citizens in trouble, investigating war crimes, tracking corruption and terrorist financing, </w:t>
      </w:r>
      <w:r w:rsidRPr="00E37A47">
        <w:rPr>
          <w:rStyle w:val="StyleUnderline"/>
          <w:highlight w:val="cyan"/>
        </w:rPr>
        <w:t>and representing Washington in treaty negotiations</w:t>
      </w:r>
      <w:r w:rsidRPr="00E37A47">
        <w:rPr>
          <w:sz w:val="16"/>
        </w:rPr>
        <w:t xml:space="preserve">. Meanwhile, </w:t>
      </w:r>
      <w:r w:rsidRPr="00C64305">
        <w:rPr>
          <w:rStyle w:val="StyleUnderline"/>
        </w:rPr>
        <w:t>their colleagues back at Foggy Bottom toil in an organization that is neither agile, efficient, strategic, nor particularly relevant</w:t>
      </w:r>
      <w:r w:rsidRPr="00E37A47">
        <w:rPr>
          <w:sz w:val="16"/>
        </w:rPr>
        <w:t xml:space="preserve">. While </w:t>
      </w:r>
      <w:r w:rsidRPr="00C64305">
        <w:rPr>
          <w:rStyle w:val="StyleUnderline"/>
        </w:rPr>
        <w:t>major U.S. foreign-policy failures are</w:t>
      </w:r>
      <w:r w:rsidRPr="00E37A47">
        <w:rPr>
          <w:sz w:val="16"/>
        </w:rPr>
        <w:t xml:space="preserve"> usually </w:t>
      </w:r>
      <w:r w:rsidRPr="00C64305">
        <w:rPr>
          <w:rStyle w:val="StyleUnderline"/>
        </w:rPr>
        <w:t>the result of strategic choices made at the presidential level</w:t>
      </w:r>
      <w:r w:rsidRPr="00E37A47">
        <w:rPr>
          <w:sz w:val="16"/>
        </w:rPr>
        <w:t xml:space="preserve"> (e.g., the second Iraq War), </w:t>
      </w:r>
      <w:r w:rsidRPr="00C64305">
        <w:rPr>
          <w:rStyle w:val="StyleUnderline"/>
        </w:rPr>
        <w:t>or due to capability/will imbalances</w:t>
      </w:r>
      <w:r w:rsidRPr="00E37A47">
        <w:rPr>
          <w:sz w:val="16"/>
        </w:rPr>
        <w:t xml:space="preserve"> between the United States and our adversaries (e.g., Syria), some are </w:t>
      </w:r>
      <w:r w:rsidRPr="00C64305">
        <w:rPr>
          <w:rStyle w:val="StyleUnderline"/>
        </w:rPr>
        <w:t>the preventable result of misjudgments or poor implementation at State</w:t>
      </w:r>
      <w:r w:rsidRPr="00E37A47">
        <w:rPr>
          <w:sz w:val="16"/>
        </w:rPr>
        <w:t xml:space="preserve">. No organization is infallible. Reforming and </w:t>
      </w:r>
      <w:r w:rsidRPr="00C64305">
        <w:rPr>
          <w:rStyle w:val="StyleUnderline"/>
        </w:rPr>
        <w:t xml:space="preserve">re-empowering the foreign-policy experts at </w:t>
      </w:r>
      <w:r w:rsidRPr="00E37A47">
        <w:rPr>
          <w:rStyle w:val="StyleUnderline"/>
          <w:highlight w:val="cyan"/>
        </w:rPr>
        <w:t xml:space="preserve">State will </w:t>
      </w:r>
      <w:r w:rsidRPr="00E37A47">
        <w:rPr>
          <w:rStyle w:val="Emphasis"/>
          <w:highlight w:val="cyan"/>
        </w:rPr>
        <w:t>not magically tame our enemies or shift world resources</w:t>
      </w:r>
      <w:r w:rsidRPr="00E37A47">
        <w:rPr>
          <w:sz w:val="16"/>
          <w:highlight w:val="cyan"/>
        </w:rPr>
        <w:t>.</w:t>
      </w:r>
    </w:p>
    <w:p w:rsidR="00B07CBE" w:rsidRPr="00C64305" w:rsidRDefault="00B07CBE" w:rsidP="00B07CBE"/>
    <w:p w:rsidR="000D70A5" w:rsidRPr="00C64305" w:rsidRDefault="000D70A5" w:rsidP="000D70A5">
      <w:pPr>
        <w:pStyle w:val="Heading3"/>
      </w:pPr>
      <w:r w:rsidRPr="00C64305">
        <w:t xml:space="preserve">    AT//DOS Budget Link</w:t>
      </w:r>
    </w:p>
    <w:p w:rsidR="000D70A5" w:rsidRPr="00C64305" w:rsidRDefault="000D70A5" w:rsidP="000D70A5">
      <w:pPr>
        <w:pStyle w:val="Heading4"/>
      </w:pPr>
      <w:r w:rsidRPr="00C64305">
        <w:t>DOS tradeoffs aren’t caused by competing budgetary priorities</w:t>
      </w:r>
    </w:p>
    <w:p w:rsidR="000D70A5" w:rsidRPr="00C64305" w:rsidRDefault="000D70A5" w:rsidP="000D70A5">
      <w:pPr>
        <w:rPr>
          <w:rStyle w:val="Style13ptBold"/>
        </w:rPr>
      </w:pPr>
      <w:r w:rsidRPr="00C64305">
        <w:rPr>
          <w:rStyle w:val="Style13ptBold"/>
        </w:rPr>
        <w:t>Schaefer ‘16</w:t>
      </w:r>
    </w:p>
    <w:p w:rsidR="000D70A5" w:rsidRPr="00C64305" w:rsidRDefault="000D70A5" w:rsidP="000D70A5">
      <w:r w:rsidRPr="00C64305">
        <w:t xml:space="preserve">[Brett. Senior Research Fellow in International Regulatory Affairs in the Margaret Thatcher Center for Freedom, of the Kathryn and Shelby </w:t>
      </w:r>
      <w:proofErr w:type="spellStart"/>
      <w:r w:rsidRPr="00C64305">
        <w:t>Cullom</w:t>
      </w:r>
      <w:proofErr w:type="spellEnd"/>
      <w:r w:rsidRPr="00C64305">
        <w:t xml:space="preserve"> Davis Institute for National Security and Foreign Policy, at The Heritage Foundation. “How to Make the State Department More Effective at Implementing U.S. Foreign Policy” January 2016 http://www.heritage.org/research/reports/2016/04/how-to-make-the-state-department-more-effective-at-implementing-us-foreign-policy]</w:t>
      </w:r>
    </w:p>
    <w:p w:rsidR="00F9529A" w:rsidRPr="00E37A47" w:rsidRDefault="00B601D9" w:rsidP="00F9529A">
      <w:pPr>
        <w:rPr>
          <w:sz w:val="16"/>
        </w:rPr>
      </w:pPr>
      <w:r w:rsidRPr="00E37A47">
        <w:rPr>
          <w:rStyle w:val="Emphasis"/>
          <w:highlight w:val="cyan"/>
        </w:rPr>
        <w:t>Not an Issue of Resources</w:t>
      </w:r>
      <w:r w:rsidR="000D70A5" w:rsidRPr="00E37A47">
        <w:rPr>
          <w:rStyle w:val="Emphasis"/>
          <w:highlight w:val="cyan"/>
        </w:rPr>
        <w:t xml:space="preserve">. </w:t>
      </w:r>
      <w:r w:rsidRPr="00E37A47">
        <w:rPr>
          <w:rStyle w:val="StyleUnderline"/>
          <w:highlight w:val="cyan"/>
        </w:rPr>
        <w:t>State Department officials</w:t>
      </w:r>
      <w:r w:rsidRPr="00E37A47">
        <w:rPr>
          <w:sz w:val="16"/>
        </w:rPr>
        <w:t xml:space="preserve"> and other advocates for increased resources </w:t>
      </w:r>
      <w:r w:rsidRPr="00E37A47">
        <w:rPr>
          <w:rStyle w:val="StyleUnderline"/>
          <w:highlight w:val="cyan"/>
        </w:rPr>
        <w:t>have</w:t>
      </w:r>
      <w:r w:rsidRPr="00E37A47">
        <w:rPr>
          <w:sz w:val="16"/>
        </w:rPr>
        <w:t xml:space="preserve"> repeatedly </w:t>
      </w:r>
      <w:r w:rsidRPr="00E37A47">
        <w:rPr>
          <w:rStyle w:val="StyleUnderline"/>
          <w:highlight w:val="cyan"/>
        </w:rPr>
        <w:t>argued that the State Department suffers from insufficient funding and personnel</w:t>
      </w:r>
      <w:r w:rsidRPr="00E37A47">
        <w:rPr>
          <w:sz w:val="16"/>
        </w:rPr>
        <w:t xml:space="preserve">, which undermines its effectiveness, and forces the department to prioritize between various efforts and initiatives in a way that undermines key U.S. interests abroad. Frequently, </w:t>
      </w:r>
      <w:r w:rsidRPr="00C64305">
        <w:rPr>
          <w:rStyle w:val="StyleUnderline"/>
        </w:rPr>
        <w:t>they seek to substantiate their argument by pointing to the relatively small portion of the overall U.S. budget that goes to the State Department</w:t>
      </w:r>
      <w:r w:rsidRPr="00E37A47">
        <w:rPr>
          <w:sz w:val="16"/>
        </w:rPr>
        <w:t>. For instance, in 2015 testimony to the House Foreign Affairs Committee, Secretary of State John Kerry stated:</w:t>
      </w:r>
      <w:r w:rsidR="000D70A5" w:rsidRPr="00E37A47">
        <w:rPr>
          <w:sz w:val="16"/>
        </w:rPr>
        <w:t xml:space="preserve"> </w:t>
      </w:r>
      <w:r w:rsidRPr="00E37A47">
        <w:rPr>
          <w:sz w:val="16"/>
        </w:rPr>
        <w:t>In the United States, we get 1 percent of the entire budget of the United States of America. Everything we do abroad within the State Department and USAID [U.S. Agency for International Development] is within that 1 percent—everything....</w:t>
      </w:r>
      <w:r w:rsidR="000D70A5" w:rsidRPr="00E37A47">
        <w:rPr>
          <w:sz w:val="16"/>
        </w:rPr>
        <w:t xml:space="preserve"> </w:t>
      </w:r>
      <w:r w:rsidRPr="00E37A47">
        <w:rPr>
          <w:sz w:val="16"/>
        </w:rPr>
        <w:t xml:space="preserve">I guarantee you more than 50 percent of the history of this era is going to be written out of that 1 percent and the issues we confront in that 1 percent. And I ask you to think about that as you contemplate the budgets. Because we’ve been robbing Peter to pay Paul.... We’ve been diminishing our capacity to be able to have the kind of impact we ought to be having in this more complicated </w:t>
      </w:r>
      <w:proofErr w:type="gramStart"/>
      <w:r w:rsidRPr="00E37A47">
        <w:rPr>
          <w:sz w:val="16"/>
        </w:rPr>
        <w:t>world.[</w:t>
      </w:r>
      <w:proofErr w:type="gramEnd"/>
      <w:r w:rsidRPr="00E37A47">
        <w:rPr>
          <w:sz w:val="16"/>
        </w:rPr>
        <w:t>3]</w:t>
      </w:r>
      <w:r w:rsidR="000D70A5" w:rsidRPr="00E37A47">
        <w:rPr>
          <w:sz w:val="16"/>
        </w:rPr>
        <w:t xml:space="preserve"> </w:t>
      </w:r>
      <w:r w:rsidRPr="00E37A47">
        <w:rPr>
          <w:rStyle w:val="Emphasis"/>
          <w:highlight w:val="cyan"/>
        </w:rPr>
        <w:t>This budgetary argument is a red herring</w:t>
      </w:r>
      <w:r w:rsidRPr="00E37A47">
        <w:rPr>
          <w:sz w:val="16"/>
        </w:rPr>
        <w:t xml:space="preserve">. </w:t>
      </w:r>
      <w:r w:rsidRPr="00C64305">
        <w:rPr>
          <w:rStyle w:val="StyleUnderline"/>
        </w:rPr>
        <w:t xml:space="preserve">Adequate or inadequate funding of the </w:t>
      </w:r>
      <w:r w:rsidRPr="00E37A47">
        <w:rPr>
          <w:rStyle w:val="StyleUnderline"/>
          <w:highlight w:val="cyan"/>
        </w:rPr>
        <w:t xml:space="preserve">State Department has </w:t>
      </w:r>
      <w:r w:rsidRPr="00E37A47">
        <w:rPr>
          <w:rStyle w:val="Emphasis"/>
          <w:highlight w:val="cyan"/>
        </w:rPr>
        <w:t>nothing to do with spending on other departments</w:t>
      </w:r>
      <w:r w:rsidRPr="00C64305">
        <w:rPr>
          <w:rStyle w:val="Emphasis"/>
        </w:rPr>
        <w:t xml:space="preserve"> or programs.</w:t>
      </w:r>
      <w:r w:rsidRPr="00E37A47">
        <w:rPr>
          <w:sz w:val="16"/>
        </w:rPr>
        <w:t xml:space="preserve"> </w:t>
      </w:r>
      <w:r w:rsidRPr="00E37A47">
        <w:rPr>
          <w:rStyle w:val="StyleUnderline"/>
          <w:highlight w:val="cyan"/>
        </w:rPr>
        <w:t>Arguments can be made that more funding is necessary to meet certain goals</w:t>
      </w:r>
      <w:r w:rsidRPr="00E37A47">
        <w:rPr>
          <w:sz w:val="16"/>
        </w:rPr>
        <w:t xml:space="preserve"> or to sustain current operations, </w:t>
      </w:r>
      <w:r w:rsidRPr="00E37A47">
        <w:rPr>
          <w:rStyle w:val="Emphasis"/>
          <w:highlight w:val="cyan"/>
        </w:rPr>
        <w:t>but this has nothing to do with overall federal spending except in the obvious context that resources are finite</w:t>
      </w:r>
      <w:r w:rsidRPr="00C64305">
        <w:rPr>
          <w:rStyle w:val="Emphasis"/>
        </w:rPr>
        <w:t>.</w:t>
      </w:r>
      <w:r w:rsidR="00F9529A" w:rsidRPr="00C64305">
        <w:rPr>
          <w:rStyle w:val="Emphasis"/>
        </w:rPr>
        <w:t xml:space="preserve"> </w:t>
      </w:r>
      <w:r w:rsidR="00F9529A" w:rsidRPr="00C64305">
        <w:rPr>
          <w:rStyle w:val="StyleUnderline"/>
        </w:rPr>
        <w:t>A more useful metric is whether the State Department is receiving more or less funding than it has previously</w:t>
      </w:r>
      <w:r w:rsidR="00F9529A" w:rsidRPr="00E37A47">
        <w:rPr>
          <w:sz w:val="16"/>
        </w:rPr>
        <w:t xml:space="preserve">. Analysis of budget data trends indicates that current State Department funding is considerably higher than in previous years. </w:t>
      </w:r>
      <w:r w:rsidR="00F9529A" w:rsidRPr="00C64305">
        <w:rPr>
          <w:rStyle w:val="StyleUnderline"/>
        </w:rPr>
        <w:t>Even with the slight decline in recent years due to sequestration, funding for the total International Affairs budget</w:t>
      </w:r>
      <w:r w:rsidR="00F9529A" w:rsidRPr="00E37A47">
        <w:rPr>
          <w:sz w:val="16"/>
        </w:rPr>
        <w:t>—</w:t>
      </w:r>
      <w:r w:rsidR="00F9529A" w:rsidRPr="00C64305">
        <w:rPr>
          <w:rStyle w:val="StyleUnderline"/>
        </w:rPr>
        <w:t>the</w:t>
      </w:r>
      <w:r w:rsidR="00F9529A" w:rsidRPr="00E37A47">
        <w:rPr>
          <w:sz w:val="16"/>
        </w:rPr>
        <w:t xml:space="preserve"> overall 150 </w:t>
      </w:r>
      <w:r w:rsidR="00F9529A" w:rsidRPr="00C64305">
        <w:rPr>
          <w:rStyle w:val="StyleUnderline"/>
        </w:rPr>
        <w:t>account which funds the State Department</w:t>
      </w:r>
      <w:r w:rsidR="00F9529A" w:rsidRPr="00E37A47">
        <w:rPr>
          <w:sz w:val="16"/>
        </w:rPr>
        <w:t>; foreign information and exchange services; international financial programs; and most humanitarian, economic, and security assistance—</w:t>
      </w:r>
      <w:r w:rsidR="00F9529A" w:rsidRPr="00C64305">
        <w:rPr>
          <w:rStyle w:val="StyleUnderline"/>
        </w:rPr>
        <w:t>was 92.6 percent higher than in fiscal year (FY) 2005</w:t>
      </w:r>
      <w:r w:rsidR="00F9529A" w:rsidRPr="00E37A47">
        <w:rPr>
          <w:sz w:val="16"/>
        </w:rPr>
        <w:t xml:space="preserve"> (60 percent in constant 2009 dollars); 146.9 percent higher than in FY 1995 (68.7 percent in constant 2009 dollars); </w:t>
      </w:r>
      <w:r w:rsidR="00F9529A" w:rsidRPr="00C64305">
        <w:rPr>
          <w:rStyle w:val="StyleUnderline"/>
        </w:rPr>
        <w:t xml:space="preserve">and 236.4 percent higher than in FY 1990 at the end of the Cold War </w:t>
      </w:r>
      <w:r w:rsidR="00F9529A" w:rsidRPr="00E37A47">
        <w:rPr>
          <w:sz w:val="16"/>
        </w:rPr>
        <w:t xml:space="preserve">(102.8 percent in constant 2009 dollars). </w:t>
      </w:r>
    </w:p>
    <w:p w:rsidR="00F9529A" w:rsidRPr="00C64305" w:rsidRDefault="00F9529A" w:rsidP="00F9529A">
      <w:pPr>
        <w:pStyle w:val="Heading3"/>
      </w:pPr>
      <w:r w:rsidRPr="00C64305">
        <w:t xml:space="preserve">    </w:t>
      </w:r>
      <w:r w:rsidR="005457A5" w:rsidRPr="00C64305">
        <w:t>AT</w:t>
      </w:r>
      <w:r w:rsidRPr="00C64305">
        <w:t>//DOS Resources Link</w:t>
      </w:r>
    </w:p>
    <w:p w:rsidR="00F9529A" w:rsidRPr="00C64305" w:rsidRDefault="00F9529A" w:rsidP="00F9529A">
      <w:pPr>
        <w:pStyle w:val="Heading4"/>
      </w:pPr>
      <w:r w:rsidRPr="00C64305">
        <w:t xml:space="preserve">Even if it is true that the plan ties up DOS resources – that doesn’t cause a tradeoff </w:t>
      </w:r>
    </w:p>
    <w:p w:rsidR="00F9529A" w:rsidRPr="00C64305" w:rsidRDefault="00F9529A" w:rsidP="00F9529A">
      <w:pPr>
        <w:rPr>
          <w:rStyle w:val="Style13ptBold"/>
        </w:rPr>
      </w:pPr>
      <w:r w:rsidRPr="00C64305">
        <w:rPr>
          <w:rStyle w:val="Style13ptBold"/>
        </w:rPr>
        <w:t>Schaefer ‘16</w:t>
      </w:r>
    </w:p>
    <w:p w:rsidR="00F9529A" w:rsidRPr="00C64305" w:rsidRDefault="00F9529A" w:rsidP="00F9529A">
      <w:r w:rsidRPr="00C64305">
        <w:t xml:space="preserve">[Brett. Senior Research Fellow in International Regulatory Affairs in the Margaret Thatcher Center for Freedom, of the Kathryn and Shelby </w:t>
      </w:r>
      <w:proofErr w:type="spellStart"/>
      <w:r w:rsidRPr="00C64305">
        <w:t>Cullom</w:t>
      </w:r>
      <w:proofErr w:type="spellEnd"/>
      <w:r w:rsidRPr="00C64305">
        <w:t xml:space="preserve"> Davis Institute for National Security and Foreign Policy, at The Heritage Foundation. “How to Make the State Department More Effective at Implementing U.S. Foreign Policy” January 2016 http://www.heritage.org/research/reports/2016/04/how-to-make-the-state-department-more-effective-at-implementing-us-foreign-policy]</w:t>
      </w:r>
    </w:p>
    <w:p w:rsidR="00F9529A" w:rsidRPr="00E37A47" w:rsidRDefault="00F9529A" w:rsidP="00F9529A">
      <w:pPr>
        <w:rPr>
          <w:sz w:val="16"/>
        </w:rPr>
      </w:pPr>
      <w:r w:rsidRPr="00E37A47">
        <w:rPr>
          <w:rStyle w:val="StyleUnderline"/>
          <w:highlight w:val="cyan"/>
        </w:rPr>
        <w:t>There is</w:t>
      </w:r>
      <w:r w:rsidRPr="00E37A47">
        <w:rPr>
          <w:sz w:val="16"/>
        </w:rPr>
        <w:t xml:space="preserve"> also </w:t>
      </w:r>
      <w:r w:rsidRPr="00E37A47">
        <w:rPr>
          <w:rStyle w:val="StyleUnderline"/>
          <w:highlight w:val="cyan"/>
        </w:rPr>
        <w:t>a common perception that the State Department is understaffed</w:t>
      </w:r>
      <w:r w:rsidRPr="00E37A47">
        <w:rPr>
          <w:sz w:val="16"/>
        </w:rPr>
        <w:t xml:space="preserve">, which inhibits its performance, and requires hiring more Foreign Service and Civil Service </w:t>
      </w:r>
      <w:proofErr w:type="gramStart"/>
      <w:r w:rsidRPr="00E37A47">
        <w:rPr>
          <w:sz w:val="16"/>
        </w:rPr>
        <w:t>employees.[</w:t>
      </w:r>
      <w:proofErr w:type="gramEnd"/>
      <w:r w:rsidRPr="00E37A47">
        <w:rPr>
          <w:sz w:val="16"/>
        </w:rPr>
        <w:t>5] Foreign Service and Civil Service employees at the State Department do valuable and serious work, including shaping and implementing America’s foreign policy, engaging in diplomatic relations and negotiations, processing visas, and offering day-to-day support of Americans abroad. These employees are essential, and U.S. foreign policy depends on sufficient trained personnel. However</w:t>
      </w:r>
      <w:r w:rsidRPr="00C64305">
        <w:rPr>
          <w:rStyle w:val="StyleUnderline"/>
        </w:rPr>
        <w:t xml:space="preserve">, the data clearly indicate that personnel levels in </w:t>
      </w:r>
      <w:r w:rsidRPr="00E37A47">
        <w:rPr>
          <w:rStyle w:val="StyleUnderline"/>
          <w:highlight w:val="cyan"/>
        </w:rPr>
        <w:t>the State Department have grown significantly over the past two decades</w:t>
      </w:r>
      <w:r w:rsidRPr="00C64305">
        <w:rPr>
          <w:rStyle w:val="StyleUnderline"/>
        </w:rPr>
        <w:t>.</w:t>
      </w:r>
      <w:r w:rsidRPr="00E37A47">
        <w:rPr>
          <w:sz w:val="16"/>
        </w:rPr>
        <w:t xml:space="preserve">[6] According to the FY 2016 Congressional Budget Justification, </w:t>
      </w:r>
      <w:r w:rsidRPr="00C64305">
        <w:rPr>
          <w:rStyle w:val="StyleUnderline"/>
        </w:rPr>
        <w:t>the State Department</w:t>
      </w:r>
      <w:r w:rsidRPr="00E37A47">
        <w:rPr>
          <w:sz w:val="16"/>
        </w:rPr>
        <w:t xml:space="preserve"> and the Broadcasting Board of Governors (BBG) </w:t>
      </w:r>
      <w:r w:rsidRPr="00C64305">
        <w:rPr>
          <w:rStyle w:val="StyleUnderline"/>
        </w:rPr>
        <w:t>employ more than 72,000 people in the U.S., and 280 missions and facilities in nearly every country in the world</w:t>
      </w:r>
      <w:r w:rsidRPr="00E37A47">
        <w:rPr>
          <w:sz w:val="16"/>
        </w:rPr>
        <w:t xml:space="preserve">.[7] A large number of these employees are locally employed staff, including Foreign Service Nationals, but, as illustrated in Chart 2, </w:t>
      </w:r>
      <w:r w:rsidRPr="00C64305">
        <w:rPr>
          <w:rStyle w:val="StyleUnderline"/>
        </w:rPr>
        <w:t>the number of core staff that manages and fulfills the responsibilities of the State Department</w:t>
      </w:r>
      <w:r w:rsidRPr="00E37A47">
        <w:rPr>
          <w:sz w:val="16"/>
        </w:rPr>
        <w:t>—Foreign Service and Civil Service employees—</w:t>
      </w:r>
      <w:r w:rsidRPr="00C64305">
        <w:rPr>
          <w:rStyle w:val="Emphasis"/>
        </w:rPr>
        <w:t>has significantly increased</w:t>
      </w:r>
      <w:r w:rsidRPr="00E37A47">
        <w:rPr>
          <w:sz w:val="16"/>
        </w:rPr>
        <w:t xml:space="preserve">. In fact, </w:t>
      </w:r>
      <w:r w:rsidRPr="00C64305">
        <w:rPr>
          <w:rStyle w:val="StyleUnderline"/>
        </w:rPr>
        <w:t xml:space="preserve">total employment of those two employee categories has risen by more than 87 percent between 1995 and </w:t>
      </w:r>
      <w:proofErr w:type="gramStart"/>
      <w:r w:rsidRPr="00C64305">
        <w:rPr>
          <w:rStyle w:val="StyleUnderline"/>
        </w:rPr>
        <w:t>2015</w:t>
      </w:r>
      <w:r w:rsidRPr="00E37A47">
        <w:rPr>
          <w:sz w:val="16"/>
        </w:rPr>
        <w:t>.[</w:t>
      </w:r>
      <w:proofErr w:type="gramEnd"/>
      <w:r w:rsidRPr="00E37A47">
        <w:rPr>
          <w:sz w:val="16"/>
        </w:rPr>
        <w:t xml:space="preserve">8] In summary, </w:t>
      </w:r>
      <w:r w:rsidRPr="00C64305">
        <w:rPr>
          <w:rStyle w:val="StyleUnderline"/>
        </w:rPr>
        <w:t>the data indicate that the State Department has significantly more resources at its disposal than was the case at the end of the Cold War</w:t>
      </w:r>
      <w:r w:rsidRPr="00E37A47">
        <w:rPr>
          <w:sz w:val="16"/>
        </w:rPr>
        <w:t xml:space="preserve">, in the mid-1990s, and at the height of the Iraq and Afghanistan wars. </w:t>
      </w:r>
      <w:r w:rsidRPr="00E37A47">
        <w:rPr>
          <w:rStyle w:val="Emphasis"/>
          <w:highlight w:val="cyan"/>
        </w:rPr>
        <w:t>The deficiencies of the State Department cannot be attributed to shrinking or static resources</w:t>
      </w:r>
      <w:r w:rsidRPr="00C64305">
        <w:rPr>
          <w:rStyle w:val="Emphasis"/>
        </w:rPr>
        <w:t xml:space="preserve">. </w:t>
      </w:r>
      <w:r w:rsidRPr="00E37A47">
        <w:rPr>
          <w:rStyle w:val="StyleUnderline"/>
          <w:highlight w:val="cyan"/>
        </w:rPr>
        <w:t>The reason for the perceived failings and ineffectiveness of the State Department</w:t>
      </w:r>
      <w:r w:rsidRPr="00C64305">
        <w:rPr>
          <w:rStyle w:val="StyleUnderline"/>
        </w:rPr>
        <w:t>,</w:t>
      </w:r>
      <w:r w:rsidRPr="00E37A47">
        <w:rPr>
          <w:sz w:val="16"/>
        </w:rPr>
        <w:t xml:space="preserve"> instead, </w:t>
      </w:r>
      <w:r w:rsidRPr="00E37A47">
        <w:rPr>
          <w:rStyle w:val="StyleUnderline"/>
          <w:highlight w:val="cyan"/>
        </w:rPr>
        <w:t>lie elsewhere</w:t>
      </w:r>
      <w:r w:rsidRPr="00E37A47">
        <w:rPr>
          <w:sz w:val="16"/>
        </w:rPr>
        <w:t xml:space="preserve">. While </w:t>
      </w:r>
      <w:r w:rsidRPr="00C64305">
        <w:rPr>
          <w:rStyle w:val="StyleUnderline"/>
        </w:rPr>
        <w:t>poor leadership and misguided policies</w:t>
      </w:r>
      <w:r w:rsidRPr="00E37A47">
        <w:rPr>
          <w:sz w:val="16"/>
        </w:rPr>
        <w:t xml:space="preserve"> can obviously </w:t>
      </w:r>
      <w:r w:rsidRPr="00C64305">
        <w:rPr>
          <w:rStyle w:val="Emphasis"/>
        </w:rPr>
        <w:t>impede even the best organizations</w:t>
      </w:r>
      <w:r w:rsidRPr="00E37A47">
        <w:rPr>
          <w:sz w:val="16"/>
        </w:rPr>
        <w:t xml:space="preserve">, </w:t>
      </w:r>
      <w:r w:rsidRPr="00C64305">
        <w:rPr>
          <w:rStyle w:val="StyleUnderline"/>
        </w:rPr>
        <w:t>consideration must also be given to how existing and expanded resources have been allocated—particularly the expansion of the State Department’s focus beyond its traditional remit and the emphasis on those non-traditional responsibilities.</w:t>
      </w:r>
      <w:r w:rsidRPr="00E37A47">
        <w:rPr>
          <w:sz w:val="16"/>
        </w:rPr>
        <w:t xml:space="preserve"> </w:t>
      </w:r>
      <w:r w:rsidRPr="00E37A47">
        <w:rPr>
          <w:rStyle w:val="Emphasis"/>
          <w:highlight w:val="cyan"/>
        </w:rPr>
        <w:t>Providing more resources without addressing these issues will not resolve the lack of effectiveness</w:t>
      </w:r>
      <w:r w:rsidRPr="00E37A47">
        <w:rPr>
          <w:sz w:val="16"/>
        </w:rPr>
        <w:t xml:space="preserve"> of the State Department. </w:t>
      </w:r>
    </w:p>
    <w:p w:rsidR="004B1338" w:rsidRPr="00C64305" w:rsidRDefault="004B1338" w:rsidP="004B1338">
      <w:pPr>
        <w:pStyle w:val="Heading3"/>
      </w:pPr>
      <w:r w:rsidRPr="00C64305">
        <w:t xml:space="preserve">    AT//Brexit Impact </w:t>
      </w:r>
    </w:p>
    <w:p w:rsidR="004B1338" w:rsidRPr="00C64305" w:rsidRDefault="004B1338" w:rsidP="004B1338">
      <w:pPr>
        <w:pStyle w:val="Heading4"/>
      </w:pPr>
      <w:r w:rsidRPr="00C64305">
        <w:t xml:space="preserve">Brexit has no impact on the global economy </w:t>
      </w:r>
    </w:p>
    <w:p w:rsidR="004B1338" w:rsidRPr="00C64305" w:rsidRDefault="004B1338" w:rsidP="004B1338">
      <w:r w:rsidRPr="00C64305">
        <w:t xml:space="preserve">Gavyn </w:t>
      </w:r>
      <w:r w:rsidRPr="00C64305">
        <w:rPr>
          <w:rStyle w:val="Style13ptBold"/>
        </w:rPr>
        <w:t>Davies, 7-3</w:t>
      </w:r>
      <w:r w:rsidRPr="00C64305">
        <w:t xml:space="preserve">-2016, (macroeconomist who is now chairman of Fulcrum Asset Management and co-founder of </w:t>
      </w:r>
      <w:proofErr w:type="spellStart"/>
      <w:r w:rsidRPr="00C64305">
        <w:t>Prisma</w:t>
      </w:r>
      <w:proofErr w:type="spellEnd"/>
      <w:r w:rsidRPr="00C64305">
        <w:t xml:space="preserve"> Capital Partners. He was the head of the global economics department at Goldman </w:t>
      </w:r>
      <w:proofErr w:type="spellStart"/>
      <w:r w:rsidRPr="00C64305">
        <w:t>Sach</w:t>
      </w:r>
      <w:proofErr w:type="spellEnd"/>
      <w:r w:rsidRPr="00C64305">
        <w:t>, "Global economy firm as Brexit shock hits," Financial Times, http://blogs.ft.com/gavyndavies/2016/07/03/global-economy-firm-as-brexit-shock-hits//)HBJ</w:t>
      </w:r>
    </w:p>
    <w:p w:rsidR="004B1338" w:rsidRPr="00E37A47" w:rsidRDefault="004B1338" w:rsidP="004B1338">
      <w:pPr>
        <w:rPr>
          <w:sz w:val="14"/>
        </w:rPr>
      </w:pPr>
      <w:r w:rsidRPr="00E37A47">
        <w:rPr>
          <w:sz w:val="14"/>
        </w:rPr>
        <w:t xml:space="preserve">This month’s regular report from the Fulcrum </w:t>
      </w:r>
      <w:proofErr w:type="spellStart"/>
      <w:r w:rsidRPr="00E37A47">
        <w:rPr>
          <w:sz w:val="14"/>
        </w:rPr>
        <w:t>nowcast</w:t>
      </w:r>
      <w:proofErr w:type="spellEnd"/>
      <w:r w:rsidRPr="00E37A47">
        <w:rPr>
          <w:sz w:val="14"/>
        </w:rPr>
        <w:t xml:space="preserve"> models comes just before Brexit has had time to impact global activity indicators. There is no doubt that Brexit will adversely impact the growth in aggregate global demand as a result of the rise in policy uncertainty, but so far </w:t>
      </w:r>
      <w:r w:rsidRPr="00E37A47">
        <w:rPr>
          <w:rStyle w:val="StyleUnderline"/>
          <w:highlight w:val="cyan"/>
        </w:rPr>
        <w:t>the downgrades to GDP growth forecasts have been relatively minor for the world as a whole</w:t>
      </w:r>
      <w:r w:rsidRPr="00C64305">
        <w:rPr>
          <w:rStyle w:val="StyleUnderline"/>
        </w:rPr>
        <w:t xml:space="preserve">. </w:t>
      </w:r>
      <w:r w:rsidRPr="00E37A47">
        <w:rPr>
          <w:sz w:val="14"/>
        </w:rPr>
        <w:t xml:space="preserve">Furthermore, the latest </w:t>
      </w:r>
      <w:proofErr w:type="spellStart"/>
      <w:r w:rsidRPr="00E37A47">
        <w:rPr>
          <w:sz w:val="14"/>
        </w:rPr>
        <w:t>nowcasts</w:t>
      </w:r>
      <w:proofErr w:type="spellEnd"/>
      <w:r w:rsidRPr="00E37A47">
        <w:rPr>
          <w:sz w:val="14"/>
        </w:rPr>
        <w:t xml:space="preserve"> suggest that </w:t>
      </w:r>
      <w:r w:rsidRPr="00C64305">
        <w:rPr>
          <w:rStyle w:val="StyleUnderline"/>
        </w:rPr>
        <w:t>the world economy was in reasonably good shape just before the Brexit vote occurred</w:t>
      </w:r>
      <w:r w:rsidRPr="00E37A47">
        <w:rPr>
          <w:sz w:val="14"/>
        </w:rPr>
        <w:t>. In June,</w:t>
      </w:r>
      <w:r w:rsidRPr="00C64305">
        <w:rPr>
          <w:rStyle w:val="StyleUnderline"/>
        </w:rPr>
        <w:t xml:space="preserve"> </w:t>
      </w:r>
      <w:r w:rsidRPr="00E37A47">
        <w:rPr>
          <w:sz w:val="14"/>
        </w:rPr>
        <w:t xml:space="preserve">global activity growth was running at 3.5 per cent, which is slightly below trend, but significantly above the growth rates recorded for the majority of 2015 and early 2016. Growth picked up in March 2016, following a significant easing in macro-economic policy in China, and some monetary easing in the US, the Eurozone and Japan. These policy actions resulted in a relaxation in monetary conditions in many economies, and this resulted in improvements in consumer and business confidence. Global growth rates since March have been generally steady in a 3.0-3.5 per cent range, with recession risks falling to relatively low levels. In addition, </w:t>
      </w:r>
      <w:r w:rsidRPr="00E37A47">
        <w:rPr>
          <w:rStyle w:val="StyleUnderline"/>
          <w:highlight w:val="cyan"/>
        </w:rPr>
        <w:t>policy makers are extremely aware of the downside risks from Brexit, and will not hesitate to take action if needed</w:t>
      </w:r>
      <w:r w:rsidRPr="00C64305">
        <w:rPr>
          <w:rStyle w:val="StyleUnderline"/>
        </w:rPr>
        <w:t xml:space="preserve">. </w:t>
      </w:r>
      <w:r w:rsidRPr="00E37A47">
        <w:rPr>
          <w:sz w:val="14"/>
        </w:rPr>
        <w:t>From a global perspective</w:t>
      </w:r>
      <w:r w:rsidRPr="00C64305">
        <w:rPr>
          <w:rStyle w:val="StyleUnderline"/>
        </w:rPr>
        <w:t>, the Brexit shock has therefore occurred at a better time than it might have done</w:t>
      </w:r>
      <w:r w:rsidRPr="00E37A47">
        <w:rPr>
          <w:sz w:val="14"/>
        </w:rPr>
        <w:t xml:space="preserve">. The latest data for the Eurozone and China show activity growth being maintained at or above trend rates. However, confidence still seems fragile in many economies, and our models point to some renewed weakness in the US in the recent past. Fortunately, </w:t>
      </w:r>
      <w:r w:rsidRPr="00C64305">
        <w:rPr>
          <w:rStyle w:val="StyleUnderline"/>
        </w:rPr>
        <w:t xml:space="preserve">the direct effects of the </w:t>
      </w:r>
      <w:r w:rsidRPr="00E37A47">
        <w:rPr>
          <w:rStyle w:val="StyleUnderline"/>
          <w:highlight w:val="cyan"/>
        </w:rPr>
        <w:t>Brexit shock on the US economy are likely to be very minor</w:t>
      </w:r>
      <w:r w:rsidRPr="00C64305">
        <w:rPr>
          <w:rStyle w:val="StyleUnderline"/>
        </w:rPr>
        <w:t xml:space="preserve">, and should not be enough to push the American economy towards recession. </w:t>
      </w:r>
      <w:r w:rsidRPr="00E37A47">
        <w:rPr>
          <w:sz w:val="14"/>
        </w:rPr>
        <w:t xml:space="preserve">The latest set of </w:t>
      </w:r>
      <w:proofErr w:type="spellStart"/>
      <w:r w:rsidRPr="00E37A47">
        <w:rPr>
          <w:sz w:val="14"/>
        </w:rPr>
        <w:t>nowcasts</w:t>
      </w:r>
      <w:proofErr w:type="spellEnd"/>
      <w:r w:rsidRPr="00E37A47">
        <w:rPr>
          <w:sz w:val="14"/>
        </w:rPr>
        <w:t xml:space="preserve"> for the major advanced and emerging economies is available here. The results are broadly similar to those in last month’s report. The UK – </w:t>
      </w:r>
      <w:proofErr w:type="spellStart"/>
      <w:r w:rsidRPr="00E37A47">
        <w:rPr>
          <w:sz w:val="14"/>
        </w:rPr>
        <w:t>epicentre</w:t>
      </w:r>
      <w:proofErr w:type="spellEnd"/>
      <w:r w:rsidRPr="00E37A47">
        <w:rPr>
          <w:sz w:val="14"/>
        </w:rPr>
        <w:t xml:space="preserve"> of the shock Prior to the referendum, many economic </w:t>
      </w:r>
      <w:proofErr w:type="spellStart"/>
      <w:r w:rsidRPr="00E37A47">
        <w:rPr>
          <w:sz w:val="14"/>
        </w:rPr>
        <w:t>organisations</w:t>
      </w:r>
      <w:proofErr w:type="spellEnd"/>
      <w:r w:rsidRPr="00E37A47">
        <w:rPr>
          <w:sz w:val="14"/>
        </w:rPr>
        <w:t xml:space="preserve"> published analyses of the uncertainty shock that would hit the UK economy if Brexit occurred. Prime among these was the simulation of the shock published by the Bank of England, which suggested that the UK economy would flirt with recession if there were a vote for Brexit. Although this intervention by the Bank was politically controversial at the time, its analysis was similar to that of many other economic </w:t>
      </w:r>
      <w:proofErr w:type="spellStart"/>
      <w:r w:rsidRPr="00E37A47">
        <w:rPr>
          <w:sz w:val="14"/>
        </w:rPr>
        <w:t>organisations</w:t>
      </w:r>
      <w:proofErr w:type="spellEnd"/>
      <w:r w:rsidRPr="00E37A47">
        <w:rPr>
          <w:sz w:val="14"/>
        </w:rPr>
        <w:t xml:space="preserve">, and Governor Carney has said that he now expects the Brexit simulation to become the main case in the Bank’s updated projections. Immediately prior to the vote, UK activity was growing at about 2 per cent, having recovered a little from the sub 1 per cent rates seen at the beginning of the referendum campaign. If the Bank’s forecast proves accurate, the negative impact on the level of UK economic activity will be around 3 per cent over the next 18 months, compared to what would otherwise have occurred. This would imply that activity growth will slow to around zero in the next few quarters, and this should start to show up in business and consumer surveys within a short period of time. Since these surveys are given considerable weight in our </w:t>
      </w:r>
      <w:proofErr w:type="spellStart"/>
      <w:r w:rsidRPr="00E37A47">
        <w:rPr>
          <w:sz w:val="14"/>
        </w:rPr>
        <w:t>nowcast</w:t>
      </w:r>
      <w:proofErr w:type="spellEnd"/>
      <w:r w:rsidRPr="00E37A47">
        <w:rPr>
          <w:sz w:val="14"/>
        </w:rPr>
        <w:t xml:space="preserve"> models, the UK activity estimates should drop markedly in the near future. </w:t>
      </w:r>
      <w:r w:rsidRPr="00C64305">
        <w:rPr>
          <w:rStyle w:val="StyleUnderline"/>
        </w:rPr>
        <w:t xml:space="preserve">To our knowledge, </w:t>
      </w:r>
      <w:r w:rsidRPr="00E37A47">
        <w:rPr>
          <w:rStyle w:val="StyleUnderline"/>
          <w:highlight w:val="cyan"/>
        </w:rPr>
        <w:t>there has been no firm evidence that the uncertainty shock in the UK has had a damaging effect on activity in the days immediately following the referendum</w:t>
      </w:r>
      <w:r w:rsidRPr="00E37A47">
        <w:rPr>
          <w:sz w:val="14"/>
          <w:highlight w:val="cyan"/>
        </w:rPr>
        <w:t>,</w:t>
      </w:r>
      <w:r w:rsidRPr="00E37A47">
        <w:rPr>
          <w:sz w:val="14"/>
        </w:rPr>
        <w:t xml:space="preserve"> but there are many anecdotal stories about deals falling through in the housing and financial sectors. Furthermore, it is possible that Governor Carney already has some real time evidence of household activity from banking and credit card data. This could explain why he took the unusual step of foreshadowing an early monetary easing in his speech on Thursday. This speech carefully laid out the adverse effects of a major uncertainty shock to the UK economy on both aggregate demand and supply over a prolonged period. While these effects have an ambiguous impact on monetary policy – since real output will be lower, and inflation will be higher – the Governor seems to have nailed his </w:t>
      </w:r>
      <w:proofErr w:type="spellStart"/>
      <w:r w:rsidRPr="00E37A47">
        <w:rPr>
          <w:sz w:val="14"/>
        </w:rPr>
        <w:t>colours</w:t>
      </w:r>
      <w:proofErr w:type="spellEnd"/>
      <w:r w:rsidRPr="00E37A47">
        <w:rPr>
          <w:sz w:val="14"/>
        </w:rPr>
        <w:t xml:space="preserve"> firmly to the mast of easier monetary conditions. Some critics of Governor Carney (and Chancellor Osborne) have accused the British authorities of scaremongering in the period before and after the referendum. I believe they have produced reasonable estimates, but it must be admitted that </w:t>
      </w:r>
      <w:r w:rsidRPr="00C64305">
        <w:rPr>
          <w:rStyle w:val="StyleUnderline"/>
        </w:rPr>
        <w:t>there are enormous margins of error around any central forecast for UK GDP at present</w:t>
      </w:r>
      <w:r w:rsidRPr="00E37A47">
        <w:rPr>
          <w:sz w:val="14"/>
        </w:rPr>
        <w:t xml:space="preserve">. The </w:t>
      </w:r>
      <w:proofErr w:type="spellStart"/>
      <w:r w:rsidRPr="00E37A47">
        <w:rPr>
          <w:sz w:val="14"/>
        </w:rPr>
        <w:t>nowcasts</w:t>
      </w:r>
      <w:proofErr w:type="spellEnd"/>
      <w:r w:rsidRPr="00E37A47">
        <w:rPr>
          <w:sz w:val="14"/>
        </w:rPr>
        <w:t xml:space="preserve"> will tell the story in coming weeks. Europe better placed as the US shows signs of weakness </w:t>
      </w:r>
      <w:r w:rsidRPr="00C64305">
        <w:rPr>
          <w:rStyle w:val="StyleUnderline"/>
        </w:rPr>
        <w:t>The direct trade effects of the Brexit shock will be moderate in the rest of the EU, and almost negligible in the US and Asia.</w:t>
      </w:r>
      <w:r w:rsidRPr="00E37A47">
        <w:rPr>
          <w:sz w:val="14"/>
        </w:rPr>
        <w:t xml:space="preserve"> As noted here last wee</w:t>
      </w:r>
      <w:r w:rsidRPr="00C64305">
        <w:rPr>
          <w:rStyle w:val="StyleUnderline"/>
        </w:rPr>
        <w:t>k,</w:t>
      </w:r>
      <w:r w:rsidRPr="00E37A47">
        <w:rPr>
          <w:sz w:val="14"/>
        </w:rPr>
        <w:t xml:space="preserve"> a more severe global uncertainty shock could develop through several channels – banking stress, financial market turbulence and postponed investment and consumer expenditure – but </w:t>
      </w:r>
      <w:r w:rsidRPr="00C64305">
        <w:rPr>
          <w:rStyle w:val="StyleUnderline"/>
        </w:rPr>
        <w:t xml:space="preserve">this seems improbable, unless there is political contagion from the UK to the </w:t>
      </w:r>
      <w:proofErr w:type="spellStart"/>
      <w:r w:rsidRPr="00C64305">
        <w:rPr>
          <w:rStyle w:val="StyleUnderline"/>
        </w:rPr>
        <w:t>eurozone</w:t>
      </w:r>
      <w:proofErr w:type="spellEnd"/>
      <w:r w:rsidRPr="00E37A47">
        <w:rPr>
          <w:sz w:val="14"/>
        </w:rPr>
        <w:t xml:space="preserve">. Last week, markets concluded that </w:t>
      </w:r>
      <w:r w:rsidRPr="00C64305">
        <w:rPr>
          <w:rStyle w:val="StyleUnderline"/>
        </w:rPr>
        <w:t>global activity would be protected by much easier monetary policy and lower bond yield</w:t>
      </w:r>
      <w:r w:rsidRPr="00E37A47">
        <w:rPr>
          <w:sz w:val="14"/>
        </w:rPr>
        <w:t xml:space="preserve">s. Global equities rebounded from their lows last week, and are now only about 2 per cent lower than they were before Brexit. Fortunately, the Eurozone economy seems to be a surprisingly good condition (by its own standards) to absorb a moderate shock from the UK. In the last 2 years, Eurozone activity growth has generally fluctuated in a 1-2 per cent range, which is close to its underlying trend. Lately, </w:t>
      </w:r>
      <w:r w:rsidRPr="00E37A47">
        <w:rPr>
          <w:rStyle w:val="StyleUnderline"/>
          <w:highlight w:val="cyan"/>
        </w:rPr>
        <w:t>the growth rate has moved towards the top of this range, reflecting easier monetary and fiscal conditions</w:t>
      </w:r>
      <w:r w:rsidRPr="00C64305">
        <w:rPr>
          <w:rStyle w:val="StyleUnderline"/>
        </w:rPr>
        <w:t xml:space="preserve">, and </w:t>
      </w:r>
      <w:proofErr w:type="spellStart"/>
      <w:r w:rsidRPr="00C64305">
        <w:rPr>
          <w:rStyle w:val="StyleUnderline"/>
        </w:rPr>
        <w:t>normalisation</w:t>
      </w:r>
      <w:proofErr w:type="spellEnd"/>
      <w:r w:rsidRPr="00C64305">
        <w:rPr>
          <w:rStyle w:val="StyleUnderline"/>
        </w:rPr>
        <w:t xml:space="preserve"> of bank lending.</w:t>
      </w:r>
    </w:p>
    <w:p w:rsidR="004B1338" w:rsidRPr="00C64305" w:rsidRDefault="004B1338" w:rsidP="004B1338"/>
    <w:p w:rsidR="004B1338" w:rsidRPr="00C64305" w:rsidRDefault="004B1338" w:rsidP="004B1338"/>
    <w:p w:rsidR="004B1338" w:rsidRPr="00C64305" w:rsidRDefault="004B1338" w:rsidP="004B1338">
      <w:r w:rsidRPr="00C64305">
        <w:t xml:space="preserve"> </w:t>
      </w:r>
    </w:p>
    <w:p w:rsidR="004B1338" w:rsidRPr="00C64305" w:rsidRDefault="004B1338" w:rsidP="004B1338">
      <w:pPr>
        <w:pStyle w:val="Heading4"/>
      </w:pPr>
      <w:r w:rsidRPr="00C64305">
        <w:t xml:space="preserve">Nationalism *trumps* all of their wishful thinking </w:t>
      </w:r>
    </w:p>
    <w:p w:rsidR="004B1338" w:rsidRPr="00C64305" w:rsidRDefault="004B1338" w:rsidP="004B1338">
      <w:r w:rsidRPr="00C64305">
        <w:t xml:space="preserve">Greg </w:t>
      </w:r>
      <w:proofErr w:type="spellStart"/>
      <w:r w:rsidRPr="00C64305">
        <w:rPr>
          <w:rStyle w:val="Style13ptBold"/>
        </w:rPr>
        <w:t>Ip</w:t>
      </w:r>
      <w:proofErr w:type="spellEnd"/>
      <w:r w:rsidRPr="00C64305">
        <w:t xml:space="preserve">, </w:t>
      </w:r>
      <w:r w:rsidRPr="00C64305">
        <w:rPr>
          <w:rStyle w:val="Style13ptBold"/>
        </w:rPr>
        <w:t>6-26-</w:t>
      </w:r>
      <w:r w:rsidRPr="00C64305">
        <w:t xml:space="preserve">2016, (Chief Economics Commentator, The Wall Street </w:t>
      </w:r>
      <w:proofErr w:type="spellStart"/>
      <w:r w:rsidRPr="00C64305">
        <w:t>Journal."Brexit’s</w:t>
      </w:r>
      <w:proofErr w:type="spellEnd"/>
      <w:r w:rsidRPr="00C64305">
        <w:t xml:space="preserve"> Impact on Global Economy Depends on Leaders </w:t>
      </w:r>
      <w:proofErr w:type="gramStart"/>
      <w:r w:rsidRPr="00C64305">
        <w:t xml:space="preserve">  ,</w:t>
      </w:r>
      <w:proofErr w:type="gramEnd"/>
      <w:r w:rsidRPr="00C64305">
        <w:t>" WSJ, http://www.wsj.com/articles/brexits-impact-on-global-economy-depends-on-leaders-1466963640//)HBJ</w:t>
      </w:r>
    </w:p>
    <w:p w:rsidR="004B1338" w:rsidRPr="00C64305" w:rsidRDefault="004B1338" w:rsidP="004B1338">
      <w:pPr>
        <w:rPr>
          <w:rStyle w:val="StyleUnderline"/>
        </w:rPr>
      </w:pPr>
      <w:r w:rsidRPr="00C64305">
        <w:rPr>
          <w:rStyle w:val="StyleUnderline"/>
        </w:rPr>
        <w:t>Britain’s vote to leave the European Union has cast a shadow over the global economy</w:t>
      </w:r>
      <w:r w:rsidRPr="00E37A47">
        <w:rPr>
          <w:sz w:val="14"/>
        </w:rPr>
        <w:t xml:space="preserve">. How deep a shadow </w:t>
      </w:r>
      <w:r w:rsidRPr="00C64305">
        <w:rPr>
          <w:rStyle w:val="StyleUnderline"/>
        </w:rPr>
        <w:t xml:space="preserve">depends </w:t>
      </w:r>
      <w:r w:rsidRPr="00E37A47">
        <w:rPr>
          <w:sz w:val="14"/>
        </w:rPr>
        <w:t xml:space="preserve">crucially </w:t>
      </w:r>
      <w:r w:rsidRPr="00C64305">
        <w:rPr>
          <w:rStyle w:val="StyleUnderline"/>
        </w:rPr>
        <w:t>on how the</w:t>
      </w:r>
      <w:r w:rsidRPr="00E37A47">
        <w:rPr>
          <w:sz w:val="14"/>
        </w:rPr>
        <w:t xml:space="preserve"> rest of the </w:t>
      </w:r>
      <w:r w:rsidRPr="00C64305">
        <w:rPr>
          <w:rStyle w:val="StyleUnderline"/>
        </w:rPr>
        <w:t>world responds</w:t>
      </w:r>
      <w:r w:rsidRPr="00E37A47">
        <w:rPr>
          <w:sz w:val="14"/>
        </w:rPr>
        <w:t xml:space="preserve">, </w:t>
      </w:r>
      <w:r w:rsidRPr="00C64305">
        <w:rPr>
          <w:rStyle w:val="StyleUnderline"/>
        </w:rPr>
        <w:t xml:space="preserve">which will be driven by politics, not economics. </w:t>
      </w:r>
      <w:r w:rsidRPr="00E37A47">
        <w:rPr>
          <w:sz w:val="14"/>
        </w:rPr>
        <w:t xml:space="preserve">The referendum’s key takeaway is that </w:t>
      </w:r>
      <w:r w:rsidRPr="00CE2F58">
        <w:rPr>
          <w:rStyle w:val="StyleUnderline"/>
          <w:highlight w:val="cyan"/>
        </w:rPr>
        <w:t>sovereignty and nationalism now rival economics as drivers of voter sentiment</w:t>
      </w:r>
      <w:r w:rsidRPr="00C64305">
        <w:rPr>
          <w:rStyle w:val="StyleUnderline"/>
        </w:rPr>
        <w:t xml:space="preserve">. </w:t>
      </w:r>
      <w:r w:rsidRPr="00CE2F58">
        <w:rPr>
          <w:rStyle w:val="StyleUnderline"/>
          <w:highlight w:val="cyan"/>
        </w:rPr>
        <w:t>That is likely to tilt politics in the direction of less openness, slower growth and less predictable policies.</w:t>
      </w:r>
      <w:r w:rsidRPr="00C64305">
        <w:rPr>
          <w:rStyle w:val="StyleUnderline"/>
        </w:rPr>
        <w:t xml:space="preserve"> The initial drops in the pound and global stock markets were severe, but not cataclysmic. Worries of a</w:t>
      </w:r>
      <w:r w:rsidRPr="00E37A47">
        <w:rPr>
          <w:sz w:val="14"/>
        </w:rPr>
        <w:t xml:space="preserve"> </w:t>
      </w:r>
      <w:r w:rsidRPr="00C64305">
        <w:rPr>
          <w:rStyle w:val="StyleUnderline"/>
        </w:rPr>
        <w:t>financial panic</w:t>
      </w:r>
      <w:r w:rsidRPr="00E37A47">
        <w:rPr>
          <w:sz w:val="14"/>
        </w:rPr>
        <w:t xml:space="preserve"> similar to the bankruptcy of Lehman Brothers or default of Greece </w:t>
      </w:r>
      <w:r w:rsidRPr="00C64305">
        <w:rPr>
          <w:rStyle w:val="StyleUnderline"/>
        </w:rPr>
        <w:t>look unfounded for now.</w:t>
      </w:r>
      <w:r w:rsidRPr="00E37A47">
        <w:rPr>
          <w:sz w:val="14"/>
        </w:rPr>
        <w:t xml:space="preserve"> The Bank of England and its foreign counterparts signaled a readiness to lend banks what they need to cover any temporary cash outflow. Yields on British government bonds went down, not up, evidence of strong buying demand </w:t>
      </w:r>
      <w:r w:rsidRPr="00C64305">
        <w:rPr>
          <w:rStyle w:val="StyleUnderline"/>
        </w:rPr>
        <w:t>and no sudden flight of foreign capital.</w:t>
      </w:r>
      <w:r w:rsidRPr="00E37A47">
        <w:rPr>
          <w:sz w:val="14"/>
        </w:rPr>
        <w:t xml:space="preserve"> Nonetheless, the drop in stocks is a sign of new risks surrounding the global economic outlook. </w:t>
      </w:r>
      <w:r w:rsidRPr="00C64305">
        <w:rPr>
          <w:rStyle w:val="StyleUnderline"/>
        </w:rPr>
        <w:t xml:space="preserve">The vote ushers in two or more years of uncertainty as </w:t>
      </w:r>
      <w:r w:rsidRPr="00CE2F58">
        <w:rPr>
          <w:rStyle w:val="StyleUnderline"/>
          <w:highlight w:val="cyan"/>
        </w:rPr>
        <w:t>Britain renegotiates its trade relations with the rest of the world and writes rules to replace EU edicts</w:t>
      </w:r>
      <w:r w:rsidRPr="00C64305">
        <w:rPr>
          <w:rStyle w:val="StyleUnderline"/>
        </w:rPr>
        <w:t xml:space="preserve">. The uncertainty had already depressed business investment. </w:t>
      </w:r>
      <w:r w:rsidRPr="00E37A47">
        <w:rPr>
          <w:sz w:val="14"/>
        </w:rPr>
        <w:t xml:space="preserve">Economists have predicted a British exit would knock 1% to 6% off U.K. gross domestic product: anything from a moderate slowdown to a deep recession. The International Monetary Fund predicts a hit to global economic growth outside the E.U. of zero to 0.2 percentage point. Yet these exercises are largely guesses and can’t quantify the more far-reaching consequences of ‘Brexit.’ In a nutshell, the referendum is a watershed in two related trends: the rising clout of antiestablishment politics and the retreat from globalization. Globalization’s retreat has been under way at least since 2008, when global finance nearly froze and the Doha Round negotiations for lower trade barriers collapsed. That was followed by a sovereign debt crisis that has nearly destroyed the euro, the European Union’s crowning achievement. These crises, and the economic slump that followed, fueled disenchantment with the established political order. </w:t>
      </w:r>
      <w:proofErr w:type="spellStart"/>
      <w:r w:rsidRPr="00E37A47">
        <w:rPr>
          <w:sz w:val="14"/>
        </w:rPr>
        <w:t>Ruchir</w:t>
      </w:r>
      <w:proofErr w:type="spellEnd"/>
      <w:r w:rsidRPr="00E37A47">
        <w:rPr>
          <w:sz w:val="14"/>
        </w:rPr>
        <w:t xml:space="preserve"> Sharma, chief global strategist at Morgan Stanley Investment Management, tracks the average approval rating of governments in 20 major democracies. It has been sliding steadily since 2010. Yet it took another factor—a backlash against immigration, fueled in part by homegrown Islamic terrorism in Europe and the U. S.—to elevate populism from the fringes to center stage. Last week was the first time in the postwar era that voters in an advanced economy have affirmatively decided to withdraw from a free-trade area (other than for a better one). To be sure, there were reasons highly specific to Britain for the vote. Traditional British </w:t>
      </w:r>
      <w:proofErr w:type="spellStart"/>
      <w:r w:rsidRPr="00E37A47">
        <w:rPr>
          <w:sz w:val="14"/>
        </w:rPr>
        <w:t>euroskeptics</w:t>
      </w:r>
      <w:proofErr w:type="spellEnd"/>
      <w:r w:rsidRPr="00E37A47">
        <w:rPr>
          <w:sz w:val="14"/>
        </w:rPr>
        <w:t xml:space="preserve"> are free traders, not protectionists. They support globalization of goods and capital, but not people or regulations. </w:t>
      </w:r>
      <w:r w:rsidRPr="00CE2F58">
        <w:rPr>
          <w:rStyle w:val="StyleUnderline"/>
          <w:highlight w:val="cyan"/>
        </w:rPr>
        <w:t>The EU is more vulnerable to nationalist backlash</w:t>
      </w:r>
      <w:r w:rsidRPr="00E37A47">
        <w:rPr>
          <w:sz w:val="14"/>
        </w:rPr>
        <w:t xml:space="preserve"> than, say, the World Trade Organization precisely because it is much more ambitious (some might say overreaching). Faced with financial and refugee crises, some EU members have come to regret giving up control over their monetary policy and their borders. Nonetheless, Brexit could accelerate the retreat from political and economic consensus around the world. History is replete with examples of political contagion: the fall of communist regimes in Eastern Europe in the late 1980s; the rise of left-wing populism in Latin America in the 2000s; and, more recently, the Arab Spring. On Friday, </w:t>
      </w:r>
      <w:r w:rsidRPr="00CE2F58">
        <w:rPr>
          <w:rStyle w:val="StyleUnderline"/>
          <w:highlight w:val="cyan"/>
        </w:rPr>
        <w:t>Brexit spurred leaders of far-right populist parties</w:t>
      </w:r>
      <w:r w:rsidRPr="00CE2F58">
        <w:rPr>
          <w:sz w:val="14"/>
          <w:highlight w:val="cyan"/>
        </w:rPr>
        <w:t xml:space="preserve"> </w:t>
      </w:r>
      <w:r w:rsidRPr="00CE2F58">
        <w:rPr>
          <w:rStyle w:val="StyleUnderline"/>
          <w:highlight w:val="cyan"/>
        </w:rPr>
        <w:t>in the Netherlands and France to reiterate demands for referendums on those countries’ membership in the EU</w:t>
      </w:r>
      <w:r w:rsidRPr="00CE2F58">
        <w:rPr>
          <w:sz w:val="14"/>
          <w:highlight w:val="cyan"/>
        </w:rPr>
        <w:t xml:space="preserve">, </w:t>
      </w:r>
      <w:r w:rsidRPr="00CE2F58">
        <w:rPr>
          <w:rStyle w:val="StyleUnderline"/>
          <w:highlight w:val="cyan"/>
        </w:rPr>
        <w:t>which would revive</w:t>
      </w:r>
      <w:r w:rsidRPr="00C64305">
        <w:rPr>
          <w:rStyle w:val="StyleUnderline"/>
        </w:rPr>
        <w:t xml:space="preserve"> yet </w:t>
      </w:r>
      <w:r w:rsidRPr="00CE2F58">
        <w:rPr>
          <w:rStyle w:val="StyleUnderline"/>
          <w:highlight w:val="cyan"/>
        </w:rPr>
        <w:t>again the threat of a euro breakup and an accompanying crisis</w:t>
      </w:r>
      <w:r w:rsidRPr="00C64305">
        <w:rPr>
          <w:rStyle w:val="StyleUnderline"/>
        </w:rPr>
        <w:t>.</w:t>
      </w:r>
      <w:r w:rsidRPr="00E37A47">
        <w:rPr>
          <w:sz w:val="14"/>
        </w:rPr>
        <w:t xml:space="preserve"> Donald Trump, the presumptive Republican nominee, drew parallels to his own campaign: “People want to take their country back,” he said in Scotland on Friday. Brexit also signals the waning influence on voters of economic forces. Elections and referendums often pit fear of economic isolation and impoverishment against more traditional, and visceral, considerations of national security and identity. Fear usually wins, which explains why Scotland voted in 2014’s referendum to stay in the United Kingdom and why Greeks, despite suffering grievously in the </w:t>
      </w:r>
      <w:proofErr w:type="spellStart"/>
      <w:r w:rsidRPr="00E37A47">
        <w:rPr>
          <w:sz w:val="14"/>
        </w:rPr>
        <w:t>eurozone</w:t>
      </w:r>
      <w:proofErr w:type="spellEnd"/>
      <w:r w:rsidRPr="00E37A47">
        <w:rPr>
          <w:sz w:val="14"/>
        </w:rPr>
        <w:t xml:space="preserve">, don’t want to leave. But in Britain last week, “Project Fear” lost. The bloodless recitation of economic studies couldn’t compete with the conviction of many voters that they had lost control of their own country—to Brussels, or to immigrants—and hadn’t shared in the benefits that globalization has showered on elites. Michael Gove, a conservative cabinet minister and leader of the Leave movement, said, “I think </w:t>
      </w:r>
      <w:r w:rsidRPr="00C64305">
        <w:rPr>
          <w:rStyle w:val="StyleUnderline"/>
        </w:rPr>
        <w:t>people in this country have had enough of experts.”</w:t>
      </w:r>
    </w:p>
    <w:p w:rsidR="004B1338" w:rsidRPr="00C64305" w:rsidRDefault="004B1338" w:rsidP="004B1338">
      <w:pPr>
        <w:pStyle w:val="Heading4"/>
      </w:pPr>
      <w:r w:rsidRPr="00C64305">
        <w:t xml:space="preserve">Brexit won’t cause the EU to bail on the US – the </w:t>
      </w:r>
      <w:r w:rsidRPr="00C64305">
        <w:rPr>
          <w:u w:val="single"/>
        </w:rPr>
        <w:t>broader alliance</w:t>
      </w:r>
      <w:r w:rsidRPr="00C64305">
        <w:t xml:space="preserve"> is resilient </w:t>
      </w:r>
    </w:p>
    <w:p w:rsidR="004B1338" w:rsidRPr="00C64305" w:rsidRDefault="004B1338" w:rsidP="004B1338">
      <w:r w:rsidRPr="00C64305">
        <w:rPr>
          <w:rStyle w:val="Style13ptBold"/>
        </w:rPr>
        <w:t>Gerstein ‘14</w:t>
      </w:r>
      <w:r w:rsidRPr="00C64305">
        <w:t xml:space="preserve"> [Josh Gerstein is a White House reporter for POLITICO, specializing in legal and national security issues. “Another Obama reset: Europe” 3/23/14 </w:t>
      </w:r>
      <w:hyperlink r:id="rId33" w:history="1">
        <w:r w:rsidRPr="00C64305">
          <w:rPr>
            <w:rStyle w:val="Hyperlink"/>
          </w:rPr>
          <w:t>http://www.politico.com/story/2014/03/barack-obama-europe-reset-104917.html]crk</w:t>
        </w:r>
      </w:hyperlink>
      <w:r w:rsidRPr="00C64305">
        <w:t xml:space="preserve"> </w:t>
      </w:r>
    </w:p>
    <w:p w:rsidR="004B1338" w:rsidRPr="00C64305" w:rsidRDefault="004B1338" w:rsidP="004B1338">
      <w:pPr>
        <w:rPr>
          <w:rStyle w:val="StyleUnderline"/>
        </w:rPr>
      </w:pPr>
      <w:r w:rsidRPr="00CE2F58">
        <w:rPr>
          <w:sz w:val="16"/>
        </w:rPr>
        <w:t xml:space="preserve">At a pre-trip briefing Friday, Deputy National Security Adviser Ben Rhodes said </w:t>
      </w:r>
      <w:r w:rsidRPr="00CE2F58">
        <w:rPr>
          <w:rStyle w:val="StyleUnderline"/>
          <w:highlight w:val="cyan"/>
        </w:rPr>
        <w:t>Obama is committed to engaging deeply with the E.U</w:t>
      </w:r>
      <w:r w:rsidRPr="00C64305">
        <w:rPr>
          <w:rStyle w:val="StyleUnderline"/>
        </w:rPr>
        <w:t>. on issues ranging from the proposed transatlantic trade deal to Iran</w:t>
      </w:r>
      <w:r w:rsidRPr="00CE2F58">
        <w:rPr>
          <w:sz w:val="16"/>
        </w:rPr>
        <w:t xml:space="preserve"> </w:t>
      </w:r>
      <w:r w:rsidRPr="00C64305">
        <w:rPr>
          <w:rStyle w:val="StyleUnderline"/>
        </w:rPr>
        <w:t>to the current crisis in Ukraine</w:t>
      </w:r>
      <w:r w:rsidRPr="00CE2F58">
        <w:rPr>
          <w:sz w:val="16"/>
        </w:rPr>
        <w:t xml:space="preserve">. </w:t>
      </w:r>
      <w:r w:rsidRPr="00C64305">
        <w:rPr>
          <w:rStyle w:val="StyleUnderline"/>
        </w:rPr>
        <w:t>Obama will make</w:t>
      </w:r>
      <w:r w:rsidRPr="00CE2F58">
        <w:rPr>
          <w:sz w:val="16"/>
        </w:rPr>
        <w:t xml:space="preserve"> </w:t>
      </w:r>
      <w:proofErr w:type="spellStart"/>
      <w:r w:rsidRPr="00CE2F58">
        <w:rPr>
          <w:sz w:val="16"/>
        </w:rPr>
        <w:t>make</w:t>
      </w:r>
      <w:proofErr w:type="spellEnd"/>
      <w:r w:rsidRPr="00CE2F58">
        <w:rPr>
          <w:sz w:val="16"/>
        </w:rPr>
        <w:t xml:space="preserve"> </w:t>
      </w:r>
      <w:r w:rsidRPr="00C64305">
        <w:rPr>
          <w:rStyle w:val="StyleUnderline"/>
        </w:rPr>
        <w:t>the major speech of his trip Wednesday in Brussels on “his vision of transatlantic relations [and] European security</w:t>
      </w:r>
      <w:r w:rsidRPr="00CE2F58">
        <w:rPr>
          <w:sz w:val="16"/>
        </w:rPr>
        <w:t xml:space="preserve">,” Rhodes said. National Security Adviser Susan Rice underscored the need to maintain strong coalitions in Europe and elsewhere. </w:t>
      </w:r>
      <w:r w:rsidRPr="00CE2F58">
        <w:rPr>
          <w:sz w:val="16"/>
          <w:highlight w:val="cyan"/>
        </w:rPr>
        <w:t>“</w:t>
      </w:r>
      <w:r w:rsidRPr="00CE2F58">
        <w:rPr>
          <w:rStyle w:val="StyleUnderline"/>
          <w:highlight w:val="cyan"/>
        </w:rPr>
        <w:t>If there’s a common theme to this trip, it’s the fundamental strength and importance of our alliances and partnerships.</w:t>
      </w:r>
      <w:r w:rsidRPr="00C64305">
        <w:rPr>
          <w:rStyle w:val="StyleUnderline"/>
        </w:rPr>
        <w:t xml:space="preserve"> The strategic importance of this effort really can’t be overstated. From</w:t>
      </w:r>
      <w:r w:rsidRPr="00CE2F58">
        <w:rPr>
          <w:sz w:val="16"/>
        </w:rPr>
        <w:t xml:space="preserve"> Europe to Asia to the Middle East, our ability to lead strong coalitions is essential to making progress,” she said. </w:t>
      </w:r>
      <w:r w:rsidRPr="00CE2F58">
        <w:rPr>
          <w:rStyle w:val="StyleUnderline"/>
          <w:highlight w:val="cyan"/>
        </w:rPr>
        <w:t>The U.S.-Europe relationship experienced some turbulence from the earliest days of the Obama administration</w:t>
      </w:r>
      <w:r w:rsidRPr="00C64305">
        <w:rPr>
          <w:rStyle w:val="StyleUnderline"/>
        </w:rPr>
        <w:t>,</w:t>
      </w:r>
      <w:r w:rsidRPr="00CE2F58">
        <w:rPr>
          <w:sz w:val="16"/>
        </w:rPr>
        <w:t xml:space="preserve"> when officials began talking about a pivot to Asia — a phrase which prompted fears among some Europeans that America was turning its back on Europe. “When Secretary [of State Hillary] Clinton made her first overseas trip to Asia instead of Europe, everybody was in a lather, saying the U.S. was de-emphasizing relations with Europe,” recalled P.J. Crowley, then the chief spokesman for the State Department. </w:t>
      </w:r>
      <w:r w:rsidRPr="00C64305">
        <w:rPr>
          <w:rStyle w:val="StyleUnderline"/>
        </w:rPr>
        <w:t xml:space="preserve">“I think it was misread. There’s always been more going on in the U.S.-European relationship than people realize… </w:t>
      </w:r>
      <w:r w:rsidRPr="00CE2F58">
        <w:rPr>
          <w:rStyle w:val="StyleUnderline"/>
          <w:highlight w:val="cyan"/>
        </w:rPr>
        <w:t>They confuse the lack of a crisis with a lack of activity</w:t>
      </w:r>
      <w:r w:rsidRPr="00C64305">
        <w:rPr>
          <w:rStyle w:val="StyleUnderline"/>
        </w:rPr>
        <w:t>.”</w:t>
      </w:r>
    </w:p>
    <w:p w:rsidR="004B1338" w:rsidRPr="00C64305" w:rsidRDefault="004B1338" w:rsidP="004B1338"/>
    <w:p w:rsidR="003138FB" w:rsidRPr="00C64305" w:rsidRDefault="003138FB" w:rsidP="003138FB">
      <w:pPr>
        <w:pStyle w:val="Heading3"/>
      </w:pPr>
      <w:r w:rsidRPr="00C64305">
        <w:t xml:space="preserve">    AT//JCPOA Impact </w:t>
      </w:r>
    </w:p>
    <w:p w:rsidR="003138FB" w:rsidRPr="00C64305" w:rsidRDefault="003138FB" w:rsidP="003138FB">
      <w:pPr>
        <w:pStyle w:val="Heading4"/>
      </w:pPr>
      <w:r w:rsidRPr="00C64305">
        <w:t xml:space="preserve">Iran’s cheating and will continue to do so – nothing Kerry can do about that </w:t>
      </w:r>
    </w:p>
    <w:p w:rsidR="003138FB" w:rsidRPr="00C64305" w:rsidRDefault="003138FB" w:rsidP="003138FB">
      <w:pPr>
        <w:rPr>
          <w:rStyle w:val="Style13ptBold"/>
        </w:rPr>
      </w:pPr>
      <w:r w:rsidRPr="00C64305">
        <w:rPr>
          <w:rStyle w:val="Style13ptBold"/>
        </w:rPr>
        <w:t>Benson ‘16</w:t>
      </w:r>
    </w:p>
    <w:p w:rsidR="003138FB" w:rsidRPr="00C64305" w:rsidRDefault="003138FB" w:rsidP="003138FB">
      <w:r w:rsidRPr="00C64305">
        <w:t xml:space="preserve">[Guy. “Smart Power: Iran Isn't Really Honoring the 'Spirit' of Our Nuclear Deal, Obama Says” </w:t>
      </w:r>
      <w:r w:rsidRPr="00C64305">
        <w:rPr>
          <w:i/>
        </w:rPr>
        <w:t>Town Hall</w:t>
      </w:r>
      <w:r w:rsidRPr="00C64305">
        <w:t xml:space="preserve">, 4/5/16 </w:t>
      </w:r>
      <w:hyperlink r:id="rId34" w:history="1">
        <w:r w:rsidRPr="00C64305">
          <w:rPr>
            <w:rStyle w:val="Hyperlink"/>
          </w:rPr>
          <w:t>http://townhall.com/tipsheet/guybenson/2016/04/05/obama-iran-isnt-honoring-the-spirit-of-our-nuclear-deal-n2143399</w:t>
        </w:r>
      </w:hyperlink>
      <w:r w:rsidRPr="00C64305">
        <w:t xml:space="preserve"> //GBS-JV]</w:t>
      </w:r>
    </w:p>
    <w:p w:rsidR="003138FB" w:rsidRPr="00CE2F58" w:rsidRDefault="003138FB" w:rsidP="003138FB">
      <w:pPr>
        <w:rPr>
          <w:sz w:val="16"/>
        </w:rPr>
      </w:pPr>
      <w:r w:rsidRPr="00CE2F58">
        <w:rPr>
          <w:sz w:val="16"/>
        </w:rPr>
        <w:t xml:space="preserve">Behold, the perfect 'Smart Power' presidential pull quote in light of Justin's two updates yesterday, wherein </w:t>
      </w:r>
      <w:r w:rsidRPr="00C64305">
        <w:rPr>
          <w:rStyle w:val="StyleUnderline"/>
        </w:rPr>
        <w:t>the US Navy interdicted an Iranian weapons shipment destined for Shiite rebels in Yemen, and one of the regime's generals instructed the American government to take its criticism of Iran's rogue ballistic missile tests and shove it</w:t>
      </w:r>
      <w:r w:rsidRPr="00CE2F58">
        <w:rPr>
          <w:sz w:val="16"/>
        </w:rPr>
        <w:t xml:space="preserve">. Your thoughts, Mr. President? President Obama on Friday criticized Iranian leaders for undermining the “spirit” of last year’s historic nuclear agreement, even as they stick to the “letter” of the pact. In comments following the Nuclear Security Summit in Washington, Obama denied speculation that the United States would ease rules preventing dollars from being used in financial transactions with Iran, in order to boost the country’s engagement with the rest of the world. Instead, Obama claimed, that Iran’s troubles even after the lifting of sanctions under the nuclear deal were due to its continued support of Hezbollah, ballistic missile tests and other aggressive behavior. “Iran so far has followed the letter of the agreement, but the spirit of the agreement involves Iran also sending signals to the world community and businesses that it is not going to be engaging in a range of provocative actions that are going to scare businesses off,” Obama said at a press conference. “When they launch ballistic missiles with slogans calling for the destruction of Israel, that makes businesses nervous.” </w:t>
      </w:r>
      <w:r w:rsidRPr="00CE2F58">
        <w:rPr>
          <w:rStyle w:val="StyleUnderline"/>
          <w:highlight w:val="cyan"/>
        </w:rPr>
        <w:t>The</w:t>
      </w:r>
      <w:r w:rsidRPr="00CE2F58">
        <w:rPr>
          <w:sz w:val="16"/>
        </w:rPr>
        <w:t xml:space="preserve"> extremely controversial </w:t>
      </w:r>
      <w:r w:rsidRPr="00CE2F58">
        <w:rPr>
          <w:rStyle w:val="StyleUnderline"/>
          <w:highlight w:val="cyan"/>
        </w:rPr>
        <w:t>nuclear accord</w:t>
      </w:r>
      <w:r w:rsidRPr="00CE2F58">
        <w:rPr>
          <w:sz w:val="16"/>
        </w:rPr>
        <w:t xml:space="preserve">, which was opposed by a substantial bipartisan majority in Congress, </w:t>
      </w:r>
      <w:r w:rsidRPr="00CE2F58">
        <w:rPr>
          <w:rStyle w:val="StyleUnderline"/>
          <w:highlight w:val="cyan"/>
        </w:rPr>
        <w:t>enshrines</w:t>
      </w:r>
      <w:r w:rsidRPr="00C64305">
        <w:rPr>
          <w:rStyle w:val="StyleUnderline"/>
        </w:rPr>
        <w:t xml:space="preserve"> the </w:t>
      </w:r>
      <w:r w:rsidRPr="00CE2F58">
        <w:rPr>
          <w:rStyle w:val="StyleUnderline"/>
          <w:highlight w:val="cyan"/>
        </w:rPr>
        <w:t>anti-American, terrorism-financing regime's nuclear program as internationally-blessed</w:t>
      </w:r>
      <w:r w:rsidRPr="00C64305">
        <w:rPr>
          <w:rStyle w:val="StyleUnderline"/>
        </w:rPr>
        <w:t xml:space="preserve">, effectively guaranteeing that Iran will become a nuclear threshold state as soon as Western-imposed restrictions begin to </w:t>
      </w:r>
      <w:r w:rsidRPr="00CE2F58">
        <w:rPr>
          <w:sz w:val="16"/>
        </w:rPr>
        <w:t xml:space="preserve">automatically </w:t>
      </w:r>
      <w:r w:rsidRPr="00C64305">
        <w:rPr>
          <w:rStyle w:val="StyleUnderline"/>
        </w:rPr>
        <w:t>sunset</w:t>
      </w:r>
      <w:r w:rsidRPr="00CE2F58">
        <w:rPr>
          <w:sz w:val="16"/>
        </w:rPr>
        <w:t xml:space="preserve"> over the next 15 years. There is also some dispute over whether Iran has, in fact, abided by the letter of the agreement so far. Some analysts say </w:t>
      </w:r>
      <w:r w:rsidRPr="00CE2F58">
        <w:rPr>
          <w:rStyle w:val="Emphasis"/>
          <w:highlight w:val="cyan"/>
        </w:rPr>
        <w:t>the regime's illegal missile tests violate one element of the deal</w:t>
      </w:r>
      <w:r w:rsidRPr="00CE2F58">
        <w:rPr>
          <w:sz w:val="16"/>
        </w:rPr>
        <w:t xml:space="preserve">, </w:t>
      </w:r>
      <w:r w:rsidRPr="00C64305">
        <w:rPr>
          <w:rStyle w:val="StyleUnderline"/>
        </w:rPr>
        <w:t>critics have raised suspicions about Iranian activity around an infamous nuclear site, and the regime managed to increase its uranium stockpile</w:t>
      </w:r>
      <w:r w:rsidRPr="00CE2F58">
        <w:rPr>
          <w:sz w:val="16"/>
        </w:rPr>
        <w:t xml:space="preserve"> while enrichment was ostensibly halted during the interim agreement</w:t>
      </w:r>
      <w:r w:rsidRPr="00CE2F58">
        <w:rPr>
          <w:sz w:val="16"/>
          <w:highlight w:val="cyan"/>
        </w:rPr>
        <w:t xml:space="preserve">. </w:t>
      </w:r>
      <w:r w:rsidRPr="00CE2F58">
        <w:rPr>
          <w:rStyle w:val="StyleUnderline"/>
          <w:highlight w:val="cyan"/>
        </w:rPr>
        <w:t>Regardless of whether Iran has technically abrogated the agreemen</w:t>
      </w:r>
      <w:r w:rsidRPr="00CE2F58">
        <w:rPr>
          <w:sz w:val="16"/>
          <w:highlight w:val="cyan"/>
        </w:rPr>
        <w:t>t</w:t>
      </w:r>
      <w:r w:rsidRPr="00CE2F58">
        <w:rPr>
          <w:sz w:val="16"/>
        </w:rPr>
        <w:t xml:space="preserve"> (as they've threatened to do), and ignoring </w:t>
      </w:r>
      <w:r w:rsidRPr="00CE2F58">
        <w:rPr>
          <w:rStyle w:val="Emphasis"/>
          <w:highlight w:val="cyan"/>
        </w:rPr>
        <w:t>the regime's</w:t>
      </w:r>
      <w:r w:rsidRPr="00C64305">
        <w:rPr>
          <w:rStyle w:val="Emphasis"/>
        </w:rPr>
        <w:t xml:space="preserve"> long </w:t>
      </w:r>
      <w:r w:rsidRPr="00CE2F58">
        <w:rPr>
          <w:rStyle w:val="Emphasis"/>
          <w:highlight w:val="cyan"/>
        </w:rPr>
        <w:t>pattern of cheating</w:t>
      </w:r>
      <w:r w:rsidRPr="00C64305">
        <w:rPr>
          <w:rStyle w:val="Emphasis"/>
        </w:rPr>
        <w:t xml:space="preserve"> on international sanctions (including their flagrant contravention of UN missile restrictions)</w:t>
      </w:r>
      <w:r w:rsidRPr="00CE2F58">
        <w:rPr>
          <w:sz w:val="16"/>
        </w:rPr>
        <w:t xml:space="preserve">, </w:t>
      </w:r>
      <w:r w:rsidRPr="00C64305">
        <w:rPr>
          <w:rStyle w:val="StyleUnderline"/>
        </w:rPr>
        <w:t>nothing</w:t>
      </w:r>
      <w:r w:rsidRPr="00CE2F58">
        <w:rPr>
          <w:sz w:val="16"/>
        </w:rPr>
        <w:t xml:space="preserve"> within the deal </w:t>
      </w:r>
      <w:r w:rsidRPr="00CE2F58">
        <w:rPr>
          <w:rStyle w:val="Emphasis"/>
          <w:highlight w:val="cyan"/>
        </w:rPr>
        <w:t>required</w:t>
      </w:r>
      <w:r w:rsidRPr="00CE2F58">
        <w:rPr>
          <w:sz w:val="16"/>
          <w:highlight w:val="cyan"/>
        </w:rPr>
        <w:t xml:space="preserve"> </w:t>
      </w:r>
      <w:r w:rsidRPr="00CE2F58">
        <w:rPr>
          <w:rStyle w:val="StyleUnderline"/>
          <w:highlight w:val="cyan"/>
        </w:rPr>
        <w:t>Iran to clean up its act</w:t>
      </w:r>
      <w:r w:rsidRPr="00CE2F58">
        <w:rPr>
          <w:sz w:val="16"/>
        </w:rPr>
        <w:t xml:space="preserve"> on terrorism abetment or regional meddling.  Obama himself has admitted that some of the $100 billion-plus that is unfrozen under the accord's sanctions relief provisions will be used to underwrite terror and foment chaos.  Both </w:t>
      </w:r>
      <w:r w:rsidRPr="00C64305">
        <w:rPr>
          <w:rStyle w:val="StyleUnderline"/>
        </w:rPr>
        <w:t>predictions</w:t>
      </w:r>
      <w:r w:rsidRPr="00CE2F58">
        <w:rPr>
          <w:sz w:val="16"/>
        </w:rPr>
        <w:t xml:space="preserve"> </w:t>
      </w:r>
      <w:r w:rsidRPr="00C64305">
        <w:rPr>
          <w:rStyle w:val="StyleUnderline"/>
        </w:rPr>
        <w:t>have already been vindicated,</w:t>
      </w:r>
      <w:r w:rsidRPr="00CE2F58">
        <w:rPr>
          <w:sz w:val="16"/>
        </w:rPr>
        <w:t xml:space="preserve"> with the State Department recently reporting that </w:t>
      </w:r>
      <w:r w:rsidRPr="00C64305">
        <w:rPr>
          <w:rStyle w:val="StyleUnderline"/>
        </w:rPr>
        <w:t xml:space="preserve">Iran's state sponsorship of international terrorism remains "undiminished." </w:t>
      </w:r>
      <w:r w:rsidRPr="00CE2F58">
        <w:rPr>
          <w:sz w:val="16"/>
        </w:rPr>
        <w:t xml:space="preserve"> During the height of the public debate over Obama's unilateral and unpopular plan, the president angrily accused domestic "crazies" of making "common cause" with 'death to America'-chanting zealots.  By alleging that Iran is failing to live up to the spirit of his supposed diplomatic masterstroke, is Obama treading dangerously close to the sort of alleged pro-fanatic solidarity he once decried?  Meanwhile, here's </w:t>
      </w:r>
      <w:r w:rsidRPr="00CE2F58">
        <w:rPr>
          <w:rStyle w:val="StyleUnderline"/>
          <w:highlight w:val="cyan"/>
        </w:rPr>
        <w:t>Iran</w:t>
      </w:r>
      <w:r w:rsidRPr="00CE2F58">
        <w:rPr>
          <w:sz w:val="16"/>
          <w:highlight w:val="cyan"/>
        </w:rPr>
        <w:t xml:space="preserve"> [</w:t>
      </w:r>
      <w:r w:rsidRPr="00CE2F58">
        <w:rPr>
          <w:rStyle w:val="StyleUnderline"/>
          <w:highlight w:val="cyan"/>
        </w:rPr>
        <w:t>is</w:t>
      </w:r>
      <w:r w:rsidRPr="00CE2F58">
        <w:rPr>
          <w:sz w:val="16"/>
          <w:highlight w:val="cyan"/>
        </w:rPr>
        <w:t xml:space="preserve">] </w:t>
      </w:r>
      <w:r w:rsidRPr="00CE2F58">
        <w:rPr>
          <w:rStyle w:val="Emphasis"/>
          <w:highlight w:val="cyan"/>
        </w:rPr>
        <w:t>trolling the Obama administration</w:t>
      </w:r>
      <w:r w:rsidRPr="00C64305">
        <w:rPr>
          <w:rStyle w:val="Emphasis"/>
        </w:rPr>
        <w:t xml:space="preserve"> </w:t>
      </w:r>
      <w:r w:rsidRPr="00CE2F58">
        <w:rPr>
          <w:sz w:val="16"/>
        </w:rPr>
        <w:t>with charges that America isn't honoring the agreement:</w:t>
      </w:r>
    </w:p>
    <w:p w:rsidR="003138FB" w:rsidRPr="00C64305" w:rsidRDefault="003138FB" w:rsidP="003138FB">
      <w:pPr>
        <w:pStyle w:val="Heading4"/>
      </w:pPr>
      <w:r w:rsidRPr="00C64305">
        <w:t>Iran deal failed in every way</w:t>
      </w:r>
    </w:p>
    <w:p w:rsidR="003138FB" w:rsidRPr="00C64305" w:rsidRDefault="003138FB" w:rsidP="003138FB">
      <w:r w:rsidRPr="00C64305">
        <w:rPr>
          <w:rStyle w:val="Style13ptBold"/>
        </w:rPr>
        <w:t>PEB, 16</w:t>
      </w:r>
      <w:r w:rsidRPr="00C64305">
        <w:t xml:space="preserve"> - Board for New York Post (Post Editorial Board, "The Iran deal at one year: Reality vs. the promises", New York Post, 7/2/</w:t>
      </w:r>
      <w:proofErr w:type="gramStart"/>
      <w:r w:rsidRPr="00C64305">
        <w:t>16,  nypost.com</w:t>
      </w:r>
      <w:proofErr w:type="gramEnd"/>
      <w:r w:rsidRPr="00C64305">
        <w:t>/2016/07/02/the-iran-deal-at-one-year-reality-vs-the-promises/)//SV</w:t>
      </w:r>
    </w:p>
    <w:p w:rsidR="003138FB" w:rsidRPr="00CE2F58" w:rsidRDefault="003138FB" w:rsidP="003138FB">
      <w:pPr>
        <w:rPr>
          <w:sz w:val="16"/>
        </w:rPr>
      </w:pPr>
      <w:r w:rsidRPr="00CE2F58">
        <w:rPr>
          <w:sz w:val="16"/>
        </w:rPr>
        <w:t xml:space="preserve">FPI’s </w:t>
      </w:r>
      <w:proofErr w:type="spellStart"/>
      <w:r w:rsidRPr="00CE2F58">
        <w:rPr>
          <w:sz w:val="16"/>
        </w:rPr>
        <w:t>Tzvi</w:t>
      </w:r>
      <w:proofErr w:type="spellEnd"/>
      <w:r w:rsidRPr="00CE2F58">
        <w:rPr>
          <w:sz w:val="16"/>
        </w:rPr>
        <w:t xml:space="preserve"> Kahn notes what Obama, Secretary of State John </w:t>
      </w:r>
      <w:r w:rsidRPr="00C64305">
        <w:rPr>
          <w:rStyle w:val="StyleUnderline"/>
        </w:rPr>
        <w:t>Kerry and other top officials promised at the time would happen if the deal went through — in contrast with what we know now</w:t>
      </w:r>
      <w:r w:rsidRPr="00CE2F58">
        <w:rPr>
          <w:sz w:val="16"/>
        </w:rPr>
        <w:t xml:space="preserve">. The level of willful deceit from Team Obama is horrifying. For example: Under the deal, Obama said, “We will, for the first time, be in a position to verify all of [Iran’s] commitments.” </w:t>
      </w:r>
      <w:r w:rsidRPr="00C64305">
        <w:rPr>
          <w:rStyle w:val="StyleUnderline"/>
        </w:rPr>
        <w:t xml:space="preserve">A year later, </w:t>
      </w:r>
      <w:r w:rsidRPr="00CE2F58">
        <w:rPr>
          <w:rStyle w:val="StyleUnderline"/>
          <w:highlight w:val="cyan"/>
        </w:rPr>
        <w:t>we have less information about Iran’s nuclear activities than we did before the pact</w:t>
      </w:r>
      <w:r w:rsidRPr="00CE2F58">
        <w:rPr>
          <w:sz w:val="16"/>
        </w:rPr>
        <w:t xml:space="preserve">. Washington will get full access to any military and “suspicious” location; Iran’s failure to allow it would result in a “snap back” of sanctions, said Kerry. Huh: </w:t>
      </w:r>
      <w:r w:rsidRPr="00C64305">
        <w:rPr>
          <w:rStyle w:val="StyleUnderline"/>
        </w:rPr>
        <w:t xml:space="preserve">The deal turns out to include an unprecedented arrangement that relies on Iran to “self-inspect” its </w:t>
      </w:r>
      <w:proofErr w:type="spellStart"/>
      <w:r w:rsidRPr="00C64305">
        <w:rPr>
          <w:rStyle w:val="StyleUnderline"/>
        </w:rPr>
        <w:t>Parchin</w:t>
      </w:r>
      <w:proofErr w:type="spellEnd"/>
      <w:r w:rsidRPr="00C64305">
        <w:rPr>
          <w:rStyle w:val="StyleUnderline"/>
        </w:rPr>
        <w:t xml:space="preserve"> military complex. Iran continues to deny access to </w:t>
      </w:r>
      <w:proofErr w:type="spellStart"/>
      <w:r w:rsidRPr="00C64305">
        <w:rPr>
          <w:rStyle w:val="StyleUnderline"/>
        </w:rPr>
        <w:t>Parchin</w:t>
      </w:r>
      <w:proofErr w:type="spellEnd"/>
      <w:r w:rsidRPr="00C64305">
        <w:rPr>
          <w:rStyle w:val="StyleUnderline"/>
        </w:rPr>
        <w:t xml:space="preserve"> and other key sites, citing the agreement to let it self-inspect</w:t>
      </w:r>
      <w:r w:rsidRPr="00CE2F58">
        <w:rPr>
          <w:sz w:val="16"/>
        </w:rPr>
        <w:t xml:space="preserve">. </w:t>
      </w:r>
      <w:r w:rsidRPr="00CE2F58">
        <w:rPr>
          <w:rFonts w:ascii="Times New Roman" w:hAnsi="Times New Roman" w:cs="Times New Roman"/>
          <w:sz w:val="16"/>
        </w:rPr>
        <w:t> </w:t>
      </w:r>
      <w:r w:rsidRPr="00C64305">
        <w:rPr>
          <w:rStyle w:val="StyleUnderline"/>
        </w:rPr>
        <w:t>Kerry insisted the deal contained “the exact same language” as UN resolutions prohibiting ballistic-missile development</w:t>
      </w:r>
      <w:r w:rsidRPr="00CE2F58">
        <w:rPr>
          <w:sz w:val="16"/>
        </w:rPr>
        <w:t xml:space="preserve">. </w:t>
      </w:r>
      <w:r w:rsidRPr="00CE2F58">
        <w:rPr>
          <w:rStyle w:val="StyleUnderline"/>
          <w:highlight w:val="cyan"/>
        </w:rPr>
        <w:t>Iran has since revealed a loophole that allows such development — which it’s been exploiting</w:t>
      </w:r>
      <w:r w:rsidRPr="00C64305">
        <w:rPr>
          <w:rStyle w:val="StyleUnderline"/>
        </w:rPr>
        <w:t>,</w:t>
      </w:r>
      <w:r w:rsidRPr="00CE2F58">
        <w:rPr>
          <w:sz w:val="16"/>
        </w:rPr>
        <w:t xml:space="preserve"> while Team Obama now says it isn’t a violation. </w:t>
      </w:r>
      <w:r w:rsidRPr="00C64305">
        <w:rPr>
          <w:rStyle w:val="StyleUnderline"/>
        </w:rPr>
        <w:t>Kerry says he wants a “new arrangement” on the issue but agrees Washington is “powerless” to stop the missile program</w:t>
      </w:r>
      <w:r w:rsidRPr="00CE2F58">
        <w:rPr>
          <w:sz w:val="16"/>
        </w:rPr>
        <w:t xml:space="preserve">. Obama insisted the deal left a “one-year breakout time” for Iran to get the bomb if it violated the agreement. Other experts say it’s more like seven months — and the latest International Atomic Energy Agency report omits data that makes it possible to calculate. </w:t>
      </w:r>
      <w:r w:rsidRPr="00CE2F58">
        <w:rPr>
          <w:rFonts w:ascii="Times New Roman" w:hAnsi="Times New Roman" w:cs="Times New Roman"/>
          <w:sz w:val="16"/>
        </w:rPr>
        <w:t> </w:t>
      </w:r>
      <w:r w:rsidRPr="00CE2F58">
        <w:rPr>
          <w:sz w:val="16"/>
        </w:rPr>
        <w:t xml:space="preserve">Iranian nuclear cooperation with North Korea would be </w:t>
      </w:r>
      <w:r w:rsidRPr="00CE2F58">
        <w:rPr>
          <w:rFonts w:cs="Georgia"/>
          <w:sz w:val="16"/>
        </w:rPr>
        <w:t>“</w:t>
      </w:r>
      <w:r w:rsidRPr="00CE2F58">
        <w:rPr>
          <w:sz w:val="16"/>
        </w:rPr>
        <w:t xml:space="preserve">a gross </w:t>
      </w:r>
      <w:proofErr w:type="gramStart"/>
      <w:r w:rsidRPr="00CE2F58">
        <w:rPr>
          <w:sz w:val="16"/>
        </w:rPr>
        <w:t>violation .</w:t>
      </w:r>
      <w:proofErr w:type="gramEnd"/>
      <w:r w:rsidRPr="00CE2F58">
        <w:rPr>
          <w:rFonts w:ascii="Times New Roman" w:hAnsi="Times New Roman" w:cs="Times New Roman"/>
          <w:sz w:val="16"/>
        </w:rPr>
        <w:t> </w:t>
      </w:r>
      <w:r w:rsidRPr="00CE2F58">
        <w:rPr>
          <w:sz w:val="16"/>
        </w:rPr>
        <w:t>.</w:t>
      </w:r>
      <w:r w:rsidRPr="00CE2F58">
        <w:rPr>
          <w:rFonts w:ascii="Times New Roman" w:hAnsi="Times New Roman" w:cs="Times New Roman"/>
          <w:sz w:val="16"/>
        </w:rPr>
        <w:t> </w:t>
      </w:r>
      <w:r w:rsidRPr="00CE2F58">
        <w:rPr>
          <w:sz w:val="16"/>
        </w:rPr>
        <w:t>. and we would take action,</w:t>
      </w:r>
      <w:r w:rsidRPr="00CE2F58">
        <w:rPr>
          <w:rFonts w:cs="Georgia"/>
          <w:sz w:val="16"/>
        </w:rPr>
        <w:t>”</w:t>
      </w:r>
      <w:r w:rsidRPr="00CE2F58">
        <w:rPr>
          <w:sz w:val="16"/>
        </w:rPr>
        <w:t xml:space="preserve"> said Kerry last year. </w:t>
      </w:r>
      <w:r w:rsidRPr="00C64305">
        <w:rPr>
          <w:rStyle w:val="StyleUnderline"/>
        </w:rPr>
        <w:t xml:space="preserve">Evidence since then shows </w:t>
      </w:r>
      <w:r w:rsidRPr="00CE2F58">
        <w:rPr>
          <w:rStyle w:val="StyleUnderline"/>
          <w:highlight w:val="cyan"/>
        </w:rPr>
        <w:t>Tehran has imported nuclear technology from Pyongyang</w:t>
      </w:r>
      <w:r w:rsidRPr="00C64305">
        <w:rPr>
          <w:rStyle w:val="StyleUnderline"/>
        </w:rPr>
        <w:t>.</w:t>
      </w:r>
      <w:r w:rsidRPr="00CE2F58">
        <w:rPr>
          <w:sz w:val="16"/>
        </w:rPr>
        <w:t xml:space="preserve"> </w:t>
      </w:r>
      <w:r w:rsidRPr="00C64305">
        <w:rPr>
          <w:rStyle w:val="StyleUnderline"/>
        </w:rPr>
        <w:t>Obama</w:t>
      </w:r>
      <w:r w:rsidRPr="00CE2F58">
        <w:rPr>
          <w:sz w:val="16"/>
        </w:rPr>
        <w:t xml:space="preserve"> swore the United States would “maintain powerful sanctions” on Iran for its sponsorship of terrorism. Since then, he </w:t>
      </w:r>
      <w:r w:rsidRPr="00C64305">
        <w:rPr>
          <w:rStyle w:val="StyleUnderline"/>
        </w:rPr>
        <w:t xml:space="preserve">has opposed all congressional non-nuclear sanctions bills, and Kerry has pushed non-US banks to resume business with Iran. </w:t>
      </w:r>
      <w:r w:rsidRPr="00CE2F58">
        <w:rPr>
          <w:rStyle w:val="StyleUnderline"/>
          <w:highlight w:val="cyan"/>
        </w:rPr>
        <w:t>Kerry vowed “we will never, ever stop” holding Iran to account for human-rights violations</w:t>
      </w:r>
      <w:r w:rsidRPr="00C64305">
        <w:rPr>
          <w:rStyle w:val="StyleUnderline"/>
        </w:rPr>
        <w:t xml:space="preserve">. Yet Washington hasn’t sanctioned Iran on a single case. </w:t>
      </w:r>
      <w:r w:rsidRPr="00CE2F58">
        <w:rPr>
          <w:rFonts w:ascii="Times New Roman" w:hAnsi="Times New Roman" w:cs="Times New Roman"/>
          <w:sz w:val="16"/>
        </w:rPr>
        <w:t> </w:t>
      </w:r>
      <w:r w:rsidRPr="00CE2F58">
        <w:rPr>
          <w:sz w:val="16"/>
        </w:rPr>
        <w:t xml:space="preserve">Treasury Secretary Jack Lew insisted sanctions relief would not change the level of Iran’s support of terrorism. Post-relief, Iran approved a 90 percent increase in military spending. Obama said the deal would allow Iran “to move toward a constructive relationship with the world community.” </w:t>
      </w:r>
      <w:r w:rsidRPr="00C64305">
        <w:rPr>
          <w:rStyle w:val="StyleUnderline"/>
        </w:rPr>
        <w:t xml:space="preserve">Funny: </w:t>
      </w:r>
      <w:r w:rsidRPr="00CE2F58">
        <w:rPr>
          <w:rStyle w:val="StyleUnderline"/>
          <w:highlight w:val="cyan"/>
        </w:rPr>
        <w:t>Iran continues to threaten Israel with destruction, has launched cyber-attacks against the U</w:t>
      </w:r>
      <w:r w:rsidRPr="00C64305">
        <w:rPr>
          <w:rStyle w:val="StyleUnderline"/>
        </w:rPr>
        <w:t xml:space="preserve">nited </w:t>
      </w:r>
      <w:r w:rsidRPr="00CE2F58">
        <w:rPr>
          <w:rStyle w:val="StyleUnderline"/>
          <w:highlight w:val="cyan"/>
        </w:rPr>
        <w:t>S</w:t>
      </w:r>
      <w:r w:rsidRPr="00C64305">
        <w:rPr>
          <w:rStyle w:val="StyleUnderline"/>
        </w:rPr>
        <w:t>tates, holds Americans and other Westerners as hostages and illegally seized US sailors</w:t>
      </w:r>
      <w:r w:rsidRPr="00CE2F58">
        <w:rPr>
          <w:sz w:val="16"/>
        </w:rPr>
        <w:t xml:space="preserve">. White House aide Ben Rhodes also admitted that Team Obama just spun a myth about a split within Iran between hard-liners and moderates. Everything we’ve learned in the past year speaks to </w:t>
      </w:r>
      <w:r w:rsidRPr="00CE2F58">
        <w:rPr>
          <w:rStyle w:val="StyleUnderline"/>
          <w:highlight w:val="cyan"/>
        </w:rPr>
        <w:t>this deal as one of the biggest, most dangerous diplomatic blunders in US history</w:t>
      </w:r>
      <w:r w:rsidRPr="00C64305">
        <w:rPr>
          <w:rStyle w:val="StyleUnderline"/>
        </w:rPr>
        <w:t>.</w:t>
      </w:r>
      <w:r w:rsidRPr="00CE2F58">
        <w:rPr>
          <w:sz w:val="16"/>
        </w:rPr>
        <w:t xml:space="preserve"> More than anything else, it will define Barack Obama’s legacy.</w:t>
      </w:r>
    </w:p>
    <w:p w:rsidR="003138FB" w:rsidRPr="00C64305" w:rsidRDefault="003138FB" w:rsidP="003138FB">
      <w:pPr>
        <w:pStyle w:val="Heading4"/>
      </w:pPr>
      <w:r w:rsidRPr="00C64305">
        <w:t xml:space="preserve">Kerry can’t implement the Iran deal regardless of the State Department </w:t>
      </w:r>
    </w:p>
    <w:p w:rsidR="003138FB" w:rsidRPr="00C64305" w:rsidRDefault="003138FB" w:rsidP="003138FB">
      <w:proofErr w:type="spellStart"/>
      <w:r w:rsidRPr="00C64305">
        <w:rPr>
          <w:rStyle w:val="Style13ptBold"/>
        </w:rPr>
        <w:t>Afrasiabi</w:t>
      </w:r>
      <w:proofErr w:type="spellEnd"/>
      <w:r w:rsidRPr="00C64305">
        <w:rPr>
          <w:rStyle w:val="Style13ptBold"/>
        </w:rPr>
        <w:t>, 16</w:t>
      </w:r>
      <w:r w:rsidRPr="00C64305">
        <w:t xml:space="preserve"> - an author and political scientist from Boston (</w:t>
      </w:r>
      <w:proofErr w:type="spellStart"/>
      <w:r w:rsidRPr="00C64305">
        <w:t>Kaveh</w:t>
      </w:r>
      <w:proofErr w:type="spellEnd"/>
      <w:r w:rsidRPr="00C64305">
        <w:t>, "John Kerry’s efforts for JCPOA implementation not enough: Author", Press TV, 6/24/16, www.presstv.ir/Detail/2016/06/24/471924/Iran-US-EU-Trade-JCPOA-Afrasiabi)//SV</w:t>
      </w:r>
    </w:p>
    <w:p w:rsidR="003138FB" w:rsidRPr="00C64305" w:rsidRDefault="003138FB" w:rsidP="003138FB">
      <w:pPr>
        <w:rPr>
          <w:rStyle w:val="StyleUnderline"/>
        </w:rPr>
      </w:pPr>
      <w:r w:rsidRPr="00CE2F58">
        <w:rPr>
          <w:sz w:val="16"/>
        </w:rPr>
        <w:t xml:space="preserve">Press TV: US Secretary of State John Kerry told the Iranian top diplomat, Mohammad </w:t>
      </w:r>
      <w:proofErr w:type="spellStart"/>
      <w:r w:rsidRPr="00CE2F58">
        <w:rPr>
          <w:sz w:val="16"/>
        </w:rPr>
        <w:t>Javad</w:t>
      </w:r>
      <w:proofErr w:type="spellEnd"/>
      <w:r w:rsidRPr="00CE2F58">
        <w:rPr>
          <w:sz w:val="16"/>
        </w:rPr>
        <w:t xml:space="preserve"> </w:t>
      </w:r>
      <w:proofErr w:type="spellStart"/>
      <w:r w:rsidRPr="00CE2F58">
        <w:rPr>
          <w:sz w:val="16"/>
        </w:rPr>
        <w:t>Zarif</w:t>
      </w:r>
      <w:proofErr w:type="spellEnd"/>
      <w:r w:rsidRPr="00CE2F58">
        <w:rPr>
          <w:sz w:val="16"/>
        </w:rPr>
        <w:t>, in a conversation that he is campaigning to do what he can to get countries to do business with Iran without worrying about repercussions from Washington. Is this a big lie and is he playing both sides of the fence or is there something more to the story?</w:t>
      </w:r>
      <w:r w:rsidRPr="00C64305">
        <w:rPr>
          <w:rStyle w:val="StyleUnderline"/>
        </w:rPr>
        <w:t xml:space="preserve"> </w:t>
      </w:r>
      <w:proofErr w:type="spellStart"/>
      <w:r w:rsidRPr="00CE2F58">
        <w:rPr>
          <w:sz w:val="16"/>
        </w:rPr>
        <w:t>Afrasiabi</w:t>
      </w:r>
      <w:proofErr w:type="spellEnd"/>
      <w:r w:rsidRPr="00CE2F58">
        <w:rPr>
          <w:sz w:val="16"/>
        </w:rPr>
        <w:t xml:space="preserve">: Well, to be honest I’m not sure, but what is clear however is that Secretary </w:t>
      </w:r>
      <w:r w:rsidRPr="00CE2F58">
        <w:rPr>
          <w:rStyle w:val="StyleUnderline"/>
          <w:highlight w:val="cyan"/>
        </w:rPr>
        <w:t>Kerry’s efforts are not enough and they have to be backed up by the people in the US Treasury Department and the White House</w:t>
      </w:r>
      <w:r w:rsidRPr="00C64305">
        <w:rPr>
          <w:rStyle w:val="StyleUnderline"/>
        </w:rPr>
        <w:t>. And Secretary Kerry can’t be the lone ranger that is going to be out of office few months down the road and nobody is listening to him basically in the European banks and elsewhere because of that.</w:t>
      </w:r>
      <w:r w:rsidRPr="00CE2F58">
        <w:rPr>
          <w:sz w:val="16"/>
        </w:rPr>
        <w:t xml:space="preserve"> </w:t>
      </w:r>
      <w:r w:rsidRPr="00C64305">
        <w:rPr>
          <w:rStyle w:val="StyleUnderline"/>
        </w:rPr>
        <w:t xml:space="preserve">But I’m really happy to see this development with the European lawmakers that serves as hopefully a wake-up call to the White House to stop its foot-dragging and obstructionism vis-à-vis the nuclear deal, and the voices of discontent in international community against the US and how it’s impeding the progress of the nuclear agreement, which Iran has been faithfully implementing, is growing by the hour. </w:t>
      </w:r>
      <w:r w:rsidRPr="00CE2F58">
        <w:rPr>
          <w:sz w:val="16"/>
        </w:rPr>
        <w:t xml:space="preserve">And </w:t>
      </w:r>
      <w:r w:rsidRPr="00CE2F58">
        <w:rPr>
          <w:rStyle w:val="StyleUnderline"/>
          <w:highlight w:val="cyan"/>
        </w:rPr>
        <w:t>this reaction by the European parliamentarians has to be followed by pro-active actions such as pro-trade legislation</w:t>
      </w:r>
      <w:r w:rsidRPr="00CE2F58">
        <w:rPr>
          <w:sz w:val="16"/>
        </w:rPr>
        <w:t xml:space="preserve"> and so forth, just as one of the lawmakers, says </w:t>
      </w:r>
      <w:r w:rsidRPr="00C64305">
        <w:rPr>
          <w:rStyle w:val="StyleUnderline"/>
        </w:rPr>
        <w:t xml:space="preserve">putting into practice some mechanism that lessens the dependency of European banks on the American credit institutions. So, this could have wider repercussions for the US economy if they’re not careful about it. </w:t>
      </w:r>
      <w:r w:rsidRPr="00CE2F58">
        <w:rPr>
          <w:sz w:val="16"/>
        </w:rPr>
        <w:t xml:space="preserve">Press TV: Iran has time and again blamed the US for not living up to its commitments under the JCPOA since it was supposed to get implemented. Why do you think the US Treasury, the White House - like you mentioned - haven’t exhausted more effort into honoring this agreement which took multiple countries? Obviously the frustration that we’re sensing from European Parliament lawmakers is that there are so many top diplomats that went through so much painstaking effort to reach this deal. Why do you think Washington and the Treasury, like just you mentioned, are not exhausting more effort to get this thing implemented? </w:t>
      </w:r>
      <w:proofErr w:type="spellStart"/>
      <w:r w:rsidRPr="00CE2F58">
        <w:rPr>
          <w:sz w:val="16"/>
        </w:rPr>
        <w:t>Afrasiabi</w:t>
      </w:r>
      <w:proofErr w:type="spellEnd"/>
      <w:r w:rsidRPr="00CE2F58">
        <w:rPr>
          <w:sz w:val="16"/>
        </w:rPr>
        <w:t xml:space="preserve">: Well, </w:t>
      </w:r>
      <w:r w:rsidRPr="00CE2F58">
        <w:rPr>
          <w:rStyle w:val="StyleUnderline"/>
          <w:highlight w:val="cyan"/>
        </w:rPr>
        <w:t>part of it</w:t>
      </w:r>
      <w:r w:rsidRPr="00C64305">
        <w:rPr>
          <w:rStyle w:val="StyleUnderline"/>
        </w:rPr>
        <w:t xml:space="preserve">, I think, </w:t>
      </w:r>
      <w:r w:rsidRPr="00CE2F58">
        <w:rPr>
          <w:rStyle w:val="StyleUnderline"/>
          <w:highlight w:val="cyan"/>
        </w:rPr>
        <w:t>is technical because of the existing non-nuclear sanctions on Iran that complicates any effort to lift the restrictions</w:t>
      </w:r>
      <w:r w:rsidRPr="00C64305">
        <w:rPr>
          <w:rStyle w:val="StyleUnderline"/>
        </w:rPr>
        <w:t xml:space="preserve"> for example on Iran’s access to US dollar. That requires legislative change in the US Congress that simply is not forthcoming because of the dominance of that institution by the anti-Iranian hawks particularly in the Republican Party. </w:t>
      </w:r>
      <w:r w:rsidRPr="00CE2F58">
        <w:rPr>
          <w:sz w:val="16"/>
        </w:rPr>
        <w:t xml:space="preserve">The other element is of course traditional </w:t>
      </w:r>
      <w:r w:rsidRPr="009377B4">
        <w:rPr>
          <w:rStyle w:val="StyleUnderline"/>
          <w:highlight w:val="cyan"/>
        </w:rPr>
        <w:t>American hostility toward Iran and the inability to shift gear and recognize Iran as a force of stability and peace in the region</w:t>
      </w:r>
      <w:r w:rsidRPr="00C64305">
        <w:rPr>
          <w:rStyle w:val="StyleUnderline"/>
        </w:rPr>
        <w:t xml:space="preserve">, and to continue demonizing Iran and then using this excuse in order to not to live up to their expectation. </w:t>
      </w:r>
      <w:r w:rsidRPr="00CE2F58">
        <w:rPr>
          <w:sz w:val="16"/>
        </w:rPr>
        <w:t xml:space="preserve">And finally, </w:t>
      </w:r>
      <w:r w:rsidRPr="00C64305">
        <w:rPr>
          <w:rStyle w:val="StyleUnderline"/>
        </w:rPr>
        <w:t>one must add the influence of other countries in the region and beyond that are hostile toward Iran and are pressuring and lobbying Washington in order not to live up to its expectations.</w:t>
      </w:r>
    </w:p>
    <w:p w:rsidR="003138FB" w:rsidRPr="00C64305" w:rsidRDefault="003138FB" w:rsidP="003138FB">
      <w:pPr>
        <w:pStyle w:val="Heading4"/>
      </w:pPr>
      <w:r w:rsidRPr="00C64305">
        <w:t xml:space="preserve">Iran deal doesn’t solve Iranian </w:t>
      </w:r>
      <w:proofErr w:type="spellStart"/>
      <w:r w:rsidRPr="00C64305">
        <w:t>prolif</w:t>
      </w:r>
      <w:proofErr w:type="spellEnd"/>
      <w:r w:rsidRPr="00C64305">
        <w:t xml:space="preserve"> </w:t>
      </w:r>
    </w:p>
    <w:p w:rsidR="003138FB" w:rsidRPr="00C64305" w:rsidRDefault="003138FB" w:rsidP="003138FB">
      <w:r w:rsidRPr="00C64305">
        <w:rPr>
          <w:rStyle w:val="Style13ptBold"/>
        </w:rPr>
        <w:t>Abrams, 16</w:t>
      </w:r>
      <w:r w:rsidRPr="00C64305">
        <w:t xml:space="preserve"> - former American diplomat, lawyer and political scientist who served in foreign policy positions for U.S. Presidents, Ronald Reagan and George W. Bush (Elliott, "The Iran deal a year after: There are no benefits", Jerusalem Post, 7/5/16, www.jpost.com/Opinion/The-Iran-deal-a-year-after-There-are-no-benefits-459590)//SV</w:t>
      </w:r>
    </w:p>
    <w:p w:rsidR="003138FB" w:rsidRPr="00C64305" w:rsidRDefault="003138FB" w:rsidP="003138FB">
      <w:pPr>
        <w:rPr>
          <w:rStyle w:val="StyleUnderline"/>
        </w:rPr>
      </w:pPr>
      <w:r w:rsidRPr="009377B4">
        <w:rPr>
          <w:sz w:val="14"/>
        </w:rPr>
        <w:t>Most critics of Joint Comprehensive Plan of Action (</w:t>
      </w:r>
      <w:proofErr w:type="gramStart"/>
      <w:r w:rsidRPr="009377B4">
        <w:rPr>
          <w:sz w:val="14"/>
        </w:rPr>
        <w:t>JCPOA )</w:t>
      </w:r>
      <w:proofErr w:type="gramEnd"/>
      <w:r w:rsidRPr="009377B4">
        <w:rPr>
          <w:sz w:val="14"/>
        </w:rPr>
        <w:t xml:space="preserve">, or </w:t>
      </w:r>
      <w:r w:rsidRPr="009377B4">
        <w:rPr>
          <w:rStyle w:val="StyleUnderline"/>
          <w:highlight w:val="cyan"/>
        </w:rPr>
        <w:t>the Iran nuclear deal, thought the costs outweighed the benefits</w:t>
      </w:r>
      <w:r w:rsidRPr="00C64305">
        <w:rPr>
          <w:rStyle w:val="StyleUnderline"/>
        </w:rPr>
        <w:t xml:space="preserve">. Supporters of the deal thought the benefits outweighed the costs. But today, after a year of experience, we can conclude </w:t>
      </w:r>
      <w:r w:rsidRPr="009377B4">
        <w:rPr>
          <w:rStyle w:val="StyleUnderline"/>
          <w:highlight w:val="cyan"/>
        </w:rPr>
        <w:t>both sides were wrong</w:t>
      </w:r>
      <w:r w:rsidRPr="00C64305">
        <w:rPr>
          <w:rStyle w:val="StyleUnderline"/>
        </w:rPr>
        <w:t xml:space="preserve"> – because </w:t>
      </w:r>
      <w:r w:rsidRPr="009377B4">
        <w:rPr>
          <w:rStyle w:val="StyleUnderline"/>
          <w:highlight w:val="cyan"/>
        </w:rPr>
        <w:t>there aren’t any benefits</w:t>
      </w:r>
      <w:r w:rsidRPr="00C64305">
        <w:rPr>
          <w:rStyle w:val="StyleUnderline"/>
        </w:rPr>
        <w:t xml:space="preserve">. </w:t>
      </w:r>
      <w:r w:rsidRPr="009377B4">
        <w:rPr>
          <w:sz w:val="14"/>
        </w:rPr>
        <w:t xml:space="preserve">Consider the arguments made during the debate over the agreement. In every single case – with one possible exception we will get to later – the arguments have already been disproved. </w:t>
      </w:r>
      <w:r w:rsidRPr="00C64305">
        <w:rPr>
          <w:rStyle w:val="StyleUnderline"/>
        </w:rPr>
        <w:t xml:space="preserve">First, transparency. </w:t>
      </w:r>
      <w:r w:rsidRPr="009377B4">
        <w:rPr>
          <w:sz w:val="14"/>
        </w:rPr>
        <w:t xml:space="preserve">On July 14, 2015, President Barack Obama said: “Because of this deal, we will, for the first time, be in a position to verify all of [Iran’s] commitments. That </w:t>
      </w:r>
      <w:r w:rsidRPr="00C64305">
        <w:rPr>
          <w:rStyle w:val="StyleUnderline"/>
        </w:rPr>
        <w:t>means this deal is not built on trust; it is built on verification.” The next day, he said the deal offered “unprecedented, around-the-clock monitoring of Iran’s key nuclear facilities and the most comprehensive and intrusive inspection” ever</w:t>
      </w:r>
      <w:r w:rsidRPr="009377B4">
        <w:rPr>
          <w:sz w:val="14"/>
        </w:rPr>
        <w:t xml:space="preserve">. </w:t>
      </w:r>
      <w:r w:rsidRPr="00C64305">
        <w:rPr>
          <w:rStyle w:val="StyleUnderline"/>
        </w:rPr>
        <w:t xml:space="preserve">But this year’s two quarterly reports from the International Atomic Energy Agency (IAEA) included less information on Iran’s nuclear program. </w:t>
      </w:r>
      <w:r w:rsidRPr="009377B4">
        <w:rPr>
          <w:sz w:val="14"/>
        </w:rPr>
        <w:t xml:space="preserve">How is this possible? </w:t>
      </w:r>
      <w:r w:rsidRPr="00C64305">
        <w:rPr>
          <w:rStyle w:val="StyleUnderline"/>
        </w:rPr>
        <w:t xml:space="preserve">“In the previous reports, </w:t>
      </w:r>
      <w:r w:rsidRPr="009377B4">
        <w:rPr>
          <w:rStyle w:val="StyleUnderline"/>
          <w:highlight w:val="cyan"/>
        </w:rPr>
        <w:t>the bases were the previous UN Security Council resolutions,”</w:t>
      </w:r>
      <w:r w:rsidRPr="00C64305">
        <w:rPr>
          <w:rStyle w:val="StyleUnderline"/>
        </w:rPr>
        <w:t xml:space="preserve"> IAEA head Yukio Amano said in March. </w:t>
      </w:r>
      <w:r w:rsidRPr="009377B4">
        <w:rPr>
          <w:rStyle w:val="StyleUnderline"/>
          <w:highlight w:val="cyan"/>
        </w:rPr>
        <w:t>“But now they are terminated</w:t>
      </w:r>
      <w:r w:rsidRPr="00C64305">
        <w:rPr>
          <w:rStyle w:val="StyleUnderline"/>
        </w:rPr>
        <w:t>. They are gone</w:t>
      </w:r>
      <w:r w:rsidRPr="009377B4">
        <w:rPr>
          <w:sz w:val="14"/>
        </w:rPr>
        <w:t xml:space="preserve">.” </w:t>
      </w:r>
      <w:r w:rsidRPr="00C64305">
        <w:rPr>
          <w:rStyle w:val="StyleUnderline"/>
        </w:rPr>
        <w:t xml:space="preserve">Yes, and so is our access to information. </w:t>
      </w:r>
      <w:r w:rsidRPr="009377B4">
        <w:rPr>
          <w:sz w:val="14"/>
        </w:rPr>
        <w:t xml:space="preserve">Second, </w:t>
      </w:r>
      <w:r w:rsidRPr="00C64305">
        <w:rPr>
          <w:rStyle w:val="StyleUnderline"/>
        </w:rPr>
        <w:t xml:space="preserve">access to </w:t>
      </w:r>
      <w:proofErr w:type="spellStart"/>
      <w:r w:rsidRPr="00C64305">
        <w:rPr>
          <w:rStyle w:val="StyleUnderline"/>
        </w:rPr>
        <w:t>Parchin</w:t>
      </w:r>
      <w:proofErr w:type="spellEnd"/>
      <w:r w:rsidRPr="00C64305">
        <w:rPr>
          <w:rStyle w:val="StyleUnderline"/>
        </w:rPr>
        <w:t xml:space="preserve">, the Iranian nuclear military site. </w:t>
      </w:r>
      <w:r w:rsidRPr="009377B4">
        <w:rPr>
          <w:sz w:val="14"/>
        </w:rPr>
        <w:t xml:space="preserve">A year ago, we were all promised by Obama that the IAEA “has also reached an agreement with Iran to get access that it needs to complete its investigation into the possible military dimensions of Iran’s past nuclear research.” </w:t>
      </w:r>
      <w:r w:rsidRPr="00C64305">
        <w:rPr>
          <w:rStyle w:val="StyleUnderline"/>
        </w:rPr>
        <w:t xml:space="preserve">This is simply false, and the IAEA deal with Iran allowed that serial violator to “self-inspect,” a cruel joke. </w:t>
      </w:r>
      <w:r w:rsidRPr="009377B4">
        <w:rPr>
          <w:sz w:val="14"/>
        </w:rPr>
        <w:t xml:space="preserve">In fact, </w:t>
      </w:r>
      <w:r w:rsidRPr="00C64305">
        <w:rPr>
          <w:rStyle w:val="StyleUnderline"/>
        </w:rPr>
        <w:t xml:space="preserve">some uranium particles were found at </w:t>
      </w:r>
      <w:proofErr w:type="spellStart"/>
      <w:r w:rsidRPr="00C64305">
        <w:rPr>
          <w:rStyle w:val="StyleUnderline"/>
        </w:rPr>
        <w:t>Parchin</w:t>
      </w:r>
      <w:proofErr w:type="spellEnd"/>
      <w:r w:rsidRPr="00C64305">
        <w:rPr>
          <w:rStyle w:val="StyleUnderline"/>
        </w:rPr>
        <w:t xml:space="preserve"> during an IAEA visit ther</w:t>
      </w:r>
      <w:r w:rsidRPr="009377B4">
        <w:rPr>
          <w:sz w:val="14"/>
        </w:rPr>
        <w:t xml:space="preserve">e, obviously requiring additional visits to investigate their source – </w:t>
      </w:r>
      <w:r w:rsidRPr="00C64305">
        <w:rPr>
          <w:rStyle w:val="StyleUnderline"/>
        </w:rPr>
        <w:t xml:space="preserve">which could only be a previous nuclear weapons program. But </w:t>
      </w:r>
      <w:r w:rsidRPr="009377B4">
        <w:rPr>
          <w:rStyle w:val="StyleUnderline"/>
          <w:highlight w:val="cyan"/>
        </w:rPr>
        <w:t xml:space="preserve">the IAEA deal with Iran does not permit any more visits to </w:t>
      </w:r>
      <w:proofErr w:type="spellStart"/>
      <w:r w:rsidRPr="009377B4">
        <w:rPr>
          <w:rStyle w:val="StyleUnderline"/>
          <w:highlight w:val="cyan"/>
        </w:rPr>
        <w:t>Parchin</w:t>
      </w:r>
      <w:proofErr w:type="spellEnd"/>
      <w:r w:rsidRPr="00C64305">
        <w:rPr>
          <w:rStyle w:val="StyleUnderline"/>
        </w:rPr>
        <w:t xml:space="preserve">. Case closed, Iran wins. Third, ballistic missiles. </w:t>
      </w:r>
      <w:r w:rsidRPr="009377B4">
        <w:rPr>
          <w:sz w:val="14"/>
        </w:rPr>
        <w:t xml:space="preserve">Secretary of State John </w:t>
      </w:r>
      <w:r w:rsidRPr="00C64305">
        <w:rPr>
          <w:rStyle w:val="StyleUnderline"/>
        </w:rPr>
        <w:t>Kerry testified a year ago that the new deal would keep “the exact same” language barring Iran from developing nuclear missiles. This turned out to be baloney. The deal, and the new UN Security Council resolution, 2231, “calls upon” Iran not to develop ballistic missiles rather than prohibiting it.</w:t>
      </w:r>
      <w:r w:rsidRPr="009377B4">
        <w:rPr>
          <w:sz w:val="14"/>
        </w:rPr>
        <w:t xml:space="preserve"> Either Kerry did not know what he was negotiating or he was simply fooled by the Iranians. </w:t>
      </w:r>
      <w:r w:rsidRPr="00C64305">
        <w:rPr>
          <w:rStyle w:val="StyleUnderline"/>
        </w:rPr>
        <w:t xml:space="preserve">Fourth, sanctions and the Iranian economy. </w:t>
      </w:r>
      <w:r w:rsidRPr="009377B4">
        <w:rPr>
          <w:sz w:val="14"/>
        </w:rPr>
        <w:t xml:space="preserve">We were all told that non-nuclear sanctions would remain and even be strengthened. But this year, </w:t>
      </w:r>
      <w:r w:rsidRPr="00C64305">
        <w:rPr>
          <w:rStyle w:val="StyleUnderline"/>
        </w:rPr>
        <w:t>Kerry has been traveling the world urging investment in Iran! He has been a one-man chamber of commerce for the Islamic Republic</w:t>
      </w:r>
      <w:r w:rsidRPr="009377B4">
        <w:rPr>
          <w:sz w:val="14"/>
        </w:rPr>
        <w:t xml:space="preserve">. And the Obama administration has opposed all efforts in Congress to increase sanctions on Iran for its human rights violations and support of terrorism. </w:t>
      </w:r>
      <w:r w:rsidRPr="00C64305">
        <w:rPr>
          <w:rStyle w:val="StyleUnderline"/>
        </w:rPr>
        <w:t xml:space="preserve">Fifth, the JCPOA was a victory for “moderates,” we were told, and Iran’s actual conduct would begin to change. It has changed, all right, but much for the worse. In May, </w:t>
      </w:r>
      <w:r w:rsidRPr="009377B4">
        <w:rPr>
          <w:rStyle w:val="StyleUnderline"/>
          <w:highlight w:val="cyan"/>
        </w:rPr>
        <w:t>Iran’s Guardians Council approved a 90 percent increase in military spending for next year</w:t>
      </w:r>
      <w:r w:rsidRPr="009377B4">
        <w:rPr>
          <w:sz w:val="14"/>
        </w:rPr>
        <w:t xml:space="preserve">. When this year the United States gave Iran $1.7 billion to settle a legal claim over accounts frozen in the US in 1979, </w:t>
      </w:r>
      <w:r w:rsidRPr="009377B4">
        <w:rPr>
          <w:rStyle w:val="StyleUnderline"/>
          <w:highlight w:val="cyan"/>
        </w:rPr>
        <w:t>Tehran immediately gave the entire amount to its military.</w:t>
      </w:r>
      <w:r w:rsidRPr="009377B4">
        <w:rPr>
          <w:sz w:val="14"/>
        </w:rPr>
        <w:t xml:space="preserve"> Look at Iran’s actual conduct in the past year after this “victory of the moderates”: • It continues to threaten the United States and Israel with destruction, so the violent rhetoric has not changed at all. • </w:t>
      </w:r>
      <w:r w:rsidRPr="00C64305">
        <w:rPr>
          <w:rStyle w:val="StyleUnderline"/>
        </w:rPr>
        <w:t xml:space="preserve">It has launched </w:t>
      </w:r>
      <w:proofErr w:type="spellStart"/>
      <w:r w:rsidRPr="00C64305">
        <w:rPr>
          <w:rStyle w:val="StyleUnderline"/>
        </w:rPr>
        <w:t>cyber attacks</w:t>
      </w:r>
      <w:proofErr w:type="spellEnd"/>
      <w:r w:rsidRPr="00C64305">
        <w:rPr>
          <w:rStyle w:val="StyleUnderline"/>
        </w:rPr>
        <w:t xml:space="preserve"> on the US. </w:t>
      </w:r>
      <w:r w:rsidRPr="009377B4">
        <w:rPr>
          <w:sz w:val="14"/>
        </w:rPr>
        <w:t xml:space="preserve">• </w:t>
      </w:r>
      <w:r w:rsidRPr="00C64305">
        <w:rPr>
          <w:rStyle w:val="StyleUnderline"/>
        </w:rPr>
        <w:t xml:space="preserve">It took Americans hostages and used them to secure the release and/ or pardon of sanctions violators; it still holds several Americans in prison. • It captured and mistreated US sailors in the gulf, then violated international law by using videos of them for propaganda. • Its support for terrorist groups such as Hamas, Palestinian Islamic Jihad and Hezbollah has risen, as has its support for the Assad regime in Syria and the Houthi rebels in Yemen. </w:t>
      </w:r>
      <w:r w:rsidRPr="009377B4">
        <w:rPr>
          <w:sz w:val="14"/>
        </w:rPr>
        <w:t xml:space="preserve">Reports tell of increasing Iranian subversion in Bahrain as well. So it’s obvious that the nuclear deal has made everything worse, by enriching Iran greatly without moderating its conduct at all; by getting us less rather than more information about the Iranian nuclear program; and, perhaps worst of all, by legitimizing that program. </w:t>
      </w:r>
      <w:r w:rsidRPr="00C64305">
        <w:rPr>
          <w:rStyle w:val="StyleUnderline"/>
        </w:rPr>
        <w:t>The story about how the JCPOA would help “moderates” in Tehran produce a new Iran was not only wrong, it was false and known to be false by those who sold it</w:t>
      </w:r>
      <w:r w:rsidRPr="009377B4">
        <w:rPr>
          <w:sz w:val="14"/>
        </w:rPr>
        <w:t xml:space="preserve">. Consider the now-famous May 5 New York Times interview with Deputy National Security Adviser Ben Rhodes, written by David Samuels. </w:t>
      </w:r>
      <w:r w:rsidRPr="009377B4">
        <w:rPr>
          <w:rStyle w:val="StyleUnderline"/>
          <w:highlight w:val="cyan"/>
        </w:rPr>
        <w:t>Samuels concluded that the idea of a deep division between moderates and hard-liners in Tehran was manufactured by the Obama administration as part of its campaign to sell the nuclear deal</w:t>
      </w:r>
      <w:r w:rsidRPr="009377B4">
        <w:rPr>
          <w:sz w:val="14"/>
        </w:rPr>
        <w:t xml:space="preserve">. Samuels wrote: “The idea that there was a new reality in Iran was politically useful to the Obama administration. By obtaining broad public currency for the thought that there was a significant split in the regime, and that the administration was reaching out to moderate-minded Iranians who wanted peaceful relations with their neighbors and with America, Obama was able to evade what might have otherwise been a divisive but clarifying debate over the actual policy choices that his administration was making.” Precisely: </w:t>
      </w:r>
      <w:r w:rsidRPr="00C64305">
        <w:rPr>
          <w:rStyle w:val="StyleUnderline"/>
        </w:rPr>
        <w:t>The administration was strengthening the vicious, aggressive Iranian regime, and knew it was doing so.</w:t>
      </w:r>
      <w:r w:rsidRPr="009377B4">
        <w:rPr>
          <w:sz w:val="14"/>
        </w:rPr>
        <w:t xml:space="preserve"> This was part of Obama’s policy of accepting and legitimizing Iran’s growing power, which became even clearer when Obama told journalist Jeffrey Goldberg in that famous April interview in The Atlantic that he was trying to “say to our friends as well as to the Iranians that they need to find an effective way to share the neighborhood.” </w:t>
      </w:r>
      <w:r w:rsidRPr="00C64305">
        <w:rPr>
          <w:rStyle w:val="StyleUnderline"/>
        </w:rPr>
        <w:t xml:space="preserve">Instead of blunting Iranian power, Obama is accommodating it, and the nuclear deal is a key part of that policy. </w:t>
      </w:r>
      <w:r w:rsidRPr="009377B4">
        <w:rPr>
          <w:sz w:val="14"/>
        </w:rPr>
        <w:t xml:space="preserve">So has any good come from this deal with Iran? What was the exception, the possible benefit that I noted at the </w:t>
      </w:r>
      <w:r w:rsidRPr="00C64305">
        <w:rPr>
          <w:rStyle w:val="StyleUnderline"/>
        </w:rPr>
        <w:t xml:space="preserve">start? The deal has postponed Iran’s acquisition of nuclear weapons, but at the cost of legitimizing it. That’s the “benefit,” the supposed 10-year postponement. That benefit accrues to all of us, of course, only if Iran sticks to the deal and actually slows its program and does not “break out.” </w:t>
      </w:r>
      <w:r w:rsidRPr="009377B4">
        <w:rPr>
          <w:sz w:val="14"/>
        </w:rPr>
        <w:t xml:space="preserve">What is Iran’s breakout time? We were told last year that it was at least one year. </w:t>
      </w:r>
      <w:r w:rsidRPr="00C64305">
        <w:rPr>
          <w:rStyle w:val="StyleUnderline"/>
        </w:rPr>
        <w:t xml:space="preserve">The Institute for Science and International Security says the actual breakout time may be only seven months. </w:t>
      </w:r>
      <w:r w:rsidRPr="009377B4">
        <w:rPr>
          <w:sz w:val="14"/>
        </w:rPr>
        <w:t xml:space="preserve">Because of the limited information that IAEA reports now contain, we know less than we used to. The IAEA’s quarterly report “does not provide information about the numbers and types of centrifuge rotors and bellows in Iran’s inventory. These components are essential in assessing breakout times, and re-installation of previously removed advanced centrifuges or installation of new ones can directly affect the one-year breakout time that proponents of the JCPOA maintain it enforces,” says Olli </w:t>
      </w:r>
      <w:proofErr w:type="spellStart"/>
      <w:r w:rsidRPr="009377B4">
        <w:rPr>
          <w:sz w:val="14"/>
        </w:rPr>
        <w:t>Heinonen</w:t>
      </w:r>
      <w:proofErr w:type="spellEnd"/>
      <w:r w:rsidRPr="009377B4">
        <w:rPr>
          <w:sz w:val="14"/>
        </w:rPr>
        <w:t xml:space="preserve">, the former IAEA deputy director- general. So there you have it: The Iran nuclear deal one year later. </w:t>
      </w:r>
      <w:r w:rsidRPr="009377B4">
        <w:rPr>
          <w:rStyle w:val="StyleUnderline"/>
          <w:highlight w:val="cyan"/>
        </w:rPr>
        <w:t>Under the deal, we do not really know Iran’s breakout time</w:t>
      </w:r>
      <w:r w:rsidRPr="00C64305">
        <w:rPr>
          <w:rStyle w:val="StyleUnderline"/>
        </w:rPr>
        <w:t>; we have legitimized its nuclear program; we have strengthened the regime with money and a propaganda victory; and we see Iran’s support for aggression and terror rising.</w:t>
      </w:r>
    </w:p>
    <w:p w:rsidR="00856C9E" w:rsidRPr="00C64305" w:rsidRDefault="00856C9E" w:rsidP="00856C9E">
      <w:pPr>
        <w:pStyle w:val="Heading3"/>
      </w:pPr>
      <w:r w:rsidRPr="00C64305">
        <w:t xml:space="preserve">    AT//Syria Impact </w:t>
      </w:r>
    </w:p>
    <w:p w:rsidR="00856C9E" w:rsidRPr="00C64305" w:rsidRDefault="00856C9E" w:rsidP="00856C9E">
      <w:pPr>
        <w:pStyle w:val="Heading4"/>
      </w:pPr>
      <w:r w:rsidRPr="00C64305">
        <w:t xml:space="preserve">Syria’s instability is inevitable – nothing the US can do </w:t>
      </w:r>
    </w:p>
    <w:p w:rsidR="00856C9E" w:rsidRPr="00C64305" w:rsidRDefault="00856C9E" w:rsidP="00856C9E">
      <w:proofErr w:type="spellStart"/>
      <w:r w:rsidRPr="00C64305">
        <w:rPr>
          <w:rFonts w:eastAsiaTheme="majorEastAsia" w:cstheme="majorBidi"/>
          <w:b/>
          <w:iCs/>
          <w:sz w:val="26"/>
        </w:rPr>
        <w:t>Cambanis</w:t>
      </w:r>
      <w:proofErr w:type="spellEnd"/>
      <w:r w:rsidRPr="00C64305">
        <w:rPr>
          <w:rFonts w:eastAsiaTheme="majorEastAsia" w:cstheme="majorBidi"/>
          <w:b/>
          <w:iCs/>
          <w:sz w:val="26"/>
        </w:rPr>
        <w:t xml:space="preserve"> 16</w:t>
      </w:r>
      <w:r w:rsidRPr="00C64305">
        <w:t xml:space="preserve"> [ </w:t>
      </w:r>
      <w:proofErr w:type="spellStart"/>
      <w:r w:rsidRPr="00C64305">
        <w:t>Thanassis</w:t>
      </w:r>
      <w:proofErr w:type="spellEnd"/>
      <w:r w:rsidRPr="00C64305">
        <w:t xml:space="preserve"> – Fellow at The Century Foundation, writes The Internationalist column for The Boston Globe Ideas section, a correspondent for The Atlantic, adjunct professor at Columbia University’s School of International and Public Affairs, </w:t>
      </w:r>
      <w:proofErr w:type="gramStart"/>
      <w:r w:rsidRPr="00C64305">
        <w:t>“ Syria’s</w:t>
      </w:r>
      <w:proofErr w:type="gramEnd"/>
      <w:r w:rsidRPr="00C64305">
        <w:t xml:space="preserve"> Future: A Black Hole of Instability”, April 16</w:t>
      </w:r>
      <w:r w:rsidRPr="00C64305">
        <w:rPr>
          <w:vertAlign w:val="superscript"/>
        </w:rPr>
        <w:t>th</w:t>
      </w:r>
      <w:r w:rsidRPr="00C64305">
        <w:t xml:space="preserve"> 2016  , The New York Times, https://tcf.org/content/report/the-case-for-a-more-robust-intervention-in-syria/]//KK</w:t>
      </w:r>
    </w:p>
    <w:p w:rsidR="00856C9E" w:rsidRPr="009377B4" w:rsidRDefault="00856C9E" w:rsidP="00856C9E">
      <w:pPr>
        <w:rPr>
          <w:sz w:val="16"/>
        </w:rPr>
      </w:pPr>
      <w:r w:rsidRPr="009377B4">
        <w:rPr>
          <w:sz w:val="16"/>
        </w:rPr>
        <w:t xml:space="preserve">NOOR, who is a commander in a </w:t>
      </w:r>
      <w:proofErr w:type="spellStart"/>
      <w:r w:rsidRPr="009377B4">
        <w:rPr>
          <w:sz w:val="16"/>
        </w:rPr>
        <w:t>pro­government</w:t>
      </w:r>
      <w:proofErr w:type="spellEnd"/>
      <w:r w:rsidRPr="009377B4">
        <w:rPr>
          <w:sz w:val="16"/>
        </w:rPr>
        <w:t xml:space="preserve"> militia near Damascus, thinks that President Bashar </w:t>
      </w:r>
      <w:proofErr w:type="spellStart"/>
      <w:r w:rsidRPr="009377B4">
        <w:rPr>
          <w:sz w:val="16"/>
        </w:rPr>
        <w:t>al­Assad</w:t>
      </w:r>
      <w:proofErr w:type="spellEnd"/>
      <w:r w:rsidRPr="009377B4">
        <w:rPr>
          <w:sz w:val="16"/>
        </w:rPr>
        <w:t xml:space="preserve"> will prevail in Syria’s civil war. But even so</w:t>
      </w:r>
      <w:r w:rsidRPr="00C64305">
        <w:rPr>
          <w:rStyle w:val="Emphasis"/>
        </w:rPr>
        <w:t>, he thinks it will take his country a generation to recover</w:t>
      </w:r>
      <w:r w:rsidRPr="009377B4">
        <w:rPr>
          <w:sz w:val="16"/>
        </w:rPr>
        <w:t>. “</w:t>
      </w:r>
      <w:r w:rsidRPr="00C64305">
        <w:rPr>
          <w:rStyle w:val="StyleUnderline"/>
        </w:rPr>
        <w:t>After we finish this war, we’ll spend another 10 years cleaning up the thugs and warlords on our own side,”</w:t>
      </w:r>
      <w:r w:rsidRPr="009377B4">
        <w:rPr>
          <w:sz w:val="16"/>
        </w:rPr>
        <w:t xml:space="preserve"> he told me when I met him in the Damascus suburb of </w:t>
      </w:r>
      <w:proofErr w:type="spellStart"/>
      <w:r w:rsidRPr="009377B4">
        <w:rPr>
          <w:sz w:val="16"/>
        </w:rPr>
        <w:t>Jaramana</w:t>
      </w:r>
      <w:proofErr w:type="spellEnd"/>
      <w:r w:rsidRPr="009377B4">
        <w:rPr>
          <w:sz w:val="16"/>
        </w:rPr>
        <w:t xml:space="preserve">, in an apartment overlooking a highway where rebels and government forces clash nightly. That was last fall, shortly after Russia began bombing in support of the government. This infusion of firepower changed the course of the conflict. </w:t>
      </w:r>
      <w:r w:rsidRPr="009377B4">
        <w:rPr>
          <w:rStyle w:val="Emphasis"/>
          <w:highlight w:val="cyan"/>
        </w:rPr>
        <w:t>After years of stalemate, Syria’s civil war became unstuck. But that hasn’t made it ready for settlement</w:t>
      </w:r>
      <w:r w:rsidRPr="00C64305">
        <w:rPr>
          <w:rStyle w:val="Emphasis"/>
        </w:rPr>
        <w:t xml:space="preserve">. </w:t>
      </w:r>
      <w:r w:rsidRPr="009377B4">
        <w:rPr>
          <w:sz w:val="16"/>
        </w:rPr>
        <w:t xml:space="preserve">Negotiations over Syria’s future restarted in Geneva last week amid cautious optimism that the regime and the opposition may finally be ready to discuss a deal. Russian and American diplomats are talking about shared goals, and both countries finally seem willing to </w:t>
      </w:r>
      <w:proofErr w:type="spellStart"/>
      <w:r w:rsidRPr="009377B4">
        <w:rPr>
          <w:sz w:val="16"/>
        </w:rPr>
        <w:t>strong­arm</w:t>
      </w:r>
      <w:proofErr w:type="spellEnd"/>
      <w:r w:rsidRPr="009377B4">
        <w:rPr>
          <w:sz w:val="16"/>
        </w:rPr>
        <w:t xml:space="preserve"> their clients to the table. Opposition groups and their sponsors say they have achieved levels of unity that will enable them to force concessions from the government, and for the first time they have admitted in public that they’re willing to work with some regime figures. But all of this misses the central point: </w:t>
      </w:r>
      <w:r w:rsidRPr="00C64305">
        <w:rPr>
          <w:rStyle w:val="Emphasis"/>
        </w:rPr>
        <w:t xml:space="preserve">Syria, one of the most important states in the Arab world, has cracked up, and </w:t>
      </w:r>
      <w:r w:rsidRPr="009377B4">
        <w:rPr>
          <w:rStyle w:val="Emphasis"/>
          <w:highlight w:val="cyan"/>
        </w:rPr>
        <w:t>no peace settlement can put it back together</w:t>
      </w:r>
      <w:r w:rsidRPr="009377B4">
        <w:rPr>
          <w:sz w:val="16"/>
        </w:rPr>
        <w:t xml:space="preserve">. </w:t>
      </w:r>
      <w:r w:rsidRPr="00C64305">
        <w:rPr>
          <w:rStyle w:val="StyleUnderline"/>
        </w:rPr>
        <w:t>Despite talk of a “regime” and “opposition,” Syria today is a mosaic of tiny fiefs. The government has ceded control of stretches of land to Iran, Russia and Hezbollah. Its opponents range from the apocalyptic Islamic State to a coterie of tiny insurgent groups led by local warlords reliant on foreign donors</w:t>
      </w:r>
      <w:r w:rsidRPr="009377B4">
        <w:rPr>
          <w:sz w:val="16"/>
        </w:rPr>
        <w:t xml:space="preserve">. On all sides of the conflict, warlords mark territory with armed checkpoints. These </w:t>
      </w:r>
      <w:proofErr w:type="spellStart"/>
      <w:r w:rsidRPr="009377B4">
        <w:rPr>
          <w:sz w:val="16"/>
        </w:rPr>
        <w:t>low­level</w:t>
      </w:r>
      <w:proofErr w:type="spellEnd"/>
      <w:r w:rsidRPr="009377B4">
        <w:rPr>
          <w:sz w:val="16"/>
        </w:rPr>
        <w:t xml:space="preserve"> bosses have tasted power; </w:t>
      </w:r>
      <w:r w:rsidRPr="00C64305">
        <w:rPr>
          <w:rStyle w:val="Emphasis"/>
        </w:rPr>
        <w:t xml:space="preserve">it’s hard to imagine they will readily submit to any national government. </w:t>
      </w:r>
      <w:r w:rsidRPr="009377B4">
        <w:rPr>
          <w:sz w:val="16"/>
        </w:rPr>
        <w:t xml:space="preserve">The </w:t>
      </w:r>
      <w:r w:rsidRPr="00C64305">
        <w:rPr>
          <w:rStyle w:val="StyleUnderline"/>
        </w:rPr>
        <w:t>collapse of Syria poses a huge threat to Middle Eastern stability</w:t>
      </w:r>
      <w:r w:rsidRPr="009377B4">
        <w:rPr>
          <w:sz w:val="16"/>
        </w:rPr>
        <w:t xml:space="preserve">. For good and for ill, Syria has been a major player in the Arab world since World War II. It often acted as spoiler, </w:t>
      </w:r>
      <w:proofErr w:type="spellStart"/>
      <w:r w:rsidRPr="009377B4">
        <w:rPr>
          <w:sz w:val="16"/>
        </w:rPr>
        <w:t>string­puller</w:t>
      </w:r>
      <w:proofErr w:type="spellEnd"/>
      <w:r w:rsidRPr="009377B4">
        <w:rPr>
          <w:sz w:val="16"/>
        </w:rPr>
        <w:t xml:space="preserve"> or savior in the conflicts that ravaged its neighbors. It was a major player among the dizzying cast of foreign powers that intervened in Lebanon’s </w:t>
      </w:r>
      <w:proofErr w:type="gramStart"/>
      <w:r w:rsidRPr="009377B4">
        <w:rPr>
          <w:sz w:val="16"/>
        </w:rPr>
        <w:t>15­year</w:t>
      </w:r>
      <w:proofErr w:type="gramEnd"/>
      <w:r w:rsidRPr="009377B4">
        <w:rPr>
          <w:sz w:val="16"/>
        </w:rPr>
        <w:t xml:space="preserve"> civil war, and </w:t>
      </w:r>
      <w:r w:rsidRPr="00C64305">
        <w:rPr>
          <w:rStyle w:val="StyleUnderline"/>
        </w:rPr>
        <w:t xml:space="preserve">brought that conflict to an end with an outright occupation blessed by the United States. </w:t>
      </w:r>
      <w:r w:rsidRPr="009377B4">
        <w:rPr>
          <w:sz w:val="16"/>
        </w:rPr>
        <w:t xml:space="preserve">Without Damascus, a rogue’s gallery of militant movements might never have survived. </w:t>
      </w:r>
      <w:r w:rsidRPr="00C64305">
        <w:rPr>
          <w:rStyle w:val="StyleUnderline"/>
        </w:rPr>
        <w:t>Hezbollah grew into a powerful regional actor with sustained aid from Syria.</w:t>
      </w:r>
      <w:r w:rsidRPr="009377B4">
        <w:rPr>
          <w:sz w:val="16"/>
        </w:rPr>
        <w:t xml:space="preserve"> Hamas’s leaders weathered lean years in exile in Damascus. Many groups labeled terrorists by Western governments found refuge in Syria. The </w:t>
      </w:r>
      <w:r w:rsidRPr="009377B4">
        <w:rPr>
          <w:rStyle w:val="StyleUnderline"/>
          <w:highlight w:val="cyan"/>
        </w:rPr>
        <w:t>Assad government’s</w:t>
      </w:r>
      <w:r w:rsidRPr="00C64305">
        <w:rPr>
          <w:rStyle w:val="StyleUnderline"/>
        </w:rPr>
        <w:t xml:space="preserve"> patronage of Iraqi rebels helped fuel the uprising against the American occupation, and </w:t>
      </w:r>
      <w:r w:rsidRPr="009377B4">
        <w:rPr>
          <w:rStyle w:val="StyleUnderline"/>
          <w:highlight w:val="cyan"/>
        </w:rPr>
        <w:t>provided crucial early support to radicals who today lead the Islamic State</w:t>
      </w:r>
      <w:r w:rsidRPr="00C64305">
        <w:rPr>
          <w:rStyle w:val="StyleUnderline"/>
        </w:rPr>
        <w:t xml:space="preserve">. </w:t>
      </w:r>
      <w:r w:rsidRPr="009377B4">
        <w:rPr>
          <w:sz w:val="16"/>
        </w:rPr>
        <w:t xml:space="preserve">And yet, for all these destabilizing moves, </w:t>
      </w:r>
      <w:r w:rsidRPr="00C64305">
        <w:rPr>
          <w:rStyle w:val="StyleUnderline"/>
        </w:rPr>
        <w:t>Syria was a coherent focal point in a region short on leaders who could deal and deliver. On occasion, even the United States and Israel enjoyed close collaboration with Damascus</w:t>
      </w:r>
      <w:r w:rsidRPr="009377B4">
        <w:rPr>
          <w:sz w:val="16"/>
        </w:rPr>
        <w:t xml:space="preserve">. Now, </w:t>
      </w:r>
      <w:r w:rsidRPr="009377B4">
        <w:rPr>
          <w:rStyle w:val="Emphasis"/>
          <w:highlight w:val="cyan"/>
        </w:rPr>
        <w:t xml:space="preserve">Syria seems destined to influence the region not as a </w:t>
      </w:r>
      <w:proofErr w:type="spellStart"/>
      <w:r w:rsidRPr="009377B4">
        <w:rPr>
          <w:rStyle w:val="Emphasis"/>
          <w:highlight w:val="cyan"/>
        </w:rPr>
        <w:t>puppet­master</w:t>
      </w:r>
      <w:proofErr w:type="spellEnd"/>
      <w:r w:rsidRPr="009377B4">
        <w:rPr>
          <w:rStyle w:val="Emphasis"/>
          <w:highlight w:val="cyan"/>
        </w:rPr>
        <w:t xml:space="preserve"> but as a black hole</w:t>
      </w:r>
      <w:r w:rsidRPr="00C64305">
        <w:rPr>
          <w:rStyle w:val="Emphasis"/>
        </w:rPr>
        <w:t>.</w:t>
      </w:r>
      <w:r w:rsidRPr="009377B4">
        <w:rPr>
          <w:sz w:val="16"/>
        </w:rPr>
        <w:t xml:space="preserve"> Syria’s </w:t>
      </w:r>
      <w:r w:rsidRPr="009377B4">
        <w:rPr>
          <w:rStyle w:val="StyleUnderline"/>
          <w:highlight w:val="cyan"/>
        </w:rPr>
        <w:t>war already has spawned chaos</w:t>
      </w:r>
      <w:r w:rsidRPr="00C64305">
        <w:rPr>
          <w:rStyle w:val="StyleUnderline"/>
        </w:rPr>
        <w:t xml:space="preserve">, from the millions of refugees seeking safety beyond the country’s borders to the rise of the Islamic State and the tremendous traffic in weapons and cash to militants. </w:t>
      </w:r>
      <w:r w:rsidRPr="009377B4">
        <w:rPr>
          <w:sz w:val="16"/>
        </w:rPr>
        <w:t xml:space="preserve">The </w:t>
      </w:r>
      <w:r w:rsidRPr="00C64305">
        <w:rPr>
          <w:rStyle w:val="Emphasis"/>
        </w:rPr>
        <w:t>next chapter could be even worse</w:t>
      </w:r>
      <w:r w:rsidRPr="009377B4">
        <w:rPr>
          <w:sz w:val="16"/>
        </w:rPr>
        <w:t xml:space="preserve">. Even if some fraction of the opposition can reach an accord with the government, the area they could try to rule would amount to a rump state. The </w:t>
      </w:r>
      <w:r w:rsidRPr="00C64305">
        <w:rPr>
          <w:rStyle w:val="StyleUnderline"/>
        </w:rPr>
        <w:t>nation’s industrial heartland and most populous city, Aleppo, has been almost completely destroyed</w:t>
      </w:r>
      <w:r w:rsidRPr="009377B4">
        <w:rPr>
          <w:sz w:val="16"/>
        </w:rPr>
        <w:t xml:space="preserve">. Before the war, </w:t>
      </w:r>
      <w:r w:rsidRPr="00C64305">
        <w:rPr>
          <w:rStyle w:val="StyleUnderline"/>
        </w:rPr>
        <w:t xml:space="preserve">Syria’s manufacturing economy, education and health systems all functioned well by regional standards; </w:t>
      </w:r>
      <w:r w:rsidRPr="009377B4">
        <w:rPr>
          <w:rStyle w:val="Emphasis"/>
          <w:highlight w:val="cyan"/>
        </w:rPr>
        <w:t>they are unlikely to recover</w:t>
      </w:r>
      <w:r w:rsidRPr="009377B4">
        <w:rPr>
          <w:sz w:val="16"/>
        </w:rPr>
        <w:t xml:space="preserve">. The postwar landscape will probably play host to extremists, entrepreneurs of violence and widespread graft. So why does anyone have hope for the talks in Geneva? One reason is superpower politics. </w:t>
      </w:r>
      <w:r w:rsidRPr="00C64305">
        <w:rPr>
          <w:rStyle w:val="StyleUnderline"/>
        </w:rPr>
        <w:t>Russia and the United States are looking for ways to calm tensions, and diplomats from both countries believe an accord could lead to progress on issues they consider more important</w:t>
      </w:r>
      <w:r w:rsidRPr="009377B4">
        <w:rPr>
          <w:sz w:val="16"/>
        </w:rPr>
        <w:t xml:space="preserve">, like Ukraine. Another critical factor is exhaustion: Iran and Hezbollah backed the regime for years but, without Russia’s assistance, were unable to help it hold ground, much less win. Turkey, Saudi Arabia and the United States, the main sponsors of the opposition, have pulled back support whenever their proxies have surged, perhaps unsure that they’ll behave responsibly if they win power. Syria’s civilians are desperate. The ranks of fighters are dwindling, especially on the government side. </w:t>
      </w:r>
      <w:r w:rsidRPr="00C64305">
        <w:rPr>
          <w:rStyle w:val="StyleUnderline"/>
        </w:rPr>
        <w:t xml:space="preserve">None of the parties have given up hope of outright victory, but </w:t>
      </w:r>
      <w:r w:rsidRPr="009377B4">
        <w:rPr>
          <w:rStyle w:val="StyleUnderline"/>
          <w:highlight w:val="cyan"/>
        </w:rPr>
        <w:t>an increasing number of rebels and midlevel government supporters acknowledge that they will either have to settle for a divided country or join forces with their sworn enemies</w:t>
      </w:r>
      <w:r w:rsidRPr="009377B4">
        <w:rPr>
          <w:sz w:val="16"/>
        </w:rPr>
        <w:t xml:space="preserve">. Some of the rebel commanders I interviewed in March said they believed the war had entered an endgame, but that it would take at least a few more years of fighting before serious negotiating would begin. Until now, none of the players have taken peace talks seriously. </w:t>
      </w:r>
      <w:r w:rsidRPr="00C64305">
        <w:rPr>
          <w:rStyle w:val="StyleUnderline"/>
        </w:rPr>
        <w:t xml:space="preserve">Russia and America’s renewed engagement has drawn the notice of negotiators, but that means only that they believe they might be embarking on a real process — </w:t>
      </w:r>
      <w:r w:rsidRPr="00C64305">
        <w:rPr>
          <w:rStyle w:val="Emphasis"/>
        </w:rPr>
        <w:t>not that they expect a result soon</w:t>
      </w:r>
      <w:r w:rsidRPr="009377B4">
        <w:rPr>
          <w:sz w:val="16"/>
        </w:rPr>
        <w:t xml:space="preserve">. That rivals like Iran and Saudi Arabia, as well as </w:t>
      </w:r>
      <w:r w:rsidRPr="00C64305">
        <w:rPr>
          <w:rStyle w:val="StyleUnderline"/>
        </w:rPr>
        <w:t xml:space="preserve">Russia and the United States, will see eye to eye on a brokered deal to end the war </w:t>
      </w:r>
      <w:r w:rsidRPr="00C64305">
        <w:rPr>
          <w:rStyle w:val="Emphasis"/>
        </w:rPr>
        <w:t>is a long shot</w:t>
      </w:r>
      <w:r w:rsidRPr="009377B4">
        <w:rPr>
          <w:sz w:val="16"/>
        </w:rPr>
        <w:t xml:space="preserve">. But the </w:t>
      </w:r>
      <w:r w:rsidRPr="00C64305">
        <w:rPr>
          <w:rStyle w:val="StyleUnderline"/>
        </w:rPr>
        <w:t xml:space="preserve">idea that they would work together to prevent Syria’s continued decay into a zone of violence </w:t>
      </w:r>
      <w:r w:rsidRPr="00C64305">
        <w:rPr>
          <w:rStyle w:val="Emphasis"/>
        </w:rPr>
        <w:t>is an even longer one</w:t>
      </w:r>
      <w:r w:rsidRPr="00C64305">
        <w:rPr>
          <w:rStyle w:val="StyleUnderline"/>
        </w:rPr>
        <w:t xml:space="preserve">. </w:t>
      </w:r>
      <w:r w:rsidRPr="009377B4">
        <w:rPr>
          <w:sz w:val="16"/>
        </w:rPr>
        <w:t xml:space="preserve">For now, Mr. Assad’s negotiators still consider the rebels “terrorists,” while the opposition insists that Mr. Assad, “the disease that struck Syria,” must step aside immediately. </w:t>
      </w:r>
      <w:r w:rsidRPr="00C64305">
        <w:rPr>
          <w:rStyle w:val="Emphasis"/>
        </w:rPr>
        <w:t>The state over whose fate they’re haggling, however, appears beyond salvaging.</w:t>
      </w:r>
      <w:r w:rsidRPr="00C64305">
        <w:rPr>
          <w:rStyle w:val="Emphasis"/>
        </w:rPr>
        <w:cr/>
      </w:r>
    </w:p>
    <w:p w:rsidR="00856C9E" w:rsidRPr="00C64305" w:rsidRDefault="00856C9E" w:rsidP="00856C9E">
      <w:pPr>
        <w:pStyle w:val="Heading4"/>
        <w:tabs>
          <w:tab w:val="left" w:pos="90"/>
        </w:tabs>
      </w:pPr>
      <w:r w:rsidRPr="00C64305">
        <w:t>External powers will prevent escalation</w:t>
      </w:r>
    </w:p>
    <w:p w:rsidR="00856C9E" w:rsidRPr="00C64305" w:rsidRDefault="00856C9E" w:rsidP="00856C9E">
      <w:pPr>
        <w:tabs>
          <w:tab w:val="left" w:pos="90"/>
        </w:tabs>
        <w:rPr>
          <w:szCs w:val="16"/>
        </w:rPr>
      </w:pPr>
      <w:proofErr w:type="spellStart"/>
      <w:r w:rsidRPr="00C64305">
        <w:rPr>
          <w:rStyle w:val="Style13ptBold"/>
        </w:rPr>
        <w:t>Krentel</w:t>
      </w:r>
      <w:proofErr w:type="spellEnd"/>
      <w:r w:rsidRPr="00C64305">
        <w:rPr>
          <w:rStyle w:val="Style13ptBold"/>
        </w:rPr>
        <w:t xml:space="preserve"> and Taylor 13</w:t>
      </w:r>
      <w:r w:rsidRPr="00C64305">
        <w:rPr>
          <w:szCs w:val="16"/>
        </w:rPr>
        <w:t xml:space="preserve"> – Jeff is a Program Officer at the United States Institute of Peace. (“From Ceasefire to Stability”, December 6, 2013, http://www.usip.org/publications/ceasefire-stability)</w:t>
      </w:r>
    </w:p>
    <w:p w:rsidR="00856C9E" w:rsidRPr="009377B4" w:rsidRDefault="00856C9E" w:rsidP="00856C9E">
      <w:pPr>
        <w:tabs>
          <w:tab w:val="left" w:pos="90"/>
        </w:tabs>
        <w:rPr>
          <w:sz w:val="16"/>
        </w:rPr>
      </w:pPr>
      <w:r w:rsidRPr="009377B4">
        <w:rPr>
          <w:sz w:val="16"/>
        </w:rPr>
        <w:t xml:space="preserve">The current stalemate in Syria has yet to reach the tipping point where parties both inside and out are ready to compromise on their positions and resolve the conflict. As the costs of the conflict continue to mount, it seems increasingly likely that </w:t>
      </w:r>
      <w:r w:rsidRPr="001374BC">
        <w:rPr>
          <w:rStyle w:val="StyleUnderline"/>
          <w:highlight w:val="cyan"/>
        </w:rPr>
        <w:t>external actors will need to take the lead in defining a pathway to peace</w:t>
      </w:r>
      <w:r w:rsidRPr="009377B4">
        <w:rPr>
          <w:sz w:val="16"/>
        </w:rPr>
        <w:t xml:space="preserve">. </w:t>
      </w:r>
      <w:r w:rsidRPr="00C64305">
        <w:rPr>
          <w:rStyle w:val="StyleUnderline"/>
        </w:rPr>
        <w:t xml:space="preserve">External </w:t>
      </w:r>
      <w:r w:rsidRPr="001374BC">
        <w:rPr>
          <w:rStyle w:val="StyleUnderline"/>
          <w:highlight w:val="cyan"/>
        </w:rPr>
        <w:t>support to both the regime and the opposition has bolstered their fighting</w:t>
      </w:r>
      <w:r w:rsidRPr="00C64305">
        <w:rPr>
          <w:rStyle w:val="StyleUnderline"/>
        </w:rPr>
        <w:t xml:space="preserve"> strength just enough to prevent either from gaining significant advantage</w:t>
      </w:r>
      <w:r w:rsidRPr="009377B4">
        <w:rPr>
          <w:sz w:val="16"/>
        </w:rPr>
        <w:t xml:space="preserve"> while still encouraging all forces to fight on for what may be an illusory military victory. Instead, </w:t>
      </w:r>
      <w:r w:rsidRPr="00C64305">
        <w:rPr>
          <w:rStyle w:val="StyleUnderline"/>
        </w:rPr>
        <w:t>battlefield conditions have taken on the character of a "dynamic stalemate</w:t>
      </w:r>
      <w:r w:rsidRPr="009377B4">
        <w:rPr>
          <w:sz w:val="16"/>
        </w:rPr>
        <w:t xml:space="preserve">" in which shifts in momentum and control over contested territory have not altered the fundamental stalemate that has existed for the past year. </w:t>
      </w:r>
      <w:r w:rsidRPr="00C64305">
        <w:rPr>
          <w:rStyle w:val="StyleUnderline"/>
        </w:rPr>
        <w:t>From the perspective of the international community</w:t>
      </w:r>
      <w:r w:rsidRPr="009377B4">
        <w:rPr>
          <w:sz w:val="16"/>
        </w:rPr>
        <w:t xml:space="preserve"> -- particularly the United States and Russia -- </w:t>
      </w:r>
      <w:r w:rsidRPr="001374BC">
        <w:rPr>
          <w:rStyle w:val="StyleUnderline"/>
          <w:highlight w:val="cyan"/>
        </w:rPr>
        <w:t xml:space="preserve">the rising human toll of the conflict will </w:t>
      </w:r>
      <w:r w:rsidRPr="001374BC">
        <w:rPr>
          <w:rStyle w:val="Emphasis"/>
          <w:highlight w:val="cyan"/>
        </w:rPr>
        <w:t>increase pressure to seek a negotiated settlement</w:t>
      </w:r>
      <w:r w:rsidRPr="009377B4">
        <w:rPr>
          <w:sz w:val="16"/>
        </w:rPr>
        <w:t xml:space="preserve">. Additionally, increasing regionalization of the conflict compounds the risks for all players. </w:t>
      </w:r>
      <w:r w:rsidRPr="00C64305">
        <w:rPr>
          <w:rStyle w:val="StyleUnderline"/>
        </w:rPr>
        <w:t>For regional actors</w:t>
      </w:r>
      <w:r w:rsidRPr="009377B4">
        <w:rPr>
          <w:sz w:val="16"/>
        </w:rPr>
        <w:t xml:space="preserve"> -- Saudi Arabia, Turkey, Iraq, Iran, Jordan, Lebanon, Qatar, and others -- </w:t>
      </w:r>
      <w:r w:rsidRPr="001374BC">
        <w:rPr>
          <w:rStyle w:val="StyleUnderline"/>
          <w:highlight w:val="cyan"/>
        </w:rPr>
        <w:t>the increasing likelihood of regional spillover should also motivate action</w:t>
      </w:r>
      <w:r w:rsidRPr="009377B4">
        <w:rPr>
          <w:sz w:val="16"/>
        </w:rPr>
        <w:t xml:space="preserve">. In particular, </w:t>
      </w:r>
      <w:r w:rsidRPr="00C64305">
        <w:rPr>
          <w:rStyle w:val="StyleUnderline"/>
        </w:rPr>
        <w:t>Gulf countries</w:t>
      </w:r>
      <w:r w:rsidRPr="009377B4">
        <w:rPr>
          <w:sz w:val="16"/>
        </w:rPr>
        <w:t xml:space="preserve"> -- including but not limited to Saudi Arabia and Qatar -- </w:t>
      </w:r>
      <w:r w:rsidRPr="00C64305">
        <w:rPr>
          <w:rStyle w:val="StyleUnderline"/>
        </w:rPr>
        <w:t>could be pressured to stop fueling violence with fighters and weapons, and instead support a united approach to achieve a resolution. They also could limit the ability of their private-citizen financiers to foment conflict within Syria</w:t>
      </w:r>
      <w:r w:rsidRPr="009377B4">
        <w:rPr>
          <w:sz w:val="16"/>
        </w:rPr>
        <w:t>.</w:t>
      </w:r>
    </w:p>
    <w:p w:rsidR="00856C9E" w:rsidRPr="00C64305" w:rsidRDefault="00856C9E" w:rsidP="00856C9E">
      <w:pPr>
        <w:pStyle w:val="Heading4"/>
      </w:pPr>
      <w:r w:rsidRPr="00C64305">
        <w:t xml:space="preserve">No US-Russia escalation over Syria </w:t>
      </w:r>
    </w:p>
    <w:p w:rsidR="00856C9E" w:rsidRPr="00C64305" w:rsidRDefault="00856C9E" w:rsidP="00856C9E">
      <w:pPr>
        <w:tabs>
          <w:tab w:val="left" w:pos="90"/>
        </w:tabs>
        <w:rPr>
          <w:szCs w:val="16"/>
        </w:rPr>
      </w:pPr>
      <w:r w:rsidRPr="00C64305">
        <w:rPr>
          <w:rStyle w:val="Style13ptBold"/>
        </w:rPr>
        <w:t>Voice of Russia 13</w:t>
      </w:r>
      <w:r w:rsidRPr="00C64305">
        <w:rPr>
          <w:szCs w:val="16"/>
        </w:rPr>
        <w:t xml:space="preserve"> – VOR is a Russian news agency citing Dmitry </w:t>
      </w:r>
      <w:proofErr w:type="spellStart"/>
      <w:r w:rsidRPr="00C64305">
        <w:rPr>
          <w:szCs w:val="16"/>
        </w:rPr>
        <w:t>Kosyrev</w:t>
      </w:r>
      <w:proofErr w:type="spellEnd"/>
      <w:r w:rsidRPr="00C64305">
        <w:rPr>
          <w:szCs w:val="16"/>
        </w:rPr>
        <w:t xml:space="preserve">, a political analyst from the RIA </w:t>
      </w:r>
      <w:proofErr w:type="spellStart"/>
      <w:r w:rsidRPr="00C64305">
        <w:rPr>
          <w:szCs w:val="16"/>
        </w:rPr>
        <w:t>Novosti</w:t>
      </w:r>
      <w:proofErr w:type="spellEnd"/>
      <w:r w:rsidRPr="00C64305">
        <w:rPr>
          <w:szCs w:val="16"/>
        </w:rPr>
        <w:t xml:space="preserve"> news agency. (“Military conflict between US and Russia in Syria is 'totally impossible' – expert”, September 9, 2013, http://voiceofrussia.com/2013_09_09/Military-conflict-between-US-and-Russia-in-Syria-is-totally-impossible-expert-4933/)</w:t>
      </w:r>
    </w:p>
    <w:p w:rsidR="00856C9E" w:rsidRPr="001374BC" w:rsidRDefault="00856C9E" w:rsidP="00856C9E">
      <w:pPr>
        <w:tabs>
          <w:tab w:val="left" w:pos="90"/>
        </w:tabs>
        <w:rPr>
          <w:sz w:val="16"/>
        </w:rPr>
      </w:pPr>
      <w:r w:rsidRPr="001374BC">
        <w:rPr>
          <w:sz w:val="16"/>
        </w:rPr>
        <w:t xml:space="preserve">Do you think there may be </w:t>
      </w:r>
      <w:r w:rsidRPr="001374BC">
        <w:rPr>
          <w:rStyle w:val="StyleUnderline"/>
          <w:highlight w:val="cyan"/>
        </w:rPr>
        <w:t>a military conflict between the US and Russia in Syria</w:t>
      </w:r>
      <w:r w:rsidRPr="00C64305">
        <w:rPr>
          <w:rStyle w:val="StyleUnderline"/>
        </w:rPr>
        <w:t>?</w:t>
      </w:r>
      <w:r w:rsidRPr="001374BC">
        <w:rPr>
          <w:sz w:val="16"/>
        </w:rPr>
        <w:t xml:space="preserve"> I think it </w:t>
      </w:r>
      <w:r w:rsidRPr="001374BC">
        <w:rPr>
          <w:rStyle w:val="StyleUnderline"/>
          <w:highlight w:val="cyan"/>
        </w:rPr>
        <w:t xml:space="preserve">is </w:t>
      </w:r>
      <w:r w:rsidRPr="001374BC">
        <w:rPr>
          <w:rStyle w:val="Emphasis"/>
          <w:highlight w:val="cyan"/>
        </w:rPr>
        <w:t>totally impossible</w:t>
      </w:r>
      <w:r w:rsidRPr="001374BC">
        <w:rPr>
          <w:sz w:val="16"/>
        </w:rPr>
        <w:t xml:space="preserve">. </w:t>
      </w:r>
      <w:r w:rsidRPr="00C64305">
        <w:rPr>
          <w:rStyle w:val="StyleUnderline"/>
        </w:rPr>
        <w:t>There is no reason for that and there are no technical means for that</w:t>
      </w:r>
      <w:r w:rsidRPr="001374BC">
        <w:rPr>
          <w:sz w:val="16"/>
        </w:rPr>
        <w:t xml:space="preserve">. If you look at </w:t>
      </w:r>
      <w:r w:rsidRPr="001374BC">
        <w:rPr>
          <w:rStyle w:val="StyleUnderline"/>
          <w:highlight w:val="cyan"/>
        </w:rPr>
        <w:t>the configuration of our navy</w:t>
      </w:r>
      <w:r w:rsidRPr="001374BC">
        <w:rPr>
          <w:sz w:val="16"/>
        </w:rPr>
        <w:t xml:space="preserve"> in that area, you can see there are ships that can evacuate people from Syria but these vessels </w:t>
      </w:r>
      <w:r w:rsidRPr="001374BC">
        <w:rPr>
          <w:rStyle w:val="StyleUnderline"/>
          <w:highlight w:val="cyan"/>
        </w:rPr>
        <w:t>cannot attack American military ships there</w:t>
      </w:r>
      <w:r w:rsidRPr="00C64305">
        <w:rPr>
          <w:rStyle w:val="StyleUnderline"/>
        </w:rPr>
        <w:t>.</w:t>
      </w:r>
      <w:r w:rsidRPr="001374BC">
        <w:rPr>
          <w:sz w:val="16"/>
        </w:rPr>
        <w:t xml:space="preserve"> I was thinking about our possible involvement in downing some American cruise missiles, militarily speaking. But I think we should leave it to Syrians and see if they can do that. That is all we can do and speaking about wanting to do that, the answer is no. Antagonizing Americans in this situation is quite useless, it is even more reasonable to let it do everything, if Israelis are willing, which I doubt. In this case what do you think did </w:t>
      </w:r>
      <w:proofErr w:type="spellStart"/>
      <w:r w:rsidRPr="001374BC">
        <w:rPr>
          <w:sz w:val="16"/>
        </w:rPr>
        <w:t>Mr</w:t>
      </w:r>
      <w:proofErr w:type="spellEnd"/>
      <w:r w:rsidRPr="001374BC">
        <w:rPr>
          <w:sz w:val="16"/>
        </w:rPr>
        <w:t xml:space="preserve"> Putin mean when he said </w:t>
      </w:r>
      <w:r w:rsidRPr="00C64305">
        <w:rPr>
          <w:rStyle w:val="StyleUnderline"/>
        </w:rPr>
        <w:t>in case the US starts a military campaign in Syria</w:t>
      </w:r>
      <w:r w:rsidRPr="001374BC">
        <w:rPr>
          <w:sz w:val="16"/>
        </w:rPr>
        <w:t xml:space="preserve">, </w:t>
      </w:r>
      <w:r w:rsidRPr="00C64305">
        <w:rPr>
          <w:rStyle w:val="StyleUnderline"/>
        </w:rPr>
        <w:t>Russia will be helping Assad regime</w:t>
      </w:r>
      <w:r w:rsidRPr="001374BC">
        <w:rPr>
          <w:sz w:val="16"/>
        </w:rPr>
        <w:t xml:space="preserve"> militarily and financially? </w:t>
      </w:r>
      <w:r w:rsidRPr="001374BC">
        <w:rPr>
          <w:rStyle w:val="Emphasis"/>
          <w:highlight w:val="cyan"/>
        </w:rPr>
        <w:t>Financially</w:t>
      </w:r>
      <w:r w:rsidRPr="001374BC">
        <w:rPr>
          <w:sz w:val="16"/>
        </w:rPr>
        <w:t xml:space="preserve"> it is clear. </w:t>
      </w:r>
      <w:r w:rsidRPr="001374BC">
        <w:rPr>
          <w:rStyle w:val="StyleUnderline"/>
          <w:highlight w:val="cyan"/>
        </w:rPr>
        <w:t>We are provider of anti-aircraft equipment for the Syrian regime</w:t>
      </w:r>
      <w:r w:rsidRPr="00C64305">
        <w:rPr>
          <w:rStyle w:val="StyleUnderline"/>
        </w:rPr>
        <w:t xml:space="preserve"> and that of course is very pure case of defending civilians from American attack. </w:t>
      </w:r>
      <w:r w:rsidRPr="001374BC">
        <w:rPr>
          <w:rStyle w:val="StyleUnderline"/>
          <w:highlight w:val="cyan"/>
        </w:rPr>
        <w:t>We are giving them some money</w:t>
      </w:r>
      <w:r w:rsidRPr="001374BC">
        <w:rPr>
          <w:sz w:val="16"/>
        </w:rPr>
        <w:t xml:space="preserve">, not as much as I would want but </w:t>
      </w:r>
      <w:r w:rsidRPr="00C64305">
        <w:rPr>
          <w:rStyle w:val="StyleUnderline"/>
        </w:rPr>
        <w:t>we are financing the government under attack in the civil war</w:t>
      </w:r>
      <w:r w:rsidRPr="001374BC">
        <w:rPr>
          <w:sz w:val="16"/>
        </w:rPr>
        <w:t xml:space="preserve"> and finally </w:t>
      </w:r>
      <w:r w:rsidRPr="00C64305">
        <w:rPr>
          <w:rStyle w:val="StyleUnderline"/>
        </w:rPr>
        <w:t xml:space="preserve">there is humanitarian </w:t>
      </w:r>
      <w:proofErr w:type="spellStart"/>
      <w:r w:rsidRPr="00C64305">
        <w:rPr>
          <w:rStyle w:val="StyleUnderline"/>
        </w:rPr>
        <w:t>aide</w:t>
      </w:r>
      <w:proofErr w:type="spellEnd"/>
      <w:r w:rsidRPr="00C64305">
        <w:rPr>
          <w:rStyle w:val="StyleUnderline"/>
        </w:rPr>
        <w:t>, which we will certainly render to anyone in Syria if they suffer from an American attack. That</w:t>
      </w:r>
      <w:r w:rsidRPr="001374BC">
        <w:rPr>
          <w:sz w:val="16"/>
        </w:rPr>
        <w:t xml:space="preserve"> I think </w:t>
      </w:r>
      <w:r w:rsidRPr="00C64305">
        <w:rPr>
          <w:rStyle w:val="StyleUnderline"/>
        </w:rPr>
        <w:t>is all we can do and all it is necessary to do here</w:t>
      </w:r>
      <w:r w:rsidRPr="001374BC">
        <w:rPr>
          <w:sz w:val="16"/>
        </w:rPr>
        <w:t>.</w:t>
      </w:r>
    </w:p>
    <w:p w:rsidR="00856C9E" w:rsidRPr="00C64305" w:rsidRDefault="00856C9E" w:rsidP="00856C9E"/>
    <w:p w:rsidR="003138FB" w:rsidRPr="00C64305" w:rsidRDefault="003138FB" w:rsidP="00320C03">
      <w:pPr>
        <w:pStyle w:val="Heading3"/>
      </w:pPr>
      <w:r w:rsidRPr="00C64305">
        <w:t xml:space="preserve">    AT//Turkey Impact </w:t>
      </w:r>
    </w:p>
    <w:p w:rsidR="00DF3349" w:rsidRPr="00C64305" w:rsidRDefault="00DF3349" w:rsidP="00DF3349">
      <w:pPr>
        <w:pStyle w:val="Heading4"/>
      </w:pPr>
      <w:r w:rsidRPr="00C64305">
        <w:t xml:space="preserve">Kerry isn’t single-issue-dependent – can focus on many other things while addressing Turkey </w:t>
      </w:r>
    </w:p>
    <w:p w:rsidR="00DF3349" w:rsidRPr="00C64305" w:rsidRDefault="00DF3349" w:rsidP="00DF3349">
      <w:pPr>
        <w:rPr>
          <w:rStyle w:val="Style13ptBold"/>
        </w:rPr>
      </w:pPr>
      <w:proofErr w:type="spellStart"/>
      <w:r w:rsidRPr="00C64305">
        <w:rPr>
          <w:rStyle w:val="Style13ptBold"/>
        </w:rPr>
        <w:t>Calabresi</w:t>
      </w:r>
      <w:proofErr w:type="spellEnd"/>
      <w:r w:rsidRPr="00C64305">
        <w:rPr>
          <w:rStyle w:val="Style13ptBold"/>
        </w:rPr>
        <w:t xml:space="preserve"> 7-19</w:t>
      </w:r>
    </w:p>
    <w:p w:rsidR="00DF3349" w:rsidRPr="00C64305" w:rsidRDefault="00DF3349" w:rsidP="00DF3349">
      <w:r w:rsidRPr="00C64305">
        <w:t xml:space="preserve">[Massimo. “How John Kerry Handled Turkey’s Coup” </w:t>
      </w:r>
      <w:r w:rsidRPr="00C64305">
        <w:rPr>
          <w:i/>
        </w:rPr>
        <w:t>TIME</w:t>
      </w:r>
      <w:r w:rsidRPr="00C64305">
        <w:t xml:space="preserve">, 7/19/16 </w:t>
      </w:r>
      <w:hyperlink r:id="rId35" w:history="1">
        <w:r w:rsidRPr="00C64305">
          <w:rPr>
            <w:rStyle w:val="Hyperlink"/>
          </w:rPr>
          <w:t>http://time.com/4412495/turkey-coup-john-kerry/</w:t>
        </w:r>
      </w:hyperlink>
      <w:r w:rsidRPr="00C64305">
        <w:t>]</w:t>
      </w:r>
    </w:p>
    <w:p w:rsidR="00DF3349" w:rsidRPr="00C64305" w:rsidRDefault="00DF3349" w:rsidP="00DF3349">
      <w:pPr>
        <w:rPr>
          <w:rStyle w:val="StyleUnderline"/>
        </w:rPr>
      </w:pPr>
      <w:r w:rsidRPr="001374BC">
        <w:rPr>
          <w:sz w:val="16"/>
        </w:rPr>
        <w:t xml:space="preserve">The </w:t>
      </w:r>
      <w:r w:rsidRPr="00C64305">
        <w:rPr>
          <w:rStyle w:val="StyleUnderline"/>
        </w:rPr>
        <w:t xml:space="preserve">U.S. intends to continue supporting Erdogan’s efforts to re-establish calm, while pushing back on his expanding purge and his anti-Americanism. </w:t>
      </w:r>
      <w:r w:rsidRPr="00B4734E">
        <w:rPr>
          <w:rStyle w:val="Emphasis"/>
          <w:highlight w:val="cyan"/>
        </w:rPr>
        <w:t>But Kerry will have his hands full</w:t>
      </w:r>
      <w:r w:rsidRPr="001374BC">
        <w:rPr>
          <w:sz w:val="16"/>
        </w:rPr>
        <w:t xml:space="preserve"> worldwide in his final six months in office. </w:t>
      </w:r>
      <w:r w:rsidRPr="00C64305">
        <w:rPr>
          <w:rStyle w:val="StyleUnderline"/>
        </w:rPr>
        <w:t>The British departure from the E.U., the spike in</w:t>
      </w:r>
      <w:r w:rsidRPr="001374BC">
        <w:rPr>
          <w:sz w:val="16"/>
        </w:rPr>
        <w:t xml:space="preserve"> global terrorist attacks as </w:t>
      </w:r>
      <w:r w:rsidRPr="00C64305">
        <w:rPr>
          <w:rStyle w:val="StyleUnderline"/>
        </w:rPr>
        <w:t>ISIS</w:t>
      </w:r>
      <w:r w:rsidRPr="001374BC">
        <w:rPr>
          <w:sz w:val="16"/>
        </w:rPr>
        <w:t xml:space="preserve"> comes under pressure in </w:t>
      </w:r>
      <w:r w:rsidRPr="00C64305">
        <w:rPr>
          <w:rStyle w:val="StyleUnderline"/>
        </w:rPr>
        <w:t>Syria and Iraq, and</w:t>
      </w:r>
      <w:r w:rsidRPr="001374BC">
        <w:rPr>
          <w:sz w:val="16"/>
        </w:rPr>
        <w:t xml:space="preserve"> the continuing challenge of managing post-coup </w:t>
      </w:r>
      <w:r w:rsidRPr="00C64305">
        <w:rPr>
          <w:rStyle w:val="StyleUnderline"/>
        </w:rPr>
        <w:t>Turkey</w:t>
      </w:r>
      <w:r w:rsidRPr="001374BC">
        <w:rPr>
          <w:sz w:val="16"/>
        </w:rPr>
        <w:t xml:space="preserve">, mean that a </w:t>
      </w:r>
      <w:r w:rsidRPr="00C64305">
        <w:rPr>
          <w:rStyle w:val="StyleUnderline"/>
        </w:rPr>
        <w:t xml:space="preserve">major part Kerry’s job now is to rally </w:t>
      </w:r>
      <w:r w:rsidRPr="00B4734E">
        <w:rPr>
          <w:rStyle w:val="Emphasis"/>
          <w:highlight w:val="cyan"/>
        </w:rPr>
        <w:t>international support and use America’s diplomatic tools to restore order to a fracturing world</w:t>
      </w:r>
      <w:r w:rsidRPr="00C64305">
        <w:rPr>
          <w:rStyle w:val="StyleUnderline"/>
        </w:rPr>
        <w:t>.</w:t>
      </w:r>
    </w:p>
    <w:p w:rsidR="003138FB" w:rsidRPr="00C64305" w:rsidRDefault="003138FB" w:rsidP="003138FB">
      <w:pPr>
        <w:pStyle w:val="Heading4"/>
      </w:pPr>
      <w:r w:rsidRPr="00C64305">
        <w:t>Turkish stability’s inevitable</w:t>
      </w:r>
    </w:p>
    <w:p w:rsidR="003138FB" w:rsidRPr="00C64305" w:rsidRDefault="003138FB" w:rsidP="003138FB">
      <w:r w:rsidRPr="00C64305">
        <w:rPr>
          <w:rStyle w:val="Style13ptBold"/>
        </w:rPr>
        <w:t>Al-</w:t>
      </w:r>
      <w:proofErr w:type="spellStart"/>
      <w:r w:rsidRPr="00C64305">
        <w:rPr>
          <w:rStyle w:val="Style13ptBold"/>
        </w:rPr>
        <w:t>Marashi</w:t>
      </w:r>
      <w:proofErr w:type="spellEnd"/>
      <w:r w:rsidRPr="00C64305">
        <w:rPr>
          <w:rStyle w:val="Style13ptBold"/>
        </w:rPr>
        <w:t xml:space="preserve"> and Goren, 9</w:t>
      </w:r>
      <w:r w:rsidRPr="00C64305">
        <w:rPr>
          <w:b/>
        </w:rPr>
        <w:t xml:space="preserve"> </w:t>
      </w:r>
      <w:r w:rsidRPr="00C64305">
        <w:t>Strategic Insights is a quarterly electronic journal produced by the Center for Contemporary Conflict at the Naval Postgraduate School in Monterey, California., Ibrahim Al-</w:t>
      </w:r>
      <w:proofErr w:type="spellStart"/>
      <w:r w:rsidRPr="00C64305">
        <w:t>Marashi</w:t>
      </w:r>
      <w:proofErr w:type="spellEnd"/>
      <w:r w:rsidRPr="00C64305">
        <w:t xml:space="preserve"> and </w:t>
      </w:r>
      <w:proofErr w:type="spellStart"/>
      <w:r w:rsidRPr="00C64305">
        <w:t>Niisu</w:t>
      </w:r>
      <w:proofErr w:type="spellEnd"/>
      <w:r w:rsidRPr="00C64305">
        <w:t xml:space="preserve"> Goren, “Turkish Perceptions and Nuclear Proliferation”, Naval Postgraduate School. Center on Contemporary Conflict. April 2009 </w:t>
      </w:r>
      <w:proofErr w:type="spellStart"/>
      <w:r w:rsidRPr="00C64305">
        <w:t>pg</w:t>
      </w:r>
      <w:proofErr w:type="spellEnd"/>
      <w:r w:rsidRPr="00C64305">
        <w:t xml:space="preserve"> 1 (http://www.nps.edu/Academics/centers/ccc/publications/OnlineJournal/2009/Apr/marashiApr09.ht)</w:t>
      </w:r>
    </w:p>
    <w:p w:rsidR="003138FB" w:rsidRPr="001374BC" w:rsidRDefault="003138FB" w:rsidP="003138FB">
      <w:pPr>
        <w:rPr>
          <w:sz w:val="16"/>
        </w:rPr>
      </w:pPr>
      <w:r w:rsidRPr="001374BC">
        <w:rPr>
          <w:sz w:val="16"/>
        </w:rPr>
        <w:t xml:space="preserve">Historically Turkey has been a strategic partner and an ally to United States. </w:t>
      </w:r>
      <w:r w:rsidRPr="001374BC">
        <w:rPr>
          <w:rStyle w:val="StyleUnderline"/>
          <w:highlight w:val="cyan"/>
        </w:rPr>
        <w:t>Turkey is a member to the international arrangements toward non-proliferation of nuclear weapons</w:t>
      </w:r>
      <w:r w:rsidRPr="00C64305">
        <w:rPr>
          <w:rStyle w:val="StyleUnderline"/>
        </w:rPr>
        <w:t xml:space="preserve"> such as the Non-Proliferation Treaty (NPT) of the International Atomic Energy Agency (IAEA). </w:t>
      </w:r>
      <w:r w:rsidRPr="001374BC">
        <w:rPr>
          <w:sz w:val="16"/>
        </w:rPr>
        <w:t>American policy has consistently asked for Turkey’s support against the potential of Iran’s nuclear weapons capability. The United States has stressed that if Iran were to acquire nuclear weapons, it would threaten Turkey and the Middle East.</w:t>
      </w:r>
      <w:r w:rsidRPr="00C64305">
        <w:rPr>
          <w:rStyle w:val="StyleUnderline"/>
        </w:rPr>
        <w:t xml:space="preserve"> The two countries, </w:t>
      </w:r>
      <w:r w:rsidRPr="001374BC">
        <w:rPr>
          <w:rStyle w:val="StyleUnderline"/>
          <w:highlight w:val="cyan"/>
        </w:rPr>
        <w:t>Turkey and the U</w:t>
      </w:r>
      <w:r w:rsidRPr="00C64305">
        <w:rPr>
          <w:rStyle w:val="StyleUnderline"/>
        </w:rPr>
        <w:t xml:space="preserve">nited </w:t>
      </w:r>
      <w:r w:rsidRPr="001374BC">
        <w:rPr>
          <w:rStyle w:val="StyleUnderline"/>
          <w:highlight w:val="cyan"/>
        </w:rPr>
        <w:t>S</w:t>
      </w:r>
      <w:r w:rsidRPr="00C64305">
        <w:rPr>
          <w:rStyle w:val="StyleUnderline"/>
        </w:rPr>
        <w:t xml:space="preserve">tates, </w:t>
      </w:r>
      <w:r w:rsidRPr="001374BC">
        <w:rPr>
          <w:rStyle w:val="StyleUnderline"/>
          <w:highlight w:val="cyan"/>
        </w:rPr>
        <w:t>have signed several cooperation agreements and protocols hindering the proliferation and trafficking of WMD</w:t>
      </w:r>
      <w:r w:rsidRPr="00C64305">
        <w:rPr>
          <w:rStyle w:val="StyleUnderline"/>
        </w:rPr>
        <w:t>.</w:t>
      </w:r>
      <w:r w:rsidRPr="001374BC">
        <w:rPr>
          <w:sz w:val="16"/>
        </w:rPr>
        <w:t xml:space="preserve"> Given that Turkey is situated as a geographical hub for the transit of dual usage materials, the United States sought to aid Turkish customs control.</w:t>
      </w:r>
      <w:r w:rsidRPr="00C64305">
        <w:rPr>
          <w:rStyle w:val="StyleUnderline"/>
        </w:rPr>
        <w:t xml:space="preserve"> On June 14, 2005, an agreement was signed between Turkey and the United States known as Export Control and Related Border Security Assistance (EXBS) to provide expertise, training, and technological support for export controls, including deliverance of technical equipment that could identity materials that could have WMD applications.[</w:t>
      </w:r>
      <w:r w:rsidRPr="001374BC">
        <w:rPr>
          <w:sz w:val="16"/>
        </w:rPr>
        <w:t xml:space="preserve">7] In December 2002 The National Strategy to Combat Weapons of Mass Destruction was announced by George W. Bush, and was then followed by the inauguration of the Proliferation Security Initiative (PSI) on May 31, 2003. In 2005, </w:t>
      </w:r>
      <w:r w:rsidRPr="001374BC">
        <w:rPr>
          <w:rStyle w:val="StyleUnderline"/>
          <w:highlight w:val="cyan"/>
        </w:rPr>
        <w:t>the two countries signed a cooperation agreement under which Turkey agreed to join the PSI</w:t>
      </w:r>
      <w:r w:rsidRPr="00C64305">
        <w:rPr>
          <w:rStyle w:val="StyleUnderline"/>
        </w:rPr>
        <w:t xml:space="preserve">, a counter-proliferation global initiative to prevent the movement of WMDs, WMD materials and their delivery systems, and related materials. </w:t>
      </w:r>
      <w:r w:rsidRPr="001374BC">
        <w:rPr>
          <w:sz w:val="16"/>
        </w:rPr>
        <w:t xml:space="preserve">The PSI envisions intelligence, diplomatic, and law enforcement strategies to prevent transfers of these materials to countries and entities of concern. The United States was keen to have Turkey take part in this Initiative, as a means of reinforcing efforts to prevent shipments of missile and nuclear technology from reaching neighboring Iran. Under PSI, Turkey organized a series of exercises under the title “Anatolian Sun” in the Mediterranean in coordination with the United States, France and Portugal in May 2006.[8] Nevertheless, the Ministry of Foreign Affairs sought to allay fears of the exercise stating, “The Anatolian Sun 2006 military exercise does not target any specific country,” most likely directed towards Syria and Iran.[9] </w:t>
      </w:r>
      <w:r w:rsidRPr="00C64305">
        <w:rPr>
          <w:rStyle w:val="StyleUnderline"/>
        </w:rPr>
        <w:t>On January 24, 2007 the Turkish Grand National Assembly accepted a bill related to the Approval of the Agreement between Turkey and the United States on Enhancing Cooperation for the Facilitation of Assistance for Preventing the Spread of Weapons of Mass Destruction</w:t>
      </w:r>
      <w:r w:rsidRPr="001374BC">
        <w:rPr>
          <w:sz w:val="16"/>
        </w:rPr>
        <w:t xml:space="preserve">. Mehmet Ali </w:t>
      </w:r>
      <w:proofErr w:type="spellStart"/>
      <w:r w:rsidRPr="001374BC">
        <w:rPr>
          <w:sz w:val="16"/>
        </w:rPr>
        <w:t>Sahin</w:t>
      </w:r>
      <w:proofErr w:type="spellEnd"/>
      <w:r w:rsidRPr="001374BC">
        <w:rPr>
          <w:sz w:val="16"/>
        </w:rPr>
        <w:t xml:space="preserve">, deputy prime minister, defended the bill against criticisms in the parliament arguing that it was merely </w:t>
      </w:r>
      <w:r w:rsidRPr="001374BC">
        <w:rPr>
          <w:rStyle w:val="StyleUnderline"/>
          <w:highlight w:val="cyan"/>
        </w:rPr>
        <w:t>a “technical assistance agreement,” preventing the illegal trade of nuclear, biological, chemical, and radiological weapons,</w:t>
      </w:r>
      <w:r w:rsidRPr="00C64305">
        <w:rPr>
          <w:rStyle w:val="StyleUnderline"/>
        </w:rPr>
        <w:t xml:space="preserve"> in addition to missile launching systems, and enhancing border security.</w:t>
      </w:r>
      <w:r w:rsidRPr="001374BC">
        <w:rPr>
          <w:sz w:val="16"/>
        </w:rPr>
        <w:t xml:space="preserve"> The opposition Republican’s People Party had called for a quorum to make a decision trying to prevent the enactment of the bill. </w:t>
      </w:r>
      <w:proofErr w:type="spellStart"/>
      <w:r w:rsidRPr="001374BC">
        <w:rPr>
          <w:sz w:val="16"/>
        </w:rPr>
        <w:t>Sahin</w:t>
      </w:r>
      <w:proofErr w:type="spellEnd"/>
      <w:r w:rsidRPr="001374BC">
        <w:rPr>
          <w:sz w:val="16"/>
        </w:rPr>
        <w:t xml:space="preserve"> of the AKP further defended the bill, arguing that the United States had also signed this agreement with other EU and NATO countries. During the heated debate, </w:t>
      </w:r>
      <w:proofErr w:type="spellStart"/>
      <w:r w:rsidRPr="001374BC">
        <w:rPr>
          <w:sz w:val="16"/>
        </w:rPr>
        <w:t>Sahin</w:t>
      </w:r>
      <w:proofErr w:type="spellEnd"/>
      <w:r w:rsidRPr="001374BC">
        <w:rPr>
          <w:sz w:val="16"/>
        </w:rPr>
        <w:t xml:space="preserve"> questioned the leader of the opposition, </w:t>
      </w:r>
      <w:proofErr w:type="spellStart"/>
      <w:r w:rsidRPr="001374BC">
        <w:rPr>
          <w:sz w:val="16"/>
        </w:rPr>
        <w:t>Oymen</w:t>
      </w:r>
      <w:proofErr w:type="spellEnd"/>
      <w:r w:rsidRPr="001374BC">
        <w:rPr>
          <w:sz w:val="16"/>
        </w:rPr>
        <w:t>, saying:</w:t>
      </w:r>
    </w:p>
    <w:p w:rsidR="003138FB" w:rsidRPr="00C64305" w:rsidRDefault="003138FB" w:rsidP="003138FB">
      <w:pPr>
        <w:tabs>
          <w:tab w:val="left" w:pos="90"/>
        </w:tabs>
        <w:rPr>
          <w:szCs w:val="16"/>
        </w:rPr>
      </w:pPr>
      <w:r w:rsidRPr="00C64305">
        <w:rPr>
          <w:rStyle w:val="Style13ptBold"/>
        </w:rPr>
        <w:t xml:space="preserve">Bandow 13 </w:t>
      </w:r>
      <w:r w:rsidRPr="00C64305">
        <w:rPr>
          <w:szCs w:val="16"/>
        </w:rPr>
        <w:t xml:space="preserve"> (</w:t>
      </w:r>
      <w:hyperlink r:id="rId36" w:history="1">
        <w:r w:rsidRPr="00C64305">
          <w:rPr>
            <w:rStyle w:val="Hyperlink"/>
            <w:szCs w:val="16"/>
          </w:rPr>
          <w:t>Doug Bandow</w:t>
        </w:r>
      </w:hyperlink>
      <w:r w:rsidRPr="00C64305">
        <w:rPr>
          <w:szCs w:val="16"/>
        </w:rPr>
        <w:t xml:space="preserve">, Contributor, a senior fellow at the Cato Institute, specializing in foreign policy and civil liberties; he worked as special assistant to President Reagan and editor of the political magazine Inquiry, “NATO's Lack Of Any Serious Purpose Means It Should Retire,” 4/22/2013, </w:t>
      </w:r>
      <w:hyperlink r:id="rId37" w:history="1">
        <w:r w:rsidRPr="00C64305">
          <w:rPr>
            <w:rStyle w:val="Hyperlink"/>
            <w:szCs w:val="16"/>
          </w:rPr>
          <w:t>http://www.forbes.com/sites/dougbandow/2013/04/22/natos-lack-of-any-serious-purpose-means-it-should-retire/2/</w:t>
        </w:r>
      </w:hyperlink>
      <w:r w:rsidRPr="00C64305">
        <w:rPr>
          <w:szCs w:val="16"/>
        </w:rPr>
        <w:t>) GANGEEZY</w:t>
      </w:r>
    </w:p>
    <w:p w:rsidR="003138FB" w:rsidRPr="00C64305" w:rsidRDefault="003138FB" w:rsidP="003138FB">
      <w:pPr>
        <w:tabs>
          <w:tab w:val="left" w:pos="90"/>
        </w:tabs>
        <w:rPr>
          <w:bCs/>
          <w:u w:val="single"/>
        </w:rPr>
      </w:pPr>
      <w:r w:rsidRPr="00C64305">
        <w:rPr>
          <w:sz w:val="12"/>
        </w:rPr>
        <w:t xml:space="preserve">NATO’s foreign ministers are meeting this week and have a “busy agenda,” proclaims the alliance. Yet </w:t>
      </w:r>
      <w:r w:rsidRPr="001374BC">
        <w:rPr>
          <w:rStyle w:val="StyleUnderline"/>
          <w:highlight w:val="cyan"/>
        </w:rPr>
        <w:t>NATO no longer has any serious purpose</w:t>
      </w:r>
      <w:r w:rsidRPr="00C64305">
        <w:rPr>
          <w:rStyle w:val="StyleUnderline"/>
        </w:rPr>
        <w:t>. European countries want to be military powers, but</w:t>
      </w:r>
      <w:r w:rsidRPr="00C64305">
        <w:rPr>
          <w:sz w:val="12"/>
        </w:rPr>
        <w:t xml:space="preserve"> increasingly </w:t>
      </w:r>
      <w:r w:rsidRPr="00C64305">
        <w:rPr>
          <w:rStyle w:val="StyleUnderline"/>
        </w:rPr>
        <w:t>are failing to maintain capable forces.</w:t>
      </w:r>
      <w:r w:rsidRPr="00C64305">
        <w:rPr>
          <w:sz w:val="12"/>
        </w:rPr>
        <w:t xml:space="preserve"> America always has been the dominant power in NATO. The </w:t>
      </w:r>
      <w:r w:rsidRPr="00C64305">
        <w:rPr>
          <w:rStyle w:val="StyleUnderline"/>
        </w:rPr>
        <w:t>U.S. may</w:t>
      </w:r>
      <w:r w:rsidRPr="00C64305">
        <w:rPr>
          <w:sz w:val="12"/>
        </w:rPr>
        <w:t xml:space="preserve"> soon </w:t>
      </w:r>
      <w:r w:rsidRPr="00C64305">
        <w:rPr>
          <w:rStyle w:val="StyleUnderline"/>
        </w:rPr>
        <w:t>be</w:t>
      </w:r>
      <w:r w:rsidRPr="00C64305">
        <w:rPr>
          <w:sz w:val="12"/>
        </w:rPr>
        <w:t xml:space="preserve"> the </w:t>
      </w:r>
      <w:r w:rsidRPr="00C64305">
        <w:rPr>
          <w:rStyle w:val="StyleUnderline"/>
        </w:rPr>
        <w:t>only effective power in</w:t>
      </w:r>
      <w:r w:rsidRPr="00C64305">
        <w:rPr>
          <w:sz w:val="12"/>
        </w:rPr>
        <w:t xml:space="preserve"> the </w:t>
      </w:r>
      <w:r w:rsidRPr="00C64305">
        <w:rPr>
          <w:rStyle w:val="StyleUnderline"/>
        </w:rPr>
        <w:t xml:space="preserve">alliance. NATO should retire. </w:t>
      </w:r>
      <w:r w:rsidRPr="00C64305">
        <w:rPr>
          <w:sz w:val="12"/>
        </w:rPr>
        <w:t xml:space="preserve">The North Atlantic Treaty Organization was created more than six decades ago. Having fought to free Western Europe from Nazi domination, Washington was determined to keep Western Europe free from Soviet domination. Yet a Soviet invasion quickly became unlikely, if for no other reason than the potential of escalation to nuclear war. </w:t>
      </w:r>
      <w:r w:rsidRPr="00C64305">
        <w:rPr>
          <w:rStyle w:val="StyleUnderline"/>
        </w:rPr>
        <w:t>After</w:t>
      </w:r>
      <w:r w:rsidRPr="00C64305">
        <w:rPr>
          <w:sz w:val="12"/>
        </w:rPr>
        <w:t xml:space="preserve"> the </w:t>
      </w:r>
      <w:r w:rsidRPr="00C64305">
        <w:rPr>
          <w:rStyle w:val="StyleUnderline"/>
        </w:rPr>
        <w:t>collapse of</w:t>
      </w:r>
      <w:r w:rsidRPr="00C64305">
        <w:rPr>
          <w:sz w:val="12"/>
        </w:rPr>
        <w:t xml:space="preserve"> the </w:t>
      </w:r>
      <w:r w:rsidRPr="00C64305">
        <w:rPr>
          <w:rStyle w:val="StyleUnderline"/>
        </w:rPr>
        <w:t>U.S.S.R.</w:t>
      </w:r>
      <w:r w:rsidRPr="00C64305">
        <w:rPr>
          <w:sz w:val="12"/>
        </w:rPr>
        <w:t xml:space="preserve"> the transatlantic </w:t>
      </w:r>
      <w:r w:rsidRPr="00C64305">
        <w:rPr>
          <w:rStyle w:val="StyleUnderline"/>
        </w:rPr>
        <w:t>alliance became irrelevant</w:t>
      </w:r>
      <w:r w:rsidRPr="00C64305">
        <w:rPr>
          <w:sz w:val="12"/>
        </w:rPr>
        <w:t xml:space="preserve">. Its purpose, famously explained Lord Hastings </w:t>
      </w:r>
      <w:proofErr w:type="spellStart"/>
      <w:r w:rsidRPr="00C64305">
        <w:rPr>
          <w:sz w:val="12"/>
        </w:rPr>
        <w:t>Ismay</w:t>
      </w:r>
      <w:proofErr w:type="spellEnd"/>
      <w:r w:rsidRPr="00C64305">
        <w:rPr>
          <w:sz w:val="12"/>
        </w:rPr>
        <w:t xml:space="preserve">, was “to keep the Russians out, the Americans in, and the Germans down.” All of these objectives had been met. Today the Soviet Union is gone. </w:t>
      </w:r>
      <w:r w:rsidRPr="001374BC">
        <w:rPr>
          <w:rStyle w:val="StyleUnderline"/>
          <w:highlight w:val="cyan"/>
        </w:rPr>
        <w:t>Russia may be hostile, but it lacks</w:t>
      </w:r>
      <w:r w:rsidRPr="00C64305">
        <w:rPr>
          <w:sz w:val="12"/>
        </w:rPr>
        <w:t xml:space="preserve"> both </w:t>
      </w:r>
      <w:r w:rsidRPr="001374BC">
        <w:rPr>
          <w:rStyle w:val="StyleUnderline"/>
          <w:highlight w:val="cyan"/>
        </w:rPr>
        <w:t>the will and ability to threaten</w:t>
      </w:r>
      <w:r w:rsidRPr="00C64305">
        <w:rPr>
          <w:sz w:val="12"/>
        </w:rPr>
        <w:t xml:space="preserve"> Europe. At most Moscow can beat up on weak neighbors like Georgia. Germany remains down militarily, skeptical of international involvement. Ironically, most of Europe wants Berlin to do more. Economically the federal republic is way up—underwriting the entire European Union. The U.S. is in. America and Europe share history, tradition, and values. Economic ties may grow through a transatlantic free trade agreement. Military links are secondary. However, </w:t>
      </w:r>
      <w:r w:rsidRPr="00C64305">
        <w:rPr>
          <w:rStyle w:val="StyleUnderline"/>
        </w:rPr>
        <w:t>despite</w:t>
      </w:r>
      <w:r w:rsidRPr="00C64305">
        <w:rPr>
          <w:sz w:val="12"/>
        </w:rPr>
        <w:t xml:space="preserve"> the </w:t>
      </w:r>
      <w:r w:rsidRPr="00C64305">
        <w:rPr>
          <w:rStyle w:val="StyleUnderline"/>
        </w:rPr>
        <w:t>changed</w:t>
      </w:r>
      <w:r w:rsidRPr="00C64305">
        <w:rPr>
          <w:sz w:val="12"/>
        </w:rPr>
        <w:t xml:space="preserve"> international </w:t>
      </w:r>
      <w:r w:rsidRPr="00C64305">
        <w:rPr>
          <w:rStyle w:val="StyleUnderline"/>
        </w:rPr>
        <w:t>environment</w:t>
      </w:r>
      <w:r w:rsidRPr="00C64305">
        <w:rPr>
          <w:sz w:val="12"/>
        </w:rPr>
        <w:t xml:space="preserve"> institutional survival became </w:t>
      </w:r>
      <w:r w:rsidRPr="00C64305">
        <w:rPr>
          <w:rStyle w:val="StyleUnderline"/>
        </w:rPr>
        <w:t>NATO’s paramount objective</w:t>
      </w:r>
      <w:r w:rsidRPr="00C64305">
        <w:rPr>
          <w:sz w:val="12"/>
        </w:rPr>
        <w:t xml:space="preserve">. Proposals were advanced to shift from deterring the Soviets to combating illegal drug use, underwriting student exchanges, and promoting environmental protection. Eventually the </w:t>
      </w:r>
      <w:r w:rsidRPr="00C64305">
        <w:rPr>
          <w:rStyle w:val="StyleUnderline"/>
        </w:rPr>
        <w:t>alliance decided to operate “out of area.” As common security threats disappeared, members increasingly used the alliance to drag other members into narrow conflicts</w:t>
      </w:r>
      <w:r w:rsidRPr="00C64305">
        <w:rPr>
          <w:sz w:val="12"/>
        </w:rPr>
        <w:t xml:space="preserve"> favored by only a few members. </w:t>
      </w:r>
      <w:r w:rsidRPr="00C64305">
        <w:rPr>
          <w:rStyle w:val="StyleUnderline"/>
        </w:rPr>
        <w:t>Germany helped trigger the Balkan wars</w:t>
      </w:r>
      <w:r w:rsidRPr="00C64305">
        <w:rPr>
          <w:sz w:val="12"/>
        </w:rPr>
        <w:t xml:space="preserve"> with its speedy recognition of the seceding Yugoslavian territories without any protection for Serbian minorities. While the initial </w:t>
      </w:r>
      <w:r w:rsidRPr="00C64305">
        <w:rPr>
          <w:rStyle w:val="StyleUnderline"/>
        </w:rPr>
        <w:t>attack on Afghanistan</w:t>
      </w:r>
      <w:r w:rsidRPr="00C64305">
        <w:rPr>
          <w:sz w:val="12"/>
        </w:rPr>
        <w:t xml:space="preserve"> to displace al-Qaeda and oust the Taliban properly </w:t>
      </w:r>
      <w:r w:rsidRPr="00C64305">
        <w:rPr>
          <w:rStyle w:val="StyleUnderline"/>
        </w:rPr>
        <w:t>responded to 9/11, the years of combat that followed (and which continue) did not. Britain and France pressed for war in Libya even</w:t>
      </w:r>
      <w:r w:rsidRPr="00C64305">
        <w:rPr>
          <w:sz w:val="12"/>
        </w:rPr>
        <w:t xml:space="preserve"> though they were incapable of prosecuting it alone. Mali belongs to Paris, though as yet the rest of the alliance has stayed out of combat there. </w:t>
      </w:r>
      <w:r w:rsidRPr="00C64305">
        <w:rPr>
          <w:rStyle w:val="StyleUnderline"/>
        </w:rPr>
        <w:t>These unnecessary wars have kept the alliance busy, but they also have accelerated its decline. They demonstrate that NATO is irrelevant to its members’ security</w:t>
      </w:r>
      <w:r w:rsidRPr="00C64305">
        <w:rPr>
          <w:sz w:val="12"/>
        </w:rPr>
        <w:t xml:space="preserve">. Many Europeans no longer even see any obvious need for national militaries. Observed Christian </w:t>
      </w:r>
      <w:proofErr w:type="spellStart"/>
      <w:r w:rsidRPr="00C64305">
        <w:rPr>
          <w:sz w:val="12"/>
        </w:rPr>
        <w:t>Moelling</w:t>
      </w:r>
      <w:proofErr w:type="spellEnd"/>
      <w:r w:rsidRPr="00C64305">
        <w:rPr>
          <w:sz w:val="12"/>
        </w:rPr>
        <w:t xml:space="preserve"> with the </w:t>
      </w:r>
      <w:proofErr w:type="spellStart"/>
      <w:r w:rsidRPr="00C64305">
        <w:rPr>
          <w:sz w:val="12"/>
        </w:rPr>
        <w:t>Stiftung</w:t>
      </w:r>
      <w:proofErr w:type="spellEnd"/>
      <w:r w:rsidRPr="00C64305">
        <w:rPr>
          <w:sz w:val="12"/>
        </w:rPr>
        <w:t xml:space="preserve"> </w:t>
      </w:r>
      <w:proofErr w:type="spellStart"/>
      <w:r w:rsidRPr="00C64305">
        <w:rPr>
          <w:sz w:val="12"/>
        </w:rPr>
        <w:t>Wissenschaft</w:t>
      </w:r>
      <w:proofErr w:type="spellEnd"/>
      <w:r w:rsidRPr="00C64305">
        <w:rPr>
          <w:sz w:val="12"/>
        </w:rPr>
        <w:t xml:space="preserve"> und </w:t>
      </w:r>
      <w:proofErr w:type="spellStart"/>
      <w:r w:rsidRPr="00C64305">
        <w:rPr>
          <w:sz w:val="12"/>
        </w:rPr>
        <w:t>Politik</w:t>
      </w:r>
      <w:proofErr w:type="spellEnd"/>
      <w:r w:rsidRPr="00C64305">
        <w:rPr>
          <w:sz w:val="12"/>
        </w:rPr>
        <w:t xml:space="preserve">: “At a time of significant financial hardship, some … might even begin to question the merit of having armed forces at all.” Europe faces the prospect of having armed forces consisting of little more than gaudily garbed ceremonial soldiers, strutting in front of palaces and parliaments. Oddly, at this moment the old imperial temptation appears to be reasserting itself in some European capitals. Philip Stephens wrote in the Financial Times that “Europeans have caught the interventionist bug just as the U.S. has shaken it off. The French and the British led the war to depose Libya’s Muammar Gaddafi. They are in the vanguard of calls for intervention in Syria.” Paris also acted in Mali. The Europeans seem increasingly determined to reshape conflicts and rebuild nations throughout the Middle East and Africa without possessing the military force to do so. With this backdrop a senior NATO official visited Washington last week. He spoke at a private gathering, quipping that he couldn’t be quoted but he could be fired. The discussion suggested an alliance in terminal decline. He argued that </w:t>
      </w:r>
      <w:r w:rsidRPr="001374BC">
        <w:rPr>
          <w:rStyle w:val="StyleUnderline"/>
          <w:highlight w:val="cyan"/>
        </w:rPr>
        <w:t>NATO is being transformed by several important events</w:t>
      </w:r>
      <w:r w:rsidRPr="00C64305">
        <w:rPr>
          <w:sz w:val="12"/>
        </w:rPr>
        <w:t xml:space="preserve">. One is Afghanistan, which has dominated NATO thinking for more than a decade yet has “reduced the aptitude for crisis management,” that is, fighting wars “beyond direct defense.” Another is the diminution of terrorism as a strategic concern. It still exists, witness Boston. But rather than posing “an overarching threat,” it is something that “we will have to live with.” </w:t>
      </w:r>
      <w:r w:rsidRPr="00C64305">
        <w:rPr>
          <w:rStyle w:val="StyleUnderline"/>
        </w:rPr>
        <w:t xml:space="preserve">The financial-economic crisis continues, sapping military budgets on both sides of the Atlantic. As a </w:t>
      </w:r>
      <w:proofErr w:type="gramStart"/>
      <w:r w:rsidRPr="00C64305">
        <w:rPr>
          <w:rStyle w:val="StyleUnderline"/>
        </w:rPr>
        <w:t>result</w:t>
      </w:r>
      <w:proofErr w:type="gramEnd"/>
      <w:r w:rsidRPr="00C64305">
        <w:rPr>
          <w:rStyle w:val="StyleUnderline"/>
        </w:rPr>
        <w:t xml:space="preserve"> “there is no chance for budget increases, not even for keeping spending levels as they are.</w:t>
      </w:r>
      <w:r w:rsidRPr="00C64305">
        <w:rPr>
          <w:sz w:val="12"/>
        </w:rPr>
        <w:t xml:space="preserve">” The energy revolution is reducing the “political relevance of the Persian Gulf and Russia.” The so-called </w:t>
      </w:r>
      <w:r w:rsidRPr="00C64305">
        <w:rPr>
          <w:rStyle w:val="StyleUnderline"/>
        </w:rPr>
        <w:t>pivot to Asia will further diminish American force levels in Europe</w:t>
      </w:r>
      <w:r w:rsidRPr="00C64305">
        <w:rPr>
          <w:sz w:val="12"/>
        </w:rPr>
        <w:t xml:space="preserve">. All of these have had an effect. But the elephant in the room is the disappearance of any transatlantic security need. Military alliances are intended to deal with common threats. One existed during the Cold War. But no longer. So what should NATO do as the troops come home from Afghanistan? One of the event’s participants urged Syria as the next mission for the alliance. If not, then what is the use of NATO, he asked? However, the conflict poses no direct threat to any alliance member—a few artillery shells landing on Turkish territory don’t count. Getting involved in a brutal civil war in which one side possesses a sizable army armed with chemical weapons and the other side includes many anti-Western radicals would be madness. Another discussant suggested getting back to the core duty of collective security, including cyber security and missile defense. However, such </w:t>
      </w:r>
      <w:r w:rsidRPr="001374BC">
        <w:rPr>
          <w:rStyle w:val="StyleUnderline"/>
          <w:highlight w:val="cyan"/>
        </w:rPr>
        <w:t>activities, though useful, do not require a formal military alliance among the western powers</w:t>
      </w:r>
      <w:r w:rsidRPr="00C64305">
        <w:rPr>
          <w:rStyle w:val="StyleUnderline"/>
        </w:rPr>
        <w:t>.</w:t>
      </w:r>
      <w:r w:rsidRPr="00C64305">
        <w:rPr>
          <w:sz w:val="12"/>
        </w:rPr>
        <w:t xml:space="preserve"> Cyber cooperation should extend well beyond Europe, while anti-missile activity could mix bilateral and regional links. Would not expanding the alliance reinforce the more traditional security mission? One questioner contended that NATO membership would secure the borders of Montenegro from Serbia, from which Montenegro seceded. Another participant proposed adding Georgia, which desires protection from Russia. However, the </w:t>
      </w:r>
      <w:r w:rsidRPr="001374BC">
        <w:rPr>
          <w:rStyle w:val="StyleUnderline"/>
          <w:highlight w:val="cyan"/>
        </w:rPr>
        <w:t>transatlantic alliance is not a charity</w:t>
      </w:r>
      <w:r w:rsidRPr="00C64305">
        <w:rPr>
          <w:rStyle w:val="StyleUnderline"/>
        </w:rPr>
        <w:t>. NATO’s</w:t>
      </w:r>
      <w:r w:rsidRPr="00C64305">
        <w:rPr>
          <w:sz w:val="12"/>
        </w:rPr>
        <w:t xml:space="preserve"> purpose is to guard the security of existing members, not to risk their security protecting other countries. Serbia poses no danger to the U.S. and its allies, which dismembered what was left of Yugoslavia not that many years ago. There’s no reason for America to threaten war on behalf of Montenegro, one of the resulting pieces. Adding Tbilisi to NATO would be even more foolish. Georgia was part of the Russian Empire before the Soviet Union. Georgia is entitled to independence, but not to U.S. protection. Washington has nothing at stake which warrants confronting nuclear-armed Moscow over interests the latter views as vital in its own backyard. Doing so would degrade, not enhance, American security. The most plausible continuing NATO role is to train the militaries of friendly nations to empower them to handle military contingencies in their own neighborhoods. But that doesn’t require a formal military alliance constantly looking for new wars to fight. The </w:t>
      </w:r>
      <w:r w:rsidRPr="00C64305">
        <w:rPr>
          <w:rStyle w:val="StyleUnderline"/>
        </w:rPr>
        <w:t>biggest challenge facing the alliance is shrinking national force structures. The NATO visitor acknowledged that “all Europeans are cutting their militaries, including the big spenders</w:t>
      </w:r>
      <w:r w:rsidRPr="00C64305">
        <w:rPr>
          <w:sz w:val="12"/>
        </w:rPr>
        <w:t xml:space="preserve">.” Defense Secretaries Robert Gates and Leon Panetta both lamented Europe’s waning efforts. NATO Secretary General Anders </w:t>
      </w:r>
      <w:proofErr w:type="spellStart"/>
      <w:r w:rsidRPr="00C64305">
        <w:rPr>
          <w:sz w:val="12"/>
        </w:rPr>
        <w:t>Fogh</w:t>
      </w:r>
      <w:proofErr w:type="spellEnd"/>
      <w:r w:rsidRPr="00C64305">
        <w:rPr>
          <w:sz w:val="12"/>
        </w:rPr>
        <w:t xml:space="preserve"> Rasmussen recently admitted: “if European defense spending cuts continue, Europe’s ability to be a stabilizing force even in its neighborhood will rapidly disappear.” </w:t>
      </w:r>
      <w:r w:rsidRPr="00C64305">
        <w:rPr>
          <w:rStyle w:val="StyleUnderline"/>
        </w:rPr>
        <w:t>There’s no reason to believe the reductions won’t continue</w:t>
      </w:r>
      <w:r w:rsidRPr="00C64305">
        <w:rPr>
          <w:sz w:val="12"/>
        </w:rPr>
        <w:t xml:space="preserve">. Last year the Brookings Institution published a report reviewing widespread cutbacks across the continent. Explained Clara Marina O’Donnell: “current military spending trends are reducing the ability of most NATO allies to contribute to international security.” </w:t>
      </w:r>
      <w:r w:rsidRPr="00C64305">
        <w:rPr>
          <w:rStyle w:val="StyleUnderline"/>
        </w:rPr>
        <w:t>Troop numbers are coming down</w:t>
      </w:r>
      <w:r w:rsidRPr="00C64305">
        <w:rPr>
          <w:sz w:val="12"/>
        </w:rPr>
        <w:t xml:space="preserve"> sharply. Moreover, recently reported Stars and Stripes, “Cuts by countries as large as Germany and as small as Latvia have resulted in program cancellations, changed equipment orders and, in the case of Britain, a plan to mothball a new aircraft carrier.” Earlier this year Rasmussen declared that “There is a lower limit on how little we can spend on defense.” Where is it? In 2006 the NATO members promised to spend two percent of GDP on the military. Today the Europeans collectively spend 1.5 percent of GDP on defense, compared to America’s five percent. Americans spend $2333 per person on the military, compared to just $503 by Europeans. Despite the much-maligned budget sequester, Washington continues to account for roughly 40 percent of the entire globe’s military outlays. The visiting official recognized the problem. If we take Secretary Gates’ formulation “that NATO is dead if members don’t spend two percent of GDP, then NATO is dead as they will not spend two percent of GDP.” Thus, he complained that “focusing burden-sharing on finances doesn’t get us anywhere.” Instead, he suggested giving “burden-sharing a different spin.” He argued that despite Europe’s diminishing commitment to the alliance, America still benefited. “The European allies may be useless for many things, but they still provide legitimacy and the continent acts as a worldwide operational hub.” However, that </w:t>
      </w:r>
      <w:r w:rsidRPr="001374BC">
        <w:rPr>
          <w:rStyle w:val="StyleUnderline"/>
          <w:highlight w:val="cyan"/>
        </w:rPr>
        <w:t>legitimacy is of little account if Washington believes a vital issue to be at stake</w:t>
      </w:r>
      <w:r w:rsidRPr="00C64305">
        <w:rPr>
          <w:rStyle w:val="StyleUnderline"/>
        </w:rPr>
        <w:t>. The American people don’t care; they will support their government even in the face of widespread international opposition, evident in Vietnam and Iraq, for instance.</w:t>
      </w:r>
      <w:r w:rsidRPr="00C64305">
        <w:rPr>
          <w:sz w:val="12"/>
        </w:rPr>
        <w:t xml:space="preserve"> What turned the U.S. public against these wars were the reality of casualties and the perception of failure. Where legitimacy seems to be important, either the United Nations or a coalition of the willing would prove sufficient. Nor is a formal alliance necessary for base access and logistical backing. </w:t>
      </w:r>
      <w:r w:rsidRPr="001374BC">
        <w:rPr>
          <w:rStyle w:val="StyleUnderline"/>
          <w:highlight w:val="cyan"/>
        </w:rPr>
        <w:t>Washington could forge replacement arrangements with individual European states</w:t>
      </w:r>
      <w:r w:rsidRPr="00C64305">
        <w:rPr>
          <w:rStyle w:val="StyleUnderline"/>
        </w:rPr>
        <w:t xml:space="preserve"> as well as any continental European military alliance.</w:t>
      </w:r>
      <w:r w:rsidRPr="00C64305">
        <w:rPr>
          <w:sz w:val="12"/>
        </w:rPr>
        <w:t xml:space="preserve"> Given the deep differences of opinion which emerged over such issues as Iraq, Libya, and Syria, less formal cooperative mechanisms would reduce political tensions. A country could offer operational support without providing combat units or even endorsing a particular conflict. Funding for a nation’s military would not be undercut by participation in an unpopular international conflict. Despite its problems at home, </w:t>
      </w:r>
      <w:r w:rsidRPr="00C64305">
        <w:rPr>
          <w:rStyle w:val="StyleUnderline"/>
        </w:rPr>
        <w:t>NATO bizarrely is seeking to expand abroad</w:t>
      </w:r>
      <w:r w:rsidRPr="00C64305">
        <w:rPr>
          <w:sz w:val="12"/>
        </w:rPr>
        <w:t xml:space="preserve">. Rasmussen recently traveled to Japan and South Korea to promote NATO cooperation in Asia. How can a European alliance increasingly incapable of defending Europe play a role in Asia? There are opportunities for non-military cooperation: sharing expertise on civil emergencies, advancing cyber-security, and promoting non-proliferation. However, these relationships could as easily involve the European Union as NATO. Noted Richard </w:t>
      </w:r>
      <w:proofErr w:type="spellStart"/>
      <w:r w:rsidRPr="00C64305">
        <w:rPr>
          <w:sz w:val="12"/>
        </w:rPr>
        <w:t>Weitz</w:t>
      </w:r>
      <w:proofErr w:type="spellEnd"/>
      <w:r w:rsidRPr="00C64305">
        <w:rPr>
          <w:sz w:val="12"/>
        </w:rPr>
        <w:t xml:space="preserve"> of the Hudson Institute, “while </w:t>
      </w:r>
      <w:r w:rsidRPr="001374BC">
        <w:rPr>
          <w:rStyle w:val="StyleUnderline"/>
          <w:highlight w:val="cyan"/>
        </w:rPr>
        <w:t>NATO</w:t>
      </w:r>
      <w:r w:rsidRPr="00C64305">
        <w:rPr>
          <w:sz w:val="12"/>
        </w:rPr>
        <w:t xml:space="preserve"> has adopted a global perspective, its main activities </w:t>
      </w:r>
      <w:r w:rsidRPr="001374BC">
        <w:rPr>
          <w:rStyle w:val="StyleUnderline"/>
          <w:highlight w:val="cyan"/>
        </w:rPr>
        <w:t>beyond Europe and Afghanistan</w:t>
      </w:r>
      <w:r w:rsidRPr="00C64305">
        <w:rPr>
          <w:sz w:val="12"/>
        </w:rPr>
        <w:t xml:space="preserve"> thus far have </w:t>
      </w:r>
      <w:r w:rsidRPr="001374BC">
        <w:rPr>
          <w:rStyle w:val="StyleUnderline"/>
          <w:highlight w:val="cyan"/>
        </w:rPr>
        <w:t>consisted</w:t>
      </w:r>
      <w:r w:rsidRPr="001374BC">
        <w:rPr>
          <w:sz w:val="12"/>
          <w:highlight w:val="cyan"/>
        </w:rPr>
        <w:t xml:space="preserve"> </w:t>
      </w:r>
      <w:r w:rsidRPr="001374BC">
        <w:rPr>
          <w:rStyle w:val="StyleUnderline"/>
          <w:highlight w:val="cyan"/>
        </w:rPr>
        <w:t>primarily of dialogue</w:t>
      </w:r>
      <w:r w:rsidRPr="00C64305">
        <w:rPr>
          <w:rStyle w:val="StyleUnderline"/>
        </w:rPr>
        <w:t xml:space="preserve">.” </w:t>
      </w:r>
      <w:r w:rsidRPr="00C64305">
        <w:rPr>
          <w:sz w:val="12"/>
        </w:rPr>
        <w:t xml:space="preserve">Alliances should be based on international circumstance. Rasmussen recently argued that “The need for a strong military alliance between Europe and North America has never been stronger.” That is nonsense. Neither continent faces an existential military threat. Neither faces a significant global competitor. Neither has a compelling interest to meddle in regional conflicts. While there is much about which the U.S. and Europe should cooperate, there is no need for an American-dominated transatlantic military alliance. Thus, what is needed is U.S. burden-shedding rather than allied burden-sharing. </w:t>
      </w:r>
      <w:r w:rsidRPr="00C64305">
        <w:rPr>
          <w:rStyle w:val="StyleUnderline"/>
        </w:rPr>
        <w:t>Europeans could provide forces sufficient to defend themselves,</w:t>
      </w:r>
      <w:r w:rsidRPr="00C64305">
        <w:rPr>
          <w:sz w:val="12"/>
        </w:rPr>
        <w:t xml:space="preserve"> patrol the Mediterranean, </w:t>
      </w:r>
      <w:proofErr w:type="spellStart"/>
      <w:r w:rsidRPr="00C64305">
        <w:rPr>
          <w:sz w:val="12"/>
        </w:rPr>
        <w:t>aid</w:t>
      </w:r>
      <w:proofErr w:type="spellEnd"/>
      <w:r w:rsidRPr="00C64305">
        <w:rPr>
          <w:sz w:val="12"/>
        </w:rPr>
        <w:t xml:space="preserve"> the Central Asia states, and protect their interests in North Africa and the Middle East. If they chose not to do so, no worries for America. </w:t>
      </w:r>
      <w:r w:rsidRPr="00C64305">
        <w:rPr>
          <w:rStyle w:val="StyleUnderline"/>
        </w:rPr>
        <w:t>But they shouldn’t expect Washington to step in.</w:t>
      </w:r>
      <w:r w:rsidRPr="00C64305">
        <w:rPr>
          <w:sz w:val="12"/>
        </w:rPr>
        <w:t xml:space="preserve"> And U.S. officials then could stop their unproductive whining about Europe’s defense choices. </w:t>
      </w:r>
      <w:r w:rsidRPr="001374BC">
        <w:rPr>
          <w:rStyle w:val="StyleUnderline"/>
          <w:highlight w:val="cyan"/>
        </w:rPr>
        <w:t>America’s Cold War security policy shielded war-torn allies until they could recover</w:t>
      </w:r>
      <w:r w:rsidRPr="00C64305">
        <w:rPr>
          <w:rStyle w:val="StyleUnderline"/>
        </w:rPr>
        <w:t xml:space="preserve"> and gain the economic means and political stability to defend themselves. That policy was a great success. Now Washington should celebrate by turning NATO over the Europeans.</w:t>
      </w:r>
    </w:p>
    <w:p w:rsidR="00DF3349" w:rsidRPr="00C64305" w:rsidRDefault="00DF3349" w:rsidP="00DF3349">
      <w:pPr>
        <w:pStyle w:val="Heading4"/>
      </w:pPr>
      <w:r w:rsidRPr="00C64305">
        <w:t xml:space="preserve">NATO ineffective – and Turkey isn’t key </w:t>
      </w:r>
    </w:p>
    <w:p w:rsidR="00DF3349" w:rsidRPr="00C64305" w:rsidRDefault="00DF3349" w:rsidP="00DF3349">
      <w:pPr>
        <w:rPr>
          <w:rStyle w:val="Style13ptBold"/>
        </w:rPr>
      </w:pPr>
      <w:r w:rsidRPr="00C64305">
        <w:rPr>
          <w:rStyle w:val="Style13ptBold"/>
        </w:rPr>
        <w:t>Walt ‘11</w:t>
      </w:r>
    </w:p>
    <w:p w:rsidR="00DF3349" w:rsidRPr="00C64305" w:rsidRDefault="00DF3349" w:rsidP="00DF3349">
      <w:r w:rsidRPr="00C64305">
        <w:t xml:space="preserve">[Stephen Walt, Professor of international affairs at Harvard University's John F. Kennedy School of Government, Foreign Policy, 6-13-11, p. </w:t>
      </w:r>
      <w:hyperlink r:id="rId38" w:history="1">
        <w:r w:rsidRPr="00C64305">
          <w:rPr>
            <w:rStyle w:val="Hyperlink"/>
          </w:rPr>
          <w:t>http://walt.foreignpolicy.com/posts/2011/06/13/gates_to_nato_drop_dead</w:t>
        </w:r>
      </w:hyperlink>
      <w:r w:rsidRPr="00C64305">
        <w:t>]</w:t>
      </w:r>
    </w:p>
    <w:p w:rsidR="00DF3349" w:rsidRPr="00B4734E" w:rsidRDefault="00DF3349" w:rsidP="00DF3349">
      <w:pPr>
        <w:rPr>
          <w:sz w:val="14"/>
        </w:rPr>
      </w:pPr>
      <w:r w:rsidRPr="00C64305">
        <w:rPr>
          <w:sz w:val="14"/>
        </w:rPr>
        <w:t xml:space="preserve">Outgoing </w:t>
      </w:r>
      <w:proofErr w:type="spellStart"/>
      <w:r w:rsidRPr="00C64305">
        <w:rPr>
          <w:sz w:val="14"/>
        </w:rPr>
        <w:t>SecDef</w:t>
      </w:r>
      <w:proofErr w:type="spellEnd"/>
      <w:r w:rsidRPr="00C64305">
        <w:rPr>
          <w:sz w:val="14"/>
        </w:rPr>
        <w:t xml:space="preserve"> Robert </w:t>
      </w:r>
      <w:r w:rsidRPr="00C64305">
        <w:rPr>
          <w:rStyle w:val="StyleUnderline"/>
        </w:rPr>
        <w:t>Gates delivered a blunt message to America's NATO allies last week.  If they don't start pulling their weight</w:t>
      </w:r>
      <w:r w:rsidRPr="00C64305">
        <w:rPr>
          <w:sz w:val="14"/>
        </w:rPr>
        <w:t xml:space="preserve">, he warned, </w:t>
      </w:r>
      <w:r w:rsidRPr="00C64305">
        <w:rPr>
          <w:rStyle w:val="StyleUnderline"/>
        </w:rPr>
        <w:t>the alliance "faces a dim, if not dismal future</w:t>
      </w:r>
      <w:r w:rsidRPr="00C64305">
        <w:rPr>
          <w:sz w:val="14"/>
        </w:rPr>
        <w:t xml:space="preserve">." In particular, he said that </w:t>
      </w:r>
      <w:r w:rsidRPr="00B4734E">
        <w:rPr>
          <w:b/>
          <w:highlight w:val="cyan"/>
          <w:u w:val="single"/>
        </w:rPr>
        <w:t>public opinion</w:t>
      </w:r>
      <w:r w:rsidRPr="00B4734E">
        <w:rPr>
          <w:rStyle w:val="StyleUnderline"/>
          <w:highlight w:val="cyan"/>
        </w:rPr>
        <w:t xml:space="preserve"> in the U</w:t>
      </w:r>
      <w:r w:rsidRPr="00C64305">
        <w:rPr>
          <w:rStyle w:val="StyleUnderline"/>
        </w:rPr>
        <w:t xml:space="preserve">nited </w:t>
      </w:r>
      <w:r w:rsidRPr="00B4734E">
        <w:rPr>
          <w:rStyle w:val="StyleUnderline"/>
          <w:highlight w:val="cyan"/>
        </w:rPr>
        <w:t>S</w:t>
      </w:r>
      <w:r w:rsidRPr="00C64305">
        <w:rPr>
          <w:rStyle w:val="StyleUnderline"/>
        </w:rPr>
        <w:t xml:space="preserve">tates </w:t>
      </w:r>
      <w:r w:rsidRPr="00B4734E">
        <w:rPr>
          <w:rStyle w:val="StyleUnderline"/>
          <w:highlight w:val="cyan"/>
        </w:rPr>
        <w:t>will not support our continuing to subsidize European defense in an era where Asia merits greater attention and when the U.S. economy is performing poorly and our fiscal situation is especially parlous</w:t>
      </w:r>
      <w:r w:rsidRPr="00C64305">
        <w:rPr>
          <w:sz w:val="14"/>
        </w:rPr>
        <w:t xml:space="preserve">. Money quote: </w:t>
      </w:r>
      <w:r w:rsidRPr="00C64305">
        <w:rPr>
          <w:sz w:val="14"/>
          <w:szCs w:val="16"/>
        </w:rPr>
        <w:t xml:space="preserve">I am the latest in a string of U.S. defense secretaries who have urged allies privately and publicly, often with exasperation, to meet agreed-upon NATO benchmarks for defense spending. However, fiscal, political and demographic realities make this unlikely to happen anytime soon, as even military stalwarts like the U.K have been forced to ratchet back with major cuts to force structure. Today, just five of 28 allies -- the U.S., U.K., France, Greece, along with Albania -- exceed the agreed 2 percent of GDP spending on defense. Regrettably, but realistically, this situation is highly unlikely to change." </w:t>
      </w:r>
      <w:r w:rsidRPr="00C64305">
        <w:rPr>
          <w:rStyle w:val="StyleUnderline"/>
        </w:rPr>
        <w:t xml:space="preserve">Well, </w:t>
      </w:r>
      <w:r w:rsidRPr="00C64305">
        <w:rPr>
          <w:i/>
          <w:iCs/>
          <w:u w:val="single"/>
        </w:rPr>
        <w:t>duh.</w:t>
      </w:r>
      <w:r w:rsidRPr="00C64305">
        <w:rPr>
          <w:rStyle w:val="StyleUnderline"/>
        </w:rPr>
        <w:t xml:space="preserve"> NATO has been on borrowed time ever since the Soviet Union collapsed, because military alliances form primarily to deal with external threats and they are hard to hold together once the threat is gone. In a sense it is remarkable that NATO has persisted as long</w:t>
      </w:r>
      <w:r w:rsidRPr="00C64305">
        <w:rPr>
          <w:sz w:val="14"/>
        </w:rPr>
        <w:t xml:space="preserve"> as it has, but that was mostly because the United States could afford to subsidize European security and because Washington saw NATO as a useful tool for maximizing U.S. influence in Europe. The problems the alliance faces today have little to do with European fecklessness, American militarism, or the particular errors of individual leaders. </w:t>
      </w:r>
      <w:r w:rsidRPr="00C64305">
        <w:rPr>
          <w:rStyle w:val="StyleUnderline"/>
        </w:rPr>
        <w:t xml:space="preserve">The central problem here is </w:t>
      </w:r>
      <w:r w:rsidRPr="00C64305">
        <w:rPr>
          <w:b/>
          <w:i/>
          <w:iCs/>
          <w:u w:val="single"/>
        </w:rPr>
        <w:t>structural</w:t>
      </w:r>
      <w:r w:rsidRPr="00C64305">
        <w:rPr>
          <w:i/>
          <w:iCs/>
          <w:u w:val="single"/>
        </w:rPr>
        <w:t xml:space="preserve">: </w:t>
      </w:r>
      <w:r w:rsidRPr="00C64305">
        <w:rPr>
          <w:rStyle w:val="StyleUnderline"/>
        </w:rPr>
        <w:t>there's just not much of a case for a tightly integrated military alliance anymore, and not much reason for Europe to be armed to the teeth</w:t>
      </w:r>
      <w:r w:rsidRPr="00C64305">
        <w:rPr>
          <w:sz w:val="14"/>
        </w:rPr>
        <w:t xml:space="preserve">. Although </w:t>
      </w:r>
      <w:r w:rsidRPr="00C64305">
        <w:rPr>
          <w:rStyle w:val="StyleUnderline"/>
        </w:rPr>
        <w:t xml:space="preserve">both European and American defense </w:t>
      </w:r>
      <w:r w:rsidRPr="00B4734E">
        <w:rPr>
          <w:rStyle w:val="Emphasis"/>
          <w:highlight w:val="cyan"/>
        </w:rPr>
        <w:t>intellectuals</w:t>
      </w:r>
      <w:r w:rsidRPr="00B4734E">
        <w:rPr>
          <w:rStyle w:val="StyleUnderline"/>
          <w:highlight w:val="cyan"/>
        </w:rPr>
        <w:t xml:space="preserve"> have </w:t>
      </w:r>
      <w:r w:rsidRPr="00B4734E">
        <w:rPr>
          <w:rStyle w:val="Emphasis"/>
          <w:highlight w:val="cyan"/>
        </w:rPr>
        <w:t>worked tirelessly to invent new rationales</w:t>
      </w:r>
      <w:r w:rsidRPr="00B4734E">
        <w:rPr>
          <w:rStyle w:val="StyleUnderline"/>
          <w:highlight w:val="cyan"/>
        </w:rPr>
        <w:t xml:space="preserve"> for the alliance, none of them have been especially convincing.</w:t>
      </w:r>
      <w:r w:rsidRPr="00C64305">
        <w:rPr>
          <w:rStyle w:val="StyleUnderline"/>
        </w:rPr>
        <w:t xml:space="preserve"> </w:t>
      </w:r>
      <w:r w:rsidRPr="00C64305">
        <w:rPr>
          <w:sz w:val="14"/>
          <w:szCs w:val="16"/>
        </w:rPr>
        <w:t>Americans want Europe to spend more on defense, so that they can contribute more to our far-flung global projects. But why should they? Europe is peaceful, stable, democratic, and faces no serious external military threats. Its combined GNP exceeds ours, and the European members of NATO spend almost eight times more</w:t>
      </w:r>
      <w:r w:rsidRPr="00C64305">
        <w:rPr>
          <w:sz w:val="14"/>
        </w:rPr>
        <w:t xml:space="preserve"> on defense than Russia does. So where's the threat? The plain truth is that </w:t>
      </w:r>
      <w:r w:rsidRPr="00C64305">
        <w:rPr>
          <w:rStyle w:val="StyleUnderline"/>
        </w:rPr>
        <w:t xml:space="preserve">Europe has little reason to invest a lot of money on defense these days, no matter how much Americans implore them to, and so they turn a deaf ear to American entreaties. </w:t>
      </w:r>
      <w:r w:rsidRPr="00C64305">
        <w:rPr>
          <w:sz w:val="14"/>
        </w:rPr>
        <w:t xml:space="preserve">To give U.S. interventions a veneer of legitimacy and to give itself something to do, in recent years </w:t>
      </w:r>
      <w:r w:rsidRPr="00B4734E">
        <w:rPr>
          <w:rStyle w:val="StyleUnderline"/>
          <w:highlight w:val="cyan"/>
        </w:rPr>
        <w:t>NATO has tried to transform itself into some sort of global expeditionary force</w:t>
      </w:r>
      <w:r w:rsidRPr="00C64305">
        <w:rPr>
          <w:rStyle w:val="StyleUnderline"/>
        </w:rPr>
        <w:t>. Unfortunately, not only is a multilateral alliance with twenty-eight members a very ungainly structure for conducting this sort of operation, the campaigns in Iraq and Afghanistan have exposed the folly of this sort of global policeman role</w:t>
      </w:r>
      <w:r w:rsidRPr="00C64305">
        <w:rPr>
          <w:sz w:val="14"/>
        </w:rPr>
        <w:t xml:space="preserve">. Iraq was not a NATO operation, of course, but a lot of NATO countries participated in the debacle and all of them came away with a dim view of occupation and little desire to do more nation-building. Similarly, </w:t>
      </w:r>
      <w:r w:rsidRPr="00C64305">
        <w:rPr>
          <w:rStyle w:val="StyleUnderline"/>
        </w:rPr>
        <w:t xml:space="preserve">the repeated difficulties encountered in Afghanistan -- where NATO has had an official mission -- have reinforced the conclusion that occupying failed states is costly, difficult, and probably unnecessary. If this sort of activity has become NATO's main </w:t>
      </w:r>
      <w:r w:rsidRPr="00C64305">
        <w:rPr>
          <w:i/>
          <w:iCs/>
          <w:u w:val="single"/>
        </w:rPr>
        <w:t xml:space="preserve">raison </w:t>
      </w:r>
      <w:proofErr w:type="spellStart"/>
      <w:r w:rsidRPr="00C64305">
        <w:rPr>
          <w:i/>
          <w:iCs/>
          <w:u w:val="single"/>
        </w:rPr>
        <w:t>d'etre</w:t>
      </w:r>
      <w:proofErr w:type="spellEnd"/>
      <w:r w:rsidRPr="00C64305">
        <w:rPr>
          <w:i/>
          <w:iCs/>
          <w:u w:val="single"/>
        </w:rPr>
        <w:t xml:space="preserve">, </w:t>
      </w:r>
      <w:r w:rsidRPr="00C64305">
        <w:rPr>
          <w:rStyle w:val="StyleUnderline"/>
        </w:rPr>
        <w:t xml:space="preserve">you can understand why the alliance is in some trouble. </w:t>
      </w:r>
      <w:r w:rsidRPr="00C64305">
        <w:rPr>
          <w:sz w:val="14"/>
        </w:rPr>
        <w:t xml:space="preserve">In other words, the central problem is that </w:t>
      </w:r>
      <w:r w:rsidRPr="00C64305">
        <w:rPr>
          <w:rStyle w:val="StyleUnderline"/>
        </w:rPr>
        <w:t xml:space="preserve">U.S. and European leaders have failed to invent a convincing reason for Europeans to spend more on defense than they already do. And when you marry that reality with the normal incentives for free-riding (as explained by the theory of collective action), then it is easy to understand why </w:t>
      </w:r>
      <w:r w:rsidRPr="00B4734E">
        <w:rPr>
          <w:rStyle w:val="StyleUnderline"/>
          <w:highlight w:val="cyan"/>
        </w:rPr>
        <w:t>NATO is slowly fading into irrelevance</w:t>
      </w:r>
      <w:r w:rsidRPr="00C64305">
        <w:rPr>
          <w:sz w:val="14"/>
        </w:rPr>
        <w:t xml:space="preserve">.  </w:t>
      </w:r>
    </w:p>
    <w:p w:rsidR="003138FB" w:rsidRPr="00C64305" w:rsidRDefault="003138FB" w:rsidP="003138FB"/>
    <w:p w:rsidR="00320C03" w:rsidRPr="00C64305" w:rsidRDefault="00320C03" w:rsidP="00320C03">
      <w:pPr>
        <w:pStyle w:val="Heading3"/>
      </w:pPr>
      <w:r w:rsidRPr="00C64305">
        <w:t xml:space="preserve">    AT//India NSG Scenario (from Wave 1)</w:t>
      </w:r>
    </w:p>
    <w:p w:rsidR="00320C03" w:rsidRPr="00C64305" w:rsidRDefault="00320C03" w:rsidP="00320C03">
      <w:pPr>
        <w:pStyle w:val="Heading4"/>
        <w:rPr>
          <w:rStyle w:val="Style13ptBold"/>
          <w:b/>
        </w:rPr>
      </w:pPr>
      <w:r w:rsidRPr="00C64305">
        <w:rPr>
          <w:rStyle w:val="Style13ptBold"/>
          <w:b/>
        </w:rPr>
        <w:t xml:space="preserve">Non-UQ--- The vote already happened </w:t>
      </w:r>
    </w:p>
    <w:p w:rsidR="00320C03" w:rsidRPr="00C64305" w:rsidRDefault="00320C03" w:rsidP="00320C03">
      <w:pPr>
        <w:rPr>
          <w:rStyle w:val="Style13ptBold"/>
          <w:b w:val="0"/>
        </w:rPr>
      </w:pPr>
      <w:r w:rsidRPr="00C64305">
        <w:rPr>
          <w:rStyle w:val="Style13ptBold"/>
        </w:rPr>
        <w:t xml:space="preserve">Balachandran 6/24/16--- </w:t>
      </w:r>
      <w:r w:rsidRPr="00C64305">
        <w:rPr>
          <w:rStyle w:val="Style13ptBold"/>
          <w:b w:val="0"/>
        </w:rPr>
        <w:t>Manu Balachandran is a writer for Quartz, based in New Delhi. He has previously worked with The Economic Times and Business Standard in Mumbai and New Delhi, where he covered public policy and business (“</w:t>
      </w:r>
      <w:r w:rsidRPr="00C64305">
        <w:rPr>
          <w:rStyle w:val="StyleUnderline"/>
          <w:sz w:val="28"/>
        </w:rPr>
        <w:t xml:space="preserve">China has foiled India’s bid to join the Nuclear Suppliers Group”, </w:t>
      </w:r>
      <w:hyperlink r:id="rId39" w:history="1">
        <w:r w:rsidRPr="00C64305">
          <w:rPr>
            <w:rStyle w:val="Hyperlink"/>
          </w:rPr>
          <w:t>http://qz.com/714493/china-has-foiled-indias-bid-to-join-the-high-table-of-the-worlds-nuclear-powers/</w:t>
        </w:r>
      </w:hyperlink>
      <w:r w:rsidRPr="00C64305">
        <w:rPr>
          <w:rStyle w:val="StyleUnderline"/>
          <w:u w:val="none"/>
        </w:rPr>
        <w:t>) JK</w:t>
      </w:r>
    </w:p>
    <w:p w:rsidR="00320C03" w:rsidRPr="00C64305" w:rsidRDefault="00320C03" w:rsidP="00320C03">
      <w:pPr>
        <w:rPr>
          <w:rStyle w:val="StyleUnderline"/>
        </w:rPr>
      </w:pPr>
      <w:r w:rsidRPr="001374BC">
        <w:rPr>
          <w:sz w:val="14"/>
        </w:rPr>
        <w:t xml:space="preserve">Even </w:t>
      </w:r>
      <w:r w:rsidRPr="001374BC">
        <w:rPr>
          <w:rStyle w:val="StyleUnderline"/>
          <w:highlight w:val="cyan"/>
        </w:rPr>
        <w:t>after eight years of lobbying for a seat at the</w:t>
      </w:r>
      <w:r w:rsidRPr="00C64305">
        <w:rPr>
          <w:rStyle w:val="StyleUnderline"/>
        </w:rPr>
        <w:t xml:space="preserve"> Nuclear Suppliers Group (</w:t>
      </w:r>
      <w:r w:rsidRPr="001374BC">
        <w:rPr>
          <w:rStyle w:val="StyleUnderline"/>
          <w:highlight w:val="cyan"/>
        </w:rPr>
        <w:t>NSG</w:t>
      </w:r>
      <w:r w:rsidRPr="00C64305">
        <w:rPr>
          <w:rStyle w:val="StyleUnderline"/>
        </w:rPr>
        <w:t xml:space="preserve">), </w:t>
      </w:r>
      <w:r w:rsidRPr="001374BC">
        <w:rPr>
          <w:rStyle w:val="StyleUnderline"/>
          <w:highlight w:val="cyan"/>
        </w:rPr>
        <w:t>India’s wait continues</w:t>
      </w:r>
      <w:r w:rsidRPr="00C64305">
        <w:rPr>
          <w:rStyle w:val="StyleUnderline"/>
        </w:rPr>
        <w:t xml:space="preserve">. </w:t>
      </w:r>
      <w:r w:rsidRPr="001374BC">
        <w:rPr>
          <w:sz w:val="14"/>
        </w:rPr>
        <w:t>At a special NSG session over the past two days in Seoul</w:t>
      </w:r>
      <w:r w:rsidRPr="00C64305">
        <w:rPr>
          <w:rStyle w:val="StyleUnderline"/>
        </w:rPr>
        <w:t xml:space="preserve">, </w:t>
      </w:r>
      <w:r w:rsidRPr="001374BC">
        <w:rPr>
          <w:rStyle w:val="StyleUnderline"/>
          <w:highlight w:val="cyan"/>
        </w:rPr>
        <w:t>India’s application for membership was discussed</w:t>
      </w:r>
      <w:r w:rsidRPr="001374BC">
        <w:rPr>
          <w:sz w:val="14"/>
        </w:rPr>
        <w:t xml:space="preserve">. But with as many as six countries opposing its entry, on the grounds that India is yet to sign the Non-Proliferation Treaty (NPT) and the Comprehensive Test Ban Treaty, </w:t>
      </w:r>
      <w:r w:rsidRPr="001374BC">
        <w:rPr>
          <w:rStyle w:val="StyleUnderline"/>
          <w:highlight w:val="cyan"/>
        </w:rPr>
        <w:t>the gates remained closed for India</w:t>
      </w:r>
      <w:r w:rsidRPr="00C64305">
        <w:rPr>
          <w:rStyle w:val="StyleUnderline"/>
        </w:rPr>
        <w:t>,</w:t>
      </w:r>
      <w:r w:rsidRPr="001374BC">
        <w:rPr>
          <w:sz w:val="14"/>
        </w:rPr>
        <w:t xml:space="preserve"> at least for now. A seat at the NSG is crucial for India because this exclusive group of 48 countries controls the global trade in nuclear technology. Although India already has a waiver that gives it access to the global commercial nuclear trade and technology, this membership would have helped it assert itself as a legitimate nuclear state. “The NSG had discussions on the issue of technical, legal and political aspects of the participation of non-NPT states in the NSG, and decided to continue its discussion,” a statement from the NSG said. </w:t>
      </w:r>
      <w:r w:rsidRPr="00C64305">
        <w:rPr>
          <w:rStyle w:val="StyleUnderline"/>
        </w:rPr>
        <w:t>It reiterated that India will have to sign the NPT if it wants to join NSG</w:t>
      </w:r>
      <w:r w:rsidRPr="001374BC">
        <w:rPr>
          <w:sz w:val="14"/>
        </w:rPr>
        <w:t xml:space="preserve"> in future. “Participating governments reiterated their firm support for the full, complete, and effective implementation of the NPT as the cornerstone of the international non-proliferation regime,” the statement said. Although India found support from countries such as the US, the UK, France, and Russia, it wasn’t enough. Opposition to India’s entry came from countries, such as Norway, New Zealand, South Africa, Brazil, and China. While Brazil wasn’t entirely opposed, it insisted on discussing “process” and “rules,” NDTV reported. But the most vocal opponent to India’s entry was China, which insisted that any concession extended to India must apply to its nuclear-armed </w:t>
      </w:r>
      <w:proofErr w:type="spellStart"/>
      <w:r w:rsidRPr="001374BC">
        <w:rPr>
          <w:sz w:val="14"/>
        </w:rPr>
        <w:t>neighbour</w:t>
      </w:r>
      <w:proofErr w:type="spellEnd"/>
      <w:r w:rsidRPr="001374BC">
        <w:rPr>
          <w:sz w:val="14"/>
        </w:rPr>
        <w:t xml:space="preserve"> Pakistan, which, too, has sought NSG membership. </w:t>
      </w:r>
      <w:r w:rsidRPr="001374BC">
        <w:rPr>
          <w:rStyle w:val="StyleUnderline"/>
          <w:highlight w:val="cyan"/>
        </w:rPr>
        <w:t>The NSG is a consensus-based group and decisions are always taken unanimously</w:t>
      </w:r>
      <w:r w:rsidRPr="001374BC">
        <w:rPr>
          <w:sz w:val="14"/>
        </w:rPr>
        <w:t xml:space="preserve">. “We understand that despite procedural hurdles persistently raised by one country, a three-hour long discussion took place last night on the issue of future participation in the NSG,” a spokesperson for India’s foreign affairs ministry said, making a clear reference to China’s position. “An overwhelming number of those who took the floor supported India’s membership and appraised India’s application positively,” the statement added. India also maintained that its “participation in the NSG will further strengthen nuclear non-proliferation and make global nuclear commerce more secure.” All members don’t agree with India’s argument. “Some countries do want to set a precedent for non-NPT countries to be members,” said Christine Fair, an associate professor at Georgetown University. “After all, this is supposed to be one of the perks of NPT membership.” “Second, there are strategic interests that India’s ability to acquire materials for its domestic nuclear program from the international market will free up India’s domestic resources for its weapons system. While China and Pakistan will fear this, this is precisely why the United States wants India to be mainstreamed,” Fair added. China’s opposition probably stems from the fact that India’s entry into NSG could change South Asian geopolitics. “The other reason, which really applies only to China, is that letting India in would have deleterious geopolitical impacts. Specifically, for China, letting in India would mean its chief strategic rival would be on an equal footing in this prestigious club,” Michael </w:t>
      </w:r>
      <w:proofErr w:type="spellStart"/>
      <w:r w:rsidRPr="001374BC">
        <w:rPr>
          <w:sz w:val="14"/>
        </w:rPr>
        <w:t>Kugelman</w:t>
      </w:r>
      <w:proofErr w:type="spellEnd"/>
      <w:r w:rsidRPr="001374BC">
        <w:rPr>
          <w:sz w:val="14"/>
        </w:rPr>
        <w:t xml:space="preserve">, senior associate for south and southeast Asia at Woodrow Wilson International Centre for Scholars had earlier told Quartz. In the run up to the meetings, India has aggressively lobbied member countries. Earlier this month, Indian prime minister Narendra Modi visited Mexico and Switzerland—two countries that had earlier raised concerns—to seek their support. On June 23, in a bid to convince Beijing, India’s staunchest opponent, Modi even met with Chinese president Xi Jinping for over 45 minutes in Tashkent, Uzbekistan. The meeting was held on the sidelines of the Shanghai Cooperation </w:t>
      </w:r>
      <w:proofErr w:type="spellStart"/>
      <w:r w:rsidRPr="001374BC">
        <w:rPr>
          <w:sz w:val="14"/>
        </w:rPr>
        <w:t>Organisation</w:t>
      </w:r>
      <w:proofErr w:type="spellEnd"/>
      <w:r w:rsidRPr="001374BC">
        <w:rPr>
          <w:sz w:val="14"/>
        </w:rPr>
        <w:t xml:space="preserve"> (SCO) summit. Modi reportedly asked Xi for a “fair and objective assessment” of India’s bid for a seat at the NSG. </w:t>
      </w:r>
      <w:r w:rsidRPr="001374BC">
        <w:rPr>
          <w:rStyle w:val="StyleUnderline"/>
          <w:highlight w:val="cyan"/>
        </w:rPr>
        <w:t>India had also put its best diplomats on the mission in Seoul</w:t>
      </w:r>
      <w:r w:rsidRPr="00C64305">
        <w:rPr>
          <w:rStyle w:val="StyleUnderline"/>
        </w:rPr>
        <w:t xml:space="preserve">, </w:t>
      </w:r>
      <w:r w:rsidRPr="001374BC">
        <w:rPr>
          <w:sz w:val="14"/>
        </w:rPr>
        <w:t xml:space="preserve">including the country’s foreign secretary, S </w:t>
      </w:r>
      <w:proofErr w:type="spellStart"/>
      <w:r w:rsidRPr="001374BC">
        <w:rPr>
          <w:sz w:val="14"/>
        </w:rPr>
        <w:t>Jaishankar</w:t>
      </w:r>
      <w:proofErr w:type="spellEnd"/>
      <w:r w:rsidRPr="001374BC">
        <w:rPr>
          <w:sz w:val="14"/>
        </w:rPr>
        <w:t xml:space="preserve">, an expert in nuclear issues and former ambassador to the US and China. Amandeep Singh Gill, who had earlier negotiated the details of India’s civil nuclear agreements, was also part of the crack diplomatic team that camped in the South Korean capital. </w:t>
      </w:r>
      <w:r w:rsidRPr="00C64305">
        <w:rPr>
          <w:rStyle w:val="StyleUnderline"/>
        </w:rPr>
        <w:t xml:space="preserve">Yet, clearly, </w:t>
      </w:r>
      <w:bookmarkStart w:id="0" w:name="_GoBack"/>
      <w:r w:rsidRPr="001374BC">
        <w:rPr>
          <w:rStyle w:val="StyleUnderline"/>
          <w:highlight w:val="cyan"/>
        </w:rPr>
        <w:t>there is still much work left to do</w:t>
      </w:r>
      <w:bookmarkEnd w:id="0"/>
      <w:r w:rsidRPr="00C64305">
        <w:rPr>
          <w:rStyle w:val="StyleUnderline"/>
        </w:rPr>
        <w:t>.</w:t>
      </w:r>
    </w:p>
    <w:p w:rsidR="00320C03" w:rsidRPr="00C64305" w:rsidRDefault="00320C03" w:rsidP="00320C03"/>
    <w:sectPr w:rsidR="00320C03" w:rsidRPr="00C643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40F7C4A"/>
    <w:multiLevelType w:val="hybridMultilevel"/>
    <w:tmpl w:val="88B2897E"/>
    <w:lvl w:ilvl="0" w:tplc="256ACAB2">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JVoss"/>
    <w:docVar w:name="RibbonPointer" w:val="69453468"/>
    <w:docVar w:name="VerbatimVersion" w:val="5.1"/>
  </w:docVars>
  <w:rsids>
    <w:rsidRoot w:val="00600975"/>
    <w:rsid w:val="00001E33"/>
    <w:rsid w:val="000045EC"/>
    <w:rsid w:val="000053EC"/>
    <w:rsid w:val="00005922"/>
    <w:rsid w:val="0001044D"/>
    <w:rsid w:val="0001212B"/>
    <w:rsid w:val="00012C59"/>
    <w:rsid w:val="000139A3"/>
    <w:rsid w:val="00030018"/>
    <w:rsid w:val="00030771"/>
    <w:rsid w:val="0003250D"/>
    <w:rsid w:val="0003436A"/>
    <w:rsid w:val="000465E9"/>
    <w:rsid w:val="00051FE1"/>
    <w:rsid w:val="0005288C"/>
    <w:rsid w:val="000528A4"/>
    <w:rsid w:val="00053438"/>
    <w:rsid w:val="00062753"/>
    <w:rsid w:val="00062D95"/>
    <w:rsid w:val="000666D8"/>
    <w:rsid w:val="00067E2E"/>
    <w:rsid w:val="00077012"/>
    <w:rsid w:val="00081184"/>
    <w:rsid w:val="00081693"/>
    <w:rsid w:val="0009045F"/>
    <w:rsid w:val="000907B4"/>
    <w:rsid w:val="00090E61"/>
    <w:rsid w:val="00093DC3"/>
    <w:rsid w:val="00097165"/>
    <w:rsid w:val="000A0B0F"/>
    <w:rsid w:val="000A0C8F"/>
    <w:rsid w:val="000A245E"/>
    <w:rsid w:val="000A2B75"/>
    <w:rsid w:val="000A785F"/>
    <w:rsid w:val="000A7BC5"/>
    <w:rsid w:val="000B0C4E"/>
    <w:rsid w:val="000B37A7"/>
    <w:rsid w:val="000C6AF2"/>
    <w:rsid w:val="000D043B"/>
    <w:rsid w:val="000D0C67"/>
    <w:rsid w:val="000D18A1"/>
    <w:rsid w:val="000D26B9"/>
    <w:rsid w:val="000D70A5"/>
    <w:rsid w:val="000D74CD"/>
    <w:rsid w:val="000E0B45"/>
    <w:rsid w:val="000E12E3"/>
    <w:rsid w:val="000E24CB"/>
    <w:rsid w:val="000E2EAF"/>
    <w:rsid w:val="000E3D3E"/>
    <w:rsid w:val="000F0CFE"/>
    <w:rsid w:val="000F1165"/>
    <w:rsid w:val="000F41EE"/>
    <w:rsid w:val="000F65FD"/>
    <w:rsid w:val="000F6D0A"/>
    <w:rsid w:val="000F7CC9"/>
    <w:rsid w:val="001001A5"/>
    <w:rsid w:val="00100833"/>
    <w:rsid w:val="001026D3"/>
    <w:rsid w:val="00102C1B"/>
    <w:rsid w:val="0010377E"/>
    <w:rsid w:val="00104529"/>
    <w:rsid w:val="001049B2"/>
    <w:rsid w:val="00104B9D"/>
    <w:rsid w:val="00104D61"/>
    <w:rsid w:val="0010539E"/>
    <w:rsid w:val="00105942"/>
    <w:rsid w:val="00105F1E"/>
    <w:rsid w:val="00107396"/>
    <w:rsid w:val="00115004"/>
    <w:rsid w:val="00116317"/>
    <w:rsid w:val="00121CE3"/>
    <w:rsid w:val="00122C01"/>
    <w:rsid w:val="00123BA1"/>
    <w:rsid w:val="00123F1A"/>
    <w:rsid w:val="00127239"/>
    <w:rsid w:val="00133EAE"/>
    <w:rsid w:val="001374BC"/>
    <w:rsid w:val="0014124E"/>
    <w:rsid w:val="0014149B"/>
    <w:rsid w:val="00141A75"/>
    <w:rsid w:val="00144A4C"/>
    <w:rsid w:val="001537CB"/>
    <w:rsid w:val="0015515D"/>
    <w:rsid w:val="001553D2"/>
    <w:rsid w:val="001610E4"/>
    <w:rsid w:val="0016698A"/>
    <w:rsid w:val="00174CDE"/>
    <w:rsid w:val="001756A8"/>
    <w:rsid w:val="00176AB0"/>
    <w:rsid w:val="00177B7D"/>
    <w:rsid w:val="0018322D"/>
    <w:rsid w:val="00186D7D"/>
    <w:rsid w:val="0019032B"/>
    <w:rsid w:val="00190632"/>
    <w:rsid w:val="00190C3E"/>
    <w:rsid w:val="00192F2D"/>
    <w:rsid w:val="00194BE6"/>
    <w:rsid w:val="001A56FB"/>
    <w:rsid w:val="001A63FA"/>
    <w:rsid w:val="001A659B"/>
    <w:rsid w:val="001A6D37"/>
    <w:rsid w:val="001A737B"/>
    <w:rsid w:val="001B1CA6"/>
    <w:rsid w:val="001B33D5"/>
    <w:rsid w:val="001B5776"/>
    <w:rsid w:val="001B598B"/>
    <w:rsid w:val="001B63CE"/>
    <w:rsid w:val="001C013B"/>
    <w:rsid w:val="001C1CA8"/>
    <w:rsid w:val="001C33AC"/>
    <w:rsid w:val="001C4724"/>
    <w:rsid w:val="001C48D6"/>
    <w:rsid w:val="001C592F"/>
    <w:rsid w:val="001D1C43"/>
    <w:rsid w:val="001D6902"/>
    <w:rsid w:val="001D7AEC"/>
    <w:rsid w:val="001E3A05"/>
    <w:rsid w:val="001E527A"/>
    <w:rsid w:val="001E7500"/>
    <w:rsid w:val="001F19D3"/>
    <w:rsid w:val="001F562D"/>
    <w:rsid w:val="001F78CE"/>
    <w:rsid w:val="002027A2"/>
    <w:rsid w:val="0020437A"/>
    <w:rsid w:val="002153CB"/>
    <w:rsid w:val="0021669F"/>
    <w:rsid w:val="00221EA3"/>
    <w:rsid w:val="00223C5D"/>
    <w:rsid w:val="00224457"/>
    <w:rsid w:val="002255A5"/>
    <w:rsid w:val="00227C4C"/>
    <w:rsid w:val="00234363"/>
    <w:rsid w:val="0023581C"/>
    <w:rsid w:val="00241FF4"/>
    <w:rsid w:val="00242CE0"/>
    <w:rsid w:val="00247E5C"/>
    <w:rsid w:val="002505E9"/>
    <w:rsid w:val="002516EA"/>
    <w:rsid w:val="00251FC7"/>
    <w:rsid w:val="00253736"/>
    <w:rsid w:val="00255C8A"/>
    <w:rsid w:val="00257479"/>
    <w:rsid w:val="002613FB"/>
    <w:rsid w:val="0026150B"/>
    <w:rsid w:val="00265733"/>
    <w:rsid w:val="00270753"/>
    <w:rsid w:val="00274D0B"/>
    <w:rsid w:val="00284467"/>
    <w:rsid w:val="002855A7"/>
    <w:rsid w:val="002870E8"/>
    <w:rsid w:val="00287579"/>
    <w:rsid w:val="0029271C"/>
    <w:rsid w:val="002A3427"/>
    <w:rsid w:val="002A41D1"/>
    <w:rsid w:val="002A7085"/>
    <w:rsid w:val="002B1375"/>
    <w:rsid w:val="002B146A"/>
    <w:rsid w:val="002B44B3"/>
    <w:rsid w:val="002B4F92"/>
    <w:rsid w:val="002B54FB"/>
    <w:rsid w:val="002B5E17"/>
    <w:rsid w:val="002B711E"/>
    <w:rsid w:val="002C31D5"/>
    <w:rsid w:val="002C473D"/>
    <w:rsid w:val="002C6953"/>
    <w:rsid w:val="002D1667"/>
    <w:rsid w:val="002D17BD"/>
    <w:rsid w:val="002D40AF"/>
    <w:rsid w:val="002D794D"/>
    <w:rsid w:val="002D7EAA"/>
    <w:rsid w:val="002E34D9"/>
    <w:rsid w:val="002F1F3F"/>
    <w:rsid w:val="002F26B7"/>
    <w:rsid w:val="002F2848"/>
    <w:rsid w:val="002F57F7"/>
    <w:rsid w:val="00303EC0"/>
    <w:rsid w:val="003053C1"/>
    <w:rsid w:val="0030638E"/>
    <w:rsid w:val="0031002E"/>
    <w:rsid w:val="003138FB"/>
    <w:rsid w:val="0031438C"/>
    <w:rsid w:val="00315690"/>
    <w:rsid w:val="00316B75"/>
    <w:rsid w:val="00320145"/>
    <w:rsid w:val="00320C03"/>
    <w:rsid w:val="00323AFF"/>
    <w:rsid w:val="00325646"/>
    <w:rsid w:val="00332360"/>
    <w:rsid w:val="003433C5"/>
    <w:rsid w:val="003446C8"/>
    <w:rsid w:val="00344C48"/>
    <w:rsid w:val="00345793"/>
    <w:rsid w:val="003460F2"/>
    <w:rsid w:val="0034621E"/>
    <w:rsid w:val="00346A27"/>
    <w:rsid w:val="0036118C"/>
    <w:rsid w:val="00361D68"/>
    <w:rsid w:val="0036313C"/>
    <w:rsid w:val="00363B42"/>
    <w:rsid w:val="003645F9"/>
    <w:rsid w:val="003656FE"/>
    <w:rsid w:val="003674E2"/>
    <w:rsid w:val="003675DA"/>
    <w:rsid w:val="0037157E"/>
    <w:rsid w:val="00373EC8"/>
    <w:rsid w:val="0037590C"/>
    <w:rsid w:val="0038158C"/>
    <w:rsid w:val="003843AA"/>
    <w:rsid w:val="003902BA"/>
    <w:rsid w:val="003923B7"/>
    <w:rsid w:val="00394BBE"/>
    <w:rsid w:val="00394DFF"/>
    <w:rsid w:val="00396F55"/>
    <w:rsid w:val="0039725D"/>
    <w:rsid w:val="003A023C"/>
    <w:rsid w:val="003A09E2"/>
    <w:rsid w:val="003A1A30"/>
    <w:rsid w:val="003A2839"/>
    <w:rsid w:val="003A39E9"/>
    <w:rsid w:val="003A5FA6"/>
    <w:rsid w:val="003B6F71"/>
    <w:rsid w:val="003B7015"/>
    <w:rsid w:val="003D1978"/>
    <w:rsid w:val="003D2BB3"/>
    <w:rsid w:val="003D55D8"/>
    <w:rsid w:val="003D6365"/>
    <w:rsid w:val="003D7FE6"/>
    <w:rsid w:val="003E0DFA"/>
    <w:rsid w:val="003E291C"/>
    <w:rsid w:val="003E591B"/>
    <w:rsid w:val="003F0B75"/>
    <w:rsid w:val="0040043E"/>
    <w:rsid w:val="00402B59"/>
    <w:rsid w:val="004033ED"/>
    <w:rsid w:val="004045F8"/>
    <w:rsid w:val="00407037"/>
    <w:rsid w:val="0040799C"/>
    <w:rsid w:val="00416455"/>
    <w:rsid w:val="004178CA"/>
    <w:rsid w:val="00421F04"/>
    <w:rsid w:val="00424EA2"/>
    <w:rsid w:val="00431364"/>
    <w:rsid w:val="00432D7B"/>
    <w:rsid w:val="0043790A"/>
    <w:rsid w:val="00440383"/>
    <w:rsid w:val="00441A4A"/>
    <w:rsid w:val="00443144"/>
    <w:rsid w:val="004432B7"/>
    <w:rsid w:val="00447BC4"/>
    <w:rsid w:val="00452D54"/>
    <w:rsid w:val="0045330B"/>
    <w:rsid w:val="004543F9"/>
    <w:rsid w:val="0045495C"/>
    <w:rsid w:val="004605D6"/>
    <w:rsid w:val="004669E9"/>
    <w:rsid w:val="0047124C"/>
    <w:rsid w:val="0047492A"/>
    <w:rsid w:val="0048230C"/>
    <w:rsid w:val="00491A89"/>
    <w:rsid w:val="00491DB2"/>
    <w:rsid w:val="00493D29"/>
    <w:rsid w:val="004A0737"/>
    <w:rsid w:val="004A1BA4"/>
    <w:rsid w:val="004A26B2"/>
    <w:rsid w:val="004A72A0"/>
    <w:rsid w:val="004B0178"/>
    <w:rsid w:val="004B1338"/>
    <w:rsid w:val="004B28B6"/>
    <w:rsid w:val="004B65CF"/>
    <w:rsid w:val="004B6670"/>
    <w:rsid w:val="004C0995"/>
    <w:rsid w:val="004C2A79"/>
    <w:rsid w:val="004C60E8"/>
    <w:rsid w:val="004D51F7"/>
    <w:rsid w:val="004D687C"/>
    <w:rsid w:val="004E3579"/>
    <w:rsid w:val="004E5216"/>
    <w:rsid w:val="004E522B"/>
    <w:rsid w:val="004E660E"/>
    <w:rsid w:val="004E728B"/>
    <w:rsid w:val="004E7469"/>
    <w:rsid w:val="004F39E0"/>
    <w:rsid w:val="004F5189"/>
    <w:rsid w:val="005003B3"/>
    <w:rsid w:val="005013D8"/>
    <w:rsid w:val="0050526C"/>
    <w:rsid w:val="00506F38"/>
    <w:rsid w:val="005128CD"/>
    <w:rsid w:val="00514300"/>
    <w:rsid w:val="00517B1F"/>
    <w:rsid w:val="00520943"/>
    <w:rsid w:val="0052765E"/>
    <w:rsid w:val="00527CEE"/>
    <w:rsid w:val="0053507D"/>
    <w:rsid w:val="005351FE"/>
    <w:rsid w:val="00537BD5"/>
    <w:rsid w:val="00541907"/>
    <w:rsid w:val="005420F3"/>
    <w:rsid w:val="0054490A"/>
    <w:rsid w:val="005457A5"/>
    <w:rsid w:val="005514EE"/>
    <w:rsid w:val="005520AA"/>
    <w:rsid w:val="0055322D"/>
    <w:rsid w:val="00553333"/>
    <w:rsid w:val="00553475"/>
    <w:rsid w:val="00556C8D"/>
    <w:rsid w:val="00561738"/>
    <w:rsid w:val="005700C1"/>
    <w:rsid w:val="00571790"/>
    <w:rsid w:val="0057268A"/>
    <w:rsid w:val="00573566"/>
    <w:rsid w:val="005742ED"/>
    <w:rsid w:val="005749A8"/>
    <w:rsid w:val="00580FD8"/>
    <w:rsid w:val="00582D6F"/>
    <w:rsid w:val="00584609"/>
    <w:rsid w:val="00585382"/>
    <w:rsid w:val="00587A26"/>
    <w:rsid w:val="005908B6"/>
    <w:rsid w:val="005A05E1"/>
    <w:rsid w:val="005A2130"/>
    <w:rsid w:val="005A2DDB"/>
    <w:rsid w:val="005A5F6F"/>
    <w:rsid w:val="005A63B8"/>
    <w:rsid w:val="005B2C95"/>
    <w:rsid w:val="005B6AE6"/>
    <w:rsid w:val="005C0A96"/>
    <w:rsid w:val="005C424C"/>
    <w:rsid w:val="005C441B"/>
    <w:rsid w:val="005C5561"/>
    <w:rsid w:val="005C78DB"/>
    <w:rsid w:val="005D1AFE"/>
    <w:rsid w:val="005D2912"/>
    <w:rsid w:val="005E130A"/>
    <w:rsid w:val="005E15D4"/>
    <w:rsid w:val="005E513F"/>
    <w:rsid w:val="005E5C5A"/>
    <w:rsid w:val="005E6729"/>
    <w:rsid w:val="005F498D"/>
    <w:rsid w:val="005F5FCB"/>
    <w:rsid w:val="005F6CC6"/>
    <w:rsid w:val="00600975"/>
    <w:rsid w:val="006009D2"/>
    <w:rsid w:val="006065BD"/>
    <w:rsid w:val="006102EB"/>
    <w:rsid w:val="00611F7B"/>
    <w:rsid w:val="006174DF"/>
    <w:rsid w:val="00617FB7"/>
    <w:rsid w:val="0063329A"/>
    <w:rsid w:val="00634B0E"/>
    <w:rsid w:val="006374EE"/>
    <w:rsid w:val="00641C80"/>
    <w:rsid w:val="00645FA9"/>
    <w:rsid w:val="00647866"/>
    <w:rsid w:val="006518CE"/>
    <w:rsid w:val="006561BE"/>
    <w:rsid w:val="00660493"/>
    <w:rsid w:val="00661AA1"/>
    <w:rsid w:val="006630D3"/>
    <w:rsid w:val="00665003"/>
    <w:rsid w:val="00667D7F"/>
    <w:rsid w:val="0067217F"/>
    <w:rsid w:val="00672586"/>
    <w:rsid w:val="006744C9"/>
    <w:rsid w:val="0067539C"/>
    <w:rsid w:val="00675584"/>
    <w:rsid w:val="00677707"/>
    <w:rsid w:val="00693681"/>
    <w:rsid w:val="00694254"/>
    <w:rsid w:val="00696F0C"/>
    <w:rsid w:val="00697415"/>
    <w:rsid w:val="00697551"/>
    <w:rsid w:val="006A2AD0"/>
    <w:rsid w:val="006B3230"/>
    <w:rsid w:val="006B3BAE"/>
    <w:rsid w:val="006C0E84"/>
    <w:rsid w:val="006C2375"/>
    <w:rsid w:val="006C3D89"/>
    <w:rsid w:val="006C42B4"/>
    <w:rsid w:val="006C793F"/>
    <w:rsid w:val="006D4289"/>
    <w:rsid w:val="006D4D6E"/>
    <w:rsid w:val="006D4ECC"/>
    <w:rsid w:val="006E52E8"/>
    <w:rsid w:val="00700703"/>
    <w:rsid w:val="007013DF"/>
    <w:rsid w:val="00704C69"/>
    <w:rsid w:val="00722258"/>
    <w:rsid w:val="007226AE"/>
    <w:rsid w:val="00723991"/>
    <w:rsid w:val="007243E5"/>
    <w:rsid w:val="007244A7"/>
    <w:rsid w:val="0073493F"/>
    <w:rsid w:val="00734D8B"/>
    <w:rsid w:val="00735C8D"/>
    <w:rsid w:val="00745112"/>
    <w:rsid w:val="0075012D"/>
    <w:rsid w:val="00750E6A"/>
    <w:rsid w:val="00751192"/>
    <w:rsid w:val="007658A8"/>
    <w:rsid w:val="00766EA0"/>
    <w:rsid w:val="00767697"/>
    <w:rsid w:val="00770D3C"/>
    <w:rsid w:val="00771013"/>
    <w:rsid w:val="00771A85"/>
    <w:rsid w:val="00775C4E"/>
    <w:rsid w:val="00776182"/>
    <w:rsid w:val="00780723"/>
    <w:rsid w:val="007858D7"/>
    <w:rsid w:val="00787B91"/>
    <w:rsid w:val="00790399"/>
    <w:rsid w:val="007A0AE2"/>
    <w:rsid w:val="007A2226"/>
    <w:rsid w:val="007A24B4"/>
    <w:rsid w:val="007A3704"/>
    <w:rsid w:val="007A381D"/>
    <w:rsid w:val="007A714F"/>
    <w:rsid w:val="007B14DE"/>
    <w:rsid w:val="007B191F"/>
    <w:rsid w:val="007B4201"/>
    <w:rsid w:val="007B7D93"/>
    <w:rsid w:val="007C3CA2"/>
    <w:rsid w:val="007C40D7"/>
    <w:rsid w:val="007D1E13"/>
    <w:rsid w:val="007D2BC6"/>
    <w:rsid w:val="007D6243"/>
    <w:rsid w:val="007E1687"/>
    <w:rsid w:val="007E225A"/>
    <w:rsid w:val="007E660D"/>
    <w:rsid w:val="007E6F17"/>
    <w:rsid w:val="007E7970"/>
    <w:rsid w:val="007F0D59"/>
    <w:rsid w:val="007F2392"/>
    <w:rsid w:val="007F5B66"/>
    <w:rsid w:val="007F5EEF"/>
    <w:rsid w:val="00801204"/>
    <w:rsid w:val="00801AA0"/>
    <w:rsid w:val="00806452"/>
    <w:rsid w:val="008067ED"/>
    <w:rsid w:val="00810F8D"/>
    <w:rsid w:val="00820DB5"/>
    <w:rsid w:val="008220A8"/>
    <w:rsid w:val="00823A1C"/>
    <w:rsid w:val="0082459E"/>
    <w:rsid w:val="00840384"/>
    <w:rsid w:val="00840C14"/>
    <w:rsid w:val="00844631"/>
    <w:rsid w:val="008448A2"/>
    <w:rsid w:val="00845B9D"/>
    <w:rsid w:val="00845CA8"/>
    <w:rsid w:val="00856C9E"/>
    <w:rsid w:val="00857DAF"/>
    <w:rsid w:val="00860984"/>
    <w:rsid w:val="00861D54"/>
    <w:rsid w:val="008628B7"/>
    <w:rsid w:val="0086464F"/>
    <w:rsid w:val="00865C50"/>
    <w:rsid w:val="008670E3"/>
    <w:rsid w:val="0087189C"/>
    <w:rsid w:val="0087426E"/>
    <w:rsid w:val="0088078D"/>
    <w:rsid w:val="008819CC"/>
    <w:rsid w:val="00882CB0"/>
    <w:rsid w:val="008A07D5"/>
    <w:rsid w:val="008A5D97"/>
    <w:rsid w:val="008A69AA"/>
    <w:rsid w:val="008A6D1C"/>
    <w:rsid w:val="008B14AB"/>
    <w:rsid w:val="008B1BD3"/>
    <w:rsid w:val="008B3ECB"/>
    <w:rsid w:val="008B4747"/>
    <w:rsid w:val="008B4E85"/>
    <w:rsid w:val="008B57D3"/>
    <w:rsid w:val="008B603F"/>
    <w:rsid w:val="008B6B51"/>
    <w:rsid w:val="008C1B2E"/>
    <w:rsid w:val="008C5137"/>
    <w:rsid w:val="008C5248"/>
    <w:rsid w:val="008C5E4E"/>
    <w:rsid w:val="008D238A"/>
    <w:rsid w:val="008D368F"/>
    <w:rsid w:val="008D6983"/>
    <w:rsid w:val="008E16E7"/>
    <w:rsid w:val="008E4ED2"/>
    <w:rsid w:val="008E747F"/>
    <w:rsid w:val="008F2737"/>
    <w:rsid w:val="008F51FD"/>
    <w:rsid w:val="008F6CCE"/>
    <w:rsid w:val="008F7E4E"/>
    <w:rsid w:val="0090068F"/>
    <w:rsid w:val="009071AA"/>
    <w:rsid w:val="0091627E"/>
    <w:rsid w:val="00917864"/>
    <w:rsid w:val="0092115C"/>
    <w:rsid w:val="00923527"/>
    <w:rsid w:val="00923FD2"/>
    <w:rsid w:val="00925DBE"/>
    <w:rsid w:val="00926132"/>
    <w:rsid w:val="00926A9F"/>
    <w:rsid w:val="00933AFB"/>
    <w:rsid w:val="0093568D"/>
    <w:rsid w:val="0093664C"/>
    <w:rsid w:val="009377B4"/>
    <w:rsid w:val="00941DD2"/>
    <w:rsid w:val="009461F5"/>
    <w:rsid w:val="00950F5D"/>
    <w:rsid w:val="00956972"/>
    <w:rsid w:val="00957144"/>
    <w:rsid w:val="00960C97"/>
    <w:rsid w:val="009660F0"/>
    <w:rsid w:val="00967131"/>
    <w:rsid w:val="0097032B"/>
    <w:rsid w:val="0097055E"/>
    <w:rsid w:val="009866FD"/>
    <w:rsid w:val="00991189"/>
    <w:rsid w:val="0099607C"/>
    <w:rsid w:val="0099647C"/>
    <w:rsid w:val="00996980"/>
    <w:rsid w:val="009A0FB3"/>
    <w:rsid w:val="009A1CB1"/>
    <w:rsid w:val="009A58A1"/>
    <w:rsid w:val="009A7AFD"/>
    <w:rsid w:val="009B10A3"/>
    <w:rsid w:val="009B1963"/>
    <w:rsid w:val="009B1AE4"/>
    <w:rsid w:val="009B2301"/>
    <w:rsid w:val="009B4843"/>
    <w:rsid w:val="009B7A74"/>
    <w:rsid w:val="009C128F"/>
    <w:rsid w:val="009C43A1"/>
    <w:rsid w:val="009C452E"/>
    <w:rsid w:val="009D2EAD"/>
    <w:rsid w:val="009D3C85"/>
    <w:rsid w:val="009D3E0E"/>
    <w:rsid w:val="009D414B"/>
    <w:rsid w:val="009D54B2"/>
    <w:rsid w:val="009E082C"/>
    <w:rsid w:val="009E1922"/>
    <w:rsid w:val="009E1E61"/>
    <w:rsid w:val="009E3CAB"/>
    <w:rsid w:val="009F13EB"/>
    <w:rsid w:val="009F1DC5"/>
    <w:rsid w:val="009F7ED2"/>
    <w:rsid w:val="00A0676A"/>
    <w:rsid w:val="00A16D52"/>
    <w:rsid w:val="00A17208"/>
    <w:rsid w:val="00A27417"/>
    <w:rsid w:val="00A357A6"/>
    <w:rsid w:val="00A36D37"/>
    <w:rsid w:val="00A372AD"/>
    <w:rsid w:val="00A444E7"/>
    <w:rsid w:val="00A44A58"/>
    <w:rsid w:val="00A44D0C"/>
    <w:rsid w:val="00A5167A"/>
    <w:rsid w:val="00A552B4"/>
    <w:rsid w:val="00A55726"/>
    <w:rsid w:val="00A5712C"/>
    <w:rsid w:val="00A6122E"/>
    <w:rsid w:val="00A71C79"/>
    <w:rsid w:val="00A732A2"/>
    <w:rsid w:val="00A7344F"/>
    <w:rsid w:val="00A74F7A"/>
    <w:rsid w:val="00A7687C"/>
    <w:rsid w:val="00A85054"/>
    <w:rsid w:val="00A86B9B"/>
    <w:rsid w:val="00A93661"/>
    <w:rsid w:val="00A940A5"/>
    <w:rsid w:val="00A942EB"/>
    <w:rsid w:val="00A944E6"/>
    <w:rsid w:val="00A95652"/>
    <w:rsid w:val="00A9605F"/>
    <w:rsid w:val="00AA051E"/>
    <w:rsid w:val="00AB12F8"/>
    <w:rsid w:val="00AB2CB6"/>
    <w:rsid w:val="00AB303C"/>
    <w:rsid w:val="00AB3909"/>
    <w:rsid w:val="00AB46C4"/>
    <w:rsid w:val="00AB7F26"/>
    <w:rsid w:val="00AC0AB8"/>
    <w:rsid w:val="00AC77A9"/>
    <w:rsid w:val="00AE1176"/>
    <w:rsid w:val="00AE2CE9"/>
    <w:rsid w:val="00AE2F86"/>
    <w:rsid w:val="00AE3F05"/>
    <w:rsid w:val="00AE47A0"/>
    <w:rsid w:val="00AE51D7"/>
    <w:rsid w:val="00AF0915"/>
    <w:rsid w:val="00AF45AF"/>
    <w:rsid w:val="00B001F3"/>
    <w:rsid w:val="00B00E3D"/>
    <w:rsid w:val="00B01F63"/>
    <w:rsid w:val="00B02695"/>
    <w:rsid w:val="00B04446"/>
    <w:rsid w:val="00B06055"/>
    <w:rsid w:val="00B07967"/>
    <w:rsid w:val="00B07CBE"/>
    <w:rsid w:val="00B07EA5"/>
    <w:rsid w:val="00B1430E"/>
    <w:rsid w:val="00B23864"/>
    <w:rsid w:val="00B33C6D"/>
    <w:rsid w:val="00B35B2A"/>
    <w:rsid w:val="00B426E2"/>
    <w:rsid w:val="00B42CF0"/>
    <w:rsid w:val="00B4329B"/>
    <w:rsid w:val="00B4508F"/>
    <w:rsid w:val="00B470CF"/>
    <w:rsid w:val="00B53C9E"/>
    <w:rsid w:val="00B5466B"/>
    <w:rsid w:val="00B55833"/>
    <w:rsid w:val="00B55AD5"/>
    <w:rsid w:val="00B601D9"/>
    <w:rsid w:val="00B62F16"/>
    <w:rsid w:val="00B6783C"/>
    <w:rsid w:val="00B7098B"/>
    <w:rsid w:val="00B727FF"/>
    <w:rsid w:val="00B74AA0"/>
    <w:rsid w:val="00B76355"/>
    <w:rsid w:val="00B77660"/>
    <w:rsid w:val="00B8057C"/>
    <w:rsid w:val="00B80A9D"/>
    <w:rsid w:val="00B82278"/>
    <w:rsid w:val="00B841A6"/>
    <w:rsid w:val="00B845ED"/>
    <w:rsid w:val="00B84BCF"/>
    <w:rsid w:val="00B8678E"/>
    <w:rsid w:val="00B907C6"/>
    <w:rsid w:val="00B97977"/>
    <w:rsid w:val="00BA28A0"/>
    <w:rsid w:val="00BA5EF6"/>
    <w:rsid w:val="00BB1728"/>
    <w:rsid w:val="00BB31C6"/>
    <w:rsid w:val="00BB32A6"/>
    <w:rsid w:val="00BC17A1"/>
    <w:rsid w:val="00BC28B4"/>
    <w:rsid w:val="00BC2C52"/>
    <w:rsid w:val="00BC38B3"/>
    <w:rsid w:val="00BC47F3"/>
    <w:rsid w:val="00BD3949"/>
    <w:rsid w:val="00BD56F0"/>
    <w:rsid w:val="00BD5C6C"/>
    <w:rsid w:val="00BD6238"/>
    <w:rsid w:val="00BE096A"/>
    <w:rsid w:val="00BE1281"/>
    <w:rsid w:val="00BE1D55"/>
    <w:rsid w:val="00BF1166"/>
    <w:rsid w:val="00BF12BE"/>
    <w:rsid w:val="00BF593B"/>
    <w:rsid w:val="00BF6595"/>
    <w:rsid w:val="00BF7149"/>
    <w:rsid w:val="00BF773A"/>
    <w:rsid w:val="00BF7E81"/>
    <w:rsid w:val="00C07861"/>
    <w:rsid w:val="00C1151E"/>
    <w:rsid w:val="00C13171"/>
    <w:rsid w:val="00C13773"/>
    <w:rsid w:val="00C13D59"/>
    <w:rsid w:val="00C1456E"/>
    <w:rsid w:val="00C150B8"/>
    <w:rsid w:val="00C16438"/>
    <w:rsid w:val="00C17CC8"/>
    <w:rsid w:val="00C20AE7"/>
    <w:rsid w:val="00C24241"/>
    <w:rsid w:val="00C367DB"/>
    <w:rsid w:val="00C4185E"/>
    <w:rsid w:val="00C428FD"/>
    <w:rsid w:val="00C46E47"/>
    <w:rsid w:val="00C473F0"/>
    <w:rsid w:val="00C50901"/>
    <w:rsid w:val="00C54E96"/>
    <w:rsid w:val="00C55B78"/>
    <w:rsid w:val="00C63F1F"/>
    <w:rsid w:val="00C64305"/>
    <w:rsid w:val="00C6796A"/>
    <w:rsid w:val="00C7010E"/>
    <w:rsid w:val="00C70BA1"/>
    <w:rsid w:val="00C71FDC"/>
    <w:rsid w:val="00C7250F"/>
    <w:rsid w:val="00C73755"/>
    <w:rsid w:val="00C7535F"/>
    <w:rsid w:val="00C802BB"/>
    <w:rsid w:val="00C83417"/>
    <w:rsid w:val="00C846BA"/>
    <w:rsid w:val="00C851F5"/>
    <w:rsid w:val="00C918C6"/>
    <w:rsid w:val="00C94806"/>
    <w:rsid w:val="00C9604F"/>
    <w:rsid w:val="00C97282"/>
    <w:rsid w:val="00CA19AA"/>
    <w:rsid w:val="00CA270E"/>
    <w:rsid w:val="00CA3CF1"/>
    <w:rsid w:val="00CB457B"/>
    <w:rsid w:val="00CB6436"/>
    <w:rsid w:val="00CC3861"/>
    <w:rsid w:val="00CC5298"/>
    <w:rsid w:val="00CD1940"/>
    <w:rsid w:val="00CD4A5D"/>
    <w:rsid w:val="00CD4AC4"/>
    <w:rsid w:val="00CD736E"/>
    <w:rsid w:val="00CD798D"/>
    <w:rsid w:val="00CE0CDA"/>
    <w:rsid w:val="00CE11D0"/>
    <w:rsid w:val="00CE161E"/>
    <w:rsid w:val="00CE2F58"/>
    <w:rsid w:val="00CE4DA5"/>
    <w:rsid w:val="00CE5014"/>
    <w:rsid w:val="00CE61D9"/>
    <w:rsid w:val="00CE795F"/>
    <w:rsid w:val="00CF1383"/>
    <w:rsid w:val="00CF2927"/>
    <w:rsid w:val="00CF4D38"/>
    <w:rsid w:val="00CF59A8"/>
    <w:rsid w:val="00D04180"/>
    <w:rsid w:val="00D066C5"/>
    <w:rsid w:val="00D105DE"/>
    <w:rsid w:val="00D111D8"/>
    <w:rsid w:val="00D14177"/>
    <w:rsid w:val="00D20A7A"/>
    <w:rsid w:val="00D24F4F"/>
    <w:rsid w:val="00D30672"/>
    <w:rsid w:val="00D31C09"/>
    <w:rsid w:val="00D325A9"/>
    <w:rsid w:val="00D3462C"/>
    <w:rsid w:val="00D36A8A"/>
    <w:rsid w:val="00D37A4B"/>
    <w:rsid w:val="00D41309"/>
    <w:rsid w:val="00D41A7F"/>
    <w:rsid w:val="00D41E6B"/>
    <w:rsid w:val="00D46ADE"/>
    <w:rsid w:val="00D51B10"/>
    <w:rsid w:val="00D53291"/>
    <w:rsid w:val="00D53C60"/>
    <w:rsid w:val="00D54DA7"/>
    <w:rsid w:val="00D55F8B"/>
    <w:rsid w:val="00D56896"/>
    <w:rsid w:val="00D603E1"/>
    <w:rsid w:val="00D61409"/>
    <w:rsid w:val="00D6691E"/>
    <w:rsid w:val="00D70F86"/>
    <w:rsid w:val="00D71170"/>
    <w:rsid w:val="00D71617"/>
    <w:rsid w:val="00D71A4E"/>
    <w:rsid w:val="00D732A1"/>
    <w:rsid w:val="00D73495"/>
    <w:rsid w:val="00D77B8F"/>
    <w:rsid w:val="00D84AA7"/>
    <w:rsid w:val="00DA1C92"/>
    <w:rsid w:val="00DA25D4"/>
    <w:rsid w:val="00DA2762"/>
    <w:rsid w:val="00DA4CCD"/>
    <w:rsid w:val="00DA6538"/>
    <w:rsid w:val="00DB0341"/>
    <w:rsid w:val="00DB6191"/>
    <w:rsid w:val="00DC4470"/>
    <w:rsid w:val="00DC44FD"/>
    <w:rsid w:val="00DC458B"/>
    <w:rsid w:val="00DC488D"/>
    <w:rsid w:val="00DC5125"/>
    <w:rsid w:val="00DD2F30"/>
    <w:rsid w:val="00DE1908"/>
    <w:rsid w:val="00DE64FC"/>
    <w:rsid w:val="00DF0D0D"/>
    <w:rsid w:val="00DF1562"/>
    <w:rsid w:val="00DF1A34"/>
    <w:rsid w:val="00DF3349"/>
    <w:rsid w:val="00DF63BF"/>
    <w:rsid w:val="00E02C34"/>
    <w:rsid w:val="00E06E2B"/>
    <w:rsid w:val="00E1044F"/>
    <w:rsid w:val="00E10572"/>
    <w:rsid w:val="00E105F6"/>
    <w:rsid w:val="00E11783"/>
    <w:rsid w:val="00E12E6A"/>
    <w:rsid w:val="00E12F49"/>
    <w:rsid w:val="00E15E75"/>
    <w:rsid w:val="00E1667D"/>
    <w:rsid w:val="00E27A16"/>
    <w:rsid w:val="00E30AD1"/>
    <w:rsid w:val="00E31F81"/>
    <w:rsid w:val="00E328BE"/>
    <w:rsid w:val="00E37A47"/>
    <w:rsid w:val="00E37ED3"/>
    <w:rsid w:val="00E4228E"/>
    <w:rsid w:val="00E5262C"/>
    <w:rsid w:val="00E55955"/>
    <w:rsid w:val="00E56711"/>
    <w:rsid w:val="00E5748A"/>
    <w:rsid w:val="00E624D1"/>
    <w:rsid w:val="00E67196"/>
    <w:rsid w:val="00E718E7"/>
    <w:rsid w:val="00E7457E"/>
    <w:rsid w:val="00E77DCF"/>
    <w:rsid w:val="00E801EE"/>
    <w:rsid w:val="00E87617"/>
    <w:rsid w:val="00E92D6E"/>
    <w:rsid w:val="00E93D44"/>
    <w:rsid w:val="00E94C58"/>
    <w:rsid w:val="00E95487"/>
    <w:rsid w:val="00E960D1"/>
    <w:rsid w:val="00E97F63"/>
    <w:rsid w:val="00EA112D"/>
    <w:rsid w:val="00EA3440"/>
    <w:rsid w:val="00EB0CC6"/>
    <w:rsid w:val="00EB2444"/>
    <w:rsid w:val="00EB5C0C"/>
    <w:rsid w:val="00EB65BC"/>
    <w:rsid w:val="00EB73BB"/>
    <w:rsid w:val="00EC2BD2"/>
    <w:rsid w:val="00EC2E50"/>
    <w:rsid w:val="00EC3581"/>
    <w:rsid w:val="00EC7DC4"/>
    <w:rsid w:val="00ED0319"/>
    <w:rsid w:val="00ED30CF"/>
    <w:rsid w:val="00ED33E2"/>
    <w:rsid w:val="00ED36A9"/>
    <w:rsid w:val="00ED552C"/>
    <w:rsid w:val="00ED64F3"/>
    <w:rsid w:val="00ED6BBD"/>
    <w:rsid w:val="00EE52EC"/>
    <w:rsid w:val="00EE576F"/>
    <w:rsid w:val="00EE598C"/>
    <w:rsid w:val="00EF115C"/>
    <w:rsid w:val="00EF312D"/>
    <w:rsid w:val="00EF4BBB"/>
    <w:rsid w:val="00F02C76"/>
    <w:rsid w:val="00F03648"/>
    <w:rsid w:val="00F122C9"/>
    <w:rsid w:val="00F12308"/>
    <w:rsid w:val="00F1631C"/>
    <w:rsid w:val="00F176EF"/>
    <w:rsid w:val="00F212C1"/>
    <w:rsid w:val="00F26858"/>
    <w:rsid w:val="00F27D49"/>
    <w:rsid w:val="00F3273F"/>
    <w:rsid w:val="00F3404E"/>
    <w:rsid w:val="00F34B40"/>
    <w:rsid w:val="00F44736"/>
    <w:rsid w:val="00F45E10"/>
    <w:rsid w:val="00F476BE"/>
    <w:rsid w:val="00F56E4C"/>
    <w:rsid w:val="00F5715F"/>
    <w:rsid w:val="00F60283"/>
    <w:rsid w:val="00F6267B"/>
    <w:rsid w:val="00F63396"/>
    <w:rsid w:val="00F6364A"/>
    <w:rsid w:val="00F66058"/>
    <w:rsid w:val="00F70135"/>
    <w:rsid w:val="00F70150"/>
    <w:rsid w:val="00F744EE"/>
    <w:rsid w:val="00F75722"/>
    <w:rsid w:val="00F812FF"/>
    <w:rsid w:val="00F81F2A"/>
    <w:rsid w:val="00F8309D"/>
    <w:rsid w:val="00F9113A"/>
    <w:rsid w:val="00F92F3C"/>
    <w:rsid w:val="00F94D6C"/>
    <w:rsid w:val="00F9529A"/>
    <w:rsid w:val="00F95434"/>
    <w:rsid w:val="00FA56CC"/>
    <w:rsid w:val="00FA7548"/>
    <w:rsid w:val="00FA7976"/>
    <w:rsid w:val="00FB30CF"/>
    <w:rsid w:val="00FB5453"/>
    <w:rsid w:val="00FD6DD9"/>
    <w:rsid w:val="00FE1E7E"/>
    <w:rsid w:val="00FE2546"/>
    <w:rsid w:val="00FF005A"/>
    <w:rsid w:val="00FF30B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8FE6B"/>
  <w15:docId w15:val="{E07A8918-5355-48CD-A774-ACB96E4A7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0528A4"/>
    <w:pPr>
      <w:spacing w:after="0" w:line="240" w:lineRule="auto"/>
    </w:pPr>
    <w:rPr>
      <w:rFonts w:ascii="Georgia" w:hAnsi="Georgia"/>
    </w:rPr>
  </w:style>
  <w:style w:type="paragraph" w:styleId="Heading1">
    <w:name w:val="heading 1"/>
    <w:aliases w:val="Pocket"/>
    <w:basedOn w:val="Normal"/>
    <w:next w:val="Normal"/>
    <w:link w:val="Heading1Char"/>
    <w:qFormat/>
    <w:rsid w:val="000528A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528A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528A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no read,ta,No Spacing1121,CD - Cite,Clear,t,No Spacing111111,Ta,small space,Heading 41,T,No Spacing8,Dont use,nonunderlined,Ch,No Spacing4,No Spacing21,No Spacing211,No Spacing12,No Spacing2111"/>
    <w:basedOn w:val="Normal"/>
    <w:next w:val="Normal"/>
    <w:link w:val="Heading4Char"/>
    <w:uiPriority w:val="3"/>
    <w:unhideWhenUsed/>
    <w:qFormat/>
    <w:rsid w:val="000528A4"/>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0528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28A4"/>
  </w:style>
  <w:style w:type="character" w:customStyle="1" w:styleId="Heading1Char">
    <w:name w:val="Heading 1 Char"/>
    <w:aliases w:val="Pocket Char"/>
    <w:basedOn w:val="DefaultParagraphFont"/>
    <w:link w:val="Heading1"/>
    <w:rsid w:val="000528A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528A4"/>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0528A4"/>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no read Char,ta Char,No Spacing1121 Char,CD - Cite Char,Clear Char,t Char,No Spacing111111 Char,Ta Char,small space Char,Heading 41 Char,T Char,Dont use Char"/>
    <w:basedOn w:val="DefaultParagraphFont"/>
    <w:link w:val="Heading4"/>
    <w:uiPriority w:val="3"/>
    <w:rsid w:val="000528A4"/>
    <w:rPr>
      <w:rFonts w:ascii="Georgia" w:eastAsiaTheme="majorEastAsia" w:hAnsi="Georgia" w:cstheme="majorBidi"/>
      <w:b/>
      <w:iCs/>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Box"/>
    <w:basedOn w:val="DefaultParagraphFont"/>
    <w:link w:val="textbold"/>
    <w:uiPriority w:val="7"/>
    <w:qFormat/>
    <w:rsid w:val="000528A4"/>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528A4"/>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0528A4"/>
    <w:rPr>
      <w:b w:val="0"/>
      <w:sz w:val="22"/>
      <w:u w:val="single"/>
    </w:rPr>
  </w:style>
  <w:style w:type="character" w:styleId="Hyperlink">
    <w:name w:val="Hyperlink"/>
    <w:aliases w:val="heading 1 (block title),Important,Read,Card Text,Internet Link,Analytic Text,Internet link,Char Char1"/>
    <w:basedOn w:val="DefaultParagraphFont"/>
    <w:uiPriority w:val="99"/>
    <w:unhideWhenUsed/>
    <w:rsid w:val="000528A4"/>
    <w:rPr>
      <w:color w:val="auto"/>
      <w:u w:val="none"/>
    </w:rPr>
  </w:style>
  <w:style w:type="character" w:styleId="FollowedHyperlink">
    <w:name w:val="FollowedHyperlink"/>
    <w:basedOn w:val="DefaultParagraphFont"/>
    <w:uiPriority w:val="99"/>
    <w:semiHidden/>
    <w:unhideWhenUsed/>
    <w:rsid w:val="000528A4"/>
    <w:rPr>
      <w:color w:val="auto"/>
      <w:u w:val="none"/>
    </w:rPr>
  </w:style>
  <w:style w:type="paragraph" w:styleId="ListParagraph">
    <w:name w:val="List Paragraph"/>
    <w:basedOn w:val="Normal"/>
    <w:uiPriority w:val="99"/>
    <w:unhideWhenUsed/>
    <w:qFormat/>
    <w:rsid w:val="008B603F"/>
    <w:pPr>
      <w:ind w:left="720"/>
      <w:contextualSpacing/>
    </w:pPr>
  </w:style>
  <w:style w:type="paragraph" w:customStyle="1" w:styleId="textbold">
    <w:name w:val="text bold"/>
    <w:basedOn w:val="Normal"/>
    <w:link w:val="Emphasis"/>
    <w:uiPriority w:val="7"/>
    <w:qFormat/>
    <w:rsid w:val="0087189C"/>
    <w:pPr>
      <w:ind w:left="720"/>
      <w:jc w:val="both"/>
    </w:pPr>
    <w:rPr>
      <w:b/>
      <w:iCs/>
      <w:u w:val="single"/>
      <w:bdr w:val="single" w:sz="8" w:space="0" w:color="auto"/>
    </w:rPr>
  </w:style>
  <w:style w:type="paragraph" w:customStyle="1" w:styleId="Cards">
    <w:name w:val="Cards"/>
    <w:basedOn w:val="Normal"/>
    <w:link w:val="CardsChar1"/>
    <w:qFormat/>
    <w:rsid w:val="00CE795F"/>
    <w:pPr>
      <w:autoSpaceDE w:val="0"/>
      <w:autoSpaceDN w:val="0"/>
      <w:adjustRightInd w:val="0"/>
      <w:ind w:left="432" w:right="432"/>
      <w:jc w:val="both"/>
    </w:pPr>
    <w:rPr>
      <w:szCs w:val="20"/>
    </w:rPr>
  </w:style>
  <w:style w:type="character" w:customStyle="1" w:styleId="CardsChar1">
    <w:name w:val="Cards Char1"/>
    <w:link w:val="Cards"/>
    <w:rsid w:val="00CE795F"/>
    <w:rPr>
      <w:rFonts w:ascii="Georgia" w:hAnsi="Georgia"/>
      <w:sz w:val="16"/>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qFormat/>
    <w:rsid w:val="00B76355"/>
    <w:rPr>
      <w:rFonts w:ascii="Times New Roman" w:eastAsia="Times New Roman" w:hAnsi="Times New Roman" w:cs="Times New Roman"/>
      <w:b/>
      <w:sz w:val="24"/>
      <w:szCs w:val="20"/>
    </w:rPr>
  </w:style>
  <w:style w:type="paragraph" w:customStyle="1" w:styleId="card">
    <w:name w:val="card"/>
    <w:basedOn w:val="Normal"/>
    <w:next w:val="Normal"/>
    <w:link w:val="cardChar"/>
    <w:uiPriority w:val="6"/>
    <w:qFormat/>
    <w:rsid w:val="00B76355"/>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B76355"/>
    <w:rPr>
      <w:rFonts w:ascii="Times New Roman" w:eastAsia="Times New Roman" w:hAnsi="Times New Roman" w:cs="Times New Roman"/>
      <w:sz w:val="20"/>
      <w:szCs w:val="20"/>
    </w:rPr>
  </w:style>
  <w:style w:type="character" w:customStyle="1" w:styleId="underline">
    <w:name w:val="underline"/>
    <w:basedOn w:val="DefaultParagraphFont"/>
    <w:qFormat/>
    <w:rsid w:val="00B76355"/>
    <w:rPr>
      <w:b/>
      <w:u w:val="single"/>
    </w:rPr>
  </w:style>
  <w:style w:type="character" w:customStyle="1" w:styleId="UnderlineChar">
    <w:name w:val="Underline Char"/>
    <w:aliases w:val="Title Char"/>
    <w:rsid w:val="00B76355"/>
    <w:rPr>
      <w:b/>
      <w:szCs w:val="24"/>
      <w:u w:val="single"/>
      <w:lang w:val="en-US" w:eastAsia="en-US" w:bidi="ar-SA"/>
    </w:rPr>
  </w:style>
  <w:style w:type="character" w:customStyle="1" w:styleId="cite">
    <w:name w:val="cite"/>
    <w:aliases w:val="Heading 3 Char Char Char,Char Char Char1,Heading 3 Char Char Char1,Char Char2,Char Char,Underlined Text Char,Block Writing Char,Index Headers Char,Citation Char Char Char1,Heading 3 Char1,Citation Char,Heading 3 Char Char Char Char,cites Char Char"/>
    <w:uiPriority w:val="99"/>
    <w:qFormat/>
    <w:rsid w:val="00B76355"/>
    <w:rPr>
      <w:rFonts w:ascii="Times New Roman" w:hAnsi="Times New Roman"/>
      <w:b/>
      <w:sz w:val="24"/>
    </w:rPr>
  </w:style>
  <w:style w:type="character" w:customStyle="1" w:styleId="apple-converted-space">
    <w:name w:val="apple-converted-space"/>
    <w:basedOn w:val="DefaultParagraphFont"/>
    <w:rsid w:val="0003250D"/>
  </w:style>
  <w:style w:type="character" w:customStyle="1" w:styleId="st">
    <w:name w:val="st"/>
    <w:rsid w:val="003138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ationalcybersecurityinstitute.org/critical-infrastructure-sectors/government/the-u-s-state-department-and-cybersecurity/" TargetMode="External"/><Relationship Id="rId13" Type="http://schemas.openxmlformats.org/officeDocument/2006/relationships/hyperlink" Target="http://www.gao.gov/products/GAO-10-767" TargetMode="External"/><Relationship Id="rId18" Type="http://schemas.openxmlformats.org/officeDocument/2006/relationships/hyperlink" Target="http://www.academyofdiplomacy.org/publication/american-diplomacy-at-risk/" TargetMode="External"/><Relationship Id="rId26" Type="http://schemas.openxmlformats.org/officeDocument/2006/relationships/hyperlink" Target="http://www.businessinsider.com/r-lavrov-kerry-have-fresh-exchange-on-ways-of-ending-syrian-conflict-2016-7%5d//KK" TargetMode="External"/><Relationship Id="rId39" Type="http://schemas.openxmlformats.org/officeDocument/2006/relationships/hyperlink" Target="http://qz.com/714493/china-has-foiled-indias-bid-to-join-the-high-table-of-the-worlds-nuclear-powers/" TargetMode="External"/><Relationship Id="rId3" Type="http://schemas.openxmlformats.org/officeDocument/2006/relationships/styles" Target="styles.xml"/><Relationship Id="rId21" Type="http://schemas.openxmlformats.org/officeDocument/2006/relationships/hyperlink" Target="http://www.chicagotribune.com/news/nationworld/ct-kerry-urges-european-british-leaders-to-stay-focused-after-brexit-20160627-story.html" TargetMode="External"/><Relationship Id="rId34" Type="http://schemas.openxmlformats.org/officeDocument/2006/relationships/hyperlink" Target="http://townhall.com/tipsheet/guybenson/2016/04/05/obama-iran-isnt-honoring-the-spirit-of-our-nuclear-deal-n2143399" TargetMode="External"/><Relationship Id="rId7" Type="http://schemas.openxmlformats.org/officeDocument/2006/relationships/hyperlink" Target="http://www.bna.com/china-working-investment-n57982072734/" TargetMode="External"/><Relationship Id="rId12" Type="http://schemas.openxmlformats.org/officeDocument/2006/relationships/hyperlink" Target="http://www.academyofdiplomacy.org/publication/american-diplomacy-at-risk/" TargetMode="External"/><Relationship Id="rId17" Type="http://schemas.openxmlformats.org/officeDocument/2006/relationships/hyperlink" Target="http://www.academyofdiplomacy.org/publication/american-diplomacy-at-risk/" TargetMode="External"/><Relationship Id="rId25" Type="http://schemas.openxmlformats.org/officeDocument/2006/relationships/hyperlink" Target="http://www.huffingtonpost.com/entry/iran-us-relations-after-kerry-zarif_us_56a6a018e4b0b87beec5d157)//SV" TargetMode="External"/><Relationship Id="rId33" Type="http://schemas.openxmlformats.org/officeDocument/2006/relationships/hyperlink" Target="http://www.politico.com/story/2014/03/barack-obama-europe-reset-104917.html%5dcrk" TargetMode="External"/><Relationship Id="rId38" Type="http://schemas.openxmlformats.org/officeDocument/2006/relationships/hyperlink" Target="http://walt.foreignpolicy.com/posts/2011/06/13/gates_to_nato_drop_dead" TargetMode="External"/><Relationship Id="rId2" Type="http://schemas.openxmlformats.org/officeDocument/2006/relationships/numbering" Target="numbering.xml"/><Relationship Id="rId16" Type="http://schemas.openxmlformats.org/officeDocument/2006/relationships/hyperlink" Target="http://www.cnas.org/files/documents/publications/Rebuilding%20Diplomacy_Chow%20Weitz.pdf" TargetMode="External"/><Relationship Id="rId20" Type="http://schemas.openxmlformats.org/officeDocument/2006/relationships/hyperlink" Target="http://www.cgdev.org/blog/pmi-turns-one-how-will-we-measure-success" TargetMode="External"/><Relationship Id="rId29" Type="http://schemas.openxmlformats.org/officeDocument/2006/relationships/hyperlink" Target="http://www.meforum.org/2513/syria-islamist-terroris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afsa.org/getting-game-americas-arctic-policy" TargetMode="External"/><Relationship Id="rId11" Type="http://schemas.openxmlformats.org/officeDocument/2006/relationships/hyperlink" Target="http://fpc.state.gov/documents/organization/235000.pdf" TargetMode="External"/><Relationship Id="rId24" Type="http://schemas.openxmlformats.org/officeDocument/2006/relationships/hyperlink" Target="http://www.reuters.com/article/us-mideast-crisis-kerry-idUSKCN0Z11ET)//SV" TargetMode="External"/><Relationship Id="rId32" Type="http://schemas.openxmlformats.org/officeDocument/2006/relationships/hyperlink" Target="http://time.com/4412495/turkey-coup-john-kerry/" TargetMode="External"/><Relationship Id="rId37" Type="http://schemas.openxmlformats.org/officeDocument/2006/relationships/hyperlink" Target="http://www.forbes.com/sites/dougbandow/2013/04/22/natos-lack-of-any-serious-purpose-means-it-should-retire/2/"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academyofdiplomacy.org/publication/american-diplomacy-at-risk/" TargetMode="External"/><Relationship Id="rId23" Type="http://schemas.openxmlformats.org/officeDocument/2006/relationships/hyperlink" Target="http://www.theatlantic.com/business/archive/2016/06/why-brexit-matters-economy/488666/" TargetMode="External"/><Relationship Id="rId28" Type="http://schemas.openxmlformats.org/officeDocument/2006/relationships/hyperlink" Target="https://twq.elliott.gwu.edu/sites/twq.elliott.gwu.edu/files/downloads/TWQ_Winter2016_Byman.pdf%5d//KK" TargetMode="External"/><Relationship Id="rId36" Type="http://schemas.openxmlformats.org/officeDocument/2006/relationships/hyperlink" Target="http://www.forbes.com/sites/dougbandow/" TargetMode="External"/><Relationship Id="rId10" Type="http://schemas.openxmlformats.org/officeDocument/2006/relationships/hyperlink" Target="http://www.state.gov/s/d/rm/rls/evaluation/2015/236970.htm" TargetMode="External"/><Relationship Id="rId19" Type="http://schemas.openxmlformats.org/officeDocument/2006/relationships/hyperlink" Target="http://www.unc.edu/depts/diplomat/item/2008/0406/comm/caudilletal_strength.html" TargetMode="External"/><Relationship Id="rId31" Type="http://schemas.openxmlformats.org/officeDocument/2006/relationships/hyperlink" Target="http://www.acus.org/event/obama-administrations-european-agenda/gordon-remarks" TargetMode="External"/><Relationship Id="rId4" Type="http://schemas.openxmlformats.org/officeDocument/2006/relationships/settings" Target="settings.xml"/><Relationship Id="rId9" Type="http://schemas.openxmlformats.org/officeDocument/2006/relationships/hyperlink" Target="http://www.dtic.mil/cgi-bin/GetTRDoc?AD=ADA342695" TargetMode="External"/><Relationship Id="rId14" Type="http://schemas.openxmlformats.org/officeDocument/2006/relationships/hyperlink" Target="http://www.cnas.org/files/documents/publications/Rebuilding%20Diplomacy_Chow%20Weitz.pdf" TargetMode="External"/><Relationship Id="rId22" Type="http://schemas.openxmlformats.org/officeDocument/2006/relationships/hyperlink" Target="http://www.worldaffairsjournal.org/content/secretary-kerry-brussels-post-brexit-damage-control)//CK" TargetMode="External"/><Relationship Id="rId27" Type="http://schemas.openxmlformats.org/officeDocument/2006/relationships/hyperlink" Target="http://www.reuters.com/article/us-mideast-crisis-lavrov-kerry-idUSKCN0ZI0NL)//SV" TargetMode="External"/><Relationship Id="rId30" Type="http://schemas.openxmlformats.org/officeDocument/2006/relationships/hyperlink" Target="http://www.foreignpolicy.com/articles/2011/03/28/the_syrian_timebomb" TargetMode="External"/><Relationship Id="rId35" Type="http://schemas.openxmlformats.org/officeDocument/2006/relationships/hyperlink" Target="http://time.com/4412495/turkey-coup-john-ker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e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4F614-EA60-4A29-9079-4A7926FE8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4224</TotalTime>
  <Pages>1</Pages>
  <Words>65956</Words>
  <Characters>375951</Characters>
  <Application>Microsoft Office Word</Application>
  <DocSecurity>0</DocSecurity>
  <Lines>3132</Lines>
  <Paragraphs>882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jvoss1223@gmail.com</dc:creator>
  <cp:keywords>5.1.1</cp:keywords>
  <cp:lastModifiedBy>Amelia D'Agaro</cp:lastModifiedBy>
  <cp:revision>413</cp:revision>
  <dcterms:created xsi:type="dcterms:W3CDTF">2016-07-11T17:37:00Z</dcterms:created>
  <dcterms:modified xsi:type="dcterms:W3CDTF">2016-07-26T04:41:00Z</dcterms:modified>
</cp:coreProperties>
</file>