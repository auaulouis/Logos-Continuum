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4EAC" w:rsidRDefault="00444EAC" w:rsidP="00444EAC"/>
    <w:p w:rsidR="00444EAC" w:rsidRDefault="00444EAC" w:rsidP="00444EAC">
      <w:pPr>
        <w:pStyle w:val="Heading1"/>
      </w:pPr>
      <w:r>
        <w:lastRenderedPageBreak/>
        <w:t>CCP Collapse Good</w:t>
      </w:r>
    </w:p>
    <w:p w:rsidR="00444EAC" w:rsidRDefault="00444EAC" w:rsidP="00444EAC">
      <w:pPr>
        <w:pStyle w:val="Heading3"/>
      </w:pPr>
      <w:r>
        <w:lastRenderedPageBreak/>
        <w:t>1NC Must Read</w:t>
      </w:r>
    </w:p>
    <w:p w:rsidR="00444EAC" w:rsidRPr="00E05039" w:rsidRDefault="00444EAC" w:rsidP="00444EAC">
      <w:pPr>
        <w:pStyle w:val="Heading4"/>
      </w:pPr>
      <w:r>
        <w:t>CCP collapse is inevitable and causes the military to turn inward - delays make the impact worse</w:t>
      </w:r>
    </w:p>
    <w:p w:rsidR="00444EAC" w:rsidRDefault="00444EAC" w:rsidP="00444EAC">
      <w:r w:rsidRPr="00EE2C8B">
        <w:rPr>
          <w:rStyle w:val="Style13ptBold"/>
        </w:rPr>
        <w:t>Friedman ’13</w:t>
      </w:r>
      <w:r>
        <w:t xml:space="preserve"> (George Friedman,</w:t>
      </w:r>
      <w:r w:rsidRPr="00EE2C8B">
        <w:t xml:space="preserve"> </w:t>
      </w:r>
      <w:proofErr w:type="spellStart"/>
      <w:r>
        <w:t>Stratfor</w:t>
      </w:r>
      <w:proofErr w:type="spellEnd"/>
      <w:r>
        <w:t>, founder, chief intelligence officer, financial overseer, and CEO of the private intelligence corporation STRATFOR, Geopolitical Weekly, “Recognizing the End of the Chinese Economic Miracle”, July 23, 2013)</w:t>
      </w:r>
    </w:p>
    <w:p w:rsidR="00444EAC" w:rsidRPr="004814C0" w:rsidRDefault="00444EAC" w:rsidP="00444EAC">
      <w:pPr>
        <w:rPr>
          <w:sz w:val="16"/>
        </w:rPr>
      </w:pPr>
      <w:r w:rsidRPr="004814C0">
        <w:rPr>
          <w:sz w:val="16"/>
        </w:rPr>
        <w:t xml:space="preserve">Major shifts underway in the Chinese economy that </w:t>
      </w:r>
      <w:proofErr w:type="spellStart"/>
      <w:r w:rsidRPr="004814C0">
        <w:rPr>
          <w:sz w:val="16"/>
        </w:rPr>
        <w:t>Stratfor</w:t>
      </w:r>
      <w:proofErr w:type="spellEnd"/>
      <w:r w:rsidRPr="004814C0">
        <w:rPr>
          <w:sz w:val="16"/>
        </w:rPr>
        <w:t xml:space="preserve"> has forecast and discussed for years have now drawn the attention of the mainstream media. Many have asked when China would find itself in an economic crisis, to which we have answered that China has been there for </w:t>
      </w:r>
      <w:proofErr w:type="spellStart"/>
      <w:r w:rsidRPr="004814C0">
        <w:rPr>
          <w:sz w:val="16"/>
        </w:rPr>
        <w:t>awhile</w:t>
      </w:r>
      <w:proofErr w:type="spellEnd"/>
      <w:r w:rsidRPr="004814C0">
        <w:rPr>
          <w:sz w:val="16"/>
        </w:rPr>
        <w:t xml:space="preserve"> -- something not widely recognized outside China, and particularly not in the United States. A crisis can exist before it is recognized. The admission that a crisis exists is a critical moment, because this is when most others start to change their behavior in reaction to the crisis. The question we had been asking was </w:t>
      </w:r>
      <w:r w:rsidRPr="004814C0">
        <w:rPr>
          <w:rStyle w:val="StyleUnderline"/>
        </w:rPr>
        <w:t>when the Chinese economic crisis would finally become an accepted fact, thus changing the global dynamic.</w:t>
      </w:r>
      <w:r w:rsidRPr="004814C0">
        <w:rPr>
          <w:sz w:val="16"/>
        </w:rPr>
        <w:t xml:space="preserve"> </w:t>
      </w:r>
      <w:r w:rsidRPr="004814C0">
        <w:rPr>
          <w:rStyle w:val="StyleUnderline"/>
        </w:rPr>
        <w:t>Last week, the crisis was announced with a flourish. First, The New York Times columnist and Nobel Prize-recipient Paul Krugman penned a piece titled "Hitting China's Wall."</w:t>
      </w:r>
      <w:r w:rsidRPr="004814C0">
        <w:rPr>
          <w:sz w:val="16"/>
        </w:rPr>
        <w:t xml:space="preserve"> He </w:t>
      </w:r>
      <w:r w:rsidRPr="004814C0">
        <w:rPr>
          <w:rStyle w:val="StyleUnderline"/>
        </w:rPr>
        <w:t>wrote, "The signs are now unmistakable: China is in big trouble. We're not talking about some minor setback along the way, but something more fundamental</w:t>
      </w:r>
      <w:r w:rsidRPr="004814C0">
        <w:rPr>
          <w:sz w:val="16"/>
        </w:rPr>
        <w:t xml:space="preserve">. </w:t>
      </w:r>
      <w:r w:rsidRPr="004814C0">
        <w:rPr>
          <w:rStyle w:val="StyleUnderline"/>
        </w:rPr>
        <w:t xml:space="preserve">The country's whole way of doing business, the economic system that has driven three decades of incredible growth, has reached its limits. You could say that the Chinese model is about to hit its Great Wall, and the only question now is just how bad the crash will be." </w:t>
      </w:r>
      <w:r w:rsidRPr="004814C0">
        <w:rPr>
          <w:sz w:val="16"/>
        </w:rPr>
        <w:t xml:space="preserve">Later in the week, Ben Levisohn authored a column in Barron's called "Smoke Signals from China." He wrote, "In the classic disaster flick 'The Towering Inferno' partygoers ignored a fire in a storage room because they assumed it has been contained. Are investors making the same mistake with China?" He goes on to answer his question, saying, "Unlike three months ago, when investors were placing big bets that China's policymakers would pump cash into the economy to spur growth, </w:t>
      </w:r>
      <w:r w:rsidRPr="004814C0">
        <w:rPr>
          <w:rStyle w:val="StyleUnderline"/>
        </w:rPr>
        <w:t>the markets seem to have accepted the fact that sluggish growth for the world's second largest economy is its new normal." Meanwhile, Goldman Sachs --</w:t>
      </w:r>
      <w:r w:rsidRPr="004814C0">
        <w:rPr>
          <w:sz w:val="16"/>
        </w:rPr>
        <w:t xml:space="preserve"> where in November 2001 Jim O'Neil coined the term BRICs and forecast that China might surpass the United States economically by 2028 -- </w:t>
      </w:r>
      <w:r w:rsidRPr="004814C0">
        <w:rPr>
          <w:rStyle w:val="StyleUnderline"/>
        </w:rPr>
        <w:t>cut its forecast of Chinese growth to 7.4 percent. The New York Times, Barron's and Goldman Sachs are all both a seismograph of the conventional wisdom and the creators of the conventional wisdom.</w:t>
      </w:r>
      <w:r w:rsidRPr="004814C0">
        <w:rPr>
          <w:sz w:val="16"/>
        </w:rPr>
        <w:t xml:space="preserve"> Therefore, </w:t>
      </w:r>
      <w:r w:rsidRPr="004814C0">
        <w:rPr>
          <w:rStyle w:val="StyleUnderline"/>
        </w:rPr>
        <w:t>when all three announce</w:t>
      </w:r>
      <w:r w:rsidRPr="004814C0">
        <w:rPr>
          <w:sz w:val="16"/>
        </w:rPr>
        <w:t xml:space="preserve"> </w:t>
      </w:r>
      <w:r w:rsidRPr="004814C0">
        <w:rPr>
          <w:rStyle w:val="StyleUnderline"/>
        </w:rPr>
        <w:t>within a few weeks that China's economic condition ranges from disappointing to verging on a crash, it transforms the way people think of China</w:t>
      </w:r>
      <w:r w:rsidRPr="004814C0">
        <w:rPr>
          <w:sz w:val="16"/>
        </w:rPr>
        <w:t xml:space="preserve">. </w:t>
      </w:r>
      <w:r w:rsidRPr="004814C0">
        <w:rPr>
          <w:rStyle w:val="StyleUnderline"/>
        </w:rPr>
        <w:t xml:space="preserve">Now the conversation is moving from forecasts of how quickly China will overtake the United States to considerations of what the consequences of a Chinese crash would be. </w:t>
      </w:r>
      <w:r w:rsidRPr="004814C0">
        <w:rPr>
          <w:sz w:val="16"/>
        </w:rPr>
        <w:t xml:space="preserve">Doubting China Suddenly finding </w:t>
      </w:r>
      <w:proofErr w:type="spellStart"/>
      <w:r w:rsidRPr="004814C0">
        <w:rPr>
          <w:sz w:val="16"/>
        </w:rPr>
        <w:t>Stratfor</w:t>
      </w:r>
      <w:proofErr w:type="spellEnd"/>
      <w:r w:rsidRPr="004814C0">
        <w:rPr>
          <w:sz w:val="16"/>
        </w:rPr>
        <w:t xml:space="preserve"> amid the conventional wisdom regarding China does feel odd, I must admit. Having first noted the underlying contradictions in China's economic growth years ago, when most viewed China as the miracle Japan wasn't, and having been scorned for not understanding the shift in global power underway, it is gratifying to now have a lot of company. </w:t>
      </w:r>
      <w:r w:rsidRPr="004814C0">
        <w:rPr>
          <w:rStyle w:val="StyleUnderline"/>
        </w:rPr>
        <w:t>Over the past couple of years, the ranks of the China doubters had grown. But the past few months have seen a sea change. We have gone from China the omnipotent, the belief that there was nothing the Chinese couldn't work out, to the realization that China no longer works. It has not been working for some time.</w:t>
      </w:r>
      <w:r w:rsidRPr="004814C0">
        <w:rPr>
          <w:sz w:val="16"/>
        </w:rPr>
        <w:t xml:space="preserve"> </w:t>
      </w:r>
      <w:r w:rsidRPr="004814C0">
        <w:rPr>
          <w:rStyle w:val="StyleUnderline"/>
        </w:rPr>
        <w:t>One of the things masking China's weakening has been Chinese statistics, which Krugman referred to as "even more fictional than most."</w:t>
      </w:r>
      <w:r w:rsidRPr="004814C0">
        <w:rPr>
          <w:sz w:val="16"/>
        </w:rPr>
        <w:t xml:space="preserve"> </w:t>
      </w:r>
      <w:r w:rsidRPr="004814C0">
        <w:rPr>
          <w:rStyle w:val="StyleUnderline"/>
        </w:rPr>
        <w:t>China is a vast country in territory and population. Gathering information on how it is doing would be a daunting task, even were China inclined to do so. Instead, China understands that in the West, there is an assumption that government statistics bear at least a limited relationship to truth.</w:t>
      </w:r>
      <w:r w:rsidRPr="004814C0">
        <w:rPr>
          <w:sz w:val="16"/>
        </w:rPr>
        <w:t xml:space="preserve"> </w:t>
      </w:r>
      <w:r w:rsidRPr="004814C0">
        <w:rPr>
          <w:rStyle w:val="StyleUnderline"/>
        </w:rPr>
        <w:t>Beijing</w:t>
      </w:r>
      <w:r w:rsidRPr="004814C0">
        <w:rPr>
          <w:sz w:val="16"/>
        </w:rPr>
        <w:t xml:space="preserve"> </w:t>
      </w:r>
      <w:r w:rsidRPr="004814C0">
        <w:rPr>
          <w:rStyle w:val="StyleUnderline"/>
        </w:rPr>
        <w:t xml:space="preserve">accordingly uses its numbers to shape perceptions inside and outside China of how it is doing. </w:t>
      </w:r>
      <w:r w:rsidRPr="004814C0">
        <w:rPr>
          <w:sz w:val="16"/>
        </w:rPr>
        <w:t xml:space="preserve">The Chinese release their annual gross domestic product numbers in the third week of January (and only revise them the following year). </w:t>
      </w:r>
      <w:r w:rsidRPr="004814C0">
        <w:rPr>
          <w:rStyle w:val="StyleUnderline"/>
        </w:rPr>
        <w:t xml:space="preserve">They can't possibly know how they did that fast, and they don't. But they do know what they want the world to believe about their growth, and the world has believed them -- hence, the fantastic tales of economic growth. </w:t>
      </w:r>
      <w:r w:rsidRPr="004814C0">
        <w:rPr>
          <w:sz w:val="16"/>
        </w:rPr>
        <w:t xml:space="preserve">China in fact has had an extraordinary period of growth. The last 30 years have been remarkable, marred only by the fact that the Chinese started at such a low point due to the policies of the Maoist period. Growth at first was relatively easy; it was hard for China to do worse. But make no mistake: China surged. Still, basing economic performance on consumption, Krugman notes that China is barely larger economically </w:t>
      </w:r>
      <w:r w:rsidRPr="004814C0">
        <w:rPr>
          <w:sz w:val="16"/>
        </w:rPr>
        <w:lastRenderedPageBreak/>
        <w:t xml:space="preserve">than Japan. Given the compounding effects of China's guesses at GDP, we would guess it remains behind Japan, but how can you tell? We can say without a doubt that China's economy has grown dramatically in the past 30 years but that it is no longer growing nearly as quickly as it once did. China's growth surge was built on a very unglamorous fact: Chinese wages were far below Western wages, and therefore the Chinese were able to produce a certain class of products at lower cost than possible in the West. The Chinese built businesses around this, and Western companies built factories in China to take advantage of the differential. Since Chinese workers were unable to purchase many of the products they produced given their wages, China built its growth on exports. For this to continue, China had to maintain its wage differential indefinitely. But China had another essential policy: Beijing was terrified of unemployment and the social consequences that flow from it. This was a rational fear, but one that contradicted China's main strength, its wage advantage. Because the Chinese feared unemployment, Chinese policy, manifested in bank lending policies, stressed preventing unemployment by keeping businesses going even when they were inefficient. China also used bank lending to build massive infrastructure and commercial and residential property. Over time, this policy created huge inefficiencies in the Chinese economy. Without recessions, inefficiencies develop. Growing the economy is possible, but not growing profitability. Eventually, the economy will be dragged down by its inefficiency. Inflation vs. Unemployment </w:t>
      </w:r>
      <w:proofErr w:type="gramStart"/>
      <w:r w:rsidRPr="004814C0">
        <w:rPr>
          <w:sz w:val="16"/>
        </w:rPr>
        <w:t>As</w:t>
      </w:r>
      <w:proofErr w:type="gramEnd"/>
      <w:r w:rsidRPr="004814C0">
        <w:rPr>
          <w:sz w:val="16"/>
        </w:rPr>
        <w:t xml:space="preserve"> businesses become inefficient, production costs rise. And that leads to inflation. As money is lent to keep inefficient businesses going, inflation increases even more markedly. The increase in inefficiency is compounded by the growth of the money supply prompted by aggressive lending to keep the economy going. As this persisted over many years, the inefficiencies built into the Chinese economy have become staggering. The second thing to bear in mind is the overwhelming poverty of China, where 900 million people have an annual per capita income around the same level as Guatemala, Georgia, Indonesia or Mongolia ($3,000-$3,500 a year), while around 500 million of those have an annual per capita income around the same level as India, Nicaragua, Ghana, Uzbekistan or Nigeria ($1,500-$1,700). China's overall per capita GDP is around the same level as the Dominican Republic, Serbia, Thailand or Jamaica. Stimulating an economy where more than a billion people live in deep poverty is impossible. Economic stimulus makes sense when products can be sold to the public. But the vast majority of Chinese cannot afford the products produced in China, and therefore, stimulus will not increase consumption of those products. As important, stimulating demand so that inefficient factories can sell products is not only inflationary, it is suicidal. The task is to increase consumption, not to subsidize inefficiency. The Chinese are thus in a trap. If they continue aggressive lending to failing businesses, they get inflation. That increases costs and makes the Chinese less competitive in exports, which are also falling due to the recession in Europe and weakness in the United States. Allowing businesses to fail brings unemployment, a massive social and political problem. The Chinese have zigzagged from cracking down on lending by regulating informal lending and raising interbank rates to loosening restrictions on lending by removing the floor on the benchmark lending rate and by increasing lending to small- and medium-sized businesses. Both policies are problematic. The Chinese have maintained a strategy of depending on exports without taking into account the operation of the business cycle in the West, which means that periodic and substantial contractions of demand will occur. China's industrial plant is geared to Western demand. When Western demand contracted, the result was the mess you see now. The Chinese economy could perhaps be growing at 7.4 percent, but I doubt the number is anywhere near that. Some estimates place growth at closer to 5 percent. Regardless of growth, the ability to maintain profit margins is rarely considered. Producing and selling at or even below cost will boost GDP numbers but undermines the financial system. This happened to Japan in the early 1990s. And it is happening in China now. The Chinese can prevent the kind of crash that struck East Asia in 1997. Their currency isn't convertible, so there can't be a run on it. They continue to have a command economy; they are still communist, after all. </w:t>
      </w:r>
      <w:r w:rsidRPr="004814C0">
        <w:rPr>
          <w:rStyle w:val="StyleUnderline"/>
        </w:rPr>
        <w:t xml:space="preserve">But they cannot avoid the consequences of their economic reality, and the longer they put off the day of reckoning, the harder it will become to recover from it. They have already postponed the reckoning far longer than they should have. </w:t>
      </w:r>
      <w:r w:rsidRPr="004814C0">
        <w:rPr>
          <w:sz w:val="16"/>
        </w:rPr>
        <w:t xml:space="preserve">They would postpone it further if they could by continuing to support failing businesses with loans. </w:t>
      </w:r>
      <w:r w:rsidRPr="004814C0">
        <w:rPr>
          <w:rStyle w:val="StyleUnderline"/>
        </w:rPr>
        <w:t>They can do that for a very long time -- provided they are prepared to emulate the Soviet model's demise</w:t>
      </w:r>
      <w:r w:rsidRPr="004814C0">
        <w:rPr>
          <w:sz w:val="16"/>
        </w:rPr>
        <w:t xml:space="preserve">. </w:t>
      </w:r>
      <w:r w:rsidRPr="004814C0">
        <w:rPr>
          <w:rStyle w:val="StyleUnderline"/>
        </w:rPr>
        <w:t xml:space="preserve">The Chinese don't want that, but what they do want is a miraculous resolution to their problem. There are no solutions that don't involve agony, so they put off the day of reckoning and slowly decline. </w:t>
      </w:r>
      <w:r w:rsidRPr="004814C0">
        <w:rPr>
          <w:sz w:val="16"/>
        </w:rPr>
        <w:t xml:space="preserve">China's Transformation </w:t>
      </w:r>
      <w:proofErr w:type="gramStart"/>
      <w:r w:rsidRPr="004814C0">
        <w:rPr>
          <w:sz w:val="16"/>
        </w:rPr>
        <w:t>The</w:t>
      </w:r>
      <w:proofErr w:type="gramEnd"/>
      <w:r w:rsidRPr="004814C0">
        <w:rPr>
          <w:sz w:val="16"/>
        </w:rPr>
        <w:t xml:space="preserve"> Chinese are not going to completely collapse economically any more than the Japanese or South Koreans did. What will happen is that China will behave differently than before. With no choices that don't frighten them, </w:t>
      </w:r>
      <w:r w:rsidRPr="004814C0">
        <w:rPr>
          <w:rStyle w:val="StyleUnderline"/>
        </w:rPr>
        <w:t xml:space="preserve">the Chinese will focus on containing the social and political fallout, both by trying to target benefits to politically sensitive groups and by using their excellent security apparatus to suppress and deter unrest. The Chinese economic performance will degrade, but crisis will be avoided and political interests protected. Since much of China never benefited from the boom, there is a massive force that has felt marginalized and victimized by coastal elites. That is not a bad foundation for the Communist Party to rely on. The key is understanding that if China cannot solve its problems without unacceptable political consequences, it will try to stretch out the decline. </w:t>
      </w:r>
      <w:r w:rsidRPr="004814C0">
        <w:rPr>
          <w:sz w:val="16"/>
        </w:rPr>
        <w:t xml:space="preserve">Japan had a lost decade only in the minds of Western investors, who implicitly value aggregate GDP growth over other measures of success such as per capita GDP growth or full employment. </w:t>
      </w:r>
      <w:r w:rsidRPr="004814C0">
        <w:rPr>
          <w:rStyle w:val="StyleUnderline"/>
        </w:rPr>
        <w:t>China could very well face an extended period of intense inwardness and low economic performance. The past 30 years is a tough act to follow. The obvious economic impact on the rest of the world will fall on the producers of industrial commodities such as iron ore.</w:t>
      </w:r>
      <w:r w:rsidRPr="004814C0">
        <w:rPr>
          <w:sz w:val="16"/>
        </w:rPr>
        <w:t xml:space="preserve"> The extravagant expectations for Chinese growth will not be met, and therefore expectations for commodity prices won't be met. Since the Chinese economic failure has been underway for quite </w:t>
      </w:r>
      <w:proofErr w:type="spellStart"/>
      <w:r w:rsidRPr="004814C0">
        <w:rPr>
          <w:sz w:val="16"/>
        </w:rPr>
        <w:t>awhile</w:t>
      </w:r>
      <w:proofErr w:type="spellEnd"/>
      <w:r w:rsidRPr="004814C0">
        <w:rPr>
          <w:sz w:val="16"/>
        </w:rPr>
        <w:t xml:space="preserve">, the degradation in prices has already happened. Australia in particular has been badly hit by the Chinese situation, </w:t>
      </w:r>
      <w:r w:rsidRPr="004814C0">
        <w:rPr>
          <w:sz w:val="16"/>
        </w:rPr>
        <w:lastRenderedPageBreak/>
        <w:t xml:space="preserve">just as it was by the Japanese situation a generation ago. </w:t>
      </w:r>
      <w:r w:rsidRPr="004814C0">
        <w:rPr>
          <w:rStyle w:val="StyleUnderline"/>
        </w:rPr>
        <w:t>The Chinese are, of course, keeping a great deal of money in U.S. government instruments and other markets. Contrary to fears, that money will not be withdrawn. The Chinese problem isn't a lack of capital, and repatriating that money would simply increase inflation.</w:t>
      </w:r>
      <w:r w:rsidRPr="004814C0">
        <w:rPr>
          <w:sz w:val="16"/>
        </w:rPr>
        <w:t xml:space="preserve"> </w:t>
      </w:r>
      <w:r w:rsidRPr="004814C0">
        <w:rPr>
          <w:rStyle w:val="StyleUnderline"/>
        </w:rPr>
        <w:t>Had the Chinese been able to put that money to good use, it would have never been invested in the United States in the first place</w:t>
      </w:r>
      <w:r w:rsidRPr="004814C0">
        <w:rPr>
          <w:sz w:val="16"/>
        </w:rPr>
        <w:t xml:space="preserve">. </w:t>
      </w:r>
      <w:r w:rsidRPr="004814C0">
        <w:rPr>
          <w:rStyle w:val="StyleUnderline"/>
        </w:rPr>
        <w:t>The outflow of money from China was a symptom of the disease: Lacking the structure to invest in China, the government and private funds went overseas</w:t>
      </w:r>
      <w:r w:rsidRPr="004814C0">
        <w:rPr>
          <w:sz w:val="16"/>
        </w:rPr>
        <w:t xml:space="preserve">. In so doing, Beijing sought to limit destabilization in China, while private Chinese funds looked for a haven against the storm that was already blowing. </w:t>
      </w:r>
      <w:r w:rsidRPr="004814C0">
        <w:rPr>
          <w:rStyle w:val="StyleUnderline"/>
        </w:rPr>
        <w:t>Rather than the feared repatriation of funds, the United States will continue to be the target of major Chinese cash inflows. In a world where Europe is still reeling, only the United States is both secure and large enough to contain Chinese appetites for safety.</w:t>
      </w:r>
      <w:r w:rsidRPr="004814C0">
        <w:rPr>
          <w:sz w:val="16"/>
        </w:rPr>
        <w:t xml:space="preserve"> Just as Japanese investment in the 1990s represented capital flight rather than a healthy investment appetite, </w:t>
      </w:r>
      <w:r w:rsidRPr="004814C0">
        <w:rPr>
          <w:rStyle w:val="StyleUnderline"/>
        </w:rPr>
        <w:t>so the behavior we have seen from Chinese investors in recent years is capital flight: money searching for secure havens regardless of return. This money has underpinned American markets; it is not going away, and in fact more is on the way. The major shift in the international order will be the decline of China's role in the region. China's ability to project military power in Asia has been substantially overestimated.</w:t>
      </w:r>
      <w:r w:rsidRPr="004814C0">
        <w:rPr>
          <w:sz w:val="16"/>
        </w:rPr>
        <w:t xml:space="preserve"> Its geography limits its ability to project power in Eurasia, an endeavor that would require logistics far beyond China's capacity. </w:t>
      </w:r>
      <w:r w:rsidRPr="004814C0">
        <w:rPr>
          <w:rStyle w:val="StyleUnderline"/>
        </w:rPr>
        <w:t>Its naval capacity is still limited compared with the United States.</w:t>
      </w:r>
      <w:r w:rsidRPr="004814C0">
        <w:rPr>
          <w:sz w:val="16"/>
        </w:rPr>
        <w:t xml:space="preserve"> </w:t>
      </w:r>
      <w:r w:rsidRPr="004814C0">
        <w:rPr>
          <w:rStyle w:val="StyleUnderline"/>
        </w:rPr>
        <w:t>The idea that it will compensate for internal economic problems by genuine</w:t>
      </w:r>
      <w:r w:rsidRPr="004814C0">
        <w:rPr>
          <w:sz w:val="16"/>
        </w:rPr>
        <w:t xml:space="preserve"> (as opposed to rhetorical) </w:t>
      </w:r>
      <w:r w:rsidRPr="004814C0">
        <w:rPr>
          <w:rStyle w:val="StyleUnderline"/>
        </w:rPr>
        <w:t>military action is therefore unlikely.</w:t>
      </w:r>
      <w:r w:rsidRPr="004814C0">
        <w:rPr>
          <w:sz w:val="16"/>
        </w:rPr>
        <w:t xml:space="preserve"> </w:t>
      </w:r>
      <w:r w:rsidRPr="004814C0">
        <w:rPr>
          <w:rStyle w:val="StyleUnderline"/>
        </w:rPr>
        <w:t>China has a genuine internal security problem that will suck the military, which remains a domestic security force, into actions of little value.</w:t>
      </w:r>
      <w:r w:rsidRPr="004814C0">
        <w:rPr>
          <w:sz w:val="16"/>
        </w:rPr>
        <w:t xml:space="preserve"> </w:t>
      </w:r>
      <w:r w:rsidRPr="004814C0">
        <w:rPr>
          <w:rStyle w:val="StyleUnderline"/>
        </w:rPr>
        <w:t>In our view, the most important shift will be the re-emergence of Japan as the dominant economic and political power in East Asia in a slow process neither will really want</w:t>
      </w:r>
      <w:r w:rsidRPr="004814C0">
        <w:rPr>
          <w:sz w:val="16"/>
        </w:rPr>
        <w:t xml:space="preserve">. China will continue to be a major power, and it will continue to matter a great deal economically. Being troubled is not the same as ceasing to exist. China will always exist. It will, however, no longer be the low-wage, high-growth center of the world. Like Japan before it, it will play a different role. In the global system, there are always low-wage, high-growth countries because the advanced industrial powers' consumers want to absorb goods at low wages. Becoming a supplier of those goods is a major opportunity for, and disruptor to, those countries. </w:t>
      </w:r>
      <w:r w:rsidRPr="004814C0">
        <w:rPr>
          <w:rStyle w:val="StyleUnderline"/>
        </w:rPr>
        <w:t xml:space="preserve">No one country can replace China, but China will be replaced. </w:t>
      </w:r>
      <w:r w:rsidRPr="004814C0">
        <w:rPr>
          <w:sz w:val="16"/>
        </w:rPr>
        <w:t>The next step in this process is identifying China's successors.</w:t>
      </w:r>
    </w:p>
    <w:p w:rsidR="00444EAC" w:rsidRDefault="00444EAC" w:rsidP="00444EAC">
      <w:pPr>
        <w:pStyle w:val="Heading3"/>
      </w:pPr>
      <w:r>
        <w:lastRenderedPageBreak/>
        <w:t xml:space="preserve">Solves Regional </w:t>
      </w:r>
      <w:proofErr w:type="spellStart"/>
      <w:r>
        <w:t>Instatility</w:t>
      </w:r>
      <w:proofErr w:type="spellEnd"/>
    </w:p>
    <w:p w:rsidR="00444EAC" w:rsidRPr="00C55A78" w:rsidRDefault="00444EAC" w:rsidP="00444EAC">
      <w:pPr>
        <w:pStyle w:val="Heading4"/>
      </w:pPr>
      <w:r>
        <w:t>Collapse solves South China Sea war and Asian instability through expansionism – solidifies hegemony</w:t>
      </w:r>
    </w:p>
    <w:p w:rsidR="00444EAC" w:rsidRPr="00E813B9" w:rsidRDefault="00444EAC" w:rsidP="00444EAC">
      <w:r w:rsidRPr="00D8303B">
        <w:rPr>
          <w:rStyle w:val="Style13ptBold"/>
        </w:rPr>
        <w:t>Kaplan ’14</w:t>
      </w:r>
      <w:r>
        <w:t xml:space="preserve"> (Robert D Kaplan, Chief Geopolitical Analyst for </w:t>
      </w:r>
      <w:proofErr w:type="spellStart"/>
      <w:r>
        <w:t>Stratfor</w:t>
      </w:r>
      <w:proofErr w:type="spellEnd"/>
      <w:r>
        <w:t xml:space="preserve">, a private global intelligence firm, and a non-resident senior fellow at the Center for a New American Security in Washington. He has been a foreign correspondent for The Atlantic for nearly three decades. He is the author of 15 books on foreign affairs and travel </w:t>
      </w:r>
      <w:r w:rsidRPr="00E813B9">
        <w:t xml:space="preserve">translated into many languages, “China’s perilous tangle of military and economic fortunes”, </w:t>
      </w:r>
      <w:hyperlink r:id="rId6" w:anchor="axzz3BPeTYr7B" w:history="1">
        <w:r w:rsidRPr="00E813B9">
          <w:t>http://www.ft.com/intl/cms/s/0/dbe55adc-140d-11e4-b46f-00144feabdc0.html#axzz3BPeTYr7B</w:t>
        </w:r>
      </w:hyperlink>
      <w:r w:rsidRPr="00E813B9">
        <w:t>, July 27, 2014)</w:t>
      </w:r>
    </w:p>
    <w:p w:rsidR="00444EAC" w:rsidRDefault="00444EAC" w:rsidP="00444EAC">
      <w:pPr>
        <w:rPr>
          <w:rStyle w:val="StyleUnderline"/>
        </w:rPr>
      </w:pPr>
      <w:r w:rsidRPr="00E813B9">
        <w:t xml:space="preserve">Beijing gives an air of invincibility in one debate and implosion in another A Chinese worker cuts a steel pipe at the Industrial Museum of China, in Shenyang city, Liaoning province, China, 01 November 2013. The Industrial Museum of China covers an area of 80,000 square-meters. It was built and transformed in an old industrial area displaying the history of China's industrial development. China's purchasing managers' index (PMI) for the manufacturing sector rose to 51.4 percent in October 2013 hitting an 18-month new peak since May 2012, the National Bureau of Statistics (NBS) said on 01 November 2013©EPA </w:t>
      </w:r>
      <w:r w:rsidRPr="00E813B9">
        <w:rPr>
          <w:rStyle w:val="StyleUnderline"/>
        </w:rPr>
        <w:t xml:space="preserve">Two debates are under way over China. The first, about Beijing’s aggression in the South and East China seas, is between naval strategists and diplomats who know little about economics. The second, about the fragility of the Chinese economy, is between economists who know little about naval strategy and diplomacy. These debates should intersect but they rarely do. In one, China appears invincible; in the other, it seems to be on the brink of implosion. </w:t>
      </w:r>
      <w:r w:rsidRPr="00E813B9">
        <w:t xml:space="preserve">The background to the first debate is China’s seemingly inexorable military expansion, especially in sea, air, ballistic missiles and cyber warfare. As regards sea forces, this includes not only warships but also coastguard vessels, merchant shipping and strategic deployment of oil rigs. Beijing’s ability to co-ordinate all these attributes of power has resulted in a subtly shifting military balance in maritime Asia. </w:t>
      </w:r>
      <w:r w:rsidRPr="00E813B9">
        <w:rPr>
          <w:rStyle w:val="StyleUnderline"/>
        </w:rPr>
        <w:t>No longer does the US Navy rule the western Pacific as though it were an American lake, as it did for decades following the second world war.</w:t>
      </w:r>
      <w:r w:rsidRPr="00E813B9">
        <w:t xml:space="preserve"> </w:t>
      </w:r>
      <w:r w:rsidRPr="00E813B9">
        <w:rPr>
          <w:rStyle w:val="StyleUnderline"/>
        </w:rPr>
        <w:t xml:space="preserve">Instead, there is an increasingly multipolar arrangement, with China able to intimidate Vietnam, the Philippines and Malaysia in the South China Sea, and to challenge Japan in the East China Sea. China’s military rise has caused Japan to slip out of its quasi-pacifism and rediscover nationalism as a default option. Thus stability in east Asia can no longer be taken for granted. </w:t>
      </w:r>
      <w:r w:rsidRPr="00E813B9">
        <w:t xml:space="preserve">The naval debate pits those who say China must be stopped against those who believe it must be accommodated. </w:t>
      </w:r>
      <w:r w:rsidRPr="00E813B9">
        <w:rPr>
          <w:rStyle w:val="StyleUnderline"/>
        </w:rPr>
        <w:t>If Beijing’s naval forces continue to expand, the hardline view suggests, US allies in the region will be forced to make quiet, separate deals with China – weakening ties with the US, with vast geopolitical implications.</w:t>
      </w:r>
      <w:r w:rsidRPr="00E813B9">
        <w:t xml:space="preserve"> A more sanguine view is that China’s economic growth has been so astounding in the past three decades that its military rise is natural, and the US must make some room for Chinese power in the region. </w:t>
      </w:r>
      <w:r w:rsidRPr="00E813B9">
        <w:rPr>
          <w:rStyle w:val="StyleUnderline"/>
        </w:rPr>
        <w:t>Both views assume Chinese military power will keep growing. But what if – under pressure from, say, domestic political and economic stresses – it does not? The background to the second debate is China’s overheated economy.</w:t>
      </w:r>
      <w:r w:rsidRPr="00E813B9">
        <w:t xml:space="preserve"> </w:t>
      </w:r>
      <w:r w:rsidRPr="00E813B9">
        <w:rPr>
          <w:rStyle w:val="StyleUnderline"/>
        </w:rPr>
        <w:t xml:space="preserve">For 30 years, double-digit growth has been the norm, but this could not go on </w:t>
      </w:r>
      <w:proofErr w:type="spellStart"/>
      <w:r w:rsidRPr="00E813B9">
        <w:rPr>
          <w:rStyle w:val="StyleUnderline"/>
        </w:rPr>
        <w:t>for ever</w:t>
      </w:r>
      <w:proofErr w:type="spellEnd"/>
      <w:r w:rsidRPr="00E813B9">
        <w:t xml:space="preserve">. The official growth rate of 7.5 per cent probably errs on the high side – and, even if not, growth on the more populous and developed Pacific coast is surely below that, since the poorer interior has tended to grow at a faster rate. </w:t>
      </w:r>
      <w:r w:rsidRPr="00E813B9">
        <w:rPr>
          <w:rStyle w:val="StyleUnderline"/>
        </w:rPr>
        <w:t xml:space="preserve">Then there are the credit and housing bubbles; house prices fell by more than 10 per cent in the first five months of 2014. The economy has, especially since 2008, been on a nonstop stimulus. To think that such a situation can continue, with China eventually surpassing the US as the world’s biggest economy, constitutes linear thinking in the extreme. This second debate pits those who </w:t>
      </w:r>
      <w:r w:rsidRPr="00E813B9">
        <w:rPr>
          <w:rStyle w:val="StyleUnderline"/>
        </w:rPr>
        <w:lastRenderedPageBreak/>
        <w:t>believe China’s economy will muddle through against those who think it could collapse</w:t>
      </w:r>
      <w:r w:rsidRPr="00E813B9">
        <w:t xml:space="preserve">. The muddle-through scenario assumes that China’s very capable and collegial autocrats are not in denial about any of these problems, and can act nimbly – in ways democracies cannot – to make a successful course correction. The culture of discipline, and $4tn in foreign exchange reserves, will help. Others believe China is subject to the same economic laws as everyone else, and that the leadership, as capable as it may be, is still in over its head. It is China’s very authoritarianism that undermines economic reform, they say. What is lost in this debate is the exact degree to which China will be able to muddle through, and the effect on ethnic, social and political tensions within China. Being in the economic doldrums for a few years is different from a sudden implosion. The first </w:t>
      </w:r>
      <w:proofErr w:type="spellStart"/>
      <w:r w:rsidRPr="00E813B9">
        <w:t>favours</w:t>
      </w:r>
      <w:proofErr w:type="spellEnd"/>
      <w:r w:rsidRPr="00E813B9">
        <w:t xml:space="preserve"> a containment of ethnic and social tensions, coupled with more aggressive nationalism on the high seas to buttress Beijing’s legitimacy in tough times. </w:t>
      </w:r>
      <w:r w:rsidRPr="00E813B9">
        <w:rPr>
          <w:rStyle w:val="StyleUnderline"/>
        </w:rPr>
        <w:t>But an imploding economy could ignite ethnic warfare against the Han majority by the Tibetans and Muslim Turkic Uighurs. Such social and economic stresses could reveal the limits of China’s ability to keep increasing military spending. Here is where debates on the South and East China seas and the economy intersect. A sluggish Chinese economy leads to more aggression at sea; an absolutely terrible economy could lead to the opposite. It is the degree of weakness that matters.</w:t>
      </w:r>
    </w:p>
    <w:p w:rsidR="00444EAC" w:rsidRPr="00ED58D8" w:rsidRDefault="00444EAC" w:rsidP="00444EAC">
      <w:pPr>
        <w:pStyle w:val="Heading3"/>
      </w:pPr>
      <w:r>
        <w:lastRenderedPageBreak/>
        <w:t>Solves US Leadership</w:t>
      </w:r>
    </w:p>
    <w:p w:rsidR="00444EAC" w:rsidRDefault="00444EAC" w:rsidP="00444EAC">
      <w:pPr>
        <w:pStyle w:val="Heading4"/>
      </w:pPr>
      <w:r>
        <w:t>Collapse of China solidifies US leadership in Asia</w:t>
      </w:r>
    </w:p>
    <w:p w:rsidR="00444EAC" w:rsidRDefault="00444EAC" w:rsidP="00444EAC">
      <w:r w:rsidRPr="00C57FAA">
        <w:rPr>
          <w:rStyle w:val="Style13ptBold"/>
        </w:rPr>
        <w:t>Kaplan ’13</w:t>
      </w:r>
      <w:r>
        <w:t xml:space="preserve"> (Robert D. Kaplan, Chief Geopolitical Analyst at </w:t>
      </w:r>
      <w:proofErr w:type="spellStart"/>
      <w:r>
        <w:t>Stratfor</w:t>
      </w:r>
      <w:proofErr w:type="spellEnd"/>
      <w:r>
        <w:t xml:space="preserve">, a geopolitical analysis firm, and author of the bestselling book The Revenge of Geography, “China's Geopolitical Fallout”, </w:t>
      </w:r>
      <w:hyperlink r:id="rId7" w:history="1">
        <w:r w:rsidRPr="00F152BD">
          <w:t>http://www.realclearworld.com/articles/2013/07/25/chinas_geopolitical_fallout_105342.html</w:t>
        </w:r>
      </w:hyperlink>
      <w:r>
        <w:t>, July 25, 2013)</w:t>
      </w:r>
    </w:p>
    <w:p w:rsidR="00444EAC" w:rsidRPr="000A1123" w:rsidRDefault="00444EAC" w:rsidP="00444EAC">
      <w:pPr>
        <w:rPr>
          <w:sz w:val="16"/>
        </w:rPr>
      </w:pPr>
      <w:r w:rsidRPr="006228B4">
        <w:rPr>
          <w:rStyle w:val="StyleUnderline"/>
        </w:rPr>
        <w:t xml:space="preserve">But </w:t>
      </w:r>
      <w:r w:rsidRPr="00E813B9">
        <w:rPr>
          <w:rStyle w:val="StyleUnderline"/>
        </w:rPr>
        <w:t xml:space="preserve">what if the opposite occurred? What if an economic and political crisis ignited a downward trend in Chinese military procurements, or at least a less steep growth curve? </w:t>
      </w:r>
      <w:r w:rsidRPr="00E813B9">
        <w:rPr>
          <w:sz w:val="16"/>
        </w:rPr>
        <w:t xml:space="preserve">This is also quite possible: to assuage public anger at poverty and lack of jobs, </w:t>
      </w:r>
      <w:r w:rsidRPr="00E813B9">
        <w:rPr>
          <w:rStyle w:val="StyleUnderline"/>
        </w:rPr>
        <w:t>China's leaders might, for political reasons, ask the military to make sacrifices of its own.</w:t>
      </w:r>
      <w:r w:rsidRPr="00E813B9">
        <w:rPr>
          <w:sz w:val="16"/>
        </w:rPr>
        <w:t xml:space="preserve"> After all, a Chinese Spring might be all about demanding more freedom and not about nationalism. </w:t>
      </w:r>
      <w:r w:rsidRPr="00E813B9">
        <w:rPr>
          <w:rStyle w:val="StyleUnderline"/>
        </w:rPr>
        <w:t>Over time, this could affect the foundations of the Eurasian maritime order</w:t>
      </w:r>
      <w:r w:rsidRPr="00E813B9">
        <w:rPr>
          <w:sz w:val="16"/>
        </w:rPr>
        <w:t xml:space="preserve">, albeit to a lesser extent than the collapse of the Berlin Wall shook the foundations of the European continental order. </w:t>
      </w:r>
      <w:r w:rsidRPr="00E813B9">
        <w:rPr>
          <w:rStyle w:val="StyleUnderline"/>
        </w:rPr>
        <w:t xml:space="preserve">Stalled Chinese defense budgets would reinvigorate a </w:t>
      </w:r>
      <w:proofErr w:type="spellStart"/>
      <w:r w:rsidRPr="00E813B9">
        <w:rPr>
          <w:rStyle w:val="StyleUnderline"/>
        </w:rPr>
        <w:t>Pax</w:t>
      </w:r>
      <w:proofErr w:type="spellEnd"/>
      <w:r w:rsidRPr="00E813B9">
        <w:rPr>
          <w:rStyle w:val="StyleUnderline"/>
        </w:rPr>
        <w:t xml:space="preserve"> Americana from the Sea of Japan to the Persian Gulf,</w:t>
      </w:r>
      <w:r w:rsidRPr="00E813B9">
        <w:rPr>
          <w:sz w:val="16"/>
        </w:rPr>
        <w:t xml:space="preserve"> </w:t>
      </w:r>
      <w:r w:rsidRPr="00E813B9">
        <w:rPr>
          <w:rStyle w:val="StyleUnderline"/>
        </w:rPr>
        <w:t>despite the debacles of the Iraq and Afghanistan wars, and despite the U.S. military budget crunch.</w:t>
      </w:r>
      <w:r w:rsidRPr="00E813B9">
        <w:rPr>
          <w:sz w:val="16"/>
        </w:rPr>
        <w:t xml:space="preserve"> </w:t>
      </w:r>
      <w:r w:rsidRPr="00E813B9">
        <w:rPr>
          <w:rStyle w:val="StyleUnderline"/>
        </w:rPr>
        <w:t>The U.S. Navy would own the seas as though World War II had just ended</w:t>
      </w:r>
      <w:r w:rsidRPr="00E813B9">
        <w:rPr>
          <w:sz w:val="16"/>
        </w:rPr>
        <w:t xml:space="preserve">. </w:t>
      </w:r>
      <w:r w:rsidRPr="00E813B9">
        <w:rPr>
          <w:rStyle w:val="StyleUnderline"/>
        </w:rPr>
        <w:t>Japan, which continues to modernize its air force and navy</w:t>
      </w:r>
      <w:r w:rsidRPr="00E813B9">
        <w:rPr>
          <w:sz w:val="16"/>
        </w:rPr>
        <w:t xml:space="preserve"> (the latter is several times larger than the British Royal Navy), </w:t>
      </w:r>
      <w:r w:rsidRPr="00E813B9">
        <w:rPr>
          <w:rStyle w:val="StyleUnderline"/>
        </w:rPr>
        <w:t xml:space="preserve">would emerge as an enhanced air and sea power in Asia. </w:t>
      </w:r>
      <w:r w:rsidRPr="00E813B9">
        <w:rPr>
          <w:sz w:val="16"/>
        </w:rPr>
        <w:t xml:space="preserve">The same goes for a future reunified Korea governed from Seoul, which, in the event of a weakened China, would face Japan as a principal rival, with the United States keeping the peace between the two states. Remember that Japan occupied Korea from 1910 to 1945, and the hostility between Japan and Korea is thus much greater than the hostility between Korea and China. Turmoil in China would slow the economic and security integration of Taiwan with the mainland. With more than 1,500 ballistic missiles aimed at Taiwan from the mainland and 270 commercial flights per week between the two Chinas, U.S. military aid to Taipei is designed to defend Taiwan against a sudden Chinese attack, but not necessarily to postpone an inevitable unification of sorts. But the inevitable unification might not happen in the event of a prolonged political crisis in Beijing: a likelier scenario in this case would be for different regional Chinas, democratic to greater or lesser extents, more loosely tied to Beijing, to begin to emerge. This, too, translates into a renewed </w:t>
      </w:r>
      <w:proofErr w:type="spellStart"/>
      <w:r w:rsidRPr="00E813B9">
        <w:rPr>
          <w:sz w:val="16"/>
        </w:rPr>
        <w:t>Pax</w:t>
      </w:r>
      <w:proofErr w:type="spellEnd"/>
      <w:r w:rsidRPr="00E813B9">
        <w:rPr>
          <w:sz w:val="16"/>
        </w:rPr>
        <w:t xml:space="preserve"> Americana as long as U.S. defense cuts don't go too far. The South China Sea is where the effects of U.S. military decline would, in a geopolitical sense, be most keenly felt. China's geographical centrality, its economic heft (still considerable), and its burgeoning air and naval forces translate into </w:t>
      </w:r>
      <w:proofErr w:type="spellStart"/>
      <w:r w:rsidRPr="00E813B9">
        <w:rPr>
          <w:sz w:val="16"/>
        </w:rPr>
        <w:t>Finlandization</w:t>
      </w:r>
      <w:proofErr w:type="spellEnd"/>
      <w:r w:rsidRPr="00E813B9">
        <w:rPr>
          <w:sz w:val="16"/>
        </w:rPr>
        <w:t xml:space="preserve"> for Vietnam, Malaysia, the Philippines, and Singapore in the event of large-scale U.S. defense cuts. However, internal disarray in China, combined with modest U.S. defense cuts that do not fundamentally affect America's Pacific forces, could unleash the opposite effect. Emboldened by a continued American presence and a less than dominant Chinese military, countries such as Singapore and Australia, which are already spending impressively on arms relative to the size of their populations, could emerge, in a comparable military sense at least, as little </w:t>
      </w:r>
      <w:proofErr w:type="spellStart"/>
      <w:r w:rsidRPr="00E813B9">
        <w:rPr>
          <w:sz w:val="16"/>
        </w:rPr>
        <w:t>Israels</w:t>
      </w:r>
      <w:proofErr w:type="spellEnd"/>
      <w:r w:rsidRPr="00E813B9">
        <w:rPr>
          <w:sz w:val="16"/>
        </w:rPr>
        <w:t xml:space="preserve"> in Asia, without having to spend more on defense than they already are. Vietnam, meanwhile, with a larger population than Turkey or Iran, and dominating the South China Sea's western seaboard, could become a full-fledged middle-level power in its own right were Beijing's regional grip to loosen, and were Vietnam to gradually gets its own economic house in order. </w:t>
      </w:r>
      <w:r w:rsidRPr="00E813B9">
        <w:rPr>
          <w:rStyle w:val="StyleUnderline"/>
        </w:rPr>
        <w:t>India, like Vietnam and Taiwan, gains most from a profound economic and political crisis inside China.</w:t>
      </w:r>
      <w:r w:rsidRPr="00E813B9">
        <w:rPr>
          <w:sz w:val="16"/>
        </w:rPr>
        <w:t xml:space="preserve"> Suddenly China would be more vulnerable to ethnic unrest on the Tibetan plateau abutting the Indian subcontinent. This would not necessarily alleviate the Chinese threat on India's northern borderlands (given the possibility of heightened ethnic unrest inside an economically weakened China), but </w:t>
      </w:r>
      <w:r w:rsidRPr="00E813B9">
        <w:rPr>
          <w:rStyle w:val="StyleUnderline"/>
        </w:rPr>
        <w:t xml:space="preserve">it would give India greater diplomatic leverage in its bilateral relations with Nepal, Bangladesh, Sri Lanka, and Myanmar, all of which have been venues for the quiet great game India has been playing with China. </w:t>
      </w:r>
      <w:r w:rsidRPr="00E813B9">
        <w:rPr>
          <w:sz w:val="16"/>
        </w:rPr>
        <w:t xml:space="preserve">Myanmar has historically been where Indian and Chinese political and cultural influences overlap. Though China has been the dominant outside economic influence in Myanmar in recent decades, prior to World War II Indian economic middlemen were a major force in the capital of Yangon. Look for the Indian role in Myanmar to ramp up in the event of a partial Chinese political meltdown. Given Myanmar's massive stores of natural gas, coal, zinc, copper, precious stones, timber and hydropower, this would not be an insignificant geopolitical development. If India were among the biggest winners in the event of severe Chinese internal turmoil, Pakistan would be the biggest loser. China has been Pakistan's greatest and surest patron in recent decades, and has given Pakistan stores of infrastructure aid -- highways in the north and a port in the south -- without lectures about human rights and terrorism, or threats about withdrawing aid. China has balanced against India, Pakistan's principal enemy, even as China keeps Pakistan from becoming friendless in the event of a rupture with the United States. A weakened China would leave Pakistan facing a strengthened India and a United States in a measurably better position to influence the future of Afghanistan over the next decade or so. Pakistan's options would still be considerable, on account its geographic centrality to southern Central Asia and Afghanistan in particular. But otherwise, without a strong China, Pakistan would be lonely in a hostile world. </w:t>
      </w:r>
      <w:r w:rsidRPr="00E813B9">
        <w:rPr>
          <w:rStyle w:val="StyleUnderline"/>
        </w:rPr>
        <w:t>Such a bleak scenario for China overall would leave the United States and its allies --</w:t>
      </w:r>
      <w:r w:rsidRPr="00E813B9">
        <w:rPr>
          <w:sz w:val="16"/>
        </w:rPr>
        <w:t xml:space="preserve"> both de facto like </w:t>
      </w:r>
      <w:r w:rsidRPr="00E813B9">
        <w:rPr>
          <w:rStyle w:val="StyleUnderline"/>
        </w:rPr>
        <w:t>India and Vietnam</w:t>
      </w:r>
      <w:r w:rsidRPr="00E813B9">
        <w:rPr>
          <w:sz w:val="16"/>
        </w:rPr>
        <w:t xml:space="preserve">, and de jure like </w:t>
      </w:r>
      <w:r w:rsidRPr="00E813B9">
        <w:rPr>
          <w:rStyle w:val="StyleUnderline"/>
        </w:rPr>
        <w:t>Japan and Australia</w:t>
      </w:r>
      <w:r w:rsidRPr="00E813B9">
        <w:rPr>
          <w:sz w:val="16"/>
        </w:rPr>
        <w:t xml:space="preserve"> </w:t>
      </w:r>
      <w:r w:rsidRPr="00E813B9">
        <w:rPr>
          <w:rStyle w:val="StyleUnderline"/>
        </w:rPr>
        <w:t xml:space="preserve">-- in a commanding position around </w:t>
      </w:r>
      <w:r w:rsidRPr="00E813B9">
        <w:rPr>
          <w:rStyle w:val="StyleUnderline"/>
        </w:rPr>
        <w:lastRenderedPageBreak/>
        <w:t xml:space="preserve">Eurasia's navigable southern </w:t>
      </w:r>
      <w:proofErr w:type="spellStart"/>
      <w:r w:rsidRPr="00E813B9">
        <w:rPr>
          <w:rStyle w:val="StyleUnderline"/>
        </w:rPr>
        <w:t>rimland</w:t>
      </w:r>
      <w:proofErr w:type="spellEnd"/>
      <w:r w:rsidRPr="00E813B9">
        <w:rPr>
          <w:sz w:val="16"/>
        </w:rPr>
        <w:t xml:space="preserve">. But such a scenario is unlikely, even if the Chinese economy significantly slows and domestic unrest follows. More likely will be a tumultuous period of consolidation and readjustment within China, with China's strategic and military planners able to weather the storm with adjustments of their own for the long term. But there is a larger point: geopolitics, while ostensibly about the geographically-constrained interactions of states, rests also on the internal conditions of states themselves, in which the actions of individuals are crucial and so much hangs on a thread. </w:t>
      </w:r>
      <w:r w:rsidRPr="00E813B9">
        <w:rPr>
          <w:rStyle w:val="StyleUnderline"/>
        </w:rPr>
        <w:t>While both the United States and China face epochal budgetary and economic crises -- which in both countries bleed over into the political realm -- the crisis in China is far more profound than in the United States</w:t>
      </w:r>
      <w:r w:rsidRPr="00E813B9">
        <w:rPr>
          <w:sz w:val="16"/>
        </w:rPr>
        <w:t>. After all, the system</w:t>
      </w:r>
      <w:r w:rsidRPr="000A1123">
        <w:rPr>
          <w:sz w:val="16"/>
        </w:rPr>
        <w:t xml:space="preserve"> of governance in Washington simply enjoys so much more legitimacy than the one in Beijing, with the American public institutionally better equipped to vent its frustrations than the Chinese one. Such internal realities will remain the overriding geopolitical facts in Asia.</w:t>
      </w:r>
    </w:p>
    <w:p w:rsidR="00444EAC" w:rsidRDefault="00444EAC" w:rsidP="00444EAC">
      <w:pPr>
        <w:pStyle w:val="Heading3"/>
      </w:pPr>
      <w:bookmarkStart w:id="0" w:name="_GoBack"/>
      <w:bookmarkEnd w:id="0"/>
      <w:r>
        <w:lastRenderedPageBreak/>
        <w:t>Solves Taiwan War</w:t>
      </w:r>
    </w:p>
    <w:p w:rsidR="00444EAC" w:rsidRPr="003C2724" w:rsidRDefault="00444EAC" w:rsidP="00444EAC">
      <w:pPr>
        <w:pStyle w:val="Heading4"/>
      </w:pPr>
      <w:r w:rsidRPr="00515C3E">
        <w:t xml:space="preserve">Chinese </w:t>
      </w:r>
      <w:r w:rsidRPr="003C2724">
        <w:t xml:space="preserve">democracy prevents a war over Taiwan and solves trade and </w:t>
      </w:r>
      <w:proofErr w:type="spellStart"/>
      <w:r w:rsidRPr="003C2724">
        <w:t>prolif</w:t>
      </w:r>
      <w:proofErr w:type="spellEnd"/>
      <w:r w:rsidRPr="003C2724">
        <w:t xml:space="preserve"> issues</w:t>
      </w:r>
    </w:p>
    <w:p w:rsidR="00444EAC" w:rsidRPr="003C2724" w:rsidRDefault="00444EAC" w:rsidP="00444EAC">
      <w:r w:rsidRPr="003C2724">
        <w:rPr>
          <w:rStyle w:val="Style13ptBold"/>
        </w:rPr>
        <w:t xml:space="preserve">Bernstein and Munro and ‘97 </w:t>
      </w:r>
      <w:r w:rsidRPr="003C2724">
        <w:t xml:space="preserve">[Richard, former U.N. and Beijing Bureau chief for The Times, and Ross, former Beijing Bureau chief for The Times, The Coming Conflict </w:t>
      </w:r>
      <w:proofErr w:type="gramStart"/>
      <w:r w:rsidRPr="003C2724">
        <w:t>With</w:t>
      </w:r>
      <w:proofErr w:type="gramEnd"/>
      <w:r w:rsidRPr="003C2724">
        <w:t xml:space="preserve"> China, </w:t>
      </w:r>
      <w:proofErr w:type="spellStart"/>
      <w:r w:rsidRPr="003C2724">
        <w:t>pg</w:t>
      </w:r>
      <w:proofErr w:type="spellEnd"/>
      <w:r w:rsidRPr="003C2724">
        <w:t xml:space="preserve"> 204-205]</w:t>
      </w:r>
    </w:p>
    <w:p w:rsidR="00444EAC" w:rsidRPr="003C2724" w:rsidRDefault="00444EAC" w:rsidP="00444EAC">
      <w:pPr>
        <w:rPr>
          <w:rStyle w:val="StyleUnderline"/>
        </w:rPr>
      </w:pPr>
      <w:r w:rsidRPr="003C2724">
        <w:rPr>
          <w:rStyle w:val="StyleUnderline"/>
        </w:rPr>
        <w:t>The goal of the United States is not a weak and poor China; it is a China that is stable and democratic, that does not upset the balance of power in Asia, and that plays within the rules on such matters as trade and arms proliferation. The single most important change, one that would, almost at a stroke, eliminate the sharpest areas of conflict with the United States, would be for China to follow the global trend toward democracy</w:t>
      </w:r>
      <w:r w:rsidRPr="003C2724">
        <w:rPr>
          <w:sz w:val="16"/>
        </w:rPr>
        <w:t xml:space="preserve">. Insofar as Beijing needs to be responsive to the needs and desires of its own people, and insofar as the policies it pursues are subject to real scrutiny and debate, </w:t>
      </w:r>
      <w:r w:rsidRPr="003C2724">
        <w:rPr>
          <w:rStyle w:val="StyleUnderline"/>
        </w:rPr>
        <w:t>China would be less threatening to the interests of other countries. We do not mean by this that all antagonism would disappear, but only that democratic countries, even when they are fiercely angry at each other, usually respect their own populations’ reluctance to go to war</w:t>
      </w:r>
      <w:r w:rsidRPr="003C2724">
        <w:rPr>
          <w:sz w:val="16"/>
        </w:rPr>
        <w:t xml:space="preserve">. All that would be required, for example, to resolve the Taiwan question would be for Beijing to give formal recognition to the democratically expressed preferences of the 21 million people who live on Taiwan. </w:t>
      </w:r>
      <w:r w:rsidRPr="003C2724">
        <w:rPr>
          <w:rStyle w:val="StyleUnderline"/>
        </w:rPr>
        <w:t>With Taiwan already democratic, a democratic Mainland would lead almost inevitably to reunification, very likely at first in some sort of federal arrangement. The possibility that a frustrated China eager for a nationalistic cause would send troops to conquer Taiwan would be virtually eliminated.</w:t>
      </w:r>
    </w:p>
    <w:p w:rsidR="00444EAC" w:rsidRPr="003C2724" w:rsidRDefault="00444EAC" w:rsidP="00444EAC">
      <w:pPr>
        <w:pStyle w:val="Heading4"/>
      </w:pPr>
      <w:r w:rsidRPr="003C2724">
        <w:t>Chinese democracy solves Taiwan – allows peaceful reunification</w:t>
      </w:r>
    </w:p>
    <w:p w:rsidR="00444EAC" w:rsidRPr="003C2724" w:rsidRDefault="00444EAC" w:rsidP="00444EAC">
      <w:r w:rsidRPr="003C2724">
        <w:rPr>
          <w:rStyle w:val="Style13ptBold"/>
        </w:rPr>
        <w:t xml:space="preserve">Bloch and </w:t>
      </w:r>
      <w:proofErr w:type="spellStart"/>
      <w:r w:rsidRPr="003C2724">
        <w:rPr>
          <w:rStyle w:val="Style13ptBold"/>
        </w:rPr>
        <w:t>TerBush</w:t>
      </w:r>
      <w:proofErr w:type="spellEnd"/>
      <w:r w:rsidRPr="003C2724">
        <w:t xml:space="preserve">, UIES Fellow and EPRI </w:t>
      </w:r>
      <w:proofErr w:type="spellStart"/>
      <w:r w:rsidRPr="003C2724">
        <w:t>Analyist</w:t>
      </w:r>
      <w:proofErr w:type="spellEnd"/>
      <w:r w:rsidRPr="003C2724">
        <w:t xml:space="preserve">, </w:t>
      </w:r>
      <w:r w:rsidRPr="003C2724">
        <w:rPr>
          <w:rStyle w:val="Style13ptBold"/>
        </w:rPr>
        <w:t>2003</w:t>
      </w:r>
      <w:r w:rsidRPr="003C2724">
        <w:t xml:space="preserve"> [David, University Institute of European Studies Fellow in Int. Trade Law, and Thomas, Economist and Senior Analyst @ the Electric Power Research Institute, "Democracy in the Cities: A New Proposal for Chinese Reform," 33 Cal. W. Int'l L.J. 171, Spring, l/n]</w:t>
      </w:r>
    </w:p>
    <w:p w:rsidR="00444EAC" w:rsidRPr="003C2724" w:rsidRDefault="00444EAC" w:rsidP="00444EAC">
      <w:pPr>
        <w:rPr>
          <w:sz w:val="16"/>
        </w:rPr>
      </w:pPr>
      <w:r w:rsidRPr="003C2724">
        <w:rPr>
          <w:sz w:val="16"/>
        </w:rPr>
        <w:t xml:space="preserve">Taiwanese leaders still look toward "a relationship conducive to the peaceful and democratic reunification of the Chinese </w:t>
      </w:r>
      <w:proofErr w:type="gramStart"/>
      <w:r w:rsidRPr="003C2724">
        <w:rPr>
          <w:sz w:val="16"/>
        </w:rPr>
        <w:t>nation  [</w:t>
      </w:r>
      <w:proofErr w:type="gramEnd"/>
      <w:r w:rsidRPr="003C2724">
        <w:rPr>
          <w:sz w:val="16"/>
        </w:rPr>
        <w:t xml:space="preserve">*189]  one day."n141 </w:t>
      </w:r>
      <w:r w:rsidRPr="003C2724">
        <w:rPr>
          <w:rStyle w:val="StyleUnderline"/>
        </w:rPr>
        <w:t xml:space="preserve">Establishing bulwarks of democracy within China would go a long way toward reassuring the Taiwanese that eventual reunification would not threaten core Taiwanese values or the Western way of life to which they have become accustomed. Without significant movement toward democratization, reunification is </w:t>
      </w:r>
      <w:proofErr w:type="gramStart"/>
      <w:r w:rsidRPr="003C2724">
        <w:rPr>
          <w:rStyle w:val="StyleUnderline"/>
        </w:rPr>
        <w:t>impossible</w:t>
      </w:r>
      <w:r w:rsidRPr="003C2724">
        <w:rPr>
          <w:sz w:val="16"/>
        </w:rPr>
        <w:t>.n</w:t>
      </w:r>
      <w:proofErr w:type="gramEnd"/>
      <w:r w:rsidRPr="003C2724">
        <w:rPr>
          <w:sz w:val="16"/>
        </w:rPr>
        <w:t xml:space="preserve">142 Taiwan's former president Lee Teng-hui writes that it is fiction to claim that the Chinese nation is not divided - and pernicious fiction to assert that the People's Republic of China (P.R.C.) has any right or imperative to claim sovereignty over Taiwan. The attacks that Beijing makes on the legitimacy of the democratic government affront the people of Taiwan and the prevailing values of the international </w:t>
      </w:r>
      <w:proofErr w:type="gramStart"/>
      <w:r w:rsidRPr="003C2724">
        <w:rPr>
          <w:sz w:val="16"/>
        </w:rPr>
        <w:t>community.n</w:t>
      </w:r>
      <w:proofErr w:type="gramEnd"/>
      <w:r w:rsidRPr="003C2724">
        <w:rPr>
          <w:sz w:val="16"/>
        </w:rPr>
        <w:t>143</w:t>
      </w:r>
    </w:p>
    <w:p w:rsidR="00444EAC" w:rsidRPr="003C2724" w:rsidRDefault="00592513" w:rsidP="00444EAC">
      <w:pPr>
        <w:pStyle w:val="Heading4"/>
      </w:pPr>
      <w:r>
        <w:t xml:space="preserve">Chinese democratization </w:t>
      </w:r>
    </w:p>
    <w:p w:rsidR="00444EAC" w:rsidRPr="003C2724" w:rsidRDefault="00592513" w:rsidP="00444EAC">
      <w:proofErr w:type="spellStart"/>
      <w:r w:rsidRPr="00592513">
        <w:t>Jianwei</w:t>
      </w:r>
      <w:proofErr w:type="spellEnd"/>
      <w:r>
        <w:rPr>
          <w:rStyle w:val="Style13ptBold"/>
        </w:rPr>
        <w:t xml:space="preserve"> </w:t>
      </w:r>
      <w:r w:rsidR="00444EAC" w:rsidRPr="003C2724">
        <w:rPr>
          <w:rStyle w:val="Style13ptBold"/>
        </w:rPr>
        <w:t>Wang</w:t>
      </w:r>
      <w:r>
        <w:t xml:space="preserve"> (</w:t>
      </w:r>
      <w:r w:rsidR="00444EAC" w:rsidRPr="003C2724">
        <w:t>University of Wisconsin-Stevens Po</w:t>
      </w:r>
      <w:r>
        <w:t xml:space="preserve">int political science professor, </w:t>
      </w:r>
      <w:r w:rsidRPr="003C2724">
        <w:t>former Atlantic Council senior fellow, former East-West Center research fellow, former UN Institute for Disarmament research fellow</w:t>
      </w:r>
      <w:r>
        <w:t xml:space="preserve">) </w:t>
      </w:r>
      <w:r w:rsidR="00444EAC" w:rsidRPr="003C2724">
        <w:rPr>
          <w:rStyle w:val="Style13ptBold"/>
        </w:rPr>
        <w:t>2000</w:t>
      </w:r>
      <w:r>
        <w:rPr>
          <w:rStyle w:val="Style13ptBold"/>
        </w:rPr>
        <w:t xml:space="preserve"> </w:t>
      </w:r>
      <w:r w:rsidR="00444EAC" w:rsidRPr="003C2724">
        <w:t xml:space="preserve">“Democratization and China’s Nation Building,” in What if China Doesn’t </w:t>
      </w:r>
      <w:proofErr w:type="gramStart"/>
      <w:r w:rsidR="00444EAC" w:rsidRPr="003C2724">
        <w:t>Democratize?,</w:t>
      </w:r>
      <w:proofErr w:type="gramEnd"/>
      <w:r>
        <w:t xml:space="preserve"> ed. By Friedman and McCormick, p. 69</w:t>
      </w:r>
    </w:p>
    <w:p w:rsidR="00444EAC" w:rsidRPr="003C2724" w:rsidRDefault="00444EAC" w:rsidP="00444EAC">
      <w:pPr>
        <w:rPr>
          <w:sz w:val="16"/>
        </w:rPr>
      </w:pPr>
      <w:r w:rsidRPr="003C2724">
        <w:rPr>
          <w:sz w:val="16"/>
        </w:rPr>
        <w:t>Finally</w:t>
      </w:r>
      <w:r w:rsidRPr="00592513">
        <w:rPr>
          <w:rStyle w:val="StyleUnderline"/>
        </w:rPr>
        <w:t>, democratization may</w:t>
      </w:r>
      <w:r w:rsidRPr="003C2724">
        <w:rPr>
          <w:sz w:val="16"/>
        </w:rPr>
        <w:t xml:space="preserve"> actually </w:t>
      </w:r>
      <w:r w:rsidRPr="00592513">
        <w:rPr>
          <w:rStyle w:val="StyleUnderline"/>
        </w:rPr>
        <w:t>help China's nation building by depriving Taiwan of an excuse not to be integrated</w:t>
      </w:r>
      <w:r w:rsidRPr="003C2724">
        <w:rPr>
          <w:sz w:val="16"/>
        </w:rPr>
        <w:t xml:space="preserve"> with the mainland. </w:t>
      </w:r>
      <w:r w:rsidRPr="00592513">
        <w:rPr>
          <w:rStyle w:val="StyleUnderline"/>
        </w:rPr>
        <w:t>The Taiwanese leaders</w:t>
      </w:r>
      <w:r w:rsidRPr="003C2724">
        <w:rPr>
          <w:sz w:val="16"/>
        </w:rPr>
        <w:t xml:space="preserve"> now </w:t>
      </w:r>
      <w:r w:rsidRPr="00592513">
        <w:rPr>
          <w:rStyle w:val="StyleUnderline"/>
        </w:rPr>
        <w:t>emphasize that the squabble between Beijing and Taipei is about the social system and the way of life.</w:t>
      </w:r>
      <w:r w:rsidRPr="003C2724">
        <w:rPr>
          <w:sz w:val="16"/>
        </w:rPr>
        <w:t xml:space="preserve"> </w:t>
      </w:r>
      <w:r w:rsidRPr="003C2724">
        <w:rPr>
          <w:rStyle w:val="StyleUnderline"/>
        </w:rPr>
        <w:t>Taiwan skillfully plays the card of "democratization" to enhance its international image and to win the sympathy of the international community. This strategy is a threat to the mainland leadership. Further democratization would help Beijing win back the diplomatic initiative and the moral high ground</w:t>
      </w:r>
      <w:r w:rsidRPr="003C2724">
        <w:rPr>
          <w:sz w:val="16"/>
        </w:rPr>
        <w:t xml:space="preserve">. Although it still remains to be seen whether Taiwan is genuinely willing to </w:t>
      </w:r>
      <w:r w:rsidRPr="003C2724">
        <w:rPr>
          <w:sz w:val="16"/>
        </w:rPr>
        <w:lastRenderedPageBreak/>
        <w:t xml:space="preserve">become part of a democratic China,45 </w:t>
      </w:r>
      <w:proofErr w:type="gramStart"/>
      <w:r w:rsidRPr="003C2724">
        <w:rPr>
          <w:sz w:val="16"/>
        </w:rPr>
        <w:t>democratization</w:t>
      </w:r>
      <w:proofErr w:type="gramEnd"/>
      <w:r w:rsidRPr="003C2724">
        <w:rPr>
          <w:sz w:val="16"/>
        </w:rPr>
        <w:t xml:space="preserve"> definitely would increase Beijing's leverage on Taiwan. In a sense, </w:t>
      </w:r>
      <w:r w:rsidRPr="003C2724">
        <w:rPr>
          <w:rStyle w:val="StyleUnderline"/>
        </w:rPr>
        <w:t>a more effective strategy to prevent Taiwan from slipping away is to speed up the pace of political reform in the mainland.</w:t>
      </w:r>
    </w:p>
    <w:p w:rsidR="00444EAC" w:rsidRDefault="00444EAC" w:rsidP="00444EAC">
      <w:pPr>
        <w:pStyle w:val="Heading3"/>
      </w:pPr>
      <w:r>
        <w:lastRenderedPageBreak/>
        <w:t>Solves Growth</w:t>
      </w:r>
    </w:p>
    <w:p w:rsidR="00444EAC" w:rsidRPr="009252F4" w:rsidRDefault="00444EAC" w:rsidP="00444EAC">
      <w:pPr>
        <w:pStyle w:val="Heading4"/>
      </w:pPr>
      <w:r w:rsidRPr="009252F4">
        <w:t>Democracy is the best system for encouraging economic growth</w:t>
      </w:r>
    </w:p>
    <w:p w:rsidR="00444EAC" w:rsidRPr="00E460BD" w:rsidRDefault="00444EAC" w:rsidP="00444EAC">
      <w:r w:rsidRPr="00E460BD">
        <w:rPr>
          <w:rStyle w:val="Style13ptBold"/>
        </w:rPr>
        <w:t>Johnson ‘2</w:t>
      </w:r>
      <w:r w:rsidRPr="00E460BD">
        <w:t xml:space="preserve"> (Juliet Johnson, assistant professor of political science at Loyola University Chicago. “Exporting Democracy: Rhetoric vs. Reality.” p. 42-43)</w:t>
      </w:r>
    </w:p>
    <w:p w:rsidR="00444EAC" w:rsidRPr="00E813B9" w:rsidRDefault="00444EAC" w:rsidP="00444EAC">
      <w:pPr>
        <w:rPr>
          <w:sz w:val="18"/>
        </w:rPr>
      </w:pPr>
      <w:r w:rsidRPr="00624936">
        <w:rPr>
          <w:sz w:val="18"/>
        </w:rPr>
        <w:t xml:space="preserve">Proponents of democracy argue further that it is not true, as is sometimes </w:t>
      </w:r>
      <w:r w:rsidRPr="00C4429A">
        <w:rPr>
          <w:sz w:val="18"/>
        </w:rPr>
        <w:t xml:space="preserve">claimed, that democracies encourage internal conflict and thus act as a harrier to economic growth (Hibbs, 1973; Marsh 1979). In fact, </w:t>
      </w:r>
      <w:r w:rsidRPr="00C4429A">
        <w:rPr>
          <w:u w:val="single"/>
        </w:rPr>
        <w:t xml:space="preserve">democracy's tendency to redistribute income and bias domestic spending toward consumption helps to improve economic functioning </w:t>
      </w:r>
      <w:proofErr w:type="spellStart"/>
      <w:r w:rsidRPr="00C4429A">
        <w:rPr>
          <w:u w:val="single"/>
        </w:rPr>
        <w:t>hy</w:t>
      </w:r>
      <w:proofErr w:type="spellEnd"/>
      <w:r w:rsidRPr="00C4429A">
        <w:rPr>
          <w:u w:val="single"/>
        </w:rPr>
        <w:t xml:space="preserve"> widening markets and fostering the development of the all-important middle class. Authoritarian states, on the other hand, tend to be more corrupt and have distorted economies that tend toward gigantism and paternalism. This leads to unbalanced growth and especially harms state agricultural sectors, </w:t>
      </w:r>
      <w:proofErr w:type="gramStart"/>
      <w:r w:rsidRPr="00C4429A">
        <w:rPr>
          <w:u w:val="single"/>
        </w:rPr>
        <w:t>In</w:t>
      </w:r>
      <w:proofErr w:type="gramEnd"/>
      <w:r w:rsidRPr="00C4429A">
        <w:rPr>
          <w:u w:val="single"/>
        </w:rPr>
        <w:t xml:space="preserve"> addition, authoritarian states are actually more vulnerable to economic crises than democracies because often their legitimacy is based solely on economic performance. The fact that all of the world's advanced industrial countries are democracies does seem to support this argument. Clearly, moreover, many authoritarian slates have had serious economic growth problems</w:t>
      </w:r>
      <w:r w:rsidRPr="00C4429A">
        <w:rPr>
          <w:sz w:val="18"/>
        </w:rPr>
        <w:t xml:space="preserve">, Jose Maria </w:t>
      </w:r>
      <w:proofErr w:type="spellStart"/>
      <w:r w:rsidRPr="00C4429A">
        <w:rPr>
          <w:sz w:val="18"/>
        </w:rPr>
        <w:t>Maravall</w:t>
      </w:r>
      <w:proofErr w:type="spellEnd"/>
      <w:r w:rsidRPr="00C4429A">
        <w:rPr>
          <w:sz w:val="18"/>
        </w:rPr>
        <w:t xml:space="preserve"> </w:t>
      </w:r>
      <w:proofErr w:type="gramStart"/>
      <w:r w:rsidRPr="00C4429A">
        <w:rPr>
          <w:sz w:val="18"/>
        </w:rPr>
        <w:t>( 1994</w:t>
      </w:r>
      <w:proofErr w:type="gramEnd"/>
      <w:r w:rsidRPr="00C4429A">
        <w:rPr>
          <w:sz w:val="18"/>
        </w:rPr>
        <w:t xml:space="preserve">), for example, notes the cases of Argentina, Burma, Bra/it. the Central African Republic, the Democratic Republic of Congo (Congo-Kinshasa, former Zaire), Haiti, Nicaragua, Peru, the Philippines, Uganda, and Zambia. In addition, he points out that the </w:t>
      </w:r>
      <w:r w:rsidRPr="00C4429A">
        <w:rPr>
          <w:u w:val="single"/>
        </w:rPr>
        <w:t>terrible economic performances under communism in Eastern Europe and the Soviet Union could have persisted so long only under authoritarian rule, because voters would not have stood for it.</w:t>
      </w:r>
      <w:r w:rsidRPr="00C4429A">
        <w:rPr>
          <w:sz w:val="18"/>
        </w:rPr>
        <w:t xml:space="preserve"> </w:t>
      </w:r>
      <w:proofErr w:type="spellStart"/>
      <w:r w:rsidRPr="00C4429A">
        <w:rPr>
          <w:sz w:val="18"/>
        </w:rPr>
        <w:t>Maravall</w:t>
      </w:r>
      <w:proofErr w:type="spellEnd"/>
      <w:r w:rsidRPr="00C4429A">
        <w:rPr>
          <w:sz w:val="18"/>
        </w:rPr>
        <w:t xml:space="preserve"> (1994: 26) sums up his evaluation by stating that </w:t>
      </w:r>
      <w:r w:rsidRPr="00C4429A">
        <w:rPr>
          <w:u w:val="single"/>
        </w:rPr>
        <w:t>"the case for democracy as a means to economic growth</w:t>
      </w:r>
      <w:r w:rsidRPr="00624936">
        <w:rPr>
          <w:u w:val="single"/>
        </w:rPr>
        <w:t xml:space="preserve"> rests on solid grounds.”</w:t>
      </w:r>
      <w:r w:rsidRPr="00624936">
        <w:rPr>
          <w:sz w:val="18"/>
        </w:rPr>
        <w:t xml:space="preserve"> </w:t>
      </w:r>
    </w:p>
    <w:p w:rsidR="00444EAC" w:rsidRDefault="00444EAC" w:rsidP="00444EAC">
      <w:pPr>
        <w:pStyle w:val="Heading3"/>
      </w:pPr>
      <w:r>
        <w:lastRenderedPageBreak/>
        <w:t>Solves Democracy</w:t>
      </w:r>
    </w:p>
    <w:p w:rsidR="00444EAC" w:rsidRPr="00E460BD" w:rsidRDefault="00444EAC" w:rsidP="00444EAC">
      <w:pPr>
        <w:pStyle w:val="Heading4"/>
      </w:pPr>
      <w:r w:rsidRPr="00E460BD">
        <w:t>China is the vital lynchpin of global democratization</w:t>
      </w:r>
    </w:p>
    <w:p w:rsidR="00444EAC" w:rsidRPr="00E460BD" w:rsidRDefault="00444EAC" w:rsidP="00444EAC">
      <w:r w:rsidRPr="00E460BD">
        <w:rPr>
          <w:rStyle w:val="Style13ptBold"/>
        </w:rPr>
        <w:t xml:space="preserve">Friedman </w:t>
      </w:r>
      <w:r>
        <w:rPr>
          <w:rStyle w:val="Style13ptBold"/>
        </w:rPr>
        <w:t>‘</w:t>
      </w:r>
      <w:r w:rsidRPr="00E460BD">
        <w:rPr>
          <w:rStyle w:val="Style13ptBold"/>
        </w:rPr>
        <w:t>9</w:t>
      </w:r>
      <w:r w:rsidRPr="00E460BD">
        <w:t xml:space="preserve"> (Edward, Professor in the Department of Political Science at the University of Wisconsin, “China: A Threat to or Threatened by Democracy,” Winter, Muse)</w:t>
      </w:r>
    </w:p>
    <w:p w:rsidR="00444EAC" w:rsidRPr="00E813B9" w:rsidRDefault="00444EAC" w:rsidP="00444EAC">
      <w:pPr>
        <w:rPr>
          <w:rStyle w:val="StyleUnderline"/>
        </w:rPr>
      </w:pPr>
      <w:r w:rsidRPr="00E460BD">
        <w:rPr>
          <w:sz w:val="16"/>
        </w:rPr>
        <w:t>There is no other long-lasting basis for trustful cooperation with the government in Beijing than to accept the regime's legitimacy. CCP ruling groups imagine foreign democracy promotion as a threat to China's—and the world's—better future, identified, of course, as at one with the interests of CCP rulin</w:t>
      </w:r>
      <w:r w:rsidRPr="00E813B9">
        <w:rPr>
          <w:sz w:val="16"/>
        </w:rPr>
        <w:t xml:space="preserve">g groups. Can the world afford not to treat China as the superpower it is? The CCP imagines a chaotic and war-prone world disorder of American-led democracy-promotion being replaced by a beneficent Chinese world order of authoritarian growth with stability. There may be far less of a challenge to China from democracy than there is a challenge to democracy from China.  Democracy-promoter Larry Diamond concludes in his recent book The Spirit of Democracy that </w:t>
      </w:r>
      <w:r w:rsidRPr="00E813B9">
        <w:rPr>
          <w:rStyle w:val="StyleUnderline"/>
        </w:rPr>
        <w:t xml:space="preserve">democracy is in trouble across the world because of the rise of China, an authoritarian superpower that has the economic clout to back and bail out authoritarian regimes around the globe. "Singapore . . . could foreshadow a resilient form of capitalist-authoritarianism by China, </w:t>
      </w:r>
      <w:r w:rsidRPr="00E813B9">
        <w:rPr>
          <w:sz w:val="16"/>
        </w:rPr>
        <w:t xml:space="preserve">Vietnam, and elsewhere in Asia," which delivers "booming development, political stability, low levels of corruption, affordable housing, and a secure pension system." Joined by ever richer and more influential petro powers leveraging the enormous wealth of Sovereign Investment Funds, "Asia </w:t>
      </w:r>
      <w:r w:rsidRPr="00E813B9">
        <w:rPr>
          <w:rStyle w:val="StyleUnderline"/>
        </w:rPr>
        <w:t>will determine the fate of democracy," at least in the foreseeable future. Authoritarian China, joined by its authoritarian friends, is well on the way to defeating the global forces of democracy.</w:t>
      </w:r>
    </w:p>
    <w:p w:rsidR="00444EAC" w:rsidRPr="00E813B9" w:rsidRDefault="00491298" w:rsidP="00444EAC">
      <w:pPr>
        <w:pStyle w:val="Heading4"/>
      </w:pPr>
      <w:r>
        <w:t xml:space="preserve">Democratization alone is sufficient to incentivize a global </w:t>
      </w:r>
      <w:proofErr w:type="gramStart"/>
      <w:r>
        <w:t>transitions</w:t>
      </w:r>
      <w:proofErr w:type="gramEnd"/>
    </w:p>
    <w:p w:rsidR="00444EAC" w:rsidRPr="00E813B9" w:rsidRDefault="00444EAC" w:rsidP="00444EAC">
      <w:r w:rsidRPr="00E813B9">
        <w:rPr>
          <w:rStyle w:val="Style13ptBold"/>
        </w:rPr>
        <w:t>Gilley ‘5</w:t>
      </w:r>
      <w:r w:rsidRPr="00E813B9">
        <w:t xml:space="preserve"> (Bruce, Professor of International Affairs @ New School University and Former Contributing Editor @ the Far Eastern Economic Review, “China’s Democratic Future,” </w:t>
      </w:r>
      <w:proofErr w:type="spellStart"/>
      <w:r w:rsidRPr="00E813B9">
        <w:t>mss</w:t>
      </w:r>
      <w:proofErr w:type="spellEnd"/>
      <w:r w:rsidRPr="00E813B9">
        <w:t>)</w:t>
      </w:r>
    </w:p>
    <w:p w:rsidR="00444EAC" w:rsidRPr="00E813B9" w:rsidRDefault="00444EAC" w:rsidP="00444EAC">
      <w:pPr>
        <w:rPr>
          <w:sz w:val="16"/>
        </w:rPr>
      </w:pPr>
      <w:r w:rsidRPr="00E813B9">
        <w:rPr>
          <w:rStyle w:val="StyleUnderline"/>
        </w:rPr>
        <w:t>Just as China's own democratization was influenced by democratic diplomacy and "border effects," it would now project those same effects abroad. It would be expected to join in the condemnation of human rights abuses in other countries, ending its much-touted though frequently violated policy of "noninterference," in other countries. It might have a special role in monitoring human rights abuses and encouraging democratization in remaining dictatorships in Asia—North Korea, Burma, and Vietnam. Even without a spirited democratic diplomacy, China's democratization would be a powerful incentive to people and elites in remaining dictatorships around the world. China's democratization would itself constitute an entire "fourth wave,"</w:t>
      </w:r>
      <w:r w:rsidRPr="00E813B9">
        <w:rPr>
          <w:sz w:val="16"/>
        </w:rPr>
        <w:t xml:space="preserve"> but others may be brought along in the eddies. In Asia, it would almost certainly cause ruptures in North Korea, Burma, and Vietnam, whose dictatorships have benefited in varying ways from ongoing dictatorship in China. Singapore and Malaysia, which sit on the line between dictatorship and democracy, might be urged to move more firmly into the democratic camp.</w:t>
      </w:r>
    </w:p>
    <w:p w:rsidR="00444EAC" w:rsidRPr="00E813B9" w:rsidRDefault="00444EAC" w:rsidP="00444EAC">
      <w:pPr>
        <w:pStyle w:val="Heading4"/>
      </w:pPr>
      <w:r w:rsidRPr="00E813B9">
        <w:t>CCP’s anti-democracy diplomacy is threatening global consolidation</w:t>
      </w:r>
    </w:p>
    <w:p w:rsidR="00444EAC" w:rsidRPr="00E813B9" w:rsidRDefault="00444EAC" w:rsidP="00444EAC">
      <w:r w:rsidRPr="00E813B9">
        <w:rPr>
          <w:rStyle w:val="Style13ptBold"/>
        </w:rPr>
        <w:t>McCormick</w:t>
      </w:r>
      <w:r w:rsidRPr="00E813B9">
        <w:t xml:space="preserve">, Marquette University political science professor, </w:t>
      </w:r>
      <w:r w:rsidRPr="00E813B9">
        <w:rPr>
          <w:rStyle w:val="Style13ptBold"/>
        </w:rPr>
        <w:t>2k</w:t>
      </w:r>
      <w:r w:rsidRPr="00E813B9">
        <w:t xml:space="preserve"> [Barrett, “Democratization and China’s Nation Building,” in What if China Doesn’t </w:t>
      </w:r>
      <w:proofErr w:type="gramStart"/>
      <w:r w:rsidRPr="00E813B9">
        <w:t>Democratize?,</w:t>
      </w:r>
      <w:proofErr w:type="gramEnd"/>
      <w:r w:rsidRPr="00E813B9">
        <w:t xml:space="preserve"> ed. By Friedman and McCormick, 217, </w:t>
      </w:r>
      <w:proofErr w:type="spellStart"/>
      <w:r w:rsidRPr="00E813B9">
        <w:t>mss</w:t>
      </w:r>
      <w:proofErr w:type="spellEnd"/>
      <w:r w:rsidRPr="00E813B9">
        <w:t>]</w:t>
      </w:r>
    </w:p>
    <w:p w:rsidR="00444EAC" w:rsidRPr="00E813B9" w:rsidRDefault="00444EAC" w:rsidP="00444EAC">
      <w:pPr>
        <w:rPr>
          <w:sz w:val="16"/>
        </w:rPr>
      </w:pPr>
      <w:r w:rsidRPr="00E813B9">
        <w:rPr>
          <w:sz w:val="16"/>
        </w:rPr>
        <w:t xml:space="preserve">The prospects for democracy in China and U.S.-China relations are each an important concern in itself. If China were to decisively reject democracy, it would be important first because China itself represents a large portion of humanity, but since China is an increasingly important and influential country in world affairs, </w:t>
      </w:r>
      <w:r w:rsidRPr="00E813B9">
        <w:rPr>
          <w:rStyle w:val="StyleUnderline"/>
        </w:rPr>
        <w:t xml:space="preserve">China's continuous </w:t>
      </w:r>
      <w:proofErr w:type="spellStart"/>
      <w:r w:rsidRPr="00E813B9">
        <w:rPr>
          <w:rStyle w:val="StyleUnderline"/>
        </w:rPr>
        <w:t>antidemocracy</w:t>
      </w:r>
      <w:proofErr w:type="spellEnd"/>
      <w:r w:rsidRPr="00E813B9">
        <w:rPr>
          <w:rStyle w:val="StyleUnderline"/>
        </w:rPr>
        <w:t xml:space="preserve"> diplomacy would have a significant impact on the diffusion of human rights and democracy throughout the world. China already has a significant impact on the diffusion of democracy</w:t>
      </w:r>
      <w:r w:rsidRPr="00E813B9">
        <w:rPr>
          <w:sz w:val="16"/>
        </w:rPr>
        <w:t>, both through its active participation in multilateral forums (as described in Samuel Kim's contribution to this volume) and through bilateral support for dictatorships like Burma's present government</w:t>
      </w:r>
      <w:r w:rsidRPr="00E813B9">
        <w:rPr>
          <w:rStyle w:val="StyleUnderline"/>
        </w:rPr>
        <w:t>. If antidemocratic tendencies remain entrenched in Beijing, this kind of diplomacy will doubtless intensify.</w:t>
      </w:r>
    </w:p>
    <w:p w:rsidR="00444EAC" w:rsidRDefault="00444EAC" w:rsidP="00444EAC">
      <w:pPr>
        <w:pStyle w:val="Heading4"/>
      </w:pPr>
      <w:r w:rsidRPr="00E813B9">
        <w:lastRenderedPageBreak/>
        <w:t>Democratic CPP solve global stability</w:t>
      </w:r>
    </w:p>
    <w:p w:rsidR="00444EAC" w:rsidRDefault="00444EAC" w:rsidP="00444EAC">
      <w:r>
        <w:rPr>
          <w:rStyle w:val="Style13ptBold"/>
        </w:rPr>
        <w:t>Gilley 4</w:t>
      </w:r>
      <w:r w:rsidRPr="002F3106">
        <w:rPr>
          <w:sz w:val="16"/>
          <w:szCs w:val="16"/>
        </w:rPr>
        <w:t xml:space="preserve"> Bruce Gilley </w:t>
      </w:r>
      <w:r w:rsidRPr="009C7D42">
        <w:t>is an Associate Professor of Political Science. His research centers on democracy, legitimacy, climate change, and global politics, and he is a specialist on the comparative politics of China and Asia. He is the author of four university-press books, including The Right to Rule: How States Win and Lose Legitimacy and China's Democratic Future (in addition to several co-edited volumes. His articles have appeared in Foreign Affairs, Comparative Political Studies, environmental politics, Politics and Policy, Democratization, and the European Journal of Political Research</w:t>
      </w:r>
      <w:proofErr w:type="gramStart"/>
      <w:r w:rsidRPr="007F168F">
        <w:t xml:space="preserve">¶ </w:t>
      </w:r>
      <w:r w:rsidRPr="002F3106">
        <w:rPr>
          <w:sz w:val="16"/>
          <w:szCs w:val="16"/>
        </w:rPr>
        <w:t>.</w:t>
      </w:r>
      <w:proofErr w:type="gramEnd"/>
      <w:r w:rsidRPr="002F3106">
        <w:rPr>
          <w:sz w:val="16"/>
          <w:szCs w:val="16"/>
        </w:rPr>
        <w:t xml:space="preserve"> China's Democratic Future: How It Will Happen and Where It Will Lead. New York, US: Columbia University Press, 2004. ProQuest </w:t>
      </w:r>
      <w:proofErr w:type="spellStart"/>
      <w:proofErr w:type="gramStart"/>
      <w:r w:rsidRPr="002F3106">
        <w:rPr>
          <w:sz w:val="16"/>
          <w:szCs w:val="16"/>
        </w:rPr>
        <w:t>ebrary</w:t>
      </w:r>
      <w:proofErr w:type="spellEnd"/>
      <w:r w:rsidRPr="002F3106">
        <w:rPr>
          <w:sz w:val="16"/>
          <w:szCs w:val="16"/>
        </w:rPr>
        <w:t>..</w:t>
      </w:r>
      <w:proofErr w:type="gramEnd"/>
      <w:r w:rsidRPr="002F3106">
        <w:rPr>
          <w:sz w:val="16"/>
          <w:szCs w:val="16"/>
        </w:rPr>
        <w:t xml:space="preserve"> Pg. 248</w:t>
      </w:r>
    </w:p>
    <w:p w:rsidR="00444EAC" w:rsidRPr="002F3106" w:rsidRDefault="00444EAC" w:rsidP="00444EAC">
      <w:pPr>
        <w:rPr>
          <w:sz w:val="16"/>
          <w:szCs w:val="16"/>
        </w:rPr>
      </w:pPr>
      <w:r w:rsidRPr="002F3106">
        <w:rPr>
          <w:sz w:val="16"/>
          <w:szCs w:val="16"/>
        </w:rPr>
        <w:t>Even without any major innovations in the practice of democracy emanating from China</w:t>
      </w:r>
      <w:r w:rsidRPr="00E677E9">
        <w:rPr>
          <w:rStyle w:val="StyleUnderline"/>
        </w:rPr>
        <w:t>, the mere adoption of this long-evolving and never-perfected system by the largest country in the world and one of its most ancient will have a profound effect on deepening democracy</w:t>
      </w:r>
      <w:r w:rsidRPr="002F3106">
        <w:rPr>
          <w:sz w:val="16"/>
          <w:szCs w:val="16"/>
        </w:rPr>
        <w:t>. Just as the fall of the Berlin Wall reinstated some confidence in liberal regimes, and just as the collapse of authoritarian regimes in Asia has undermined advocates of soft authoritarianism there, so too China’s democracy may shore up the loss of interest in the West about democracy. To return to a quotation cited earlier</w:t>
      </w:r>
      <w:r w:rsidRPr="00E677E9">
        <w:rPr>
          <w:rStyle w:val="StyleUnderline"/>
        </w:rPr>
        <w:t>, China’s democratization will probably transform global politics at every level. It will mean that roughly three quarters of the world’s population lives in democratic states, creating “an historic opportunity to bring a truly democratic world into being</w:t>
      </w:r>
      <w:r w:rsidRPr="002F3106">
        <w:rPr>
          <w:sz w:val="16"/>
          <w:szCs w:val="16"/>
        </w:rPr>
        <w:t>,” notes one scholar. 10</w:t>
      </w:r>
      <w:r w:rsidRPr="00E677E9">
        <w:rPr>
          <w:rStyle w:val="StyleUnderline"/>
        </w:rPr>
        <w:t xml:space="preserve"> Relations among the world’s peoples could for the first time be governed according to the same norms that apply to their domestic </w:t>
      </w:r>
      <w:proofErr w:type="spellStart"/>
      <w:r w:rsidRPr="00E677E9">
        <w:rPr>
          <w:rStyle w:val="StyleUnderline"/>
        </w:rPr>
        <w:t>polities</w:t>
      </w:r>
      <w:proofErr w:type="spellEnd"/>
      <w:r w:rsidRPr="002F3106">
        <w:rPr>
          <w:sz w:val="16"/>
          <w:szCs w:val="16"/>
        </w:rPr>
        <w:t xml:space="preserve">. Much of this had already begun in the post-cold war era as new democracies in Africa, Asia, Eastern Europe, and Latin America forged alliances grounded in these norms. </w:t>
      </w:r>
      <w:r w:rsidRPr="00E677E9">
        <w:rPr>
          <w:rStyle w:val="StyleUnderline"/>
        </w:rPr>
        <w:t>With China aligned with that global movement, the possibilities for positive change will be immense</w:t>
      </w:r>
      <w:r w:rsidRPr="002F3106">
        <w:rPr>
          <w:sz w:val="16"/>
          <w:szCs w:val="16"/>
        </w:rPr>
        <w:t>.</w:t>
      </w:r>
    </w:p>
    <w:p w:rsidR="00444EAC" w:rsidRDefault="00444EAC" w:rsidP="00444EAC">
      <w:pPr>
        <w:pStyle w:val="Heading2"/>
      </w:pPr>
      <w:r>
        <w:lastRenderedPageBreak/>
        <w:t>CCP Collapse Inevitable</w:t>
      </w:r>
    </w:p>
    <w:p w:rsidR="00444EAC" w:rsidRDefault="00444EAC" w:rsidP="00444EAC">
      <w:pPr>
        <w:pStyle w:val="Heading3"/>
      </w:pPr>
      <w:r>
        <w:lastRenderedPageBreak/>
        <w:t>1NC</w:t>
      </w:r>
    </w:p>
    <w:p w:rsidR="00444EAC" w:rsidRDefault="00444EAC" w:rsidP="00444EAC">
      <w:pPr>
        <w:pStyle w:val="Heading4"/>
      </w:pPr>
      <w:r>
        <w:t xml:space="preserve">CCP collapse is </w:t>
      </w:r>
      <w:r w:rsidRPr="005B297F">
        <w:rPr>
          <w:u w:val="single"/>
        </w:rPr>
        <w:t>inevitable</w:t>
      </w:r>
      <w:r w:rsidR="008475CD">
        <w:t xml:space="preserve"> – appearances of stability are all posturing</w:t>
      </w:r>
    </w:p>
    <w:p w:rsidR="00444EAC" w:rsidRPr="000B5AFE" w:rsidRDefault="00444EAC" w:rsidP="00444EAC">
      <w:proofErr w:type="spellStart"/>
      <w:r w:rsidRPr="002D6F41">
        <w:rPr>
          <w:b/>
        </w:rPr>
        <w:t>Shambaugh</w:t>
      </w:r>
      <w:proofErr w:type="spellEnd"/>
      <w:r w:rsidRPr="002D6F41">
        <w:rPr>
          <w:b/>
        </w:rPr>
        <w:t xml:space="preserve"> 15</w:t>
      </w:r>
      <w:r>
        <w:t xml:space="preserve"> (</w:t>
      </w:r>
      <w:r w:rsidRPr="000B5AFE">
        <w:t xml:space="preserve">Dr. </w:t>
      </w:r>
      <w:r>
        <w:t xml:space="preserve">David </w:t>
      </w:r>
      <w:proofErr w:type="spellStart"/>
      <w:r>
        <w:t>Shambaugh</w:t>
      </w:r>
      <w:proofErr w:type="spellEnd"/>
      <w:r>
        <w:t xml:space="preserve">, </w:t>
      </w:r>
      <w:r w:rsidRPr="000B5AFE">
        <w:t>professor of international affairs and the director of the China Policy Program at George Washington University and a nonresident senior fellow at the Brookings Institution</w:t>
      </w:r>
      <w:r>
        <w:t>, “</w:t>
      </w:r>
      <w:r w:rsidRPr="000B5AFE">
        <w:t>The Coming Chinese Crackup; The endgame of communist rule in China has begun, and Xi Jinping's ruthless measures are only bringing the country closer to a breaking point</w:t>
      </w:r>
      <w:r>
        <w:t xml:space="preserve">,” Wall Street Journal, March 6, 2016, </w:t>
      </w:r>
      <w:hyperlink r:id="rId8" w:history="1">
        <w:r w:rsidRPr="00AA2DDD">
          <w:t>www.wsj.com/.../the-coming-chinese-crack-up-1425659198</w:t>
        </w:r>
      </w:hyperlink>
      <w:r>
        <w:t>) MA-T</w:t>
      </w:r>
    </w:p>
    <w:p w:rsidR="00444EAC" w:rsidRPr="000B5AFE" w:rsidRDefault="00444EAC" w:rsidP="00444EAC">
      <w:r w:rsidRPr="005B297F">
        <w:rPr>
          <w:u w:val="single"/>
        </w:rPr>
        <w:t>On Thursday, the National People's Congress convened in Beijing in what has become a familiar annual ritual.</w:t>
      </w:r>
      <w:r w:rsidRPr="000B5AFE">
        <w:t xml:space="preserve"> Some 3,000 "elected" delegates from all over the country--ranging from colorfully clad ethnic minorities to urbane billionaires--will meet for a week to discuss the state of the nation and to engage in the pretense of political participation.</w:t>
      </w:r>
    </w:p>
    <w:p w:rsidR="00444EAC" w:rsidRPr="000B5AFE" w:rsidRDefault="00444EAC" w:rsidP="00444EAC">
      <w:r w:rsidRPr="00ED58D8">
        <w:rPr>
          <w:u w:val="single"/>
        </w:rPr>
        <w:t>Some see this impressive gathering as a sign of the strength of the Chinese political system--but it masks serious weaknesses.</w:t>
      </w:r>
      <w:r w:rsidRPr="005B297F">
        <w:rPr>
          <w:u w:val="single"/>
        </w:rPr>
        <w:t xml:space="preserve"> Chinese politics has always had a theatrical veneer, with staged events like the congress intended to project the power and stability of the Chinese Communist Party, or CCP. Officials and citizens alike know that they are supposed to conform to these rituals, participating cheerfully and parroting back official slogans.</w:t>
      </w:r>
      <w:r w:rsidRPr="000B5AFE">
        <w:t xml:space="preserve"> This behavior is known in Chinese as </w:t>
      </w:r>
      <w:proofErr w:type="spellStart"/>
      <w:r w:rsidRPr="000B5AFE">
        <w:t>biaotai</w:t>
      </w:r>
      <w:proofErr w:type="spellEnd"/>
      <w:r w:rsidRPr="000B5AFE">
        <w:t>, "declaring where one stands," but it is little more than an act of symbolic compliance.</w:t>
      </w:r>
    </w:p>
    <w:p w:rsidR="00444EAC" w:rsidRPr="000B5AFE" w:rsidRDefault="00444EAC" w:rsidP="00444EAC">
      <w:r w:rsidRPr="005B297F">
        <w:rPr>
          <w:u w:val="single"/>
        </w:rPr>
        <w:t xml:space="preserve">Despite appearances, </w:t>
      </w:r>
      <w:r w:rsidRPr="00ED58D8">
        <w:rPr>
          <w:u w:val="single"/>
        </w:rPr>
        <w:t>China's political system is badly broken</w:t>
      </w:r>
      <w:r w:rsidRPr="005B297F">
        <w:rPr>
          <w:u w:val="single"/>
        </w:rPr>
        <w:t xml:space="preserve">, and </w:t>
      </w:r>
      <w:r w:rsidRPr="00ED58D8">
        <w:rPr>
          <w:u w:val="single"/>
        </w:rPr>
        <w:t>nobody knows it better than the Communist Party itself.</w:t>
      </w:r>
      <w:r w:rsidRPr="000B5AFE">
        <w:t xml:space="preserve"> China's strongman leader, </w:t>
      </w:r>
      <w:r w:rsidRPr="005B297F">
        <w:rPr>
          <w:u w:val="single"/>
        </w:rPr>
        <w:t>Xi Jinping, is hoping that a crackdown on dissent and corruption will shore up the party's rule. He is determined to avoid becoming the Mikhail Gorbachev of China, presiding over the party's collapse. But instead of being the antithesis of Mr. Gorbachev, Mr. Xi may well wind up having the same effect.</w:t>
      </w:r>
      <w:r w:rsidRPr="000B5AFE">
        <w:t xml:space="preserve"> His despotism is severely stressing China's system and society--and bringing it closer to a breaking point.</w:t>
      </w:r>
    </w:p>
    <w:p w:rsidR="00444EAC" w:rsidRPr="000B5AFE" w:rsidRDefault="00444EAC" w:rsidP="00444EAC">
      <w:r w:rsidRPr="000B5AFE">
        <w:t>Predicting the demise of authoritarian regimes is a risky business. Few Western experts forecast the collapse of the Soviet Union before it occurred in 1991; the CIA missed it entirely. The downfall of Eastern Europe's communist states two years earlier was similarly scorned as the wishful thinking of anticommunists--until it happened. The post-Soviet "color revolutions" in Georgia, Ukraine and Kyrgyzstan from 2003 to 2005, as well as the 2011 Arab Spring uprisings, all burst forth unanticipated.</w:t>
      </w:r>
    </w:p>
    <w:p w:rsidR="00444EAC" w:rsidRPr="000B5AFE" w:rsidRDefault="00444EAC" w:rsidP="00444EAC">
      <w:r w:rsidRPr="000B5AFE">
        <w:t xml:space="preserve">China-watchers have been on high alert for telltale signs of regime decay and decline ever since the regime's near-death experience in Tiananmen Square in </w:t>
      </w:r>
      <w:proofErr w:type="gramStart"/>
      <w:r w:rsidRPr="000B5AFE">
        <w:t>1989 .</w:t>
      </w:r>
      <w:proofErr w:type="gramEnd"/>
      <w:r w:rsidRPr="000B5AFE">
        <w:t xml:space="preserve"> Since then, several seasoned Sinologists have risked their professional reputations by asserting that the collapse of CCP rule was inevitable. Others were more cautious--myself included. But times change in China, and so must our analyses.</w:t>
      </w:r>
    </w:p>
    <w:p w:rsidR="00444EAC" w:rsidRPr="000B5AFE" w:rsidRDefault="00444EAC" w:rsidP="00444EAC">
      <w:r w:rsidRPr="00ED58D8">
        <w:rPr>
          <w:u w:val="single"/>
        </w:rPr>
        <w:t>The endgame of Chinese communist rule has now begun</w:t>
      </w:r>
      <w:r w:rsidRPr="005B297F">
        <w:rPr>
          <w:u w:val="single"/>
        </w:rPr>
        <w:t>, I believe, and it has progressed further than many think. We don't know what the pathway from now until the end will look like, of course. It will probably be highly unstable and unsettled.</w:t>
      </w:r>
      <w:r w:rsidRPr="000B5AFE">
        <w:t xml:space="preserve"> But until the system begins to unravel in some obvious way, those inside of it will play along--thus contributing to the facade of stability.</w:t>
      </w:r>
    </w:p>
    <w:p w:rsidR="00444EAC" w:rsidRPr="000B5AFE" w:rsidRDefault="00444EAC" w:rsidP="00444EAC">
      <w:r w:rsidRPr="005B297F">
        <w:rPr>
          <w:u w:val="single"/>
        </w:rPr>
        <w:t xml:space="preserve">Communist rule in China is unlikely to end quietly. A single event is unlikely to trigger a peaceful implosion of the regime. Its demise is likely to be protracted, messy and violent. I wouldn't rule out the possibility that Mr. Xi will be deposed in a power struggle or coup d'état. </w:t>
      </w:r>
      <w:r w:rsidRPr="001C5D4F">
        <w:rPr>
          <w:u w:val="single"/>
        </w:rPr>
        <w:t xml:space="preserve">With his aggressive </w:t>
      </w:r>
      <w:r w:rsidRPr="001C5D4F">
        <w:rPr>
          <w:u w:val="single"/>
        </w:rPr>
        <w:lastRenderedPageBreak/>
        <w:t>anticorruption campaign--a focus of this week's National People's Congress--he is overplaying a weak hand and deeply aggravating key party, state, military and commercial constituencies.</w:t>
      </w:r>
    </w:p>
    <w:p w:rsidR="00444EAC" w:rsidRPr="005D263F" w:rsidRDefault="00444EAC" w:rsidP="00444EAC">
      <w:pPr>
        <w:rPr>
          <w:b/>
        </w:rPr>
      </w:pPr>
      <w:r w:rsidRPr="000B5AFE">
        <w:t xml:space="preserve">The Chinese have a proverb, </w:t>
      </w:r>
      <w:proofErr w:type="spellStart"/>
      <w:r w:rsidRPr="000B5AFE">
        <w:t>waiying</w:t>
      </w:r>
      <w:proofErr w:type="spellEnd"/>
      <w:r w:rsidRPr="000B5AFE">
        <w:t xml:space="preserve">, </w:t>
      </w:r>
      <w:proofErr w:type="spellStart"/>
      <w:r w:rsidRPr="000B5AFE">
        <w:t>neiruan</w:t>
      </w:r>
      <w:proofErr w:type="spellEnd"/>
      <w:r w:rsidRPr="000B5AFE">
        <w:t xml:space="preserve">--hard on the outside, soft on the inside. </w:t>
      </w:r>
      <w:r w:rsidRPr="005D263F">
        <w:rPr>
          <w:u w:val="single"/>
        </w:rPr>
        <w:t xml:space="preserve">Mr. Xi is a genuinely tough ruler. He exudes conviction and personal confidence. </w:t>
      </w:r>
      <w:r w:rsidRPr="00ED58D8">
        <w:rPr>
          <w:u w:val="single"/>
        </w:rPr>
        <w:t>But this hard personality belies a party and political system that is extremely fragile on the inside.</w:t>
      </w:r>
    </w:p>
    <w:p w:rsidR="00444EAC" w:rsidRPr="000B5AFE" w:rsidRDefault="00444EAC" w:rsidP="00444EAC">
      <w:r w:rsidRPr="000B5AFE">
        <w:t>Consider five telling indications of the regime's vulnerability and the party's systemic weaknesses.</w:t>
      </w:r>
    </w:p>
    <w:p w:rsidR="00444EAC" w:rsidRPr="001C5D4F" w:rsidRDefault="00444EAC" w:rsidP="00444EAC">
      <w:pPr>
        <w:rPr>
          <w:u w:val="single"/>
        </w:rPr>
      </w:pPr>
      <w:r w:rsidRPr="001C5D4F">
        <w:rPr>
          <w:u w:val="single"/>
        </w:rPr>
        <w:t xml:space="preserve">First, China's economic elites have one foot out the door, and they are ready to flee </w:t>
      </w:r>
      <w:proofErr w:type="spellStart"/>
      <w:r w:rsidRPr="001C5D4F">
        <w:rPr>
          <w:u w:val="single"/>
        </w:rPr>
        <w:t>en</w:t>
      </w:r>
      <w:proofErr w:type="spellEnd"/>
      <w:r w:rsidRPr="001C5D4F">
        <w:rPr>
          <w:u w:val="single"/>
        </w:rPr>
        <w:t xml:space="preserve"> masse if the system really begins to crumble.</w:t>
      </w:r>
      <w:r w:rsidRPr="000B5AFE">
        <w:t xml:space="preserve"> In 2014, Shanghai's </w:t>
      </w:r>
      <w:proofErr w:type="spellStart"/>
      <w:r w:rsidRPr="000B5AFE">
        <w:t>Hurun</w:t>
      </w:r>
      <w:proofErr w:type="spellEnd"/>
      <w:r w:rsidRPr="000B5AFE">
        <w:t xml:space="preserve"> Research Institute, which studies China's wealthy, found that 64% of the "high net worth individuals" whom it polled--393 millionaires and billionaires--were either emigrating or planning to do so. </w:t>
      </w:r>
      <w:r w:rsidRPr="001C5D4F">
        <w:rPr>
          <w:u w:val="single"/>
        </w:rPr>
        <w:t>Rich Chinese are sending their children to study abroad in record numbers (in itself, an indictment of the quality of the Chinese higher-education system).</w:t>
      </w:r>
    </w:p>
    <w:p w:rsidR="00444EAC" w:rsidRPr="001C5D4F" w:rsidRDefault="00444EAC" w:rsidP="00444EAC">
      <w:pPr>
        <w:rPr>
          <w:u w:val="single"/>
        </w:rPr>
      </w:pPr>
      <w:r w:rsidRPr="000B5AFE">
        <w:t xml:space="preserve">Just this week, the Journal </w:t>
      </w:r>
      <w:proofErr w:type="gramStart"/>
      <w:r w:rsidRPr="000B5AFE">
        <w:t>reported ,</w:t>
      </w:r>
      <w:proofErr w:type="gramEnd"/>
      <w:r w:rsidRPr="000B5AFE">
        <w:t xml:space="preserve"> </w:t>
      </w:r>
      <w:r w:rsidRPr="001C5D4F">
        <w:rPr>
          <w:u w:val="single"/>
        </w:rPr>
        <w:t>federal agents searched several Southern California locations that U.S. authorities allege are linked to "multimillion-dollar birth-tourism businesses that enabled thousands of Chinese women to travel here and return home with infants born as U.S. citizens." Wealthy Chinese are also buying property abroad at record levels and prices, and they are parking their financial assets overseas, often in well-shielded tax havens and shell companies.</w:t>
      </w:r>
    </w:p>
    <w:p w:rsidR="00444EAC" w:rsidRPr="001C5D4F" w:rsidRDefault="00444EAC" w:rsidP="00444EAC">
      <w:pPr>
        <w:rPr>
          <w:u w:val="single"/>
        </w:rPr>
      </w:pPr>
      <w:r w:rsidRPr="000B5AFE">
        <w:t xml:space="preserve">Meanwhile, Beijing is trying to extradite back to China a large number of alleged financial fugitives living abroad. </w:t>
      </w:r>
      <w:r w:rsidRPr="001C5D4F">
        <w:rPr>
          <w:u w:val="single"/>
        </w:rPr>
        <w:t>When a country's elites--many of them party members--flee in such large numbers, it is a telling sign of lack of confidence in the regime and the country's future.</w:t>
      </w:r>
    </w:p>
    <w:p w:rsidR="00444EAC" w:rsidRPr="000B5AFE" w:rsidRDefault="00444EAC" w:rsidP="00444EAC">
      <w:r w:rsidRPr="001C5D4F">
        <w:rPr>
          <w:u w:val="single"/>
        </w:rPr>
        <w:t>Second, since taking office in 2012, Mr. Xi has greatly intensified the political repression that has blanketed China since 2009. The targets include the press, social media, film, arts and literature, religious groups, the Internet, intellectuals, Tibetans and Uighurs, dissidents, lawyers, NGOs, university students and textbooks.</w:t>
      </w:r>
      <w:r w:rsidRPr="000B5AFE">
        <w:t xml:space="preserve"> The Central Committee sent a draconian order known as Document No. 9 down through the party hierarchy in 2013, ordering all units to ferret out any seeming endorsement of the West's "universal values"--including constitutional democracy, civil society, a free press and neoliberal economics.</w:t>
      </w:r>
    </w:p>
    <w:p w:rsidR="00444EAC" w:rsidRPr="000B5AFE" w:rsidRDefault="00444EAC" w:rsidP="00444EAC">
      <w:r w:rsidRPr="000B5AFE">
        <w:t>A more secure and confident government would not institute such a severe crackdown. It is a symptom of the party leadership's deep anxiety and insecurity.</w:t>
      </w:r>
    </w:p>
    <w:p w:rsidR="00444EAC" w:rsidRPr="000B5AFE" w:rsidRDefault="00444EAC" w:rsidP="00444EAC">
      <w:r w:rsidRPr="001C5D4F">
        <w:rPr>
          <w:u w:val="single"/>
        </w:rPr>
        <w:t xml:space="preserve">Third, even many regime loyalists are just going through the motions. </w:t>
      </w:r>
      <w:r w:rsidRPr="00ED58D8">
        <w:rPr>
          <w:u w:val="single"/>
        </w:rPr>
        <w:t>It is hard to miss the theater of false pretense that has permeated the Chinese body politic for the past few years.</w:t>
      </w:r>
      <w:r w:rsidRPr="006D58AD">
        <w:rPr>
          <w:b/>
        </w:rPr>
        <w:t xml:space="preserve"> </w:t>
      </w:r>
      <w:r w:rsidRPr="000B5AFE">
        <w:t xml:space="preserve">Last summer, I was one of a handful of foreigners (and the only American) who attended a conference about the "China Dream," Mr. Xi's signature concept, at a party-affiliated think tank in Beijing. We sat through two days of mind-numbing, nonstop presentations by two dozen party scholars--but their faces were frozen, their body language was wooden, and their boredom was palpable. They feigned compliance with the party and their leader's latest </w:t>
      </w:r>
      <w:proofErr w:type="gramStart"/>
      <w:r w:rsidRPr="000B5AFE">
        <w:t>mantra .</w:t>
      </w:r>
      <w:proofErr w:type="gramEnd"/>
      <w:r w:rsidRPr="000B5AFE">
        <w:t xml:space="preserve"> But it was evident that the propaganda had lost its power, and the emperor had no clothes.</w:t>
      </w:r>
    </w:p>
    <w:p w:rsidR="00444EAC" w:rsidRPr="000B5AFE" w:rsidRDefault="00444EAC" w:rsidP="00444EAC">
      <w:r w:rsidRPr="000B5AFE">
        <w:t xml:space="preserve">In December, I was back in Beijing for a conference at the Central Party School, the party's highest institution of doctrinal instruction, and once again, the country's top officials and foreign policy experts </w:t>
      </w:r>
      <w:r w:rsidRPr="000B5AFE">
        <w:lastRenderedPageBreak/>
        <w:t>recited their stock slogans verbatim. During lunch one day, I went to the campus bookstore--always an important stop so that I can update myself on what China's leading cadres are being taught. Tomes on the store's shelves ranged from Lenin's "Selected Works" to Condoleezza Rice's memoirs, and a table at the entrance was piled high with copies of a pamphlet by Mr. Xi on his campaign to promote the "mass line"--that is, the party's connection to the masses. "How is this selling?" I asked the clerk. "Oh, it's not," she replied. "We give it away." The size of the stack suggested it was hardly a hot item.</w:t>
      </w:r>
    </w:p>
    <w:p w:rsidR="00444EAC" w:rsidRPr="001C5D4F" w:rsidRDefault="00444EAC" w:rsidP="00444EAC">
      <w:pPr>
        <w:rPr>
          <w:u w:val="single"/>
        </w:rPr>
      </w:pPr>
      <w:r w:rsidRPr="001C5D4F">
        <w:rPr>
          <w:u w:val="single"/>
        </w:rPr>
        <w:t xml:space="preserve">Fourth, the corruption that riddles the party-state and the military also pervades Chinese society as a whole. Mr. Xi's anticorruption campaign is more sustained and severe than any previous one, but </w:t>
      </w:r>
      <w:r w:rsidRPr="00ED58D8">
        <w:rPr>
          <w:u w:val="single"/>
        </w:rPr>
        <w:t>no campaign can eliminate the problem. It is stubbornly rooted in the single-party system, patron-client networks, an economy utterly lacking in transparency, a state-controlled media and the absence of the rule of law.</w:t>
      </w:r>
    </w:p>
    <w:p w:rsidR="00444EAC" w:rsidRPr="001C5D4F" w:rsidRDefault="00444EAC" w:rsidP="00444EAC">
      <w:pPr>
        <w:rPr>
          <w:u w:val="single"/>
        </w:rPr>
      </w:pPr>
      <w:r w:rsidRPr="000B5AFE">
        <w:t xml:space="preserve">Moreover, Mr. Xi's campaign is turning out to be at least as much a selective purge as an </w:t>
      </w:r>
      <w:proofErr w:type="spellStart"/>
      <w:r w:rsidRPr="000B5AFE">
        <w:t>antigraft</w:t>
      </w:r>
      <w:proofErr w:type="spellEnd"/>
      <w:r w:rsidRPr="000B5AFE">
        <w:t xml:space="preserve"> campaign. Many of its targets to date have been political clients and allies of former Chinese leader Jiang Zemin. Now 88, Mr. Jiang is still the godfather figure of Chinese politics. </w:t>
      </w:r>
      <w:r w:rsidRPr="001C5D4F">
        <w:rPr>
          <w:u w:val="single"/>
        </w:rPr>
        <w:t>Going after Mr. Jiang's patronage network while he is still alive is highly risky for Mr. Xi, particularly since Mr. Xi doesn't seem to have brought along his own coterie of loyal clients to promote into positions of power. Another problem: Mr. Xi, a child of China's first-generation revolutionary elites, is one of the party's "princelings," and his political ties largely extend to other princelings. This silver-spoon generation is widely reviled in Chinese society at large.</w:t>
      </w:r>
    </w:p>
    <w:p w:rsidR="00444EAC" w:rsidRPr="005D263F" w:rsidRDefault="00444EAC" w:rsidP="00444EAC">
      <w:pPr>
        <w:rPr>
          <w:u w:val="single"/>
        </w:rPr>
      </w:pPr>
      <w:r w:rsidRPr="005D263F">
        <w:rPr>
          <w:u w:val="single"/>
        </w:rPr>
        <w:t xml:space="preserve">Finally, </w:t>
      </w:r>
      <w:r w:rsidRPr="00ED58D8">
        <w:rPr>
          <w:u w:val="single"/>
        </w:rPr>
        <w:t>China's economy</w:t>
      </w:r>
      <w:r w:rsidRPr="005D263F">
        <w:rPr>
          <w:u w:val="single"/>
        </w:rPr>
        <w:t xml:space="preserve"> --for all the Western views of it as an unstoppable juggernaut--</w:t>
      </w:r>
      <w:r w:rsidRPr="00ED58D8">
        <w:rPr>
          <w:u w:val="single"/>
        </w:rPr>
        <w:t>is stuck in a series of systemic traps from which there is no easy exit</w:t>
      </w:r>
      <w:r w:rsidRPr="005D263F">
        <w:rPr>
          <w:u w:val="single"/>
        </w:rPr>
        <w:t xml:space="preserve">. In November 2013, Mr. Xi presided over the party's Third Plenum, which unveiled a huge package of proposed economic reforms, but so far, they are sputtering on the </w:t>
      </w:r>
      <w:proofErr w:type="spellStart"/>
      <w:r w:rsidRPr="005D263F">
        <w:rPr>
          <w:u w:val="single"/>
        </w:rPr>
        <w:t>launchpad</w:t>
      </w:r>
      <w:proofErr w:type="spellEnd"/>
      <w:r w:rsidRPr="005D263F">
        <w:rPr>
          <w:u w:val="single"/>
        </w:rPr>
        <w:t>.</w:t>
      </w:r>
      <w:r w:rsidRPr="000B5AFE">
        <w:t xml:space="preserve"> Yes, consumer spending has been rising, red tape has been reduced, and some fiscal reforms have been introduced, but overall, </w:t>
      </w:r>
      <w:r w:rsidRPr="005D263F">
        <w:rPr>
          <w:u w:val="single"/>
        </w:rPr>
        <w:t>Mr. Xi's ambitious goals have been stillborn. The reform package challenges powerful, deeply entrenched interest groups--such as state-owned enterprises and local party cadres--and they are plainly blocking its implementation.</w:t>
      </w:r>
    </w:p>
    <w:p w:rsidR="00444EAC" w:rsidRPr="005D263F" w:rsidRDefault="00444EAC" w:rsidP="00444EAC">
      <w:pPr>
        <w:rPr>
          <w:u w:val="single"/>
        </w:rPr>
      </w:pPr>
      <w:r w:rsidRPr="005D263F">
        <w:rPr>
          <w:u w:val="single"/>
        </w:rPr>
        <w:t>These five increasingly evident cracks in the regime's control can be fixed only through political reform. Until and unless China relaxes its draconian political controls, it will never become an innovative society and a "knowledge economy"--a main goal of the Third Plenum reforms. The political system has become the primary impediment to China's needed social and economic reforms. If Mr. Xi and party leaders don't relax their grip, they may be summoning precisely the fate they hope to avoid.</w:t>
      </w:r>
    </w:p>
    <w:p w:rsidR="00444EAC" w:rsidRPr="000B5AFE" w:rsidRDefault="00444EAC" w:rsidP="00444EAC">
      <w:r w:rsidRPr="005D263F">
        <w:rPr>
          <w:u w:val="single"/>
        </w:rPr>
        <w:t xml:space="preserve">In the decades since the collapse of the Soviet Union, the upper reaches of China's leadership have been obsessed with the fall of its fellow communist giant. </w:t>
      </w:r>
      <w:r w:rsidRPr="000B5AFE">
        <w:t>Hundreds of Chinese postmortem analyses have dissected the causes of the Soviet disintegration.</w:t>
      </w:r>
    </w:p>
    <w:p w:rsidR="00444EAC" w:rsidRPr="000B5AFE" w:rsidRDefault="00444EAC" w:rsidP="00444EAC">
      <w:r w:rsidRPr="005D263F">
        <w:rPr>
          <w:u w:val="single"/>
        </w:rPr>
        <w:t>Mr. Xi's real "China Dream" has been to avoid the Soviet nightmare. Just a few months into his tenure, he gave a telling internal speech ruing the Soviet Union's demise and bemoaning Mr. Gorbachev's betrayals, arguing that Moscow had lacked a "real man" to stand up to its reformist last leader. Mr. Xi's wave of repression today is meant to be the opposite of Mr. Gorbachev's perestroika and glasnost.</w:t>
      </w:r>
      <w:r w:rsidRPr="000B5AFE">
        <w:t xml:space="preserve"> Instead of opening up, Mr. Xi is doubling down on controls over dissenters, the economy and even rivals within the party.</w:t>
      </w:r>
    </w:p>
    <w:p w:rsidR="00444EAC" w:rsidRPr="006D58AD" w:rsidRDefault="00444EAC" w:rsidP="00444EAC">
      <w:pPr>
        <w:rPr>
          <w:u w:val="single"/>
        </w:rPr>
      </w:pPr>
      <w:r w:rsidRPr="006D58AD">
        <w:rPr>
          <w:u w:val="single"/>
        </w:rPr>
        <w:lastRenderedPageBreak/>
        <w:t>But reaction and repression aren't Mr. Xi's only option. His predecessors</w:t>
      </w:r>
      <w:r w:rsidRPr="000B5AFE">
        <w:t xml:space="preserve">, Jiang Zemin and Hu Jintao, drew very different lessons from the Soviet collapse. From 2000 to 2008, they </w:t>
      </w:r>
      <w:r w:rsidRPr="006D58AD">
        <w:rPr>
          <w:u w:val="single"/>
        </w:rPr>
        <w:t>instituted policies intended to open up the system with carefully limited political reforms.</w:t>
      </w:r>
    </w:p>
    <w:p w:rsidR="00444EAC" w:rsidRPr="000B5AFE" w:rsidRDefault="00444EAC" w:rsidP="00444EAC">
      <w:r w:rsidRPr="000B5AFE">
        <w:t>They strengthened local party committees and experimented with voting for multicandidate party secretaries. They recruited more businesspeople and intellectuals into the party. They expanded party consultation with nonparty groups and made the Politburo's proceedings more transparent. They improved feedback mechanisms within the party, implemented more meritocratic criteria for evaluation and promotion, and created a system of mandatory midcareer training for all 45 million state and party cadres. They enforced retirement requirements and rotated officials and military officers between job assignments every couple of years.</w:t>
      </w:r>
    </w:p>
    <w:p w:rsidR="00444EAC" w:rsidRPr="005D263F" w:rsidRDefault="00444EAC" w:rsidP="00444EAC">
      <w:pPr>
        <w:rPr>
          <w:u w:val="single"/>
        </w:rPr>
      </w:pPr>
      <w:r w:rsidRPr="000B5AFE">
        <w:t xml:space="preserve">In effect, for a while Mr. Jiang and Mr. Hu sought to manage change, not to resist it. </w:t>
      </w:r>
      <w:r w:rsidRPr="005D263F">
        <w:rPr>
          <w:u w:val="single"/>
        </w:rPr>
        <w:t xml:space="preserve">But Mr. Xi wants none of this. Since 2009 </w:t>
      </w:r>
      <w:r w:rsidRPr="000B5AFE">
        <w:t xml:space="preserve">(when even the heretofore open-minded Mr. Hu changed course and started to clamp down), </w:t>
      </w:r>
      <w:r w:rsidRPr="00ED58D8">
        <w:rPr>
          <w:u w:val="single"/>
        </w:rPr>
        <w:t>an increasingly anxious regime has rolled back every single one of these political reforms</w:t>
      </w:r>
      <w:r w:rsidRPr="000B5AFE">
        <w:t xml:space="preserve"> (with the exception of the cadre-training system). </w:t>
      </w:r>
      <w:r w:rsidRPr="005D263F">
        <w:rPr>
          <w:u w:val="single"/>
        </w:rPr>
        <w:t xml:space="preserve">These reforms were masterminded by Mr. Jiang's political acolyte and former vice president, Zeng </w:t>
      </w:r>
      <w:proofErr w:type="spellStart"/>
      <w:r w:rsidRPr="005D263F">
        <w:rPr>
          <w:u w:val="single"/>
        </w:rPr>
        <w:t>Qinghong</w:t>
      </w:r>
      <w:proofErr w:type="spellEnd"/>
      <w:r w:rsidRPr="005D263F">
        <w:rPr>
          <w:u w:val="single"/>
        </w:rPr>
        <w:t>, who retired in 2008 and is now under suspicion in Mr. Xi's anticorruption campaign--another symbol of Mr. Xi's hostility to the measures that might ease the ills of a crumbling system.</w:t>
      </w:r>
    </w:p>
    <w:p w:rsidR="00444EAC" w:rsidRPr="006D58AD" w:rsidRDefault="00444EAC" w:rsidP="00444EAC">
      <w:pPr>
        <w:rPr>
          <w:u w:val="single"/>
        </w:rPr>
      </w:pPr>
      <w:r w:rsidRPr="000B5AFE">
        <w:t xml:space="preserve">Some experts think that Mr. Xi's harsh tactics may actually presage a more open and reformist direction later in his term. I don't buy it. </w:t>
      </w:r>
      <w:r w:rsidRPr="006D58AD">
        <w:rPr>
          <w:u w:val="single"/>
        </w:rPr>
        <w:t>This leader and regime see politics in zero-sum terms: Relaxing control, in their view, is a sure step toward the demise of the system and their own downfall. They also take the conspiratorial view that the U.S. is actively working to subvert Communist Party rule. None of this suggests that sweeping reforms are just around the corner.</w:t>
      </w:r>
    </w:p>
    <w:p w:rsidR="00444EAC" w:rsidRPr="000B5AFE" w:rsidRDefault="00444EAC" w:rsidP="00444EAC">
      <w:r w:rsidRPr="006D58AD">
        <w:rPr>
          <w:u w:val="single"/>
        </w:rPr>
        <w:t>We cannot predict when Chinese communism will collapse, but it is hard not to conclude that we are witnessing its final phase. The CCP is the world's second-longest ruling regime</w:t>
      </w:r>
      <w:r w:rsidRPr="000B5AFE">
        <w:t xml:space="preserve"> (behind only North Korea), </w:t>
      </w:r>
      <w:r w:rsidRPr="006D58AD">
        <w:rPr>
          <w:u w:val="single"/>
        </w:rPr>
        <w:t>and no party can rule forever.</w:t>
      </w:r>
    </w:p>
    <w:p w:rsidR="00444EAC" w:rsidRPr="000B5AFE" w:rsidRDefault="00444EAC" w:rsidP="00444EAC">
      <w:r w:rsidRPr="000B5AFE">
        <w:t xml:space="preserve">Looking ahead, China-watchers should keep their eyes on the regime's instruments of control and on those assigned to use those instruments. </w:t>
      </w:r>
      <w:r w:rsidRPr="006D58AD">
        <w:rPr>
          <w:u w:val="single"/>
        </w:rPr>
        <w:t>Large numbers of citizens and party members alike are already voting with their feet and leaving the country or displaying their insincerity by pretending to comply with party dictates.</w:t>
      </w:r>
    </w:p>
    <w:p w:rsidR="00444EAC" w:rsidRPr="000B5AFE" w:rsidRDefault="00444EAC" w:rsidP="00444EAC">
      <w:r w:rsidRPr="000B5AFE">
        <w:t xml:space="preserve">We should watch for the day when the regime's propaganda agents and its internal security apparatus start becoming lax in enforcing the party's writ--or when they begin to identify with dissidents, like the East German Stasi agent in the film "The Lives of Others" who came to sympathize with the targets of his spying. </w:t>
      </w:r>
      <w:r w:rsidRPr="006D58AD">
        <w:rPr>
          <w:u w:val="single"/>
        </w:rPr>
        <w:t>When human empathy starts to win out over ossified authority, the endgame of Chinese communism will really have begun.</w:t>
      </w:r>
    </w:p>
    <w:p w:rsidR="00444EAC" w:rsidRDefault="00444EAC" w:rsidP="00444EAC">
      <w:pPr>
        <w:pStyle w:val="Heading3"/>
      </w:pPr>
      <w:r>
        <w:lastRenderedPageBreak/>
        <w:t>2NC – Laundry List</w:t>
      </w:r>
    </w:p>
    <w:p w:rsidR="00444EAC" w:rsidRDefault="00444EAC" w:rsidP="00444EAC">
      <w:pPr>
        <w:pStyle w:val="Heading4"/>
      </w:pPr>
      <w:r>
        <w:t>Even i</w:t>
      </w:r>
      <w:r w:rsidR="008475CD">
        <w:t>f CCP collapse isn’t inevitable for structural reasons -</w:t>
      </w:r>
      <w:r>
        <w:t xml:space="preserve"> the party</w:t>
      </w:r>
      <w:r w:rsidR="008475CD">
        <w:t xml:space="preserve"> response</w:t>
      </w:r>
      <w:r>
        <w:t xml:space="preserve"> will </w:t>
      </w:r>
      <w:r w:rsidR="008475CD">
        <w:t xml:space="preserve">be to </w:t>
      </w:r>
      <w:r>
        <w:t>maintain power through political repression, cult of personality, and revisionist nationalist foreign policy. This culminates in economic collapse.</w:t>
      </w:r>
    </w:p>
    <w:p w:rsidR="00444EAC" w:rsidRDefault="00444EAC" w:rsidP="00444EAC">
      <w:proofErr w:type="spellStart"/>
      <w:r w:rsidRPr="00AC5C5E">
        <w:rPr>
          <w:b/>
        </w:rPr>
        <w:t>Oudenaren</w:t>
      </w:r>
      <w:proofErr w:type="spellEnd"/>
      <w:r w:rsidRPr="00AC5C5E">
        <w:rPr>
          <w:b/>
        </w:rPr>
        <w:t xml:space="preserve"> 15</w:t>
      </w:r>
      <w:r>
        <w:t xml:space="preserve"> (John S. Van </w:t>
      </w:r>
      <w:proofErr w:type="spellStart"/>
      <w:r>
        <w:t>Oudenaren</w:t>
      </w:r>
      <w:proofErr w:type="spellEnd"/>
      <w:r>
        <w:t xml:space="preserve">, </w:t>
      </w:r>
      <w:r w:rsidRPr="00AC5C5E">
        <w:t>research assistant at the National Defense University’s College of International Security Affairs</w:t>
      </w:r>
      <w:r>
        <w:t>, “</w:t>
      </w:r>
      <w:r w:rsidRPr="00AC5C5E">
        <w:t>China’s Uncertain Future</w:t>
      </w:r>
      <w:r>
        <w:t xml:space="preserve">,” The American Interest, foreign policy publication, March 19, 2015, </w:t>
      </w:r>
      <w:hyperlink r:id="rId9" w:history="1">
        <w:r w:rsidRPr="00AE1BDE">
          <w:t>http://www.the-american-interest.com/2015/03/19/chinas-uncertain-future/</w:t>
        </w:r>
      </w:hyperlink>
      <w:r>
        <w:t>) MA-T</w:t>
      </w:r>
    </w:p>
    <w:p w:rsidR="00444EAC" w:rsidRPr="00B30C3A" w:rsidRDefault="00444EAC" w:rsidP="00444EAC">
      <w:pPr>
        <w:rPr>
          <w:u w:val="single"/>
        </w:rPr>
      </w:pPr>
      <w:r>
        <w:t xml:space="preserve">It is important to note that many China watchers agree with </w:t>
      </w:r>
      <w:proofErr w:type="spellStart"/>
      <w:r>
        <w:t>Shambaugh’s</w:t>
      </w:r>
      <w:proofErr w:type="spellEnd"/>
      <w:r>
        <w:t xml:space="preserve"> observations, if not his conclusions. </w:t>
      </w:r>
      <w:r w:rsidRPr="00B30C3A">
        <w:rPr>
          <w:u w:val="single"/>
        </w:rPr>
        <w:t xml:space="preserve">In a series of response pieces on </w:t>
      </w:r>
      <w:proofErr w:type="spellStart"/>
      <w:r w:rsidRPr="00B30C3A">
        <w:rPr>
          <w:u w:val="single"/>
        </w:rPr>
        <w:t>Chinafile</w:t>
      </w:r>
      <w:proofErr w:type="spellEnd"/>
      <w:r w:rsidRPr="00B30C3A">
        <w:rPr>
          <w:u w:val="single"/>
        </w:rPr>
        <w:t xml:space="preserve">, China scholar </w:t>
      </w:r>
      <w:proofErr w:type="spellStart"/>
      <w:r w:rsidRPr="00B30C3A">
        <w:rPr>
          <w:u w:val="single"/>
        </w:rPr>
        <w:t>Suisheng</w:t>
      </w:r>
      <w:proofErr w:type="spellEnd"/>
      <w:r w:rsidRPr="00B30C3A">
        <w:rPr>
          <w:u w:val="single"/>
        </w:rPr>
        <w:t xml:space="preserve"> Zhao began by writing: “I agree with </w:t>
      </w:r>
      <w:proofErr w:type="spellStart"/>
      <w:r w:rsidRPr="00B30C3A">
        <w:rPr>
          <w:u w:val="single"/>
        </w:rPr>
        <w:t>Shambaugh</w:t>
      </w:r>
      <w:proofErr w:type="spellEnd"/>
      <w:r w:rsidRPr="00B30C3A">
        <w:rPr>
          <w:u w:val="single"/>
        </w:rPr>
        <w:t xml:space="preserve"> to the extent that the C.C.P. regime is in crisis. But the regime has muddled through one crisis after another, including the catastrophes of the Cultural Revolution and the Tiananmen crackdown, by tackling its symptoms.”</w:t>
      </w:r>
      <w:r>
        <w:t xml:space="preserve"> Even if the regime is able to muddle through this crisis as Zhao suggests, the way it will do so will likely spell trouble inside China as well as for the East Asian region. </w:t>
      </w:r>
      <w:r w:rsidRPr="00B30C3A">
        <w:rPr>
          <w:u w:val="single"/>
        </w:rPr>
        <w:t>Absent political reform</w:t>
      </w:r>
      <w:r>
        <w:t xml:space="preserve"> (institutionalization, norm-building, developing feedback mechanisms, building rule of law, and so forth), </w:t>
      </w:r>
      <w:r w:rsidRPr="00B30C3A">
        <w:rPr>
          <w:u w:val="single"/>
        </w:rPr>
        <w:t>it is doubtful that the current system can resolve the myriad problems it faces. For example, Xi’s anti-corruption campaign/purge may succeed in tamping down corruption temporarily, but as long as China clings to its one-party system, the regime will stifle organizations that could foster transparency and provide oversight, such as a free media or watchdog NGOs like Transparency International. Absent political reform that fosters norm-building and institutionalization, informal institutions</w:t>
      </w:r>
      <w:r>
        <w:t xml:space="preserve"> (nepotism, corruption, and the like) </w:t>
      </w:r>
      <w:r w:rsidRPr="00B30C3A">
        <w:rPr>
          <w:u w:val="single"/>
        </w:rPr>
        <w:t>will persist alongside formal institutions. Consequentially, the PRC will have great difficulty resolving its many pressing problems: sluggish economic growth, the need to privatize large swathes of the state sector, environmental degradation, widening income inequality, and so on.</w:t>
      </w:r>
    </w:p>
    <w:p w:rsidR="00444EAC" w:rsidRDefault="00444EAC" w:rsidP="00444EAC">
      <w:r w:rsidRPr="00B30C3A">
        <w:rPr>
          <w:u w:val="single"/>
        </w:rPr>
        <w:t xml:space="preserve">Because of the Party’s inability to do much more than palliate its problems, the Xi government will continue to step up repression, promote the growing cult of personality around Xi, pander to China’s lower/middle classes through Bo </w:t>
      </w:r>
      <w:proofErr w:type="spellStart"/>
      <w:r w:rsidRPr="00B30C3A">
        <w:rPr>
          <w:u w:val="single"/>
        </w:rPr>
        <w:t>Xilai</w:t>
      </w:r>
      <w:proofErr w:type="spellEnd"/>
      <w:r w:rsidRPr="00B30C3A">
        <w:rPr>
          <w:u w:val="single"/>
        </w:rPr>
        <w:t>-style populism, and stoke nationalist sentiment to relieve political pressure at home.</w:t>
      </w:r>
      <w:r>
        <w:t xml:space="preserve"> There are already worrisome signs that Xi is moving in this direction. During the Jiang and Hu eras, the state was primarily concerned with dissent that could foster organized, coordinated resistance to the regime. </w:t>
      </w:r>
      <w:r w:rsidRPr="00B30C3A">
        <w:rPr>
          <w:u w:val="single"/>
        </w:rPr>
        <w:t>However, under Xi the Chinese government has vastly widened its definition of dissent to include anything that might portray Chinese society in a less than harmonious light.</w:t>
      </w:r>
      <w:r>
        <w:t xml:space="preserve"> For example, last week </w:t>
      </w:r>
      <w:r w:rsidRPr="00B30C3A">
        <w:rPr>
          <w:u w:val="single"/>
        </w:rPr>
        <w:t>China detained at least ten women’s rights activists to prevent a national campaign against sexual harassment</w:t>
      </w:r>
      <w:r>
        <w:t xml:space="preserve"> on public transportation that coincided with International Women’s Day. </w:t>
      </w:r>
      <w:r w:rsidRPr="00B30C3A">
        <w:rPr>
          <w:u w:val="single"/>
        </w:rPr>
        <w:t>This is indicative of the fact that, as the party struggles to overcome crises, it seeks to monopolize all public discourse.</w:t>
      </w:r>
      <w:r>
        <w:t xml:space="preserve"> Likewise, consider the fate of Chai Jing’s hugely popular film Under the Dome, which tackled China’s massive and growing air pollution problem: After a brief run, the film was yanked down by censors.</w:t>
      </w:r>
    </w:p>
    <w:p w:rsidR="00444EAC" w:rsidRDefault="00444EAC" w:rsidP="00444EAC">
      <w:r w:rsidRPr="00B30C3A">
        <w:rPr>
          <w:u w:val="single"/>
        </w:rPr>
        <w:t>Even more worrisome is the growing cult of personality around Xi Jinping, which is unprecedented in post-Mao China.</w:t>
      </w:r>
      <w:r>
        <w:t xml:space="preserve"> To be sure, Xi is popular among China’s </w:t>
      </w:r>
      <w:proofErr w:type="spellStart"/>
      <w:r>
        <w:t>Laobaixing</w:t>
      </w:r>
      <w:proofErr w:type="spellEnd"/>
      <w:r>
        <w:t xml:space="preserve"> (the “old hundred names”—a Chinese idiom for “common people”). </w:t>
      </w:r>
      <w:r w:rsidRPr="00B30C3A">
        <w:rPr>
          <w:u w:val="single"/>
        </w:rPr>
        <w:t>Unlike his predecessors, he is a charismatic leader with whom people can identify.</w:t>
      </w:r>
      <w:r>
        <w:t xml:space="preserve"> However, as the New York Times has pointed out</w:t>
      </w:r>
      <w:r w:rsidRPr="00B30C3A">
        <w:t xml:space="preserve">, </w:t>
      </w:r>
      <w:r w:rsidRPr="00B30C3A">
        <w:rPr>
          <w:u w:val="single"/>
        </w:rPr>
        <w:t xml:space="preserve">his popularity “has also been </w:t>
      </w:r>
      <w:r w:rsidRPr="00B30C3A">
        <w:rPr>
          <w:u w:val="single"/>
        </w:rPr>
        <w:lastRenderedPageBreak/>
        <w:t>primed by relentless propaganda portraying Mr. Xi as an indomitable alloy of Superman and Everyman who holds up his own umbrella, kicks soccer balls and knows how to fire a rifle.” The more the regime leans on brute force and its propaganda apparatus to bolster Xi’s legitimacy, the more likely it is to veer toward the mass-line style politics of the Mao-era that inflicted terror on millions of Chinese and stymied economic growth for a generation.</w:t>
      </w:r>
      <w:r>
        <w:t xml:space="preserve"> Even a slight step in such a direction would be a big step back for China, both internally and for its standing in the world.</w:t>
      </w:r>
    </w:p>
    <w:p w:rsidR="00444EAC" w:rsidRDefault="00444EAC" w:rsidP="00444EAC">
      <w:proofErr w:type="spellStart"/>
      <w:r w:rsidRPr="00B30C3A">
        <w:rPr>
          <w:u w:val="single"/>
        </w:rPr>
        <w:t>Shambaugh’s</w:t>
      </w:r>
      <w:proofErr w:type="spellEnd"/>
      <w:r w:rsidRPr="00B30C3A">
        <w:rPr>
          <w:u w:val="single"/>
        </w:rPr>
        <w:t xml:space="preserve"> critics might be right that China will not collapse. But even if it doesn’t, it is likely to enter a period of economic stagnation, political repression, and a foreign policy driven as much by Xi’s need to pander to nationalist firebrands at home as it is by China’s interests.</w:t>
      </w:r>
      <w:r>
        <w:t xml:space="preserve"> Either way, China’s future is looking dimmer by the day.</w:t>
      </w:r>
    </w:p>
    <w:p w:rsidR="00444EAC" w:rsidRDefault="00444EAC" w:rsidP="00444EAC">
      <w:pPr>
        <w:pStyle w:val="Heading3"/>
      </w:pPr>
      <w:r>
        <w:lastRenderedPageBreak/>
        <w:t>2NC – Now Key</w:t>
      </w:r>
    </w:p>
    <w:p w:rsidR="00444EAC" w:rsidRPr="001841E6" w:rsidRDefault="00444EAC" w:rsidP="00444EAC">
      <w:pPr>
        <w:pStyle w:val="Heading4"/>
      </w:pPr>
      <w:r w:rsidRPr="001841E6">
        <w:t>Collapse now is key</w:t>
      </w:r>
      <w:r>
        <w:t xml:space="preserve"> - its try or die – delay magnifies the impacts </w:t>
      </w:r>
    </w:p>
    <w:p w:rsidR="00444EAC" w:rsidRPr="00175E96" w:rsidRDefault="00444EAC" w:rsidP="00444EAC">
      <w:r w:rsidRPr="001841E6">
        <w:rPr>
          <w:rStyle w:val="Style13ptBold"/>
        </w:rPr>
        <w:t>Ping 15</w:t>
      </w:r>
      <w:r w:rsidRPr="00175E96">
        <w:t xml:space="preserve"> (Hu Ping, Chief Editor of the New York-based magazine Beijing Spring and is a regular commentator for Radio Free Asia, “How the Tiananmen Massacre Changed China, and the World,” June 2, 2015, </w:t>
      </w:r>
      <w:hyperlink r:id="rId10" w:history="1">
        <w:r w:rsidRPr="005C4C11">
          <w:rPr>
            <w:rFonts w:ascii="Georgia" w:hAnsi="Georgia"/>
          </w:rPr>
          <w:t>https://chinachange.org/2015/06/02/how-the-tiananmen-massacre-changed-china-and-the-world/</w:t>
        </w:r>
      </w:hyperlink>
      <w:r w:rsidRPr="00175E96">
        <w:t>) MA-T</w:t>
      </w:r>
    </w:p>
    <w:p w:rsidR="00444EAC" w:rsidRPr="00175E96" w:rsidRDefault="00444EAC" w:rsidP="00444EAC">
      <w:r w:rsidRPr="001841E6">
        <w:rPr>
          <w:rStyle w:val="StyleUnderline"/>
        </w:rPr>
        <w:t>Twenty-six years ago in China, a peaceful civil movement of unprecedented proportions suddenly blossomed,</w:t>
      </w:r>
      <w:r w:rsidRPr="00175E96">
        <w:t xml:space="preserve"> demonstrating once and for all that democracy in China wasn’t the special province of a few dissidents, but the deepest wish of millions. </w:t>
      </w:r>
      <w:r w:rsidRPr="001841E6">
        <w:rPr>
          <w:rStyle w:val="StyleUnderline"/>
        </w:rPr>
        <w:t>But before long the movement was brutally crushed by the Chinese Communist Party’s hardline faction,</w:t>
      </w:r>
      <w:r w:rsidRPr="00175E96">
        <w:t xml:space="preserve"> headed by Party leader Deng Xiaoping. The violence drew international outcry and fractured the ruling regime at the apex of its power.</w:t>
      </w:r>
    </w:p>
    <w:p w:rsidR="00444EAC" w:rsidRPr="00175E96" w:rsidRDefault="00444EAC" w:rsidP="00444EAC">
      <w:r w:rsidRPr="00175E96">
        <w:t>Then, within a year, Eastern Europe and then the Soviet Union underwent a massive shift, and the international communist camp crumbled. America became the sole superpower, and democracy saw its greatest victories. It seemed a matter of common sense to believe that China’s communist dictatorship would, too, soon fall apart.</w:t>
      </w:r>
    </w:p>
    <w:p w:rsidR="00444EAC" w:rsidRPr="001841E6" w:rsidRDefault="00444EAC" w:rsidP="00444EAC">
      <w:pPr>
        <w:rPr>
          <w:rStyle w:val="StyleUnderline"/>
        </w:rPr>
      </w:pPr>
      <w:r w:rsidRPr="001841E6">
        <w:rPr>
          <w:rStyle w:val="StyleUnderline"/>
        </w:rPr>
        <w:t>But 26 years have passed, and the Chinese Communist Party has not collapsed. On the contrary, it’s become stronger than ever,</w:t>
      </w:r>
      <w:r w:rsidRPr="00175E96">
        <w:t xml:space="preserve"> and its rapid economic growth is widely acclaimed to be “the China miracle.” Perhaps more surprising, though, is the fact that along with its economic reform China has seen no reform, or even softening, of its political system. Furthermore</w:t>
      </w:r>
      <w:r w:rsidRPr="001841E6">
        <w:rPr>
          <w:rStyle w:val="StyleUnderline"/>
        </w:rPr>
        <w:t>, recent events have shown that the Communist Party has become even more dictatorial domestically, and has abandoned its dictum of “biding time” on the international stage and is instead openly throwing its weight around.</w:t>
      </w:r>
    </w:p>
    <w:p w:rsidR="00444EAC" w:rsidRPr="00175E96" w:rsidRDefault="00444EAC" w:rsidP="00444EAC">
      <w:r w:rsidRPr="00175E96">
        <w:t>Meanwhile, it seems that Western democracies, including America, are encountering all manner of crises. The structure of international geopolitics seems to be shifting, and the so-called “China Model” appears to pose a major challenge to global democracy.</w:t>
      </w:r>
    </w:p>
    <w:p w:rsidR="00444EAC" w:rsidRPr="00175E96" w:rsidRDefault="00444EAC" w:rsidP="00444EAC">
      <w:r w:rsidRPr="00175E96">
        <w:t>It’s in light of all this that we have to conclude that, 26 years ago, the June 4 Massacre not only changed China, but the world too.</w:t>
      </w:r>
    </w:p>
    <w:p w:rsidR="00444EAC" w:rsidRPr="00175E96" w:rsidRDefault="00444EAC" w:rsidP="00444EAC">
      <w:r w:rsidRPr="00175E96">
        <w:t>The Tiananmen massacre did two things: it stunted China’s political reforms, and it put the country’s economic development on a deviant path. Public sentiment was so badly crushed during June 4 that the privatization agenda which soon came to China lacked even the most basic public participation or supervision, and devolved into a naked wealth grab by those with power. Officials mighty and small got involved in unrestrained asset stripping in the name of “reform,” turning what belonged to the commonweal into their own personal property.</w:t>
      </w:r>
    </w:p>
    <w:p w:rsidR="00444EAC" w:rsidRPr="00175E96" w:rsidRDefault="00444EAC" w:rsidP="00444EAC">
      <w:r w:rsidRPr="00175E96">
        <w:t xml:space="preserve">Oddly, this </w:t>
      </w:r>
      <w:proofErr w:type="spellStart"/>
      <w:r w:rsidRPr="00175E96">
        <w:t>cronyist</w:t>
      </w:r>
      <w:proofErr w:type="spellEnd"/>
      <w:r w:rsidRPr="00175E96">
        <w:t xml:space="preserve"> privatization, while morally base and sordid, is probably one of the most effective and rapid means of transforming a state-run economy—for the simple fact that it avoids the fragmentation of capital that would have occurred in a truly public process. This, in turn, prevented an economic slowdown, and ensured growth—for a time.</w:t>
      </w:r>
    </w:p>
    <w:p w:rsidR="00444EAC" w:rsidRPr="00175E96" w:rsidRDefault="00444EAC" w:rsidP="00444EAC">
      <w:r w:rsidRPr="00175E96">
        <w:t xml:space="preserve">On top of this, China was able to ride on the coattails of globalization, sucking in massive amounts of international capital, technology, and managerial know-how, while exploiting its ability to give the lowest possible wages and conditions to its workers. All this took place as the Party encouraged the </w:t>
      </w:r>
      <w:r w:rsidRPr="00175E96">
        <w:lastRenderedPageBreak/>
        <w:t>masses to forget about politics and simply make as much money as possible, ensuring that the worst form of capitalist excess was delivered with the most competitive punch.</w:t>
      </w:r>
    </w:p>
    <w:p w:rsidR="00444EAC" w:rsidRPr="00175E96" w:rsidRDefault="00444EAC" w:rsidP="00444EAC">
      <w:r w:rsidRPr="001841E6">
        <w:rPr>
          <w:rStyle w:val="StyleUnderline"/>
        </w:rPr>
        <w:t>China’s economic development is indeed dazzling. But it has a fatal flaw: it lacks legitimacy. The Chinese Communist Party rose to power by lynching landlords and capitalists and dividing up the spoils, and now the Party itself has become China’s biggest landlord and capitalist</w:t>
      </w:r>
      <w:r w:rsidRPr="00175E96">
        <w:t>. In the name of revolution, it took from the individual and gave to the so-called collective, and later, in the name of reform, it stole from the collective and lined the pockets of its own members.</w:t>
      </w:r>
    </w:p>
    <w:p w:rsidR="00444EAC" w:rsidRPr="00175E96" w:rsidRDefault="00444EAC" w:rsidP="00444EAC">
      <w:r w:rsidRPr="00175E96">
        <w:t xml:space="preserve">It robbed in the name of revolution, and is now divvying up the loot in the name of reform. It’s remarkable that these two rotten things—each contradicting the other—were done by the same Party within a </w:t>
      </w:r>
      <w:proofErr w:type="gramStart"/>
      <w:r w:rsidRPr="00175E96">
        <w:t>60 year</w:t>
      </w:r>
      <w:proofErr w:type="gramEnd"/>
      <w:r w:rsidRPr="00175E96">
        <w:t xml:space="preserve"> span. Has there ever been such shamelessness, such obscenity?</w:t>
      </w:r>
    </w:p>
    <w:p w:rsidR="00444EAC" w:rsidRPr="00175E96" w:rsidRDefault="00444EAC" w:rsidP="00444EAC">
      <w:r w:rsidRPr="001841E6">
        <w:rPr>
          <w:rStyle w:val="StyleUnderline"/>
        </w:rPr>
        <w:t>Even today, there are still some who believe that with further development, and the growth of a middle class, China will gradually evolve towards liberal democracy. This long-held narrative presupposes that China is on the right path now. But it isn’t. It isn’t, because of choices made through political expediency after the Tiananmen Massacre</w:t>
      </w:r>
      <w:r w:rsidRPr="00175E96">
        <w:t xml:space="preserve">. </w:t>
      </w:r>
      <w:r w:rsidRPr="001841E6">
        <w:rPr>
          <w:rStyle w:val="StyleUnderline"/>
        </w:rPr>
        <w:t>Continuing down this crooked path is simply going to move China further away from democracy</w:t>
      </w:r>
      <w:r w:rsidRPr="00175E96">
        <w:t>, and this has become plainly evident especially over the last couple of years since Xi Jinping took power. For 26 years, precisely because too many people have accepted the faulty premise of economic development inevitably leading to political reform, the proper and righteous resistance to the Party’s dictatorship has been forgotten. Instead, the world sits and watches, or even helps the hydra grow.</w:t>
      </w:r>
    </w:p>
    <w:p w:rsidR="00444EAC" w:rsidRPr="001841E6" w:rsidRDefault="00444EAC" w:rsidP="00444EAC">
      <w:pPr>
        <w:rPr>
          <w:rStyle w:val="StyleUnderline"/>
        </w:rPr>
      </w:pPr>
      <w:r w:rsidRPr="00175E96">
        <w:t xml:space="preserve">What we need to grasp is that the existence of a political system that is so perverse in its reason, and so unfair and unjust to its subjects, is an open taunt to the conscience and sense of justice of humanity. The international rise of that system, too, is perforce a threat to freedom and world peace. </w:t>
      </w:r>
      <w:r w:rsidRPr="001841E6">
        <w:rPr>
          <w:rStyle w:val="StyleUnderline"/>
        </w:rPr>
        <w:t>Waiting for history to do its work is merely postponing the time to make a stand, trying to avoid risk, or forcing the next generation to shoulder that burden. But as time marches on, resistance will become harder, the dangers will become even more acute, and when victory is won, it will be won with even greater difficulty and suffering.</w:t>
      </w:r>
    </w:p>
    <w:p w:rsidR="00444EAC" w:rsidRPr="009C7D42" w:rsidRDefault="00444EAC" w:rsidP="00444EAC"/>
    <w:p w:rsidR="00444EAC" w:rsidRDefault="00444EAC" w:rsidP="00444EAC">
      <w:pPr>
        <w:pStyle w:val="Heading3"/>
      </w:pPr>
      <w:r>
        <w:lastRenderedPageBreak/>
        <w:t>2NC – Rising Expectations</w:t>
      </w:r>
    </w:p>
    <w:p w:rsidR="00444EAC" w:rsidRDefault="00444EAC" w:rsidP="00444EAC">
      <w:pPr>
        <w:pStyle w:val="Heading4"/>
      </w:pPr>
      <w:r>
        <w:t xml:space="preserve">Growing </w:t>
      </w:r>
      <w:r w:rsidRPr="00A11284">
        <w:t>middle class and democratic changes</w:t>
      </w:r>
      <w:r>
        <w:t xml:space="preserve"> makes CCP collapse </w:t>
      </w:r>
      <w:r w:rsidRPr="00064260">
        <w:rPr>
          <w:u w:val="single"/>
        </w:rPr>
        <w:t>inevitable</w:t>
      </w:r>
      <w:r>
        <w:t>.</w:t>
      </w:r>
    </w:p>
    <w:p w:rsidR="00444EAC" w:rsidRPr="00E33733" w:rsidRDefault="00444EAC" w:rsidP="00444EAC">
      <w:r w:rsidRPr="00E33733">
        <w:rPr>
          <w:b/>
        </w:rPr>
        <w:t>Pei 16</w:t>
      </w:r>
      <w:r w:rsidRPr="00E33733">
        <w:t xml:space="preserve"> (</w:t>
      </w:r>
      <w:proofErr w:type="spellStart"/>
      <w:r w:rsidRPr="00E33733">
        <w:t>Minxin</w:t>
      </w:r>
      <w:proofErr w:type="spellEnd"/>
      <w:r w:rsidRPr="00E33733">
        <w:t xml:space="preserve"> Pei, Professor of Government at Claremont McKenna College and a non-resident senior fellow at the German Marshall Fund of the United States, “China’s Middle Class Is About to Demand Big Changes,” Fortune, May 26, 2016, http://fortune.com/2016/05/26/china-middle-class-changes/)</w:t>
      </w:r>
    </w:p>
    <w:p w:rsidR="00444EAC" w:rsidRPr="00064260" w:rsidRDefault="00444EAC" w:rsidP="00444EAC">
      <w:pPr>
        <w:rPr>
          <w:u w:val="single"/>
        </w:rPr>
      </w:pPr>
      <w:r>
        <w:t xml:space="preserve">And yet, a closer examination of China’s socioeconomic development in general, and the political implications of a large and growing middle class in particular, should convince us that it may be premature to write off the Chinese middle class as a force for political change. On the contrary, </w:t>
      </w:r>
      <w:r w:rsidRPr="00064260">
        <w:rPr>
          <w:u w:val="single"/>
        </w:rPr>
        <w:t>the middle class is most likely on the verge of demanding dramatic change.</w:t>
      </w:r>
    </w:p>
    <w:p w:rsidR="00444EAC" w:rsidRDefault="00444EAC" w:rsidP="00444EAC">
      <w:r w:rsidRPr="00064260">
        <w:rPr>
          <w:u w:val="single"/>
        </w:rPr>
        <w:t>When we measure China’s socioeconomic development against that of comparable middle-income countries that have made the transition to democracy in the last four decades, Chinese income and education levels are exactly at the median</w:t>
      </w:r>
      <w:r>
        <w:t>, with a per capita GDP of $13,000 in purchasing power parity, and an average of 7.5 years of schooling for adults over 25.</w:t>
      </w:r>
    </w:p>
    <w:p w:rsidR="00444EAC" w:rsidRPr="00064260" w:rsidRDefault="00444EAC" w:rsidP="00444EAC">
      <w:pPr>
        <w:rPr>
          <w:u w:val="single"/>
        </w:rPr>
      </w:pPr>
      <w:r w:rsidRPr="00064260">
        <w:rPr>
          <w:u w:val="single"/>
        </w:rPr>
        <w:t>This suggests that despite its tremendous growth, C</w:t>
      </w:r>
      <w:r w:rsidRPr="00ED58D8">
        <w:rPr>
          <w:u w:val="single"/>
        </w:rPr>
        <w:t>hina has not yet become so prosperous and developed as to make it impossible for one-party rule to survive.</w:t>
      </w:r>
      <w:r w:rsidRPr="00064260">
        <w:rPr>
          <w:u w:val="single"/>
        </w:rPr>
        <w:t xml:space="preserve"> In another decade or so, however, Chinese income and education levels will rise further and the size of its middle class should also grow. In other words, China’s social transformation in the coming decade will make its society far less hospitable to the continuation of one-party rule.</w:t>
      </w:r>
    </w:p>
    <w:p w:rsidR="00444EAC" w:rsidRDefault="00444EAC" w:rsidP="00444EAC">
      <w:r>
        <w:t>International experience also suggests that the CCP will find it increasingly hard to meet the rising aspirations of China’s middle class. In the 27 years since the Tiananmen crackdown, the party has been extraordinarily successful in delivering one type of improvement—material consumption. An average middle-class household has experienced a great leap forward in its consumption of basic necessities and ownership of housing and automobiles. For most members of the Chinese middle class, the memories of the material deprivations under the rule of Mao Zedong are still fresh. Any regime that can deliver such improvement deserves at least some credit.</w:t>
      </w:r>
    </w:p>
    <w:p w:rsidR="00444EAC" w:rsidRPr="00064260" w:rsidRDefault="00444EAC" w:rsidP="00444EAC">
      <w:pPr>
        <w:rPr>
          <w:u w:val="single"/>
        </w:rPr>
      </w:pPr>
      <w:r w:rsidRPr="00064260">
        <w:rPr>
          <w:u w:val="single"/>
        </w:rPr>
        <w:t xml:space="preserve">However, one problem with the middle class—and with autocracies that depend on satisfactory economic performance to stay in power—is that </w:t>
      </w:r>
      <w:r w:rsidRPr="00ED58D8">
        <w:rPr>
          <w:u w:val="single"/>
        </w:rPr>
        <w:t>the middle class keep raising their expectations, which autocratic regimes eventually cannot meet</w:t>
      </w:r>
      <w:r w:rsidRPr="00064260">
        <w:rPr>
          <w:u w:val="single"/>
        </w:rPr>
        <w:t>.</w:t>
      </w:r>
    </w:p>
    <w:p w:rsidR="00444EAC" w:rsidRPr="00064260" w:rsidRDefault="00444EAC" w:rsidP="00444EAC">
      <w:pPr>
        <w:rPr>
          <w:u w:val="single"/>
        </w:rPr>
      </w:pPr>
      <w:r w:rsidRPr="00064260">
        <w:rPr>
          <w:u w:val="single"/>
        </w:rPr>
        <w:t>In the Chinese case, the aspirations of the middle class now center on the delivery of personal and social security, which will grow far more challenging for the CCP to pull off.</w:t>
      </w:r>
    </w:p>
    <w:p w:rsidR="00444EAC" w:rsidRPr="00064260" w:rsidRDefault="00444EAC" w:rsidP="00444EAC">
      <w:pPr>
        <w:rPr>
          <w:u w:val="single"/>
        </w:rPr>
      </w:pPr>
      <w:r w:rsidRPr="00064260">
        <w:rPr>
          <w:u w:val="single"/>
        </w:rPr>
        <w:t>In terms of personal security, Chinese middle class elements want the protection of their rights. Such aspirations will be hard to meet for a regime that sees the rule of law as a lethal threat to its monopoly of power.</w:t>
      </w:r>
    </w:p>
    <w:p w:rsidR="00444EAC" w:rsidRDefault="00444EAC" w:rsidP="00444EAC">
      <w:r w:rsidRPr="00064260">
        <w:rPr>
          <w:u w:val="single"/>
        </w:rPr>
        <w:t>A series of recent incidents illustrate that China’s middle class are becoming increasingly sensitive to and vocal about their individual rights. One example was the national uproar that followed the death of a graduate student in one of China’s most prestigious universities in Beijing. The middle class student, Lei Yang, died mysteriously in police custody.</w:t>
      </w:r>
      <w:r>
        <w:t xml:space="preserve"> Widely seen as the result of police brutality, his death has energized public opinion because many middle class elements feel that the same fate could have befallen them.</w:t>
      </w:r>
    </w:p>
    <w:p w:rsidR="00444EAC" w:rsidRPr="00B43189" w:rsidRDefault="00444EAC" w:rsidP="00444EAC">
      <w:pPr>
        <w:rPr>
          <w:u w:val="single"/>
        </w:rPr>
      </w:pPr>
      <w:r w:rsidRPr="00B43189">
        <w:rPr>
          <w:u w:val="single"/>
        </w:rPr>
        <w:lastRenderedPageBreak/>
        <w:t>The challenge of providing social protection for China’s middle class will be no less difficult for the CCP. As China’s population ages, its middle class members require high-quality healthcare and income security. Both are expensive and require a much higher degree of regulatory and budgetary transparency than the CCP can or is willing to provide.</w:t>
      </w:r>
    </w:p>
    <w:p w:rsidR="00444EAC" w:rsidRDefault="00444EAC" w:rsidP="00444EAC">
      <w:r>
        <w:t xml:space="preserve">A healthcare system which the public can trust must have, at a minimum, clear and effective regulations, enforced by a credible legal system and a free media. </w:t>
      </w:r>
      <w:r w:rsidRPr="00A11284">
        <w:rPr>
          <w:u w:val="single"/>
        </w:rPr>
        <w:t>As for ensuring the retirement income security of the middle class, dedicated taxes have to be raised and accounted for, thus greatly reducing the CCP’s ability to divert the country’s fiscal resources to its own use and priorities.</w:t>
      </w:r>
    </w:p>
    <w:p w:rsidR="00444EAC" w:rsidRPr="00EB5EF1" w:rsidRDefault="00444EAC" w:rsidP="00444EAC">
      <w:pPr>
        <w:rPr>
          <w:u w:val="single"/>
        </w:rPr>
      </w:pPr>
      <w:r>
        <w:t xml:space="preserve">These are, of course, medium to long-term challenges. </w:t>
      </w:r>
      <w:r w:rsidRPr="00A11284">
        <w:rPr>
          <w:u w:val="single"/>
        </w:rPr>
        <w:t>It is highly unlikely that the CCP can meet them while retaining the core features of one-party rule.</w:t>
      </w:r>
      <w:r>
        <w:t xml:space="preserve"> </w:t>
      </w:r>
      <w:r w:rsidRPr="00EB5EF1">
        <w:t>The good news for the CCP</w:t>
      </w:r>
      <w:r>
        <w:t xml:space="preserve"> is that it is not facing an imminent middle-class revolt. </w:t>
      </w:r>
      <w:r w:rsidRPr="00EB5EF1">
        <w:rPr>
          <w:u w:val="single"/>
        </w:rPr>
        <w:t>The bad news is that the writing is on the wall.</w:t>
      </w:r>
    </w:p>
    <w:p w:rsidR="00444EAC" w:rsidRDefault="00444EAC" w:rsidP="00444EAC">
      <w:pPr>
        <w:pStyle w:val="Heading3"/>
      </w:pPr>
      <w:r>
        <w:lastRenderedPageBreak/>
        <w:t>2NC - Corruption</w:t>
      </w:r>
    </w:p>
    <w:p w:rsidR="00444EAC" w:rsidRDefault="00444EAC" w:rsidP="00444EAC">
      <w:pPr>
        <w:pStyle w:val="Heading4"/>
      </w:pPr>
      <w:r>
        <w:t>Either Xi’s anti-corruption campaign inevitably leads to CCP collapse and corruption collapses the CCP regardless.</w:t>
      </w:r>
    </w:p>
    <w:p w:rsidR="00444EAC" w:rsidRDefault="00444EAC" w:rsidP="00444EAC">
      <w:r w:rsidRPr="00E33733">
        <w:rPr>
          <w:b/>
        </w:rPr>
        <w:t>Pei 16</w:t>
      </w:r>
      <w:r w:rsidRPr="00E33733">
        <w:t xml:space="preserve"> (</w:t>
      </w:r>
      <w:proofErr w:type="spellStart"/>
      <w:r w:rsidRPr="00E33733">
        <w:t>Minxin</w:t>
      </w:r>
      <w:proofErr w:type="spellEnd"/>
      <w:r w:rsidRPr="00E33733">
        <w:t xml:space="preserve"> Pei, Professor of Government at Claremont McKenna College and a non-resident senior fellow at the German Marshall Fund of the United States,</w:t>
      </w:r>
      <w:r>
        <w:t xml:space="preserve"> “</w:t>
      </w:r>
      <w:r w:rsidRPr="008C424C">
        <w:t>Xi's war on corruption could hasten Chinese Communist Party's fall</w:t>
      </w:r>
      <w:r>
        <w:t xml:space="preserve">,” </w:t>
      </w:r>
      <w:r w:rsidRPr="008C424C">
        <w:t>June 4, 2015</w:t>
      </w:r>
      <w:r>
        <w:t xml:space="preserve">, </w:t>
      </w:r>
      <w:hyperlink r:id="rId11" w:history="1">
        <w:r w:rsidRPr="00A12867">
          <w:t>http://asia.nikkei.com/magazine/20150604-Cast-away/Viewpoints/Minxin-Pei-Xi-s-war-on-corruption-could-hasten-Chinese-Communist-Party-s-fall</w:t>
        </w:r>
      </w:hyperlink>
      <w:r>
        <w:t>) MA-T</w:t>
      </w:r>
    </w:p>
    <w:p w:rsidR="00444EAC" w:rsidRPr="008C424C" w:rsidRDefault="00444EAC" w:rsidP="00444EAC">
      <w:r w:rsidRPr="00842EA8">
        <w:rPr>
          <w:u w:val="single"/>
        </w:rPr>
        <w:t>In the two and a half years since Xi Jinping became the head of the Communist Party of China, his signature anti-corruption drive has purged some of the rot from the world's largest one-party regime.</w:t>
      </w:r>
      <w:r w:rsidRPr="008C424C">
        <w:t xml:space="preserve"> Most indicators suggest that unlike his predecessors' half-hearted efforts, Xi's fight has had a substantial impact on how Chinese officials behave, at least for now.</w:t>
      </w:r>
    </w:p>
    <w:p w:rsidR="00444EAC" w:rsidRPr="008C424C" w:rsidRDefault="00444EAC" w:rsidP="00444EAC">
      <w:r w:rsidRPr="008C424C">
        <w:t>Taking bribes seems less prevalent. Luxury consumption -- fine dining, lodging at fancy hotels, purchases of Swiss watches and French cognacs -- has plunged. Revenues at the glittering casinos of Macau, long a favorite playground of China's rich and powerful, are in free fall.</w:t>
      </w:r>
    </w:p>
    <w:p w:rsidR="00444EAC" w:rsidRPr="008C424C" w:rsidRDefault="00444EAC" w:rsidP="00444EAC">
      <w:r w:rsidRPr="008C424C">
        <w:t>Taxonomy of thieves</w:t>
      </w:r>
    </w:p>
    <w:p w:rsidR="00444EAC" w:rsidRPr="008C424C" w:rsidRDefault="00444EAC" w:rsidP="00444EAC">
      <w:r w:rsidRPr="008C424C">
        <w:t xml:space="preserve">While ordinary Chinese have been heartened by the downfall of tens of thousands of officials once thought untouchable, scholars who research corruption in the Middle Kingdom have their own reasons to cheer. Xi's war has yielded a treasure trove of data that confirms their long-held suspicion that a pernicious </w:t>
      </w:r>
      <w:proofErr w:type="spellStart"/>
      <w:r w:rsidRPr="008C424C">
        <w:t>kleptocracy</w:t>
      </w:r>
      <w:proofErr w:type="spellEnd"/>
      <w:r w:rsidRPr="008C424C">
        <w:t xml:space="preserve"> has taken root in China. The most conclusive evidence is the immense wealth accumulated by government officials and their cronies, typically private businessmen. Based on media coverage and judicial proceedings against disgraced officials, three types of </w:t>
      </w:r>
      <w:proofErr w:type="spellStart"/>
      <w:r w:rsidRPr="008C424C">
        <w:t>kleptocrats</w:t>
      </w:r>
      <w:proofErr w:type="spellEnd"/>
      <w:r w:rsidRPr="008C424C">
        <w:t xml:space="preserve"> appear to dominate China's economic landscape.</w:t>
      </w:r>
    </w:p>
    <w:p w:rsidR="00444EAC" w:rsidRPr="008C424C" w:rsidRDefault="00444EAC" w:rsidP="00444EAC">
      <w:r w:rsidRPr="008C424C">
        <w:t xml:space="preserve">The first is the government official, central or local, who uses his or her power to demand huge bribes or to build a lucrative private business empire. The family of Wu </w:t>
      </w:r>
      <w:proofErr w:type="spellStart"/>
      <w:r w:rsidRPr="008C424C">
        <w:t>Changshun</w:t>
      </w:r>
      <w:proofErr w:type="spellEnd"/>
      <w:r w:rsidRPr="008C424C">
        <w:t xml:space="preserve">, the former police chief of Tianjin, a city of 15 million, owns more than 70 businesses, including parking lots and driving schools. According to </w:t>
      </w:r>
      <w:proofErr w:type="spellStart"/>
      <w:r w:rsidRPr="008C424C">
        <w:t>Caixin</w:t>
      </w:r>
      <w:proofErr w:type="spellEnd"/>
      <w:r w:rsidRPr="008C424C">
        <w:t>, a publication known for its independent investigative reporting, Wu's misdeeds include embezzling 400 million yuan ($64.5 million), paying 10 million yuan in bribes to his superiors, accepting payment of 80 million yuan in exchange for appointing and promoting underlings to prime positions in the police department, and fathering illegitimate children with four policewomen. Details of the case have been repeated in numerous Chinese publications, including the official Beijing News.</w:t>
      </w:r>
    </w:p>
    <w:p w:rsidR="00444EAC" w:rsidRPr="008C424C" w:rsidRDefault="00444EAC" w:rsidP="00444EAC">
      <w:r w:rsidRPr="008C424C">
        <w:t xml:space="preserve">Wu's behavior is not atypical. Lt. Gen. </w:t>
      </w:r>
      <w:proofErr w:type="spellStart"/>
      <w:r w:rsidRPr="008C424C">
        <w:t>Gu</w:t>
      </w:r>
      <w:proofErr w:type="spellEnd"/>
      <w:r w:rsidRPr="008C424C">
        <w:t xml:space="preserve"> </w:t>
      </w:r>
      <w:proofErr w:type="spellStart"/>
      <w:r w:rsidRPr="008C424C">
        <w:t>Junshan</w:t>
      </w:r>
      <w:proofErr w:type="spellEnd"/>
      <w:r w:rsidRPr="008C424C">
        <w:t xml:space="preserve">, a former deputy chief of the Logistics Department of the People's Liberation Army, pocketed 100 million yuan in kickbacks from one real estate deal alone, according to an internal report obtained by </w:t>
      </w:r>
      <w:proofErr w:type="spellStart"/>
      <w:r w:rsidRPr="008C424C">
        <w:t>Caijing</w:t>
      </w:r>
      <w:proofErr w:type="spellEnd"/>
      <w:r w:rsidRPr="008C424C">
        <w:t xml:space="preserve">, a business publication founded by Hu Shuli, a pioneering investigative journalist who later set up </w:t>
      </w:r>
      <w:proofErr w:type="spellStart"/>
      <w:r w:rsidRPr="008C424C">
        <w:t>Caixin</w:t>
      </w:r>
      <w:proofErr w:type="spellEnd"/>
      <w:r w:rsidRPr="008C424C">
        <w:t xml:space="preserve"> Media.</w:t>
      </w:r>
    </w:p>
    <w:p w:rsidR="00444EAC" w:rsidRPr="008C424C" w:rsidRDefault="00444EAC" w:rsidP="00444EAC">
      <w:r w:rsidRPr="008C424C">
        <w:t xml:space="preserve">After </w:t>
      </w:r>
      <w:proofErr w:type="spellStart"/>
      <w:r w:rsidRPr="008C424C">
        <w:t>Gu</w:t>
      </w:r>
      <w:proofErr w:type="spellEnd"/>
      <w:r w:rsidRPr="008C424C">
        <w:t xml:space="preserve"> was arrested, it reportedly took four trucks to cart off the 1,800 cases of </w:t>
      </w:r>
      <w:proofErr w:type="spellStart"/>
      <w:r w:rsidRPr="008C424C">
        <w:t>moutai</w:t>
      </w:r>
      <w:proofErr w:type="spellEnd"/>
      <w:r w:rsidRPr="008C424C">
        <w:t xml:space="preserve"> liquor, gold, cash and other baubles -- including a pure gold bust of former leader Mao Zedong -- from his palatial residence. All told, </w:t>
      </w:r>
      <w:proofErr w:type="spellStart"/>
      <w:r w:rsidRPr="008C424C">
        <w:t>Gu</w:t>
      </w:r>
      <w:proofErr w:type="spellEnd"/>
      <w:r w:rsidRPr="008C424C">
        <w:t xml:space="preserve"> was involved in corrupt deals exceeding 20 billion yuan, according to a government prosecutor whose remarks were reported in the Chinese media.</w:t>
      </w:r>
    </w:p>
    <w:p w:rsidR="00444EAC" w:rsidRPr="008C424C" w:rsidRDefault="00444EAC" w:rsidP="00444EAC">
      <w:r w:rsidRPr="008C424C">
        <w:lastRenderedPageBreak/>
        <w:t xml:space="preserve">Children of senior officials are a second variety of </w:t>
      </w:r>
      <w:proofErr w:type="spellStart"/>
      <w:r w:rsidRPr="008C424C">
        <w:t>kleptocrat</w:t>
      </w:r>
      <w:proofErr w:type="spellEnd"/>
      <w:r w:rsidRPr="008C424C">
        <w:t xml:space="preserve">. They usually peddle their fathers' power to strike lucrative deals in real estate and natural resources. Consider Zhou Bin, the elder son of Zhou </w:t>
      </w:r>
      <w:proofErr w:type="spellStart"/>
      <w:r w:rsidRPr="008C424C">
        <w:t>Yongkang</w:t>
      </w:r>
      <w:proofErr w:type="spellEnd"/>
      <w:r w:rsidRPr="008C424C">
        <w:t xml:space="preserve">, the deposed former security czar. Zhou </w:t>
      </w:r>
      <w:proofErr w:type="spellStart"/>
      <w:r w:rsidRPr="008C424C">
        <w:t>Yongkang</w:t>
      </w:r>
      <w:proofErr w:type="spellEnd"/>
      <w:r w:rsidRPr="008C424C">
        <w:t xml:space="preserve"> served as the head of the China National Petroleum Corp., China's largest oil company, and was the party boss of Sichuan Province.</w:t>
      </w:r>
    </w:p>
    <w:p w:rsidR="00444EAC" w:rsidRPr="008C424C" w:rsidRDefault="00444EAC" w:rsidP="00444EAC">
      <w:r w:rsidRPr="008C424C">
        <w:t xml:space="preserve">Based on </w:t>
      </w:r>
      <w:proofErr w:type="spellStart"/>
      <w:r w:rsidRPr="008C424C">
        <w:t>Caixin</w:t>
      </w:r>
      <w:proofErr w:type="spellEnd"/>
      <w:r w:rsidRPr="008C424C">
        <w:t xml:space="preserve"> investigations, Zhou Bin built a fortune through contracts to supply information technology to the big oil company's gas stations, flipping oil wells he purchased at deep discounts for quick profits and trading hydropower stations with a local mafia boss.</w:t>
      </w:r>
    </w:p>
    <w:p w:rsidR="00444EAC" w:rsidRPr="008C424C" w:rsidRDefault="00444EAC" w:rsidP="00444EAC">
      <w:r w:rsidRPr="008C424C">
        <w:t xml:space="preserve">Also according to </w:t>
      </w:r>
      <w:proofErr w:type="spellStart"/>
      <w:r w:rsidRPr="008C424C">
        <w:t>Caixin</w:t>
      </w:r>
      <w:proofErr w:type="spellEnd"/>
      <w:r w:rsidRPr="008C424C">
        <w:t xml:space="preserve">, Zhao </w:t>
      </w:r>
      <w:proofErr w:type="spellStart"/>
      <w:r w:rsidRPr="008C424C">
        <w:t>Jin</w:t>
      </w:r>
      <w:proofErr w:type="spellEnd"/>
      <w:r w:rsidRPr="008C424C">
        <w:t xml:space="preserve">, the 42-year-old son of a former senior official in Jiangsu Province, built a sprawling real estate empire in Shanghai, Shenzhen, Beijing and Hong Kong, largely thanks to his father's contacts and his own cutthroat style of doing business. Zhao has not been officially accused of wrongdoing. But </w:t>
      </w:r>
      <w:proofErr w:type="spellStart"/>
      <w:r w:rsidRPr="008C424C">
        <w:t>Caixin's</w:t>
      </w:r>
      <w:proofErr w:type="spellEnd"/>
      <w:r w:rsidRPr="008C424C">
        <w:t xml:space="preserve"> investigations have revealed that many of his patrons, senior officials in several provinces, have been arrested. Both Zhao and his father have been detained by Chinese authorities.</w:t>
      </w:r>
    </w:p>
    <w:p w:rsidR="00444EAC" w:rsidRPr="008C424C" w:rsidRDefault="00444EAC" w:rsidP="00444EAC">
      <w:r w:rsidRPr="008C424C">
        <w:t>According to the report, Zhao first struck gold when he took a state-owned real estate company private, then expanded it as China's property sector boomed. The report says Zhao would fail to fully pay land-use fees, and that his empire was built on poor construction quality and by blackmailing officials whose sexual escapades he had secretly videoed.</w:t>
      </w:r>
    </w:p>
    <w:p w:rsidR="00444EAC" w:rsidRDefault="00444EAC" w:rsidP="00444EAC">
      <w:r w:rsidRPr="008C424C">
        <w:t xml:space="preserve">The third type of </w:t>
      </w:r>
      <w:proofErr w:type="spellStart"/>
      <w:r w:rsidRPr="008C424C">
        <w:t>kleptocrat</w:t>
      </w:r>
      <w:proofErr w:type="spellEnd"/>
      <w:r w:rsidRPr="008C424C">
        <w:t xml:space="preserve"> is the private businessman, usually from a humble background, who has amassed a vast fortune by forming close alliances with powerful officials.</w:t>
      </w:r>
    </w:p>
    <w:p w:rsidR="00444EAC" w:rsidRPr="008C424C" w:rsidRDefault="00444EAC" w:rsidP="00444EAC">
      <w:proofErr w:type="spellStart"/>
      <w:r w:rsidRPr="008C424C">
        <w:t>Guo</w:t>
      </w:r>
      <w:proofErr w:type="spellEnd"/>
      <w:r w:rsidRPr="008C424C">
        <w:t xml:space="preserve"> </w:t>
      </w:r>
      <w:proofErr w:type="spellStart"/>
      <w:r w:rsidRPr="008C424C">
        <w:t>Wengui</w:t>
      </w:r>
      <w:proofErr w:type="spellEnd"/>
      <w:r w:rsidRPr="008C424C">
        <w:t xml:space="preserve">, a mysterious real estate tycoon born in an impoverished village in Henan, is China's 74th richest man, with a net worth of 15.5 billion yuan. </w:t>
      </w:r>
      <w:proofErr w:type="spellStart"/>
      <w:r w:rsidRPr="008C424C">
        <w:t>Guo</w:t>
      </w:r>
      <w:proofErr w:type="spellEnd"/>
      <w:r w:rsidRPr="008C424C">
        <w:t xml:space="preserve"> has publicly denied any wrongdoing. But according to investigations by </w:t>
      </w:r>
      <w:proofErr w:type="spellStart"/>
      <w:r w:rsidRPr="008C424C">
        <w:t>Caixin</w:t>
      </w:r>
      <w:proofErr w:type="spellEnd"/>
      <w:r w:rsidRPr="008C424C">
        <w:t xml:space="preserve">, </w:t>
      </w:r>
      <w:proofErr w:type="spellStart"/>
      <w:r w:rsidRPr="008C424C">
        <w:t>Caijing</w:t>
      </w:r>
      <w:proofErr w:type="spellEnd"/>
      <w:r w:rsidRPr="008C424C">
        <w:t xml:space="preserve">, and </w:t>
      </w:r>
      <w:proofErr w:type="spellStart"/>
      <w:r w:rsidRPr="008C424C">
        <w:t>Tencent</w:t>
      </w:r>
      <w:proofErr w:type="spellEnd"/>
      <w:r w:rsidRPr="008C424C">
        <w:t xml:space="preserve"> </w:t>
      </w:r>
      <w:proofErr w:type="spellStart"/>
      <w:r w:rsidRPr="008C424C">
        <w:t>Caijing</w:t>
      </w:r>
      <w:proofErr w:type="spellEnd"/>
      <w:r w:rsidRPr="008C424C">
        <w:t xml:space="preserve">, </w:t>
      </w:r>
      <w:proofErr w:type="spellStart"/>
      <w:r w:rsidRPr="008C424C">
        <w:t>Guo</w:t>
      </w:r>
      <w:proofErr w:type="spellEnd"/>
      <w:r w:rsidRPr="008C424C">
        <w:t xml:space="preserve"> accumulated his wealth mainly by cultivating close ties with law enforcement officials.</w:t>
      </w:r>
    </w:p>
    <w:p w:rsidR="00444EAC" w:rsidRDefault="00444EAC" w:rsidP="00444EAC">
      <w:r w:rsidRPr="008C424C">
        <w:t xml:space="preserve">In one case, </w:t>
      </w:r>
      <w:proofErr w:type="spellStart"/>
      <w:r w:rsidRPr="008C424C">
        <w:t>Guo</w:t>
      </w:r>
      <w:proofErr w:type="spellEnd"/>
      <w:r w:rsidRPr="008C424C">
        <w:t xml:space="preserve"> was about to lose a fortune when Liu </w:t>
      </w:r>
      <w:proofErr w:type="spellStart"/>
      <w:r w:rsidRPr="008C424C">
        <w:t>Zhihua</w:t>
      </w:r>
      <w:proofErr w:type="spellEnd"/>
      <w:r w:rsidRPr="008C424C">
        <w:t xml:space="preserve">, a corrupt vice mayor of Beijing, blocked his bid for a prime piece of land near Beijing's Olympic Stadium in 2008. Undeterred, </w:t>
      </w:r>
      <w:proofErr w:type="spellStart"/>
      <w:r w:rsidRPr="008C424C">
        <w:t>Guo</w:t>
      </w:r>
      <w:proofErr w:type="spellEnd"/>
      <w:r w:rsidRPr="008C424C">
        <w:t xml:space="preserve"> reportedly asked his friend, Ma Jian, a vice minister of state security who was arrested for corruption in January, to spy on Liu. When Liu went to Hong Kong for a tryst with a prostitute at a five-star hotel, he was secretly captured on video by agents working for </w:t>
      </w:r>
      <w:proofErr w:type="spellStart"/>
      <w:r w:rsidRPr="008C424C">
        <w:t>Guo</w:t>
      </w:r>
      <w:proofErr w:type="spellEnd"/>
      <w:r w:rsidRPr="008C424C">
        <w:t>.</w:t>
      </w:r>
    </w:p>
    <w:p w:rsidR="00444EAC" w:rsidRPr="008C424C" w:rsidRDefault="00444EAC" w:rsidP="00444EAC">
      <w:r w:rsidRPr="008C424C">
        <w:t xml:space="preserve">Even more remarkably, according to press reports, </w:t>
      </w:r>
      <w:proofErr w:type="spellStart"/>
      <w:r w:rsidRPr="008C424C">
        <w:t>Guo</w:t>
      </w:r>
      <w:proofErr w:type="spellEnd"/>
      <w:r w:rsidRPr="008C424C">
        <w:t xml:space="preserve"> managed to deliver the video to top Chinese leaders with a warning that "hostile Western forces" would use the scandal to sabotage the Beijing Olympics. The vice mayor was quickly arrested, and </w:t>
      </w:r>
      <w:proofErr w:type="spellStart"/>
      <w:r w:rsidRPr="008C424C">
        <w:t>Guo</w:t>
      </w:r>
      <w:proofErr w:type="spellEnd"/>
      <w:r w:rsidRPr="008C424C">
        <w:t xml:space="preserve"> got his land.</w:t>
      </w:r>
    </w:p>
    <w:p w:rsidR="00444EAC" w:rsidRPr="008C424C" w:rsidRDefault="00444EAC" w:rsidP="00444EAC">
      <w:r w:rsidRPr="008C424C">
        <w:t xml:space="preserve">How </w:t>
      </w:r>
      <w:proofErr w:type="spellStart"/>
      <w:r w:rsidRPr="008C424C">
        <w:t>kleptocracy</w:t>
      </w:r>
      <w:proofErr w:type="spellEnd"/>
      <w:r w:rsidRPr="008C424C">
        <w:t xml:space="preserve"> works</w:t>
      </w:r>
    </w:p>
    <w:p w:rsidR="00444EAC" w:rsidRPr="00842EA8" w:rsidRDefault="00444EAC" w:rsidP="00444EAC">
      <w:pPr>
        <w:rPr>
          <w:u w:val="single"/>
        </w:rPr>
      </w:pPr>
      <w:r w:rsidRPr="00842EA8">
        <w:rPr>
          <w:u w:val="single"/>
        </w:rPr>
        <w:t xml:space="preserve">Although China's </w:t>
      </w:r>
      <w:proofErr w:type="spellStart"/>
      <w:r w:rsidRPr="00842EA8">
        <w:rPr>
          <w:u w:val="single"/>
        </w:rPr>
        <w:t>kleptocrats</w:t>
      </w:r>
      <w:proofErr w:type="spellEnd"/>
      <w:r w:rsidRPr="00842EA8">
        <w:rPr>
          <w:u w:val="single"/>
        </w:rPr>
        <w:t xml:space="preserve"> have acquired their wealth in a variety of ways, one common thread connects them. Without exception they have looted nominally state-owned property -- land, natural resources, assets of state-owned enterprises. Simply put, the </w:t>
      </w:r>
      <w:proofErr w:type="spellStart"/>
      <w:r w:rsidRPr="00842EA8">
        <w:rPr>
          <w:u w:val="single"/>
        </w:rPr>
        <w:t>kleptocracy</w:t>
      </w:r>
      <w:proofErr w:type="spellEnd"/>
      <w:r w:rsidRPr="00842EA8">
        <w:rPr>
          <w:u w:val="single"/>
        </w:rPr>
        <w:t xml:space="preserve"> ascended by systematically stealing China's public wealth.</w:t>
      </w:r>
    </w:p>
    <w:p w:rsidR="00444EAC" w:rsidRPr="00842EA8" w:rsidRDefault="00444EAC" w:rsidP="00444EAC">
      <w:pPr>
        <w:rPr>
          <w:u w:val="single"/>
        </w:rPr>
      </w:pPr>
      <w:r w:rsidRPr="008C424C">
        <w:t xml:space="preserve">It all began with the acceleration of economic reforms in the early 1990s. Eager to liberalize its economy, China's government began to allow private businessmen to purchase or lease "user rights" to state assets. </w:t>
      </w:r>
      <w:r w:rsidRPr="00842EA8">
        <w:rPr>
          <w:u w:val="single"/>
        </w:rPr>
        <w:t>Unfortunately, this created an opportunity for officials and their cronies to turn state-owned property into private assets.</w:t>
      </w:r>
    </w:p>
    <w:p w:rsidR="00444EAC" w:rsidRDefault="00444EAC" w:rsidP="00444EAC">
      <w:r w:rsidRPr="008C424C">
        <w:lastRenderedPageBreak/>
        <w:t>In the absence of functioning legal and regulatory frameworks, government officials and executives of state-owned enterprises enjoyed near-total discretion in disposing of public property. Unsurprisingly, they gave away these jewels to themselves, their families or businessmen willing to pay huge bribes.</w:t>
      </w:r>
    </w:p>
    <w:p w:rsidR="00444EAC" w:rsidRPr="00842EA8" w:rsidRDefault="00444EAC" w:rsidP="00444EAC">
      <w:pPr>
        <w:rPr>
          <w:u w:val="single"/>
        </w:rPr>
      </w:pPr>
      <w:r w:rsidRPr="00842EA8">
        <w:rPr>
          <w:u w:val="single"/>
        </w:rPr>
        <w:t xml:space="preserve">The </w:t>
      </w:r>
      <w:proofErr w:type="spellStart"/>
      <w:r w:rsidRPr="00842EA8">
        <w:rPr>
          <w:u w:val="single"/>
        </w:rPr>
        <w:t>kleptocracy's</w:t>
      </w:r>
      <w:proofErr w:type="spellEnd"/>
      <w:r w:rsidRPr="00842EA8">
        <w:rPr>
          <w:u w:val="single"/>
        </w:rPr>
        <w:t xml:space="preserve"> entrenchment threatens both China's economic future and the Communist Party's integrity. Obviously, the looting of the state has created serious economic distortions and concentrated massive amounts of wealth in the hands of an elite few. What could be called a "Latin Americanization" trend is almost certain to exacerbate inequality, fuel social tensions and erode economic vitality in China.</w:t>
      </w:r>
    </w:p>
    <w:p w:rsidR="00444EAC" w:rsidRDefault="00444EAC" w:rsidP="00444EAC">
      <w:r w:rsidRPr="00ED58D8">
        <w:rPr>
          <w:u w:val="single"/>
        </w:rPr>
        <w:t xml:space="preserve">The question now is whether China's </w:t>
      </w:r>
      <w:proofErr w:type="spellStart"/>
      <w:r w:rsidRPr="00ED58D8">
        <w:rPr>
          <w:u w:val="single"/>
        </w:rPr>
        <w:t>kleptocracy</w:t>
      </w:r>
      <w:proofErr w:type="spellEnd"/>
      <w:r w:rsidRPr="00ED58D8">
        <w:rPr>
          <w:u w:val="single"/>
        </w:rPr>
        <w:t xml:space="preserve"> has entrenched itself too deeply in the body politic to be uprooted. Xi's anti-corruption drive, however unrelenting, has merely scratched the surface. Most of the private fortunes accumulated through dubious means remain untouched.</w:t>
      </w:r>
      <w:r w:rsidRPr="008C424C">
        <w:t xml:space="preserve"> No "princelings" (scions of veteran revolutionaries) who have become </w:t>
      </w:r>
      <w:proofErr w:type="spellStart"/>
      <w:r w:rsidRPr="008C424C">
        <w:t>kleptocrats</w:t>
      </w:r>
      <w:proofErr w:type="spellEnd"/>
      <w:r w:rsidRPr="008C424C">
        <w:t xml:space="preserve"> in their own right have fallen.</w:t>
      </w:r>
    </w:p>
    <w:p w:rsidR="00444EAC" w:rsidRPr="00ED58D8" w:rsidRDefault="00444EAC" w:rsidP="00444EAC">
      <w:pPr>
        <w:rPr>
          <w:u w:val="single"/>
        </w:rPr>
      </w:pPr>
      <w:r w:rsidRPr="00ED58D8">
        <w:rPr>
          <w:u w:val="single"/>
        </w:rPr>
        <w:t xml:space="preserve">Xi's campaign is entering a crucial phase. His war has exposed how thoroughly corrupt the whole system has become. Since the party is the system and a large number of its leaders have become part of the </w:t>
      </w:r>
      <w:proofErr w:type="spellStart"/>
      <w:r w:rsidRPr="00ED58D8">
        <w:rPr>
          <w:u w:val="single"/>
        </w:rPr>
        <w:t>kleptocracy</w:t>
      </w:r>
      <w:proofErr w:type="spellEnd"/>
      <w:r w:rsidRPr="00ED58D8">
        <w:rPr>
          <w:u w:val="single"/>
        </w:rPr>
        <w:t>, continuing the fight against corruption can only mean turning many in the party into bitter enemies. The party-state may become deeply divided. Loyalty to the regime might evaporate, since a self-disciplined Communist Party would have nothing attractive to offer the opportunists in its ranks. It is hard to imagine how such a regime could govern.</w:t>
      </w:r>
    </w:p>
    <w:p w:rsidR="00444EAC" w:rsidRPr="00842EA8" w:rsidRDefault="00444EAC" w:rsidP="00444EAC">
      <w:pPr>
        <w:rPr>
          <w:u w:val="single"/>
        </w:rPr>
      </w:pPr>
      <w:r w:rsidRPr="00842EA8">
        <w:rPr>
          <w:u w:val="single"/>
        </w:rPr>
        <w:t xml:space="preserve">The ultimate irony for Xi may be that his heroic efforts to strengthen the party by making it less corrupt will </w:t>
      </w:r>
      <w:r w:rsidRPr="00ED58D8">
        <w:rPr>
          <w:u w:val="single"/>
        </w:rPr>
        <w:t>only hasten its demise</w:t>
      </w:r>
      <w:r w:rsidRPr="00842EA8">
        <w:rPr>
          <w:u w:val="single"/>
        </w:rPr>
        <w:t>.</w:t>
      </w:r>
    </w:p>
    <w:p w:rsidR="00444EAC" w:rsidRDefault="00444EAC" w:rsidP="00444EAC">
      <w:pPr>
        <w:pStyle w:val="Heading4"/>
      </w:pPr>
      <w:r>
        <w:t>The CCP is not a meritocracy and collapse is inevitable. Patronage, corruption, and loss of ideological conviction prove.</w:t>
      </w:r>
    </w:p>
    <w:p w:rsidR="00444EAC" w:rsidRDefault="00444EAC" w:rsidP="00444EAC">
      <w:r>
        <w:rPr>
          <w:b/>
        </w:rPr>
        <w:t>Pei 14</w:t>
      </w:r>
      <w:r w:rsidRPr="00E33733">
        <w:t xml:space="preserve"> (</w:t>
      </w:r>
      <w:proofErr w:type="spellStart"/>
      <w:r w:rsidRPr="00E33733">
        <w:t>Minxin</w:t>
      </w:r>
      <w:proofErr w:type="spellEnd"/>
      <w:r w:rsidRPr="00E33733">
        <w:t xml:space="preserve"> Pei, Professor of Government at Claremont McKenna College and a non-resident senior fellow at the German Marshall Fund of the United States</w:t>
      </w:r>
      <w:r>
        <w:t>, “</w:t>
      </w:r>
      <w:r w:rsidRPr="00F366D7">
        <w:t>The Chinese Political Order: Resilience or Decay?</w:t>
      </w:r>
      <w:r>
        <w:t>,” M</w:t>
      </w:r>
      <w:r>
        <w:rPr>
          <w:rFonts w:hint="eastAsia"/>
        </w:rPr>
        <w:t xml:space="preserve">odern China Studies, </w:t>
      </w:r>
      <w:r w:rsidRPr="00F366D7">
        <w:rPr>
          <w:rFonts w:hint="eastAsia"/>
        </w:rPr>
        <w:t>peer-reviewed international journal focusing on current issues in contemporary China</w:t>
      </w:r>
      <w:r>
        <w:t xml:space="preserve">, 2014, </w:t>
      </w:r>
      <w:hyperlink r:id="rId12" w:history="1">
        <w:r w:rsidRPr="00A12867">
          <w:t>http://www.modernchinastudies.org/us/issues/current-issue/1361-the-chinese-political-order-resilience-or-decay.html</w:t>
        </w:r>
      </w:hyperlink>
      <w:r>
        <w:t>) MA-T</w:t>
      </w:r>
    </w:p>
    <w:p w:rsidR="00444EAC" w:rsidRPr="009758CA" w:rsidRDefault="00444EAC" w:rsidP="00444EAC">
      <w:r w:rsidRPr="008A6501">
        <w:rPr>
          <w:u w:val="single"/>
        </w:rPr>
        <w:t>Internally, a one-party state decays because of corruption, loss of ideological convictions, and competition for power in the absence of rules. As a phenomenon, corruption is an inherent feature of authoritarian regimes because of the lack of constraints on the use of power, absence of a free press and civil society, and the weakness of the rule of law.</w:t>
      </w:r>
      <w:r w:rsidRPr="009758CA">
        <w:t xml:space="preserve"> The CCP is no exception. Many, if not most, of its members view their positions inside the regime as avenues to private perks and riches. </w:t>
      </w:r>
      <w:r w:rsidRPr="008A6501">
        <w:rPr>
          <w:u w:val="single"/>
        </w:rPr>
        <w:t>They behave no differently from investors in the sense that they expect to receive real and substantial returns from the time and efforts they have devoted to rising through the CCP’s hierarchy – a process that is competitive, unpredictable, highly risky, and often demanding an unusual degree of obsequiousness. Once these “political investors” gain positions of power that can yield lucrative economic returns, it is only rational for them to convert their power into private gains, provided that they exercise enough caution not to get caught</w:t>
      </w:r>
      <w:r w:rsidRPr="009758CA">
        <w:t xml:space="preserve"> (because the CCP has its corporate interest to keep its agents from stealing too much on their own). </w:t>
      </w:r>
    </w:p>
    <w:p w:rsidR="00444EAC" w:rsidRPr="009758CA" w:rsidRDefault="00444EAC" w:rsidP="00444EAC">
      <w:r w:rsidRPr="008A6501">
        <w:rPr>
          <w:u w:val="single"/>
        </w:rPr>
        <w:lastRenderedPageBreak/>
        <w:t>The loss of ideological beliefs since the end of Maoism in China has further weakened the CCP’s ability to motivate and discipline its members, thus contributing to an escalation of corruption. Lacking an alternative ideology or a set of core values capable of rallying its members to the CCP’s own cause</w:t>
      </w:r>
      <w:r w:rsidRPr="009758CA">
        <w:t xml:space="preserve"> (which is permanent regime survival), </w:t>
      </w:r>
      <w:r w:rsidRPr="008A6501">
        <w:rPr>
          <w:u w:val="single"/>
        </w:rPr>
        <w:t>the party has to resort to material incentives and patronage to maintain the loyalty of its followers. Corruption is built into the operating code of the system. Unfortunately for the CCP, although its members personally benefit from the regime’s provision of privileges and rents, they do not share in the regime’s long-term corporate interest – perpetuation in power.</w:t>
      </w:r>
      <w:r w:rsidRPr="009758CA">
        <w:t xml:space="preserve"> For members of the CCP, bereft of ideology, the party’s long-term survival means very little to them. Of their utmost concern is how to acquire as much power as possible and use such power for personal gains. This dynamic, made possible by human rationality in a fixed institutional setting, ensures that the loyalty of the CCP members to the party </w:t>
      </w:r>
      <w:r>
        <w:t xml:space="preserve">is superficial and unreliable. </w:t>
      </w:r>
    </w:p>
    <w:p w:rsidR="00444EAC" w:rsidRPr="009758CA" w:rsidRDefault="00444EAC" w:rsidP="00444EAC">
      <w:r w:rsidRPr="008A6501">
        <w:rPr>
          <w:u w:val="single"/>
        </w:rPr>
        <w:t>The potential lucrative gains from positions of power within the CCP hierarchy make such appointments extremely desirable and competitive. Even though the CCP has undertaken several measures, such as mandatory retirement and term limits, to regulate power struggle within the regime, competition for these positions, particularly the most senior posts in the party, remains intense and highly dependent on personal patronage, not merits.</w:t>
      </w:r>
      <w:r w:rsidRPr="009758CA">
        <w:t xml:space="preserve"> As demonstrated in the Bo </w:t>
      </w:r>
      <w:proofErr w:type="spellStart"/>
      <w:r w:rsidRPr="009758CA">
        <w:t>Xilai</w:t>
      </w:r>
      <w:proofErr w:type="spellEnd"/>
      <w:r w:rsidRPr="009758CA">
        <w:t xml:space="preserve"> case and many other instances of corruption in the personnel appointment process (such as the widespread practice of paying a huge bribe to secure an appointment), struggle for power within the CCP in the post-Tiananmen era is waged fiercely behind a facade of organizational rules and procedures. </w:t>
      </w:r>
      <w:r w:rsidRPr="008A6501">
        <w:rPr>
          <w:u w:val="single"/>
        </w:rPr>
        <w:t xml:space="preserve">To the extent that winners of such struggle owe their victories to their patrons, not their capabilities, we can safely assume that the process must create sore losers and, furthermore, the winners will unlikely enjoy the authority and respect of their colleagues </w:t>
      </w:r>
      <w:r w:rsidRPr="009758CA">
        <w:t xml:space="preserve">(most of them must have gained their positions through similar means). Internal cohesion, defined in terms of shared goals and norms, is unlikely to be high in such regimes. </w:t>
      </w:r>
    </w:p>
    <w:p w:rsidR="00444EAC" w:rsidRPr="009758CA" w:rsidRDefault="00444EAC" w:rsidP="00444EAC">
      <w:r w:rsidRPr="008A6501">
        <w:rPr>
          <w:u w:val="single"/>
        </w:rPr>
        <w:t>Erosion of internal cohesion of a one-party state may not threaten the survival of a one-party state in the absence of another cause of regime decay – the predatory nature of such regimes and the consequent intensification of tensions between the ruling elites and the majority of the people victimized by the predatory behavior of the ruling elites.</w:t>
      </w:r>
      <w:r w:rsidRPr="009758CA">
        <w:t xml:space="preserve"> As explained above, </w:t>
      </w:r>
      <w:r w:rsidRPr="008A6501">
        <w:rPr>
          <w:u w:val="single"/>
        </w:rPr>
        <w:t>ruling elites in authoritarian regimes extract lucrative returns from the power they have acquired in the state. Such extractive activities are exclusive in the sense that only those granted with power by autocratic regimes – a relatively small minority – are allowed to engage in these activities. The economic consequences of extractive activities are hugely beneficial to the perpetrators, but the political consequences are dire for the autocratic regimes. Such activities are sure to alienate the majority of the people, who are embittered by the privileges enjoyed by the ruling elites and the resultant inequality.</w:t>
      </w:r>
      <w:r w:rsidRPr="009758CA">
        <w:t xml:space="preserve"> These activities also directly harm the economic welfare of ordinary individuals (by dispossessing their property and underproviding social services), thus creating tensions between society and the ruling elites. Finally, </w:t>
      </w:r>
      <w:r w:rsidRPr="008A6501">
        <w:rPr>
          <w:u w:val="single"/>
        </w:rPr>
        <w:t>predation of the ruling elites undermines sustainable economic growth due to looting and insufficient delivery of social goods. The resulting poor economic performance will help delegitimize the ruling elites and endanger their survival.</w:t>
      </w:r>
    </w:p>
    <w:p w:rsidR="00444EAC" w:rsidRPr="00734466" w:rsidRDefault="00444EAC" w:rsidP="00444EAC">
      <w:r w:rsidRPr="009758CA">
        <w:t xml:space="preserve">In terms of the empirical manifestations regime decay, there is evidence to support the validity of the above analysis. For instance, </w:t>
      </w:r>
      <w:r w:rsidRPr="008A6501">
        <w:rPr>
          <w:u w:val="single"/>
        </w:rPr>
        <w:t xml:space="preserve">corruption, especially collusive corruption among officials, has become endemic in the current Chinese system. Loss of ideological convictions is similarly widespread, as shown by the lack of interest by members of the ruling elites in Marxist doctrines and their fascination with superstitious practices and symbols. Press revelations of CCP members bribing their superiors in </w:t>
      </w:r>
      <w:r w:rsidRPr="008A6501">
        <w:rPr>
          <w:u w:val="single"/>
        </w:rPr>
        <w:lastRenderedPageBreak/>
        <w:t>exchange for appointments indicate the breakdown of meritocracy and the dominance of patronage.</w:t>
      </w:r>
      <w:r w:rsidRPr="009758CA">
        <w:t xml:space="preserve"> Growing social unrest and frustrations can be taken as a measure of the alienation between the CCP and the Chinese people.</w:t>
      </w:r>
    </w:p>
    <w:p w:rsidR="00444EAC" w:rsidRDefault="00444EAC" w:rsidP="00444EAC">
      <w:pPr>
        <w:pStyle w:val="Heading3"/>
      </w:pPr>
      <w:r>
        <w:lastRenderedPageBreak/>
        <w:t>2NC - Economy</w:t>
      </w:r>
    </w:p>
    <w:p w:rsidR="00444EAC" w:rsidRDefault="00444EAC" w:rsidP="00444EAC">
      <w:pPr>
        <w:pStyle w:val="Heading4"/>
      </w:pPr>
      <w:r>
        <w:t>CPP dependence on economic performance makes collapse inevitable.</w:t>
      </w:r>
    </w:p>
    <w:p w:rsidR="00444EAC" w:rsidRDefault="00444EAC" w:rsidP="00444EAC">
      <w:r>
        <w:rPr>
          <w:b/>
        </w:rPr>
        <w:t>Pei 14</w:t>
      </w:r>
      <w:r w:rsidRPr="00E33733">
        <w:t xml:space="preserve"> (</w:t>
      </w:r>
      <w:proofErr w:type="spellStart"/>
      <w:r w:rsidRPr="00E33733">
        <w:t>Minxin</w:t>
      </w:r>
      <w:proofErr w:type="spellEnd"/>
      <w:r w:rsidRPr="00E33733">
        <w:t xml:space="preserve"> Pei, Professor of Government at Claremont McKenna College and a non-resident senior fellow at the German Marshall Fund of the United States</w:t>
      </w:r>
      <w:r>
        <w:t>, “</w:t>
      </w:r>
      <w:r w:rsidRPr="00F366D7">
        <w:t>The Chinese Political Order: Resilience or Decay?</w:t>
      </w:r>
      <w:r>
        <w:t>,” M</w:t>
      </w:r>
      <w:r>
        <w:rPr>
          <w:rFonts w:hint="eastAsia"/>
        </w:rPr>
        <w:t xml:space="preserve">odern China Studies, </w:t>
      </w:r>
      <w:r w:rsidRPr="00F366D7">
        <w:rPr>
          <w:rFonts w:hint="eastAsia"/>
        </w:rPr>
        <w:t>peer-reviewed international journal focusing on current issues in contemporary China</w:t>
      </w:r>
      <w:r>
        <w:t xml:space="preserve">, 2014, </w:t>
      </w:r>
      <w:hyperlink r:id="rId13" w:history="1">
        <w:r w:rsidRPr="00A12867">
          <w:t>http://www.modernchinastudies.org/us/issues/current-issue/1361-the-chinese-political-order-resilience-or-decay.html</w:t>
        </w:r>
      </w:hyperlink>
      <w:r>
        <w:t>) MA-T</w:t>
      </w:r>
    </w:p>
    <w:p w:rsidR="00444EAC" w:rsidRPr="00C91EEA" w:rsidRDefault="00444EAC" w:rsidP="00444EAC">
      <w:pPr>
        <w:rPr>
          <w:u w:val="single"/>
        </w:rPr>
      </w:pPr>
      <w:r>
        <w:t xml:space="preserve">In the roundtable discussion featuring some of the leading social scientists in the China field today, there was both consensus and divergence on the resilience of the CCP regime. </w:t>
      </w:r>
      <w:r w:rsidRPr="00C91EEA">
        <w:rPr>
          <w:u w:val="single"/>
        </w:rPr>
        <w:t xml:space="preserve">What nearly all the participants agree on is the necessity and urgency of systemic change since the status quo cannot be sustained. Zhao </w:t>
      </w:r>
      <w:proofErr w:type="spellStart"/>
      <w:r w:rsidRPr="00C91EEA">
        <w:rPr>
          <w:u w:val="single"/>
        </w:rPr>
        <w:t>Dingxin</w:t>
      </w:r>
      <w:proofErr w:type="spellEnd"/>
      <w:r w:rsidRPr="00C91EEA">
        <w:rPr>
          <w:u w:val="single"/>
        </w:rPr>
        <w:t xml:space="preserve"> observes that the CCP’s very strategy of relying on economic performance to maintain legitimacy is responsible for sowing the seeds of its own destruction. Economic growth produced under China’s crony-capitalist model has led to high levels of corruption and inequality. People in a society that has acquired an unprecedented amount of knowledge through education and modern communications inevitably raise their expectations and develop a greater sense of rights consciousness. In this context, social frustrations are driven by a rising sense of relative deprivation, with the ruling elites as the ultimate target. Unfortunately for the CCP, it is fighting an unwinnable war. Efforts to address social problems through more government spending and social services, as was attempted during the administration of Hu Jintao and Wen </w:t>
      </w:r>
      <w:proofErr w:type="spellStart"/>
      <w:r w:rsidRPr="00C91EEA">
        <w:rPr>
          <w:u w:val="single"/>
        </w:rPr>
        <w:t>Jiabao</w:t>
      </w:r>
      <w:proofErr w:type="spellEnd"/>
      <w:r w:rsidRPr="00C91EEA">
        <w:rPr>
          <w:u w:val="single"/>
        </w:rPr>
        <w:t xml:space="preserve">, only spurred the growth of populism and created a new source of political challenge. Depending on performance for legitimacy, as Zhao points out, is ultimately futile because the CCP loses credibility if it fails to deliver the promised performance or, worse still, it will face ever-rising demands for better performance from the people. Thus, crisis of legitimacy is built into the one-party state itself. </w:t>
      </w:r>
    </w:p>
    <w:p w:rsidR="00444EAC" w:rsidRDefault="00444EAC" w:rsidP="00444EAC">
      <w:r w:rsidRPr="00C91EEA">
        <w:rPr>
          <w:u w:val="single"/>
        </w:rPr>
        <w:t xml:space="preserve">Zhou </w:t>
      </w:r>
      <w:proofErr w:type="spellStart"/>
      <w:r w:rsidRPr="00C91EEA">
        <w:rPr>
          <w:u w:val="single"/>
        </w:rPr>
        <w:t>Xueguang</w:t>
      </w:r>
      <w:proofErr w:type="spellEnd"/>
      <w:r w:rsidRPr="00C91EEA">
        <w:rPr>
          <w:u w:val="single"/>
        </w:rPr>
        <w:t xml:space="preserve"> notes that China’s current governance system is barely capable of coping with the rising social tensions and conflict and is no longer suitable for a Chinese society that has experienced so much development and growth. The status quo is likely to deteriorate further as urbanization accelerates and the ossification of the Chinese bureaucratic structure deepens.</w:t>
      </w:r>
      <w:r>
        <w:t xml:space="preserve"> The irony lies in the CCP’s attempts to portray itself as an omnipotent regime. Such attempts have only succeeded in directing all the social frustrations and conflicts to the CCP. However, even though this disequilibrium is unlikely to endure for long, Zhou warns us, the future of Chinese society remains highly uncertain. One disturbing cause for concern is that authoritarian governance retains enormous appeal in Chinese society.</w:t>
      </w:r>
    </w:p>
    <w:p w:rsidR="00444EAC" w:rsidRDefault="00444EAC" w:rsidP="00444EAC">
      <w:pPr>
        <w:pStyle w:val="Heading4"/>
      </w:pPr>
      <w:r>
        <w:t>Financial sector meltdown delegitimizes the party and makes collapse inevitable</w:t>
      </w:r>
    </w:p>
    <w:p w:rsidR="00444EAC" w:rsidRDefault="00444EAC" w:rsidP="00444EAC">
      <w:r w:rsidRPr="004910E4">
        <w:rPr>
          <w:rStyle w:val="Style13ptBold"/>
        </w:rPr>
        <w:t>Pei 16</w:t>
      </w:r>
      <w:r>
        <w:t xml:space="preserve"> (</w:t>
      </w:r>
      <w:proofErr w:type="spellStart"/>
      <w:r w:rsidRPr="004910E4">
        <w:t>Minxin</w:t>
      </w:r>
      <w:proofErr w:type="spellEnd"/>
      <w:r w:rsidRPr="004910E4">
        <w:t xml:space="preserve"> is the Tom and Margot Pritzker ’72 professor of government at Claremont McKenna College and a non-resident senior fellow at the German Marshall Fund of the United States.</w:t>
      </w:r>
      <w:r w:rsidRPr="002F3106">
        <w:rPr>
          <w:sz w:val="16"/>
          <w:szCs w:val="16"/>
        </w:rPr>
        <w:t xml:space="preserve">¶ </w:t>
      </w:r>
      <w:r w:rsidRPr="004910E4">
        <w:t>His research has been published in Foreign Policy, Foreign Affairs, The National Interest, Modern China, China Quarterly, Journal of Democracy and many edited books and his op-eds have appeared in the Financial Times, New York Times, Washington Post, Newsweek International, and International Herald Tribune, and other major newspapers.</w:t>
      </w:r>
      <w:r w:rsidRPr="002F3106">
        <w:rPr>
          <w:sz w:val="16"/>
          <w:szCs w:val="16"/>
        </w:rPr>
        <w:t xml:space="preserve">¶ </w:t>
      </w:r>
      <w:r w:rsidRPr="004910E4">
        <w:t>, The Diplomat, 7-11-2016, "5 Ways China Could Become a Democracy ," Diplomat, http://webcache.googleusercontent.com/search?q=cache:tlIsqCfzAscJ:thediplomat.com/2013/02/5-ways-china-could-become-a-democracy/+&amp;cd=1&amp;hl=en&amp;ct=clnk&amp;gl=us</w:t>
      </w:r>
      <w:r>
        <w:t>)</w:t>
      </w:r>
    </w:p>
    <w:p w:rsidR="00444EAC" w:rsidRPr="00E86574" w:rsidRDefault="00444EAC" w:rsidP="00444EAC">
      <w:pPr>
        <w:rPr>
          <w:rStyle w:val="StyleUnderline"/>
        </w:rPr>
      </w:pPr>
      <w:r>
        <w:lastRenderedPageBreak/>
        <w:t>“</w:t>
      </w:r>
      <w:r w:rsidRPr="004C55B6">
        <w:rPr>
          <w:rStyle w:val="StyleUnderline"/>
        </w:rPr>
        <w:t>Financial meltdown” – our fourth scenario – can initiate a democratic transition in China in the same way the East Asian financial</w:t>
      </w:r>
      <w:r>
        <w:t xml:space="preserve"> crisis in 1997-98 led to the collapse of Suharto in Indonesia. The Chinese bank-based financial system shares many characteristics with the Suharto-era Indonesian banking system: politicization, cronyism, corruption, poor regulation, and weak risk management. </w:t>
      </w:r>
      <w:r w:rsidRPr="00E86574">
        <w:rPr>
          <w:rStyle w:val="StyleUnderline"/>
        </w:rPr>
        <w:t xml:space="preserve">It is a well-known fact today that the Chinese financial system has accumulated huge non-performing loans and may be technically insolvent </w:t>
      </w:r>
      <w:r>
        <w:t xml:space="preserve">if these loans are recognized. In addition, </w:t>
      </w:r>
      <w:r w:rsidRPr="00E86574">
        <w:rPr>
          <w:rStyle w:val="StyleUnderline"/>
        </w:rPr>
        <w:t>off-balance sheet activities through the shadow-banking system have mushroomed in recent years, adding more risks to financial stability</w:t>
      </w:r>
      <w:r>
        <w:t xml:space="preserve">. As China’s capacity to maintain capital control erodes because of the proliferation of methods to move money in and out of China, the probability of a financial meltdown increases further. </w:t>
      </w:r>
      <w:r w:rsidRPr="004C55B6">
        <w:t xml:space="preserve">To make matters worse, premature capital account liberalization by China could facilitate capital flight in times of a systemic financial crisis. </w:t>
      </w:r>
      <w:r w:rsidRPr="00E86574">
        <w:rPr>
          <w:rStyle w:val="StyleUnderline"/>
        </w:rPr>
        <w:t>Should China’s financial sector suffer a meltdown, the economy would grind to a halt and social unrest could become uncontrollable. If the security forces fail to restore order and the military refuse to bail out the party, the party could lose power amid chaos. The probability of a collapse induced by a financial meltdown alone is relatively low</w:t>
      </w:r>
      <w:r>
        <w:t xml:space="preserve">. But </w:t>
      </w:r>
      <w:r w:rsidRPr="00E86574">
        <w:rPr>
          <w:rStyle w:val="StyleUnderline"/>
        </w:rPr>
        <w:t xml:space="preserve">even if the party should survive the immediate aftermath of a financial meltdown, the economic toll exacted on China will most likely damage its economic performance to such an extent as to generate knock-on effects that eventually delegitimize the party’s </w:t>
      </w:r>
      <w:proofErr w:type="gramStart"/>
      <w:r w:rsidRPr="00E86574">
        <w:rPr>
          <w:rStyle w:val="StyleUnderline"/>
        </w:rPr>
        <w:t>authority.¶</w:t>
      </w:r>
      <w:proofErr w:type="gramEnd"/>
      <w:r w:rsidRPr="00E86574">
        <w:rPr>
          <w:rStyle w:val="StyleUnderline"/>
        </w:rPr>
        <w:t xml:space="preserve"> </w:t>
      </w:r>
    </w:p>
    <w:p w:rsidR="00444EAC" w:rsidRPr="002F3106" w:rsidRDefault="00444EAC" w:rsidP="00444EAC">
      <w:pPr>
        <w:rPr>
          <w:sz w:val="16"/>
          <w:szCs w:val="16"/>
        </w:rPr>
      </w:pPr>
    </w:p>
    <w:p w:rsidR="00444EAC" w:rsidRDefault="00444EAC" w:rsidP="00444EAC">
      <w:pPr>
        <w:pStyle w:val="Heading3"/>
      </w:pPr>
      <w:r>
        <w:lastRenderedPageBreak/>
        <w:t xml:space="preserve">2NC – Elite </w:t>
      </w:r>
      <w:proofErr w:type="spellStart"/>
      <w:r>
        <w:t>Recuitment</w:t>
      </w:r>
      <w:proofErr w:type="spellEnd"/>
    </w:p>
    <w:p w:rsidR="00444EAC" w:rsidRDefault="00444EAC" w:rsidP="00444EAC">
      <w:pPr>
        <w:pStyle w:val="Heading4"/>
      </w:pPr>
      <w:r>
        <w:t>Elite support has collapsed.</w:t>
      </w:r>
    </w:p>
    <w:p w:rsidR="00444EAC" w:rsidRDefault="00444EAC" w:rsidP="00444EAC">
      <w:r>
        <w:rPr>
          <w:b/>
        </w:rPr>
        <w:t>Pei 12</w:t>
      </w:r>
      <w:r w:rsidRPr="00E33733">
        <w:t xml:space="preserve"> (</w:t>
      </w:r>
      <w:proofErr w:type="spellStart"/>
      <w:r w:rsidRPr="00E33733">
        <w:t>Minxin</w:t>
      </w:r>
      <w:proofErr w:type="spellEnd"/>
      <w:r w:rsidRPr="00E33733">
        <w:t xml:space="preserve"> Pei, Professor of Government at Claremont McKenna College and a non-resident senior fellow at the German Marshall Fund of the United States,</w:t>
      </w:r>
      <w:r>
        <w:t xml:space="preserve"> “</w:t>
      </w:r>
      <w:r w:rsidRPr="0057308D">
        <w:t xml:space="preserve">Is CCP Rule Fragile or </w:t>
      </w:r>
      <w:proofErr w:type="gramStart"/>
      <w:r w:rsidRPr="0057308D">
        <w:t>Resilient?</w:t>
      </w:r>
      <w:r>
        <w:t>,</w:t>
      </w:r>
      <w:proofErr w:type="gramEnd"/>
      <w:r>
        <w:t xml:space="preserve">” Journal of Democracy, Peer reviewed journal, </w:t>
      </w:r>
      <w:r w:rsidRPr="0057308D">
        <w:t>January 2012</w:t>
      </w:r>
      <w:r>
        <w:t>, Project Muse) MA-T</w:t>
      </w:r>
    </w:p>
    <w:p w:rsidR="00444EAC" w:rsidRPr="00A66F49" w:rsidRDefault="00444EAC" w:rsidP="00444EAC">
      <w:pPr>
        <w:rPr>
          <w:u w:val="single"/>
        </w:rPr>
      </w:pPr>
      <w:r w:rsidRPr="00A66F49">
        <w:rPr>
          <w:u w:val="single"/>
        </w:rPr>
        <w:t>By nature, autocracies are exclusionary political coalitions. Although the incorporation of social elites can generate short-term benefits for rulers, it is a costly and ultimately unsustainable strategy because the modernization process produces social elites at a faster rate than authoritarian rulers can coopt them. Eventually, the regime will be unable to afford to coopt so many social elites, thus creating a potential pool of opposition leaders.</w:t>
      </w:r>
    </w:p>
    <w:p w:rsidR="00444EAC" w:rsidRDefault="00444EAC" w:rsidP="00444EAC">
      <w:r w:rsidRPr="00A66F49">
        <w:rPr>
          <w:u w:val="single"/>
        </w:rPr>
        <w:t>A key test of the CCP’s capacity for coopting new social elites is the employment of college graduates.</w:t>
      </w:r>
      <w:r>
        <w:t xml:space="preserve"> Since the late 1990s, college and university enrollment in China has shot upward. In 1997, Chinese tertiary educational institutions admitted a million new students; in 2009, they admitted 6.4 million. The number of college graduates soared in the same period. In 1997, students graduating from college numbered 829,000; in 2009, that figure was 5.3 million.24</w:t>
      </w:r>
    </w:p>
    <w:p w:rsidR="00444EAC" w:rsidRDefault="00444EAC" w:rsidP="00444EAC">
      <w:r w:rsidRPr="00A66F49">
        <w:rPr>
          <w:u w:val="single"/>
        </w:rPr>
        <w:t>For all its focus on coopting social elites, however, the CCP has been able to recruit into its own ranks only a small percentage of China’s college graduates. In 2009, the CCP recruited</w:t>
      </w:r>
      <w:r>
        <w:t xml:space="preserve"> 919,000 new members with a college degree (</w:t>
      </w:r>
      <w:r w:rsidRPr="00A66F49">
        <w:rPr>
          <w:u w:val="single"/>
        </w:rPr>
        <w:t>roughly 30 percent of the Party’s annual new recruits</w:t>
      </w:r>
      <w:r>
        <w:t xml:space="preserve">).25 </w:t>
      </w:r>
      <w:r w:rsidRPr="00A66F49">
        <w:rPr>
          <w:u w:val="single"/>
        </w:rPr>
        <w:t>In other words, so far the CCP has been able to absorb each year only about a fifth of the net increase in the college-educated population. This implies that the CCP leaves out the vast majority of newly minted college graduates. Because Party membership confers enormous material benefits, college graduates who are rejected by the CCP are bound to be frustrated politically and socially.</w:t>
      </w:r>
      <w:r>
        <w:t xml:space="preserve">26 </w:t>
      </w:r>
      <w:r w:rsidRPr="00A66F49">
        <w:rPr>
          <w:u w:val="single"/>
        </w:rPr>
        <w:t xml:space="preserve">Because of the difficulty that graduates of second- and third-tier colleges have experienced in finding employment in recent years, the prospect that this group will form an </w:t>
      </w:r>
      <w:proofErr w:type="spellStart"/>
      <w:r w:rsidRPr="00A66F49">
        <w:rPr>
          <w:u w:val="single"/>
        </w:rPr>
        <w:t>antiregime</w:t>
      </w:r>
      <w:proofErr w:type="spellEnd"/>
      <w:r w:rsidRPr="00A66F49">
        <w:rPr>
          <w:u w:val="single"/>
        </w:rPr>
        <w:t xml:space="preserve"> force has become ever more likely.</w:t>
      </w:r>
      <w:r>
        <w:t>27</w:t>
      </w:r>
    </w:p>
    <w:p w:rsidR="00444EAC" w:rsidRDefault="00444EAC" w:rsidP="00444EAC">
      <w:r w:rsidRPr="00D35416">
        <w:rPr>
          <w:u w:val="single"/>
        </w:rPr>
        <w:t>The long-term effectiveness of political cooptation is also limited by the questionable loyalty of those social elites being targeted for recruitment into the Party and its patronage system. To the extent that these individuals join the Party or support its policies chiefly out of pecuniary interests, the CCP may not be able to count on their loyalty if its ability to satisfy their material interests declines, due to poor economic performance or constraints on the state’s fiscal capacity. In a crisis, when these opportunistic supporters might be called on to risk their lives</w:t>
      </w:r>
      <w:r>
        <w:t xml:space="preserve"> or [End Page 37] property to defend the Party, it is doubtful that a majority would stick with a regime in danger of collapse.</w:t>
      </w:r>
    </w:p>
    <w:p w:rsidR="00444EAC" w:rsidRPr="0057308D" w:rsidRDefault="00444EAC" w:rsidP="00444EAC">
      <w:r w:rsidRPr="00D35416">
        <w:rPr>
          <w:u w:val="single"/>
        </w:rPr>
        <w:t>For the most part, however, authoritarian regimes adapt and make adjustments in times of crisis. The CCP adopted many of its regime-strengthening measures in response to the challenges posed by the Tiananmen crisis in 1989 and the collapse of European communism that followed soon thereafter. These measures have largely been effective in addressing the challenges stemming from these twin crises: reviving the country’s stagnant economy through greater liberalization and opening to the outside world; ending international isolation; placating the intelligentsia; and boosting the confidence of the business community.</w:t>
      </w:r>
      <w:r>
        <w:t xml:space="preserve"> But the measures that helped to keep the regime in power during the tumults of the late twentieth century are not necessarily working as well in the </w:t>
      </w:r>
      <w:proofErr w:type="spellStart"/>
      <w:r>
        <w:t>postcrisis</w:t>
      </w:r>
      <w:proofErr w:type="spellEnd"/>
      <w:r>
        <w:t xml:space="preserve"> era.</w:t>
      </w:r>
    </w:p>
    <w:p w:rsidR="00444EAC" w:rsidRDefault="00444EAC" w:rsidP="00444EAC">
      <w:pPr>
        <w:pStyle w:val="Heading3"/>
      </w:pPr>
      <w:r>
        <w:lastRenderedPageBreak/>
        <w:t>2NC – Leadership Degeneration</w:t>
      </w:r>
    </w:p>
    <w:p w:rsidR="00444EAC" w:rsidRDefault="00444EAC" w:rsidP="00444EAC">
      <w:pPr>
        <w:pStyle w:val="Heading4"/>
      </w:pPr>
      <w:r>
        <w:t xml:space="preserve">Party leadership can’t solve because the Party collapses from </w:t>
      </w:r>
      <w:r w:rsidRPr="00131EF0">
        <w:rPr>
          <w:u w:val="single"/>
        </w:rPr>
        <w:t xml:space="preserve">Structural </w:t>
      </w:r>
      <w:r>
        <w:t>flaws.</w:t>
      </w:r>
    </w:p>
    <w:p w:rsidR="00444EAC" w:rsidRPr="00131EF0" w:rsidRDefault="00444EAC" w:rsidP="00444EAC">
      <w:r w:rsidRPr="00E33733">
        <w:rPr>
          <w:b/>
        </w:rPr>
        <w:t>Pei 16</w:t>
      </w:r>
      <w:r w:rsidRPr="00E33733">
        <w:t xml:space="preserve"> (</w:t>
      </w:r>
      <w:proofErr w:type="spellStart"/>
      <w:r w:rsidRPr="00E33733">
        <w:t>Minxin</w:t>
      </w:r>
      <w:proofErr w:type="spellEnd"/>
      <w:r w:rsidRPr="00E33733">
        <w:t xml:space="preserve"> Pei, Professor of Government at Claremont McKenna College and a non-resident senior fellow at the German Marshall Fund of the United States,</w:t>
      </w:r>
      <w:r>
        <w:t xml:space="preserve"> “</w:t>
      </w:r>
      <w:r w:rsidRPr="005233A4">
        <w:t xml:space="preserve">Regime Change in </w:t>
      </w:r>
      <w:proofErr w:type="gramStart"/>
      <w:r w:rsidRPr="005233A4">
        <w:t>China?</w:t>
      </w:r>
      <w:r>
        <w:t>,</w:t>
      </w:r>
      <w:proofErr w:type="gramEnd"/>
      <w:r>
        <w:t>” Project Syndicate, December</w:t>
      </w:r>
      <w:r w:rsidRPr="005233A4">
        <w:t xml:space="preserve"> 13, 2012</w:t>
      </w:r>
      <w:r>
        <w:t xml:space="preserve">, </w:t>
      </w:r>
      <w:hyperlink r:id="rId14" w:history="1">
        <w:r w:rsidRPr="00A12867">
          <w:t>https://www.project-syndicate.org/commentary/the-inevitable-degeneration-of-chinese-autocracy-by-minxin-pei</w:t>
        </w:r>
      </w:hyperlink>
      <w:r>
        <w:t>) MA-T</w:t>
      </w:r>
    </w:p>
    <w:p w:rsidR="00444EAC" w:rsidRDefault="00444EAC" w:rsidP="00444EAC">
      <w:r w:rsidRPr="00ED58D8">
        <w:rPr>
          <w:u w:val="single"/>
        </w:rPr>
        <w:t>One question that should have been asked about the Chinese Communist Party’s just-completed leadership transition is whether the entire elaborately choreographed exercise was akin to rearranging the deck chairs on the Titanic.</w:t>
      </w:r>
      <w:r w:rsidRPr="002F075E">
        <w:rPr>
          <w:u w:val="single"/>
        </w:rPr>
        <w:t xml:space="preserve"> The installation of a new leadership may matter little if the end of CCP rule is both foreseeable and highly probable.</w:t>
      </w:r>
    </w:p>
    <w:p w:rsidR="00444EAC" w:rsidRDefault="00444EAC" w:rsidP="00444EAC">
      <w:r>
        <w:t>Many observers would find this assertion shocking. The CCP, they insist, has proved its resilience since the Tiananmen crisis in 1989 and the collapse of Soviet communism in 1991. Why should predictions of the collapse of CCP rule be taken seriously now?</w:t>
      </w:r>
    </w:p>
    <w:p w:rsidR="00444EAC" w:rsidRDefault="00444EAC" w:rsidP="00444EAC">
      <w:r w:rsidRPr="002F075E">
        <w:rPr>
          <w:u w:val="single"/>
        </w:rPr>
        <w:t>While the future of China is unpredictable, the durability of its post-totalitarian regime can be estimated with some confidence. China may be unique in many ways, but its one-party rule is hardly exceptional.</w:t>
      </w:r>
      <w:r>
        <w:t xml:space="preserve"> Indeed, its political order suffers from the same self-destructive dynamics that have sent countless autocratic regimes to their graves.</w:t>
      </w:r>
    </w:p>
    <w:p w:rsidR="00444EAC" w:rsidRPr="00ED58D8" w:rsidRDefault="00444EAC" w:rsidP="00444EAC">
      <w:pPr>
        <w:rPr>
          <w:u w:val="single"/>
        </w:rPr>
      </w:pPr>
      <w:r w:rsidRPr="00B30C3A">
        <w:rPr>
          <w:u w:val="single"/>
        </w:rPr>
        <w:t>Among many of the systemic flaws of autocracy, degeneration at the top, epitomized by ever-weaker leaders, is progressive and incurable.</w:t>
      </w:r>
      <w:r w:rsidRPr="00ED58D8">
        <w:rPr>
          <w:u w:val="single"/>
        </w:rPr>
        <w:t xml:space="preserve"> The exclusive and closed nature of autocracy bars many talented individuals from rising to senior government positions, owing to a pattern of succession that rewards political loyalty over capabilities. In fact, savvy autocratic rulers favor less talented successors, because they are easier to groom and control on their way to power.</w:t>
      </w:r>
    </w:p>
    <w:p w:rsidR="00444EAC" w:rsidRPr="002F075E" w:rsidRDefault="00444EAC" w:rsidP="00444EAC">
      <w:pPr>
        <w:rPr>
          <w:u w:val="single"/>
        </w:rPr>
      </w:pPr>
      <w:r w:rsidRPr="002F075E">
        <w:rPr>
          <w:u w:val="single"/>
        </w:rPr>
        <w:t>Leadership degeneration accelerates as the autocratic regime ages and grows more bureaucratic. As individuals in such regimes ascend the hierarchy, patronage and risk-aversion become the most critical factors in determining their chances for promotion. Consequently, such regimes grow increasingly sclerotic as they select leaders with stellar resumes but mediocre records.</w:t>
      </w:r>
    </w:p>
    <w:p w:rsidR="00444EAC" w:rsidRDefault="00444EAC" w:rsidP="00444EAC">
      <w:r>
        <w:t>The most lethal strain of leadership degeneration is escalating predation among the ruling elites.  The most visible symptom is corruption, but the cause is intrinsic to autocratic rule. Typically, first-generation revolutionaries have a strong emotional and ideological attachment to certain ideals, however misguided they may be</w:t>
      </w:r>
      <w:r w:rsidRPr="002F075E">
        <w:t xml:space="preserve">. </w:t>
      </w:r>
      <w:r w:rsidRPr="00B30C3A">
        <w:t xml:space="preserve">But </w:t>
      </w:r>
      <w:r w:rsidRPr="00ED58D8">
        <w:rPr>
          <w:u w:val="single"/>
        </w:rPr>
        <w:t>the post-revolutionary elites are ideologically cynical and opportunistic</w:t>
      </w:r>
      <w:r w:rsidRPr="002F075E">
        <w:rPr>
          <w:u w:val="single"/>
        </w:rPr>
        <w:t>. They view their work for the regime merely as a form of investment.</w:t>
      </w:r>
      <w:r>
        <w:t xml:space="preserve"> And, like investors, they seek ever-higher returns.</w:t>
      </w:r>
    </w:p>
    <w:p w:rsidR="00444EAC" w:rsidRPr="00B30C3A" w:rsidRDefault="00444EAC" w:rsidP="00444EAC">
      <w:pPr>
        <w:rPr>
          <w:u w:val="single"/>
        </w:rPr>
      </w:pPr>
      <w:r w:rsidRPr="00B30C3A">
        <w:rPr>
          <w:u w:val="single"/>
        </w:rPr>
        <w:t xml:space="preserve">As each preceding generation of rulers cashes in its illicit gains from holding power, </w:t>
      </w:r>
      <w:r w:rsidRPr="00ED58D8">
        <w:rPr>
          <w:u w:val="single"/>
        </w:rPr>
        <w:t>the successors are motivated by both the desire to loot even more and the fear that there may not be much left by the time they get their turn at the trough</w:t>
      </w:r>
      <w:r w:rsidRPr="00B30C3A">
        <w:rPr>
          <w:u w:val="single"/>
        </w:rPr>
        <w:t>. This is the underlying dynamic driving corruption in China today. In fact, the consequences of leadership degeneration are easy to see: faltering economic dynamism and growth, rising social tensions, and loss of government credibility.</w:t>
      </w:r>
    </w:p>
    <w:p w:rsidR="00444EAC" w:rsidRPr="00B30C3A" w:rsidRDefault="00444EAC" w:rsidP="00444EAC">
      <w:pPr>
        <w:rPr>
          <w:u w:val="single"/>
        </w:rPr>
      </w:pPr>
      <w:r w:rsidRPr="00B30C3A">
        <w:rPr>
          <w:u w:val="single"/>
        </w:rPr>
        <w:lastRenderedPageBreak/>
        <w:t>The puzzle is why neither the compelling self-destructive logic of autocratic rule nor the mounting evidence of deteriorating regime performance in China has persuaded even some of the most knowledgeable observers that the end of CCP rule is now a distinct possibility.</w:t>
      </w:r>
    </w:p>
    <w:p w:rsidR="00444EAC" w:rsidRPr="00734466" w:rsidRDefault="00444EAC" w:rsidP="00444EAC">
      <w:r>
        <w:t xml:space="preserve">An obvious explanation is the power of conventional thinking. </w:t>
      </w:r>
      <w:r w:rsidRPr="00B30C3A">
        <w:rPr>
          <w:u w:val="single"/>
        </w:rPr>
        <w:t>Long-ruling regimes – think of the Soviet Communist Party, Indonesia’s Suharto, and Egypt’s Hosni Mubarak – are typically considered invulnerable, even just before they collapse. But those who believe that the CCP can defy both the internal degenerative dynamics of autocracy and the historical record of failed one-party regimes</w:t>
      </w:r>
      <w:r>
        <w:t xml:space="preserve"> might benefit from reading Leon Trotsky, who knew something about revolutions. Dictatorships are regarded as indestructible before they fall, Trotsky reminds us, but their demise is viewed as inevitable once they are toppled.</w:t>
      </w:r>
    </w:p>
    <w:p w:rsidR="00444EAC" w:rsidRDefault="00444EAC" w:rsidP="00444EAC">
      <w:pPr>
        <w:pStyle w:val="Heading3"/>
      </w:pPr>
      <w:r>
        <w:lastRenderedPageBreak/>
        <w:t>2NC - Environment</w:t>
      </w:r>
    </w:p>
    <w:p w:rsidR="00444EAC" w:rsidRDefault="00444EAC" w:rsidP="00444EAC">
      <w:pPr>
        <w:pStyle w:val="Heading4"/>
      </w:pPr>
      <w:r>
        <w:t>Environmental destruction makes CCP collapse inevitable</w:t>
      </w:r>
    </w:p>
    <w:p w:rsidR="00444EAC" w:rsidRPr="004910E4" w:rsidRDefault="00444EAC" w:rsidP="00444EAC">
      <w:r w:rsidRPr="004910E4">
        <w:rPr>
          <w:rStyle w:val="Style13ptBold"/>
        </w:rPr>
        <w:t>Pei 16</w:t>
      </w:r>
      <w:r>
        <w:t xml:space="preserve"> (</w:t>
      </w:r>
      <w:proofErr w:type="spellStart"/>
      <w:r w:rsidRPr="004910E4">
        <w:t>Minxin</w:t>
      </w:r>
      <w:proofErr w:type="spellEnd"/>
      <w:r w:rsidRPr="004910E4">
        <w:t xml:space="preserve"> is the Tom and Margot Pritzker ’72 professor of government at Claremont McKenna College and a non-resident senior fellow at the German Marshall Fund of the United States.</w:t>
      </w:r>
      <w:r w:rsidRPr="002F3106">
        <w:rPr>
          <w:sz w:val="16"/>
          <w:szCs w:val="16"/>
        </w:rPr>
        <w:t xml:space="preserve">¶ </w:t>
      </w:r>
      <w:r w:rsidRPr="004910E4">
        <w:t>His research has been published in Foreign Policy, Foreign Affairs, The National Interest, Modern China, China Quarterly, Journal of Democracy and many edited books and his op-eds have appeared in the Financial Times, New York Times, Washington Post, Newsweek International, and International Herald Tribune, and other major newspapers.</w:t>
      </w:r>
      <w:r w:rsidRPr="002F3106">
        <w:rPr>
          <w:sz w:val="16"/>
          <w:szCs w:val="16"/>
        </w:rPr>
        <w:t xml:space="preserve">¶ </w:t>
      </w:r>
      <w:r w:rsidRPr="004910E4">
        <w:t>, The Diplomat, 7-11-2016, "5 Ways China Could Become a Democracy ," Diplomat, http://webcache.googleusercontent.com/search?q=cache:tlIsqCfzAscJ:thediplomat.com/2013/02/5-ways-china-could-become-a-democracy/+&amp;cd=1&amp;hl=en&amp;ct=clnk&amp;gl=us</w:t>
      </w:r>
      <w:r>
        <w:t>)</w:t>
      </w:r>
    </w:p>
    <w:p w:rsidR="00444EAC" w:rsidRPr="002F3106" w:rsidRDefault="00444EAC" w:rsidP="00444EAC">
      <w:pPr>
        <w:rPr>
          <w:sz w:val="16"/>
          <w:szCs w:val="16"/>
        </w:rPr>
      </w:pPr>
    </w:p>
    <w:p w:rsidR="00444EAC" w:rsidRPr="00E86574" w:rsidRDefault="00444EAC" w:rsidP="00444EAC">
      <w:pPr>
        <w:rPr>
          <w:rStyle w:val="StyleUnderline"/>
        </w:rPr>
      </w:pPr>
      <w:r w:rsidRPr="00A967F3">
        <w:rPr>
          <w:rStyle w:val="StyleUnderline"/>
        </w:rPr>
        <w:t xml:space="preserve">“Environmental collapse” is our last regime change scenario. Given the salience of environmental decay in China these days, the probability of a regime change induced by environmental collapse is not trivial. </w:t>
      </w:r>
      <w:r>
        <w:t>The feed-back loop linking environmental collapse to regime change is complicated but not impossible to conceive. Obviously</w:t>
      </w:r>
      <w:r w:rsidRPr="00E86574">
        <w:rPr>
          <w:rStyle w:val="StyleUnderline"/>
        </w:rPr>
        <w:t xml:space="preserve">, the economic costs of environmental collapse will be substantial, in terms of healthcare, lost productivity, water shortage, and physical </w:t>
      </w:r>
      <w:proofErr w:type="spellStart"/>
      <w:proofErr w:type="gramStart"/>
      <w:r w:rsidRPr="00E86574">
        <w:rPr>
          <w:rStyle w:val="StyleUnderline"/>
        </w:rPr>
        <w:t>damages.Growth</w:t>
      </w:r>
      <w:proofErr w:type="spellEnd"/>
      <w:proofErr w:type="gramEnd"/>
      <w:r w:rsidRPr="00E86574">
        <w:rPr>
          <w:rStyle w:val="StyleUnderline"/>
        </w:rPr>
        <w:t xml:space="preserve"> could stall, undermining the CCP’s legitimacy and control. Environmental collapse in China has already started to alienate the urban middle-class from the regime and triggered growing social protest. Environmental</w:t>
      </w:r>
      <w:r w:rsidRPr="00A967F3">
        <w:rPr>
          <w:rStyle w:val="StyleUnderline"/>
        </w:rPr>
        <w:t xml:space="preserve"> activism can become a political force linking different social groups together in a common cause against a one-party regime seen as insensitive, unresponsive, and incompetent on environmental issues. The severe degradation of the environment in China also means that the probability of a catastrophic environmental disaster – a massive toxic spill, record drought, or extended period of poisonous smog– could trigger a mass protest incident that opens the door for the rapid political mobilization of the </w:t>
      </w:r>
      <w:proofErr w:type="gramStart"/>
      <w:r w:rsidRPr="00A967F3">
        <w:rPr>
          <w:rStyle w:val="StyleUnderline"/>
        </w:rPr>
        <w:t>opposition.¶</w:t>
      </w:r>
      <w:proofErr w:type="gramEnd"/>
      <w:r w:rsidRPr="00A967F3">
        <w:rPr>
          <w:rStyle w:val="StyleUnderline"/>
        </w:rPr>
        <w:t xml:space="preserve"> </w:t>
      </w:r>
      <w:r>
        <w:t>The take-away from this intellectual exercise should be sobering, both for the CCP and the international community. To date, few have seriously thought about the probability and the various plausible scenarios of a regime transition in China. As we go through the likely causes and scenarios of such a transition</w:t>
      </w:r>
      <w:r w:rsidRPr="00E86574">
        <w:rPr>
          <w:rStyle w:val="StyleUnderline"/>
        </w:rPr>
        <w:t>, it should become blindingly clear that we need to start thinking about both the unthinkable and the inevitable.</w:t>
      </w:r>
    </w:p>
    <w:p w:rsidR="00444EAC" w:rsidRDefault="00444EAC" w:rsidP="00444EAC"/>
    <w:p w:rsidR="00444EAC" w:rsidRDefault="00444EAC" w:rsidP="00444EAC">
      <w:pPr>
        <w:pStyle w:val="Heading3"/>
      </w:pPr>
      <w:r>
        <w:lastRenderedPageBreak/>
        <w:t xml:space="preserve">2NC - </w:t>
      </w:r>
      <w:proofErr w:type="spellStart"/>
      <w:r>
        <w:t>Epistomology</w:t>
      </w:r>
      <w:proofErr w:type="spellEnd"/>
    </w:p>
    <w:p w:rsidR="00444EAC" w:rsidRDefault="00444EAC" w:rsidP="00444EAC">
      <w:pPr>
        <w:pStyle w:val="Heading4"/>
      </w:pPr>
      <w:r>
        <w:t>Their scholarship is epistemologically flawed. Ignores insider perspectives and long term trends.</w:t>
      </w:r>
    </w:p>
    <w:p w:rsidR="00444EAC" w:rsidRPr="00734466" w:rsidRDefault="00444EAC" w:rsidP="00444EAC">
      <w:r w:rsidRPr="00E33733">
        <w:rPr>
          <w:b/>
        </w:rPr>
        <w:t>Pei 16</w:t>
      </w:r>
      <w:r w:rsidRPr="00E33733">
        <w:t xml:space="preserve"> (</w:t>
      </w:r>
      <w:proofErr w:type="spellStart"/>
      <w:r w:rsidRPr="00E33733">
        <w:t>Minxin</w:t>
      </w:r>
      <w:proofErr w:type="spellEnd"/>
      <w:r w:rsidRPr="00E33733">
        <w:t xml:space="preserve"> Pei, Professor of Government at Claremont McKenna College and a non-resident senior fellow at the German Marshall Fund of the United States,</w:t>
      </w:r>
      <w:r>
        <w:t xml:space="preserve"> “</w:t>
      </w:r>
      <w:r w:rsidRPr="0057308D">
        <w:t xml:space="preserve">Is CCP Rule Fragile or </w:t>
      </w:r>
      <w:proofErr w:type="gramStart"/>
      <w:r w:rsidRPr="0057308D">
        <w:t>Resilient?</w:t>
      </w:r>
      <w:r>
        <w:t>,</w:t>
      </w:r>
      <w:proofErr w:type="gramEnd"/>
      <w:r>
        <w:t xml:space="preserve">” Journal of Democracy, Peer reviewed journal, </w:t>
      </w:r>
      <w:r w:rsidRPr="0057308D">
        <w:t>January 2012</w:t>
      </w:r>
      <w:r>
        <w:t>, Project Muse) MA-T</w:t>
      </w:r>
    </w:p>
    <w:p w:rsidR="00444EAC" w:rsidRDefault="00444EAC" w:rsidP="00444EAC">
      <w:r w:rsidRPr="00ED58D8">
        <w:rPr>
          <w:u w:val="single"/>
        </w:rPr>
        <w:t>There is a sharp and intriguing discrepancy between how strong autocracies seem to outsiders and how insecure the rulers themselves feel.</w:t>
      </w:r>
      <w:r w:rsidRPr="008B5DA2">
        <w:rPr>
          <w:u w:val="single"/>
        </w:rPr>
        <w:t xml:space="preserve"> Autocrats are constantly on guard against forces that pose even the slightest threat to their rule, expending tremendous resources and taking excessively harsh and repressive measures in the process. But if authoritarian regimes really were so strong, then such costly measures motivated by insecurity would be self-defeating and counterproductive: They would be unnecessary and, by wasting a regime’s scarce resources, would undermine its long-term survival.</w:t>
      </w:r>
      <w:r>
        <w:t xml:space="preserve"> So why is there this [End Page 35] discrepancy? </w:t>
      </w:r>
      <w:r w:rsidRPr="00ED58D8">
        <w:rPr>
          <w:u w:val="single"/>
        </w:rPr>
        <w:t>The answer is quite simple: The authoritarian strength that outsiders perceive is merely an illusion.</w:t>
      </w:r>
      <w:r w:rsidRPr="008B5DA2">
        <w:rPr>
          <w:u w:val="single"/>
        </w:rPr>
        <w:t xml:space="preserve"> Insiders—the authoritarians themselves—possess information about the regime’s weaknesses that outsiders know little about.</w:t>
      </w:r>
      <w:r w:rsidRPr="008B5DA2">
        <w:t xml:space="preserve"> </w:t>
      </w:r>
      <w:r>
        <w:t>These weaknesses make authoritarians feel insecure and prompt them to act accordingly.</w:t>
      </w:r>
    </w:p>
    <w:p w:rsidR="00444EAC" w:rsidRDefault="00444EAC" w:rsidP="00444EAC">
      <w:r w:rsidRPr="009A6366">
        <w:rPr>
          <w:u w:val="single"/>
        </w:rPr>
        <w:t>The resilience of China’s authoritarian regime may be a temporary phenomenon, fated to succumb eventually to autocracy’s institutional and systemic defects. These defects are inherent features of autocratic systems and therefore uncorrectable.</w:t>
      </w:r>
      <w:r>
        <w:t xml:space="preserve"> Thus the measures that the CCP has taken since the early 1990s to strengthen its rule (regardless of how effective they may have been) merely serve to offset somewhat the deleterious effects that these flaws have on regime survival. </w:t>
      </w:r>
      <w:r w:rsidRPr="009A6366">
        <w:rPr>
          <w:u w:val="single"/>
        </w:rPr>
        <w:t>In the long run, China’s authoritarian regime is likely to lose its resilience.</w:t>
      </w:r>
    </w:p>
    <w:p w:rsidR="00444EAC" w:rsidRPr="009A6366" w:rsidRDefault="00444EAC" w:rsidP="00444EAC">
      <w:pPr>
        <w:rPr>
          <w:u w:val="single"/>
        </w:rPr>
      </w:pPr>
      <w:r w:rsidRPr="009A6366">
        <w:rPr>
          <w:u w:val="single"/>
        </w:rPr>
        <w:t>Ironically, an authoritarian regime’s short-term success can imperil its long-term survival and effectiveness. Success, defined in terms of suppressing political opposition and defending a political monopoly, makes it more likely that authoritarians, unrestrained by political opposition, free media, and the rule of law, will engage in looting and theft, inevitably weakening the regime’s capacity for survival.</w:t>
      </w:r>
    </w:p>
    <w:p w:rsidR="00444EAC" w:rsidRDefault="00444EAC" w:rsidP="00444EAC">
      <w:r w:rsidRPr="009A6366">
        <w:rPr>
          <w:u w:val="single"/>
        </w:rPr>
        <w:t>Authoritarian regimes tend to breed corruption for a variety of reasons.</w:t>
      </w:r>
      <w:r>
        <w:t xml:space="preserve"> A principal cause is the relatively short time horizon of autocrats, whose hold on power is tenuous, uncertain, and insecure. Even where the rules of succession and promotion have improved, as they have in China, such improvement is only relative to the previous state of affairs. Succession at the top remains opaque and unpredictable in China. </w:t>
      </w:r>
      <w:r w:rsidRPr="009A6366">
        <w:rPr>
          <w:u w:val="single"/>
        </w:rPr>
        <w:t>Although the top leadership has managed to reach compromises through bargaining, thereby avoiding destabilizing power struggles, succession politics continues to be mired in intrigue and factionalism. In the case of promotion, the only objective rule appears to be an age requirement; all the other factors that are supposedly merit-based can be gamed.</w:t>
      </w:r>
      <w:r>
        <w:t xml:space="preserve"> The fact that many officials resort to bribery to gain promotions indicates that personal favoritism continues to play an important role in internal Party promotions.21</w:t>
      </w:r>
    </w:p>
    <w:p w:rsidR="00444EAC" w:rsidRDefault="00444EAC" w:rsidP="00444EAC">
      <w:r w:rsidRPr="009A6366">
        <w:rPr>
          <w:u w:val="single"/>
        </w:rPr>
        <w:t>All this renders uncertain the political future of members of the CCP hierarchy and thus encourages predatory behavior. There is evidence that corruption has worsened in China in recent years despite periodic anticorruption campaigns launched by the CCP.</w:t>
      </w:r>
      <w:r>
        <w:t xml:space="preserve">22 More important, because of the deep and extensive involvement of the Chinese party-state in the economy, the combination of motives (driven by </w:t>
      </w:r>
      <w:r>
        <w:lastRenderedPageBreak/>
        <w:t>uncertainty) and opportunity (access to economic rents) can create an ideal environment for regime insiders to engage in collusion, looting, and theft.</w:t>
      </w:r>
    </w:p>
    <w:p w:rsidR="00444EAC" w:rsidRDefault="00444EAC" w:rsidP="00444EAC">
      <w:r w:rsidRPr="009A6366">
        <w:rPr>
          <w:u w:val="single"/>
        </w:rPr>
        <w:t>Corruption endangers the long-term survival of authoritarian regimes in several ways. It can hinder economic growth, thus reducing the regime’s political legitimacy and capacity to underwrite a costly patronage system and maintain its repressive apparatus.</w:t>
      </w:r>
      <w:r>
        <w:t xml:space="preserve"> Corruption also [End Page 36] contributes to rising inequality by benefiting a small number of well-connected elites at the expense of public welfare, thus further fueling </w:t>
      </w:r>
      <w:proofErr w:type="spellStart"/>
      <w:r>
        <w:t>antiregime</w:t>
      </w:r>
      <w:proofErr w:type="spellEnd"/>
      <w:r>
        <w:t xml:space="preserve"> sentiments and social tensions. Corruption creates a </w:t>
      </w:r>
      <w:proofErr w:type="spellStart"/>
      <w:r>
        <w:t>highrisk</w:t>
      </w:r>
      <w:proofErr w:type="spellEnd"/>
      <w:r>
        <w:t xml:space="preserve"> environment, making it difficult to enforce regulations governing the workplace, food and drugs, traffic, and environmental safety, thereby increasing the risks of accidents and disasters and the likelihood of mismanaged government responses to them.23</w:t>
      </w:r>
    </w:p>
    <w:p w:rsidR="00444EAC" w:rsidRDefault="00444EAC" w:rsidP="00444EAC">
      <w:pPr>
        <w:pStyle w:val="Heading3"/>
      </w:pPr>
      <w:r>
        <w:lastRenderedPageBreak/>
        <w:t>2NC – A2 Xi Solves</w:t>
      </w:r>
    </w:p>
    <w:p w:rsidR="00444EAC" w:rsidRDefault="00444EAC" w:rsidP="00444EAC">
      <w:pPr>
        <w:pStyle w:val="Heading4"/>
      </w:pPr>
      <w:r>
        <w:t>Xi won’t prevent CCP collapse.</w:t>
      </w:r>
    </w:p>
    <w:p w:rsidR="00444EAC" w:rsidRDefault="00444EAC" w:rsidP="00444EAC">
      <w:r>
        <w:rPr>
          <w:b/>
        </w:rPr>
        <w:t>Pei 14</w:t>
      </w:r>
      <w:r w:rsidRPr="00E33733">
        <w:t xml:space="preserve"> (</w:t>
      </w:r>
      <w:proofErr w:type="spellStart"/>
      <w:r w:rsidRPr="00E33733">
        <w:t>Minxin</w:t>
      </w:r>
      <w:proofErr w:type="spellEnd"/>
      <w:r w:rsidRPr="00E33733">
        <w:t xml:space="preserve"> Pei, Professor of Government at Claremont McKenna College and a non-resident senior fellow at the German Marshall Fund of the United States</w:t>
      </w:r>
      <w:r>
        <w:t>, “</w:t>
      </w:r>
      <w:r w:rsidRPr="00F366D7">
        <w:t>The Chinese Political Order: Resilience or Decay?</w:t>
      </w:r>
      <w:r>
        <w:t>,” M</w:t>
      </w:r>
      <w:r>
        <w:rPr>
          <w:rFonts w:hint="eastAsia"/>
        </w:rPr>
        <w:t xml:space="preserve">odern China Studies, </w:t>
      </w:r>
      <w:r w:rsidRPr="00F366D7">
        <w:rPr>
          <w:rFonts w:hint="eastAsia"/>
        </w:rPr>
        <w:t>peer-reviewed international journal focusing on current issues in contemporary China</w:t>
      </w:r>
      <w:r>
        <w:t xml:space="preserve">, 2014, </w:t>
      </w:r>
      <w:hyperlink r:id="rId15" w:history="1">
        <w:r w:rsidRPr="00A12867">
          <w:t>http://www.modernchinastudies.org/us/issues/current-issue/1361-the-chinese-political-order-resilience-or-decay.html</w:t>
        </w:r>
      </w:hyperlink>
      <w:r>
        <w:t>) MA-T</w:t>
      </w:r>
    </w:p>
    <w:p w:rsidR="00444EAC" w:rsidRDefault="00444EAC" w:rsidP="00444EAC">
      <w:r w:rsidRPr="008A6501">
        <w:rPr>
          <w:u w:val="single"/>
        </w:rPr>
        <w:t>Of paramount concern to China-watchers is whether the new CCP leadership headed by Xi Jinping can maintain the CCP’s resilience and contain the forces of regime decay – without resorting to democratizing political reforms. Based on the performance of the new leadership in its first six months in office, the evidence suggests that this leadership prefers the status quo to radical change, even though it is aware of the threats to its survival and the crisis of confidence.</w:t>
      </w:r>
      <w:r w:rsidRPr="009758CA">
        <w:t xml:space="preserve"> The coming decade in China is thus likely to provide a litmus test of the two competing theories of authoritarian resilience and authoritarian decay. If the theory of authoritarian resilience is a valid one, the CCP’s efforts to preserve one-party rule will be successful. We can expect the party to continue to tap into the sources of its resilience and contain the threats to its rule. </w:t>
      </w:r>
      <w:r w:rsidRPr="008A6501">
        <w:rPr>
          <w:u w:val="single"/>
        </w:rPr>
        <w:t>On the other hand, if the theory of authoritarian decay proves to be more robust, we must contemplate the real possibility of a regime change since a decaying one-party state is far more likely to experience a rapid collapse of authority and political support.</w:t>
      </w:r>
      <w:r w:rsidRPr="009758CA">
        <w:t xml:space="preserve"> Unlike other scholar debates, the one highlighted in this special issue actually has profound political implications in the real world. The validity of the two competing theories can be tested by applying them to the actual changes that will occur in China in the coming decade.</w:t>
      </w:r>
    </w:p>
    <w:p w:rsidR="00592513" w:rsidRDefault="00592513" w:rsidP="00592513">
      <w:pPr>
        <w:pStyle w:val="Heading3"/>
      </w:pPr>
      <w:r>
        <w:lastRenderedPageBreak/>
        <w:t>2NC - A2 Crackdowns Solve</w:t>
      </w:r>
    </w:p>
    <w:p w:rsidR="00592513" w:rsidRDefault="00592513" w:rsidP="00592513">
      <w:pPr>
        <w:pStyle w:val="Heading4"/>
      </w:pPr>
      <w:r>
        <w:t>CCP will cling to power - escalates domestic repression and nationalism – this accelerates the collapse</w:t>
      </w:r>
    </w:p>
    <w:p w:rsidR="00592513" w:rsidRPr="00592513" w:rsidRDefault="00592513" w:rsidP="00592513">
      <w:r>
        <w:rPr>
          <w:b/>
        </w:rPr>
        <w:t>Pei 15</w:t>
      </w:r>
      <w:r w:rsidRPr="00E33733">
        <w:t xml:space="preserve"> (</w:t>
      </w:r>
      <w:proofErr w:type="spellStart"/>
      <w:r w:rsidRPr="00E33733">
        <w:t>Minxin</w:t>
      </w:r>
      <w:proofErr w:type="spellEnd"/>
      <w:r w:rsidRPr="00E33733">
        <w:t xml:space="preserve"> Pei, Professor of Government at Claremont McKenna College and a non-resident senior fellow at the German Marshall Fund of the United States,</w:t>
      </w:r>
      <w:r>
        <w:t xml:space="preserve"> “</w:t>
      </w:r>
      <w:r w:rsidRPr="00E33733">
        <w:t>The Twilight of Communist Party Rule in China</w:t>
      </w:r>
      <w:r>
        <w:t xml:space="preserve">,” The American Interest, foreign policy publication, November 12, 2015, </w:t>
      </w:r>
      <w:hyperlink r:id="rId16" w:history="1">
        <w:r w:rsidRPr="00A12867">
          <w:t>http://www.the-american-interest.com/2015/11/12/the-twilight-of-communist-party-rule-in-china/</w:t>
        </w:r>
      </w:hyperlink>
      <w:r>
        <w:t>) MA-T</w:t>
      </w:r>
    </w:p>
    <w:p w:rsidR="00592513" w:rsidRPr="00ED58D8" w:rsidRDefault="00592513" w:rsidP="00592513">
      <w:pPr>
        <w:rPr>
          <w:u w:val="single"/>
        </w:rPr>
      </w:pPr>
      <w:r w:rsidRPr="00A66F49">
        <w:rPr>
          <w:u w:val="single"/>
        </w:rPr>
        <w:t>If the CPC believes that escalating repression and nationalism will enable it to maintain power during a period of elite disarray, deteriorating economic performance, and heightened social tensions, it must consider the enormous risks and costs of this new survival strategy. Besides taking China backwards, this strategy is unsustainable and dangerous. Repression may work for a while, but autocracies overly dependent on it must be prepared to escalate the use of violence continuously and apply ever-more draconian measures to deter opposition forces. Repression can also be bad for business, as rulers are forced to curtail information flows and economic freedom to ensure regime security.</w:t>
      </w:r>
      <w:r w:rsidRPr="00E33733">
        <w:t xml:space="preserve"> (Indeed, Western firms are already complaining about the inconveniences caused by the Great Firewall.) </w:t>
      </w:r>
      <w:r w:rsidRPr="00A66F49">
        <w:rPr>
          <w:u w:val="single"/>
        </w:rPr>
        <w:t>Raising the level of repression when the economy is sinking into stagnation will strain the CPC’s resources because repression requires the maintenance of an expensive network of informants, secret police, censors, and paramilitary forces.</w:t>
      </w:r>
      <w:r w:rsidRPr="00E33733">
        <w:t xml:space="preserve"> Repression also incurs huge moral costs and could ignite a divisive debate inside the regime. Let’s put the question starkly</w:t>
      </w:r>
      <w:r w:rsidRPr="00A66F49">
        <w:t xml:space="preserve">: </w:t>
      </w:r>
      <w:r w:rsidRPr="00ED58D8">
        <w:rPr>
          <w:u w:val="single"/>
        </w:rPr>
        <w:t>Is China really ready to become another North Korea?</w:t>
      </w:r>
    </w:p>
    <w:p w:rsidR="00592513" w:rsidRPr="00E33733" w:rsidRDefault="00592513" w:rsidP="00592513">
      <w:r w:rsidRPr="00A66F49">
        <w:rPr>
          <w:u w:val="single"/>
        </w:rPr>
        <w:t>Manipulating nationalism and muscle-flexing may deliver short-term political benefits, but only at the cost of the CPC’s long-term security. One of the wisest strategic choices made by Deng Xiaoping was to develop friendly ties with the U.S.-led West to accelerate China’s modernization program.</w:t>
      </w:r>
      <w:r w:rsidRPr="00E33733">
        <w:t xml:space="preserve"> In the post-Deng era, Xi’s two predecessors, Jiang Zemin and Hu Jintao, also learned a key lesson from the collapse of the Soviet Union: a strategic conflict with the United States would imperil the very survival of the CPC. </w:t>
      </w:r>
      <w:r w:rsidRPr="00A66F49">
        <w:rPr>
          <w:u w:val="single"/>
        </w:rPr>
        <w:t>The costs of a new arms race would be unbearable, and outright hostility in Sino-U.S. relations would destroy the bilateral economic relationship.</w:t>
      </w:r>
    </w:p>
    <w:p w:rsidR="00592513" w:rsidRDefault="00592513" w:rsidP="00592513">
      <w:pPr>
        <w:rPr>
          <w:u w:val="single"/>
        </w:rPr>
      </w:pPr>
      <w:r w:rsidRPr="00A66F49">
        <w:rPr>
          <w:u w:val="single"/>
        </w:rPr>
        <w:t>It is unclear whether the CPC leadership understands the risks of its new and still-evolving survival strategy. If its members are convinced that only this strategy could save CPC rule, now threatened by the collapse of the key pillars of the post-Tiananmen model, they are likely to continue on the present course. Ironically, such a course, if the above analysis is right, is more certain to accelerate the CPC’s demise than to prevent it.</w:t>
      </w:r>
    </w:p>
    <w:p w:rsidR="00592513" w:rsidRDefault="00592513" w:rsidP="00592513">
      <w:pPr>
        <w:pStyle w:val="Heading4"/>
      </w:pPr>
      <w:r>
        <w:t>CCP is not resilient – socio-economic and political crises will cause hardliners to accelerate the collapse</w:t>
      </w:r>
    </w:p>
    <w:p w:rsidR="00592513" w:rsidRDefault="00592513" w:rsidP="00592513">
      <w:r>
        <w:rPr>
          <w:b/>
        </w:rPr>
        <w:t>Pei 15</w:t>
      </w:r>
      <w:r w:rsidRPr="00E33733">
        <w:t xml:space="preserve"> (</w:t>
      </w:r>
      <w:proofErr w:type="spellStart"/>
      <w:r w:rsidRPr="00E33733">
        <w:t>Minxin</w:t>
      </w:r>
      <w:proofErr w:type="spellEnd"/>
      <w:r w:rsidRPr="00E33733">
        <w:t xml:space="preserve"> Pei, Professor of Government at Claremont McKenna College and a non-resident senior fellow at the German Marshall Fund of the United States,</w:t>
      </w:r>
      <w:r>
        <w:t xml:space="preserve"> “</w:t>
      </w:r>
      <w:r w:rsidRPr="00E33733">
        <w:t>The Twilight of Communist Party Rule in China</w:t>
      </w:r>
      <w:r>
        <w:t xml:space="preserve">,” The American Interest, foreign policy publication, November 12, 2015, </w:t>
      </w:r>
      <w:hyperlink r:id="rId17" w:history="1">
        <w:r w:rsidRPr="00A12867">
          <w:t>http://www.the-american-interest.com/2015/11/12/the-twilight-of-communist-party-rule-in-china/</w:t>
        </w:r>
      </w:hyperlink>
      <w:r>
        <w:t>) MA-T</w:t>
      </w:r>
    </w:p>
    <w:p w:rsidR="00592513" w:rsidRPr="00A95DC0" w:rsidRDefault="00592513" w:rsidP="00592513">
      <w:pPr>
        <w:rPr>
          <w:b/>
        </w:rPr>
      </w:pPr>
      <w:r w:rsidRPr="00A95DC0">
        <w:rPr>
          <w:u w:val="single"/>
        </w:rPr>
        <w:t>Unfortunately for proponents of the theory of “authoritarian resilience”, their assumptions, evidence, and conclusions have become harder to defend in light of recent developments in China. Signs of intense elite power struggle, endemic corruption, loss of economic dynamism, and an assertive, high-</w:t>
      </w:r>
      <w:r w:rsidRPr="00A95DC0">
        <w:rPr>
          <w:u w:val="single"/>
        </w:rPr>
        <w:lastRenderedPageBreak/>
        <w:t>risk foreign policy are all in evidence. As a result, even some of the scholars whose research has been associated with the authoritarian resilience thesis of have been forced to reconsider</w:t>
      </w:r>
      <w:r w:rsidRPr="00E33733">
        <w:t xml:space="preserve">.2 </w:t>
      </w:r>
      <w:r w:rsidRPr="00A95DC0">
        <w:rPr>
          <w:u w:val="single"/>
        </w:rPr>
        <w:t xml:space="preserve">It has become increasingly clear that the recent developments that have changed perceptions of the CPC’s durability are not cyclical but structural. They are symptomatic of the exhaustion of the regime’s post-Tiananmen survival strategy. </w:t>
      </w:r>
      <w:r w:rsidRPr="00ED58D8">
        <w:rPr>
          <w:u w:val="single"/>
        </w:rPr>
        <w:t>Several critical pillars of this strategy—such as elite unity, performance-based legitimacy, co-optation of social elites, and strategic restraint in foreign policy—have either collapsed or become hollow, forcing the CPC to resort increasingly to repression and appeals to nationalism to cling to power.</w:t>
      </w:r>
    </w:p>
    <w:p w:rsidR="00592513" w:rsidRPr="00E33733" w:rsidRDefault="00592513" w:rsidP="00592513">
      <w:r w:rsidRPr="00E33733">
        <w:t xml:space="preserve">Hence, </w:t>
      </w:r>
      <w:r w:rsidRPr="00A95DC0">
        <w:rPr>
          <w:u w:val="single"/>
        </w:rPr>
        <w:t>China’s ruling elites now face the starkest choice since Tiananmen: The post-1989 autocratic crony capitalist development model is dead, and they can either emulate Taiwan and South Korea to democratize and gain an enduring source of legitimacy, or prepare to apply ever-rising repression to maintain one-party rule.</w:t>
      </w:r>
      <w:r w:rsidRPr="00E33733">
        <w:t xml:space="preserve"> How they choose will affect not just China and Asia, but the whole world.</w:t>
      </w:r>
    </w:p>
    <w:p w:rsidR="00592513" w:rsidRPr="00E33733" w:rsidRDefault="00592513" w:rsidP="00592513">
      <w:r w:rsidRPr="00A95DC0">
        <w:rPr>
          <w:u w:val="single"/>
        </w:rPr>
        <w:t xml:space="preserve">Despite popular images of “people power” or the “Arab Spring” revolutions, the single most important source of regime change in authoritarian regimes is the collapse of the unity of the ruling elites. This development is caused principally by the intensification of conflict among the ruling elites over the strategies of regime survival and distribution of power and patronage. </w:t>
      </w:r>
      <w:r w:rsidRPr="00E33733">
        <w:t xml:space="preserve">Experience from democratic transitions since the mid-1970s shows that, </w:t>
      </w:r>
      <w:r w:rsidRPr="00A95DC0">
        <w:rPr>
          <w:u w:val="single"/>
        </w:rPr>
        <w:t>as autocracies confront challenges from social forces demanding political change, the most divisive issue among ruling elites is whether to repress such forces through escalating violence or to accommodate them through liberalization.</w:t>
      </w:r>
      <w:r w:rsidRPr="00E33733">
        <w:t xml:space="preserve"> Should reformers prevail, initial steps toward regime transition, typified by relaxation of political and social control, will follow. If hardliners win the fight, greater repression—but also escalating social and political conflict—will result, at least until the regime faces another crisis that forces it to revisit the question of whether a repressive course is the best strategy.3 Another familiar source of elite disunity is the conflict over the distribution of power and hence the ambit of patronage networks. In more established autocracies, such as post-totalitarian Leninist party-states, this conflict tends to arise when competition for power leads to violations of long-established rules and norms that safeguard a delicate balance of power among ruling elites and their physical security. In many if not most cases—and China is no exception—such violations are committed on behalf of family groupings, and hence represent the </w:t>
      </w:r>
      <w:proofErr w:type="spellStart"/>
      <w:r w:rsidRPr="00E33733">
        <w:t>repatrimonialization</w:t>
      </w:r>
      <w:proofErr w:type="spellEnd"/>
      <w:r w:rsidRPr="00E33733">
        <w:t xml:space="preserve"> of politics.4</w:t>
      </w:r>
    </w:p>
    <w:p w:rsidR="00592513" w:rsidRPr="00E33733" w:rsidRDefault="00592513" w:rsidP="00592513">
      <w:r w:rsidRPr="00A95DC0">
        <w:rPr>
          <w:u w:val="single"/>
        </w:rPr>
        <w:t xml:space="preserve">In the case of China, the collapse of elite unity turns not on a debate between hardliners and reformers, but on a fight for dominance among hardliners themselves. The initial sign of elite disunity at the top was the purge of Bo </w:t>
      </w:r>
      <w:proofErr w:type="spellStart"/>
      <w:r w:rsidRPr="00A95DC0">
        <w:rPr>
          <w:u w:val="single"/>
        </w:rPr>
        <w:t>Xilai</w:t>
      </w:r>
      <w:proofErr w:type="spellEnd"/>
      <w:r w:rsidRPr="00E33733">
        <w:t>, the high-flying former party chief of Chongqing, on the eve of the 18th CPC Congress in 2012</w:t>
      </w:r>
      <w:r w:rsidRPr="00A95DC0">
        <w:rPr>
          <w:u w:val="single"/>
        </w:rPr>
        <w:t>. Later events proved that Bo’s fall was only the prelude to the largest internal housecleaning the party has seen since the Cultural Revolution.</w:t>
      </w:r>
      <w:r w:rsidRPr="00E33733">
        <w:t xml:space="preserve"> After </w:t>
      </w:r>
      <w:r w:rsidRPr="00A95DC0">
        <w:rPr>
          <w:u w:val="single"/>
        </w:rPr>
        <w:t>Xi Jinping</w:t>
      </w:r>
      <w:r w:rsidRPr="00E33733">
        <w:t xml:space="preserve">, the winner of the battle, formally assumed his position as the CPC general secretary and the commander-in-chief of the PLA in November 2012, </w:t>
      </w:r>
      <w:r w:rsidRPr="00A95DC0">
        <w:rPr>
          <w:u w:val="single"/>
        </w:rPr>
        <w:t>he launched the most ferocious anti-corruption campaign in recent memory to achieve political supremacy by destroying his rivals.</w:t>
      </w:r>
      <w:r w:rsidRPr="00E33733">
        <w:t xml:space="preserve"> Although Xi’s signature campaign appears to be popular, it has almost overnight dismantled the system the ruling elites painstakingly constructed in the post-Tiananm</w:t>
      </w:r>
      <w:r>
        <w:t>en era to maintain their unity.</w:t>
      </w:r>
    </w:p>
    <w:p w:rsidR="00592513" w:rsidRPr="00E33733" w:rsidRDefault="00592513" w:rsidP="00592513">
      <w:r w:rsidRPr="00E33733">
        <w:t xml:space="preserve">Three pillars supported this system. The first was a delicate balance of political power at the top, commonly known as collective leadership, designed to prevent the emergence of another Mao-like leader who could impose his will on the party. Under this system, key policy decisions were made through a process of consensus-building and compromise, ensuring the protection of the interests of the </w:t>
      </w:r>
      <w:r w:rsidRPr="00E33733">
        <w:lastRenderedPageBreak/>
        <w:t xml:space="preserve">senior leaders and their factions. The second pillar was absolute personal security for top leaders. One of the key lessons from the debacles of the Maoist era was that elite unity is impossible without such security, because only untouchable rulers have the capacity and credibility to negotiate with each other, strike deals, and resolve intra-regime conflict. The third pillar was a system of sharing the spoils of economic growth among the elites, mainly through large and sophisticated patronage networks. </w:t>
      </w:r>
      <w:r w:rsidRPr="00367EFD">
        <w:rPr>
          <w:u w:val="single"/>
        </w:rPr>
        <w:t>To be sure, this system has caused pervasive corruption, but it also has provided incentives for its elites to toil for the regime.</w:t>
      </w:r>
    </w:p>
    <w:p w:rsidR="00592513" w:rsidRPr="00E33733" w:rsidRDefault="00592513" w:rsidP="00592513">
      <w:r w:rsidRPr="00E33733">
        <w:t xml:space="preserve">Today, less than three years after Xi ascended to the top, this system has been shredded. </w:t>
      </w:r>
      <w:r w:rsidRPr="00367EFD">
        <w:rPr>
          <w:u w:val="single"/>
        </w:rPr>
        <w:t>The equivalent of a “multipolar” world at the top of the CPC regime is now a “unipolar” system; the “collective leadership” has yielded to strongman rule and a decision-making process dominated by Xi.</w:t>
      </w:r>
      <w:r w:rsidRPr="00E33733">
        <w:t xml:space="preserve"> Absolute personal security for the top leaders, defined as sitting or retired members of the Politburo Standing Committee, has also been shattered with the fall of Zhou </w:t>
      </w:r>
      <w:proofErr w:type="spellStart"/>
      <w:r w:rsidRPr="00E33733">
        <w:t>Yongkang</w:t>
      </w:r>
      <w:proofErr w:type="spellEnd"/>
      <w:r w:rsidRPr="00E33733">
        <w:t xml:space="preserve">, a former member of the committee and internal security chief who drew a life sentence in 2015 after his conviction on corruption charges. </w:t>
      </w:r>
      <w:r w:rsidRPr="00367EFD">
        <w:rPr>
          <w:u w:val="single"/>
        </w:rPr>
        <w:t>The anti-corruption drive and its accompanying austerity measures have also put an end, at least temporarily, to the practice of sharing spoils among elites, engendering their bitterness and reportedly prompting them to engage in work stoppages as protest. While it is doubtful that Xi’s war on corruption will actually root out corruption, it has succeeded in destroying the post-Tiananmen incentive structure inside the regime.</w:t>
      </w:r>
    </w:p>
    <w:p w:rsidR="00592513" w:rsidRPr="00E33733" w:rsidRDefault="00592513" w:rsidP="00592513">
      <w:r w:rsidRPr="00367EFD">
        <w:rPr>
          <w:u w:val="single"/>
        </w:rPr>
        <w:t xml:space="preserve">On its own, the transformation of “collective leadership” into “strongman rule” may not necessarily unravel Chinese Leninism. However, </w:t>
      </w:r>
      <w:r w:rsidRPr="00ED58D8">
        <w:rPr>
          <w:u w:val="single"/>
        </w:rPr>
        <w:t>the clear initial outcome of this transformation so far is the evaporation of elite unity</w:t>
      </w:r>
      <w:r w:rsidRPr="00367EFD">
        <w:rPr>
          <w:u w:val="single"/>
        </w:rPr>
        <w:t>, the glue that has held together the post-Tiananmen system.</w:t>
      </w:r>
      <w:r w:rsidRPr="00E33733">
        <w:t xml:space="preserve"> Even though there are no overt signs of challenge to Xi’s power within the CPC today, it is a safe bet that his rivals are biding their time, waiting for the right moment to strike back.</w:t>
      </w:r>
    </w:p>
    <w:p w:rsidR="00592513" w:rsidRPr="00E33733" w:rsidRDefault="00592513" w:rsidP="00592513">
      <w:r w:rsidRPr="00E33733">
        <w:t xml:space="preserve">If elite disunity deteriorates into a political showdown and results in the rejection of the system Xi is trying to construct, there are only two possible outcomes. One is to bring back the corrupt post-Tiananmen system. On the surface, this may seem the most tempting and promising solution, but it will not work: Several of the key underlying conditions that supported the post-Tiananmen system, in particular investment-driven growth and middle-class political acquiescence secured with prospects of ever-rising prosperity, have largely disappeared. If the status quo ante cannot be restored, the CPC will need another way out. While nobody knows what the party will choose, it is worth remembering that, by that time, the party will have tried and exhausted three models of autocratic governance: Maoism (radical communism), </w:t>
      </w:r>
      <w:proofErr w:type="spellStart"/>
      <w:r w:rsidRPr="00E33733">
        <w:t>Dengism</w:t>
      </w:r>
      <w:proofErr w:type="spellEnd"/>
      <w:r w:rsidRPr="00E33733">
        <w:t xml:space="preserve"> (crony capitalism), and the Xi model (strongman rule). </w:t>
      </w:r>
      <w:r w:rsidRPr="00367EFD">
        <w:rPr>
          <w:u w:val="single"/>
        </w:rPr>
        <w:t>Ironically, the CPC may find itself in the same dire strait as the Communist Party of the Soviet Union in the mid-1980s: Short of ideas and strategies for maintaining one-party rule in perpetuity, it may be desperate enough to gamble on anything, including democratic reform and political pluralism, as a long-term strategy for making the party a viable force in a China totally transformed by socioeconomic modernization.</w:t>
      </w:r>
    </w:p>
    <w:p w:rsidR="00592513" w:rsidRPr="00E33733" w:rsidRDefault="00592513" w:rsidP="00592513">
      <w:r w:rsidRPr="00367EFD">
        <w:rPr>
          <w:u w:val="single"/>
        </w:rPr>
        <w:t>If elite unity is the glue of the post-Tiananmen system, economic performance, as is commonly acknowledged, is the most important source of popular legitimacy for the ruling party.</w:t>
      </w:r>
      <w:r w:rsidRPr="00E33733">
        <w:t xml:space="preserve"> A quarter century of high growth has bought the CPC a long period of relative social stability and provided it with enormous resources to strengthen its repressive capabilities and buy off new social elites and the urban growing middle-class. However, as the “Chinese economic miracle” is now ending, the second pillar of the post-Tiananmen system is about to collapse as well.</w:t>
      </w:r>
    </w:p>
    <w:p w:rsidR="00592513" w:rsidRPr="00E33733" w:rsidRDefault="00592513" w:rsidP="00592513">
      <w:r w:rsidRPr="00E33733">
        <w:lastRenderedPageBreak/>
        <w:t xml:space="preserve">Ostensibly, </w:t>
      </w:r>
      <w:r w:rsidRPr="00367EFD">
        <w:rPr>
          <w:u w:val="single"/>
        </w:rPr>
        <w:t>the present sharp Chinese economic slowdown may seem like a natural deceleration after decades of torrid growth. But a closer look at the causes of “the great fall of China” suggests that structural and institutional obstacles, not cyclical ones, are at work and that China is entering a phase of low to moderate economic growth that could imperil the legitimacy of the CPC.</w:t>
      </w:r>
      <w:r w:rsidRPr="00E33733">
        <w:t xml:space="preserve"> Press coverage of Beijing’s recent economic troubles has focused largely on the more visible and dramatic symptoms of the Chinese economic malaise, such as the collapse of a stock market bubble and surprise currency devaluation. However, China’s growth deceleration has much deeper roots.</w:t>
      </w:r>
    </w:p>
    <w:p w:rsidR="00592513" w:rsidRPr="00E33733" w:rsidRDefault="00592513" w:rsidP="00592513">
      <w:r w:rsidRPr="00E33733">
        <w:t xml:space="preserve">Structurally, </w:t>
      </w:r>
      <w:r w:rsidRPr="00CA5F12">
        <w:rPr>
          <w:u w:val="single"/>
        </w:rPr>
        <w:t>China’s rapid growth in the post-Tiananmen era was driven principally by one-off favorable factors or events, and not by the purported superiority of an authoritarian state. Among these factors or events, the most important is the “demographic dividend”, which provided a seemingly endless supply of cheap and able-bodied young workers for China’s industrialization.</w:t>
      </w:r>
      <w:r w:rsidRPr="00E33733">
        <w:t xml:space="preserve"> Besides their low wages, young migrants from rural areas to urban centers can gain an instant and large increase in labor productivity simply by virtue of being paired with operating capital, without need for extensive educational preparation. Consequently, the mere redeployment of the country’s excess rural labor force to factories, shops, and construction sites in the cities can make the economy more productive. According to Chinese data, an urban worker’s productivity is four times higher than that of a rural peasant. In the past three decades, about 270 million rural laborers (excluding their families) have moved to cities and now account for 70 percent of the urban work force. Some economists estimate that about 20 percent of China’s GDP growth in the 1980s and 1990s came from the rural-urban labor relocation.5 But because China’s population is aging rapidly and the mass migration from rural to urban areas has peaked, this one-off favorable structur</w:t>
      </w:r>
      <w:r>
        <w:t>al factor cannot be replicated.</w:t>
      </w:r>
    </w:p>
    <w:p w:rsidR="00592513" w:rsidRPr="00E33733" w:rsidRDefault="00592513" w:rsidP="00592513">
      <w:r w:rsidRPr="00E33733">
        <w:t>Another one-off positive shock that powered China’s growth since Tiananmen was its entry into the World Trade Organization (WTO) in 2001. In the 1990s China’s export growth averaged 15.4 percent per annum, thanks to its integration into the global economy. But after its entry into the WTO, China achieved annual growth in exports of 21.7 percent over the period 2002–08. Export-driven growth began to slow after 2011. Between 2012 and 2014, export growth averaged 7.1 percent, a third of the growth in the prior decade. In the first seven months of 2015, exports contracted around 1 percent, the development that probably prompted Beijing to devalue its currency.</w:t>
      </w:r>
    </w:p>
    <w:p w:rsidR="00592513" w:rsidRPr="00E33733" w:rsidRDefault="00592513" w:rsidP="00592513">
      <w:r w:rsidRPr="00A66F49">
        <w:rPr>
          <w:u w:val="single"/>
        </w:rPr>
        <w:t>Perhaps the most troubling aspect of China’s long-term economic outlook is the diminishing return from its investment-driven growth strategy. As a developing country with relatively low stocks of capital, China initially benefited immensely from a sustained rise in its investment rate.</w:t>
      </w:r>
      <w:r w:rsidRPr="00E33733">
        <w:t xml:space="preserve"> In the 1980s, China ploughed an average of 35.8 percent of GDP into factories, infrastructure, and housing. The rate rose to 42.8 percent on average in the 2000s and has reached 47.3 percent since 2010. Such massive increase in investment, accounting for more half of China’s GDP growth, has been the primary engine of economic expansion in</w:t>
      </w:r>
      <w:r>
        <w:t xml:space="preserve"> the past two and half decades.</w:t>
      </w:r>
    </w:p>
    <w:p w:rsidR="00592513" w:rsidRPr="00E33733" w:rsidRDefault="00592513" w:rsidP="00592513">
      <w:r w:rsidRPr="00A66F49">
        <w:rPr>
          <w:u w:val="single"/>
        </w:rPr>
        <w:t>However, investment-driven growth in the Chinese context has had three negative consequences. One is the diminishing returns on investments</w:t>
      </w:r>
      <w:r w:rsidRPr="00E33733">
        <w:t xml:space="preserve">, because each incremental increase in output requires more investment, as measured by capital output ratio (the amount of investment needed to produce an additional yuan of GDP). In the 1990s, Chinas capital output ratio was 3.79. In the 2000s, it rose to 4.38. This trend—growth requiring ever-rising investment—is simply not sustainable. China is already investing nearly half of its GDP, an extraordinary number made possible by state control of </w:t>
      </w:r>
      <w:r w:rsidRPr="00E33733">
        <w:lastRenderedPageBreak/>
        <w:t>infrastructure development. The extent of overcapacity and misallocation of capital are equally extraordinary.</w:t>
      </w:r>
    </w:p>
    <w:p w:rsidR="00592513" w:rsidRPr="00E33733" w:rsidRDefault="00592513" w:rsidP="00592513">
      <w:r w:rsidRPr="00A66F49">
        <w:rPr>
          <w:u w:val="single"/>
        </w:rPr>
        <w:t>Another harm inflicted on the economy is that investment squeezes out household consumption</w:t>
      </w:r>
      <w:r w:rsidRPr="00E33733">
        <w:t xml:space="preserve"> (36 percent of GDP in 2013, compared with 60 percent in India), causing a massive structural imbalance and making sustainable growth impossible. That sustainable growth must come from moving away from export-led modalities to domestic market growth, but it cannot set roots with household c</w:t>
      </w:r>
      <w:r>
        <w:t>onsumption so artificially low.</w:t>
      </w:r>
    </w:p>
    <w:p w:rsidR="00592513" w:rsidRPr="00E33733" w:rsidRDefault="00592513" w:rsidP="00592513">
      <w:r w:rsidRPr="00A66F49">
        <w:rPr>
          <w:u w:val="single"/>
        </w:rPr>
        <w:t>The final cost of China’s investment-led growth is that much of it has been financed by credit and ploughed into industrial sectors already plagued with excess capacity.</w:t>
      </w:r>
      <w:r w:rsidRPr="00E33733">
        <w:t xml:space="preserve"> With debt-to-GDP ratio exceeding 280 percent of GDP today (compared with 121 percent in 2000), risks of a full-blown financial crisis have risen because the largest borrowers—local governments, state-owned enterprises, and real estate developers—have poor repayment capacity due to a narrow tax base (local governments), overcapacity and poor profitability (state-owned enterprises), and a deflating property bubble (real estate developers).</w:t>
      </w:r>
    </w:p>
    <w:p w:rsidR="00592513" w:rsidRPr="00E33733" w:rsidRDefault="00592513" w:rsidP="00592513">
      <w:r w:rsidRPr="00A66F49">
        <w:rPr>
          <w:u w:val="single"/>
        </w:rPr>
        <w:t>If China’s long-term economic woes are purely structural, the country’s prospects are not necessarily dire. Effective reforms could reallocate resources more efficiently to make the economy more productive. But the success of these reforms critically hinges on the nature of the Chinese state and its political institutions. Sustained wealth generation can only take place in states where political power is constrained by the rule of law, private property rights are effectively protected, and there is wide access to opportunity. In states dominated by a small ruling elite, the opposite happens: Those in control of political power become predators, using the coercive instruments of the state to extract wealth from society, defend their privileges, and impoverish ordinary people.</w:t>
      </w:r>
      <w:r w:rsidRPr="00E33733">
        <w:t>6</w:t>
      </w:r>
    </w:p>
    <w:p w:rsidR="00592513" w:rsidRPr="00E33733" w:rsidRDefault="00592513" w:rsidP="00592513">
      <w:r w:rsidRPr="00E33733">
        <w:t>To be sure, the economic policies of the CPC have changed beyond recognition since the end of the Mao era. However, the Chinese party-state has yet to shed its predatory instincts and institutions. Despite rhetoric professing respect for the market and property rights, the actual conduct and policies of the Chinese ruling elites show that they neither respect private property rights nor wish to protect them. The most telling evidence of the absence of their willingness to constrain the predatory appetite and capacity of a one-party state is the top leadership’s undisguised hostility to the idea of constitutionalism, the essence of which is enforceable limits on the power of the state and its rulers. The CPC’s rejection of any meaningful limits on its power, in practical terms, implies that China cannot have truly independent judicial institutions or regulatory agencies capable of enforcing laws and rules. Since genuine market economies cannot function without such institutions or agencies, it is clear that, as long as the party places itself above the law, real pro-market e</w:t>
      </w:r>
      <w:r>
        <w:t>conomic reforms are impossible.</w:t>
      </w:r>
    </w:p>
    <w:p w:rsidR="00592513" w:rsidRPr="00E33733" w:rsidRDefault="00592513" w:rsidP="00592513">
      <w:r w:rsidRPr="00A66F49">
        <w:rPr>
          <w:u w:val="single"/>
        </w:rPr>
        <w:t>Many observers argue that a one-party regime is nevertheless capable of implementing pro-market reforms, citing China’s post-Mao history as evidence. Such an argument misses the crucial fact that post-Mao economic reforms, however impressive on the surface, have largely exhausted their potential.</w:t>
      </w:r>
      <w:r w:rsidRPr="00E33733">
        <w:t xml:space="preserve"> Moreover, the Maoist system was so inefficient that even partial reforms could unleash enormous productivity gains, especially in a society where the entrepreneurial energy of the people had been suppressed with totalitarian terror for three decades. Even more importantly, these partial economic reforms have not yet gutted the economic foundations of the CPC rule: state ownership of most productive assets, such as land, natural resources, power-generation, telecom, banking, financial services, and heavy industries. What is holding the Chinese economy back is not its dynamic private </w:t>
      </w:r>
      <w:r w:rsidRPr="00E33733">
        <w:lastRenderedPageBreak/>
        <w:t>sector, but its inefficient state-owned enterprises, which continue to receive subsidies and waste precious capital.7</w:t>
      </w:r>
    </w:p>
    <w:p w:rsidR="00592513" w:rsidRPr="00E33733" w:rsidRDefault="00592513" w:rsidP="00592513">
      <w:r w:rsidRPr="00A66F49">
        <w:rPr>
          <w:u w:val="single"/>
        </w:rPr>
        <w:t>Genuine and complete economic reforms, if actually adopted, will threaten to destroy such foundations. In all likelihood, giving up most of its control over the economy and China’s immense national wealth will result in the organizational collapse of the CPC. The CPC finances and supports its vast organizational infrastructure—party committees and cells through Chinese society—with public funds, the exact amount of which is huge but remains unknown. Much of the funding for the CPC’s organization and activities is provided through the opaque budget of the Chinese state.</w:t>
      </w:r>
      <w:r w:rsidRPr="00E33733">
        <w:t xml:space="preserve"> If the CPC gives up its control of the economy and government spending is made truly transparent, it will no longer have the financial resources to exist. It will become impossible to support the lavish party perks and privileges, such as high-quality health care, large entertainment budgets, free housing, and other allowances, that are provided to officials as rewards for thei</w:t>
      </w:r>
      <w:r>
        <w:t>r membership in the elite club.</w:t>
      </w:r>
    </w:p>
    <w:p w:rsidR="00592513" w:rsidRPr="00E33733" w:rsidRDefault="00592513" w:rsidP="00592513">
      <w:r w:rsidRPr="00A66F49">
        <w:rPr>
          <w:u w:val="single"/>
        </w:rPr>
        <w:t>Another catastrophic consequence of complete pro-market reforms would be the destruction of the patronage system the CPC relies on to secure the loyalty of its supporters. The foundation of this system is state-owned enterprises (SOEs) and party-controlled economic bureaucracies and regulatory agencies. If market reforms lead to genuine privatization of these firms (which account for at least a third of the Chinese GDP), the CPC will no longer be able to reward its loyalists with good jobs and contracts, thus risking the loss of their support altogether.</w:t>
      </w:r>
      <w:r w:rsidRPr="00E33733">
        <w:t xml:space="preserve"> Instructively, in the CPC’s blueprint for economic reform released in the fall of 2013, its new leadership reiterated that the party would not abandon the SOEs.</w:t>
      </w:r>
    </w:p>
    <w:p w:rsidR="00592513" w:rsidRPr="00E33733" w:rsidRDefault="00592513" w:rsidP="00592513">
      <w:r w:rsidRPr="00E33733">
        <w:t xml:space="preserve">Thus, the continuation of China’s predatory and extractive institutions precludes successful, radical, and complete market reforms. The impossibility of the task of constructing a genuine market economy supported by the rule law can be summarized in a wise Chinese proverb, </w:t>
      </w:r>
      <w:proofErr w:type="spellStart"/>
      <w:r w:rsidRPr="00E33733">
        <w:t>yuhumoupi</w:t>
      </w:r>
      <w:proofErr w:type="spellEnd"/>
      <w:r w:rsidRPr="00E33733">
        <w:t>, or bargaining with a tiger for its skin. The long-term prospects for China’s economic growth, key to the CPC’s survival, are not optimistic. As the era of rapid growth produced by partial reforms and one-off favorable factors or events ends, sustaining China’s growth requires a radical overhaul of its economic and political institutions in order to achieve greater efficiency. But since this fateful step will destroy the economic foundations of CPC rule, it is hard to imagine that the party will actually commit economic, and hence political, suicide. Those unconvinced by such reasoning should count the number of dictatorships in history that willingly gave up their privileges and control over the economy in order to ensure</w:t>
      </w:r>
      <w:r>
        <w:t xml:space="preserve"> long-term national prosperity.</w:t>
      </w:r>
    </w:p>
    <w:p w:rsidR="00592513" w:rsidRPr="00E33733" w:rsidRDefault="00592513" w:rsidP="00592513">
      <w:r w:rsidRPr="00E33733">
        <w:t>Slouching Toward Repression and Nationalism</w:t>
      </w:r>
    </w:p>
    <w:p w:rsidR="00592513" w:rsidRPr="00E33733" w:rsidRDefault="00592513" w:rsidP="00592513">
      <w:r>
        <w:t>I</w:t>
      </w:r>
      <w:r w:rsidRPr="00E33733">
        <w:t>f long-term economic stagnation were to set in, the Chinese middle class’s support for the status quo will erode. Co-optation of the fast-growing middle-class—another key pillar of the CPC’s post-Tiananmen survival strategy—has been enabled by the past quarter century’s economic boom. China’s secular economic slowdown will undoubtedly reduce opportunities, curtail expectations, and limit upward mobility for members of this critical social group, whose acquiescence to the CPC’s rule has been contingent upon its ability to deliver satisfactory and continuous economic performance.</w:t>
      </w:r>
    </w:p>
    <w:p w:rsidR="00592513" w:rsidRPr="00E33733" w:rsidRDefault="00592513" w:rsidP="00592513">
      <w:r w:rsidRPr="00A66F49">
        <w:rPr>
          <w:u w:val="single"/>
        </w:rPr>
        <w:t xml:space="preserve">With the evaporation of elite unity, looming economic stagnation, and likely alienation of the middle-class, the post-Tiananmen model is left with only two pillars: repression and nationalism. Contemporary authoritarian regimes, lacking popular legitimacy endowed by a competitive political process, have essentially three means to hold on their power. One is bribing their populations with material benefits, a </w:t>
      </w:r>
      <w:r w:rsidRPr="00A66F49">
        <w:rPr>
          <w:u w:val="single"/>
        </w:rPr>
        <w:lastRenderedPageBreak/>
        <w:t>second one is to repress them with violence and fear, and the third is to appeal to their nationalist sentiments. In more sophisticated and successful autocracies, rulers rely more on performance-based legitimacy (bribing) than on fear or jingoism mainly because repression is costly while nationalism can be dangerous.</w:t>
      </w:r>
      <w:r w:rsidRPr="00E33733">
        <w:t xml:space="preserve"> In the post-Tiananmen era, to be sure, the CPC has employed all three instruments, but it has depended mainly on economic performance and has resorted to (selective) repression and nationalism onl</w:t>
      </w:r>
      <w:r>
        <w:t>y as a secondary means of rule.</w:t>
      </w:r>
    </w:p>
    <w:p w:rsidR="00592513" w:rsidRPr="00A66F49" w:rsidRDefault="00592513" w:rsidP="00592513">
      <w:pPr>
        <w:rPr>
          <w:u w:val="single"/>
        </w:rPr>
      </w:pPr>
      <w:r w:rsidRPr="00E33733">
        <w:t xml:space="preserve">However, </w:t>
      </w:r>
      <w:r w:rsidRPr="00A66F49">
        <w:rPr>
          <w:u w:val="single"/>
        </w:rPr>
        <w:t>trends since Xi Jinping came to power in late 2012 suggest that repression and nationalism are assuming an increasingly prominent role in the CPC’s survival strategy. An obvious explanation is that China’s faltering economic growth is creating social tensions and eroding public support for the CPC, thus forcing the regime to deter potential societal challenge with force and divert public attention with nationalism. There is, however, an equally valid explanation that many observers have overlooked. A survival strategy that depends on delivering economic growth to maintain legitimacy is inherently unsustainable not only because economic growth cannot be guaranteed and ever-rising popular expectations will be impossible to meet, but also because sustained economic growth produces structural socioeconomic changes that, as demonstrated by social science research and histories of democratic transitions, fatally threaten the durability of autocratic rule.</w:t>
      </w:r>
    </w:p>
    <w:p w:rsidR="00592513" w:rsidRPr="00E33733" w:rsidRDefault="00592513" w:rsidP="00592513">
      <w:r w:rsidRPr="00E33733">
        <w:t>Autocracies forced to strike a Faustian bargain with performance-based legitimacy are destined to lose the wager because the socioeconomic changes resulting from economic growth strengthen the autonomous capabilities of urban-based social forces, such as private entrepreneurs, intellectuals, professionals, religious believers, and ordinary workers through higher levels of literacy, greater access to information, accumulation of private wealth, and improved capacity to organize collective action</w:t>
      </w:r>
      <w:r w:rsidRPr="00A66F49">
        <w:rPr>
          <w:u w:val="single"/>
        </w:rPr>
        <w:t>. Academic research has established a strong correlation between the level of economic development and the existence of democracy and also between rising income and probabilities of the fall of autocracies.</w:t>
      </w:r>
      <w:r w:rsidRPr="00E33733">
        <w:t xml:space="preserve">8 In the contemporary world, the positive relationship between wealth (measured in per capita income) and democracy can be seen in the chart below, which shows that the percentage of democracies (classified as free by Freedom House) rises steadily as income level increases. </w:t>
      </w:r>
      <w:r w:rsidRPr="00A66F49">
        <w:rPr>
          <w:u w:val="single"/>
        </w:rPr>
        <w:t>Partly free countries decline as income rises as well. The distribution of non-democracies, or authoritarian regimes, resembles a U-shape. While more dictatorships can survive in poorer countries (the bottom two-fifths of the countries in terms of per capita income), their presence in the top two-fifths of the countries seems to reject the notion that wealth is positively correlated with democracy.</w:t>
      </w:r>
      <w:r w:rsidRPr="00E33733">
        <w:t xml:space="preserve"> A closer look at the data, however, shows that nearly all the wealthy countries ruled by dictatorships are oil-producing states, where the ruling elites have the financial capacity to bribe their people into accepting autocratic rule.9</w:t>
      </w:r>
    </w:p>
    <w:p w:rsidR="00592513" w:rsidRPr="00E33733" w:rsidRDefault="00592513" w:rsidP="00592513">
      <w:r w:rsidRPr="00E33733">
        <w:t xml:space="preserve">Chinese rulers, if they take a look at the chart, should worry about their medium-to long-term prospects. There are 87 countries with a higher capita income, measured in PPP, than China. Fifty-eight of them are democracies, 11 are classified by Freedom House as “partly free”, and 18 are dictatorships (“not free”, according to Freedom House). But of the 18 “not free” countries with higher per capita income than China, 16 are petro-states (Belarus is included in this group because Russia provides it with significant subsidized energy). The two non-oil states are Thailand (a military dictatorship that overthrew a semi-democracy in 2014) and Cuba (also a Leninist one-party dictatorship). Of the 11 partly free countries, Mexico and Malaysia are significant energy producers while Kuwait and Venezuela are classical petro-states. What should give the CPC leaders even more cause to worry is that Chinese per capita income of $13,216 (PPP) in 2014 is comparable to that of Taiwan and South Korea in the late 1980s, when both began to democratize.10 If the experience of regime transitions in upper middle-income countries, </w:t>
      </w:r>
      <w:r w:rsidRPr="00E33733">
        <w:lastRenderedPageBreak/>
        <w:t>including Taiwan and Korea, were applicable, the CPC should expect rising societal demand and mobilization for political change in the coming decade (some signs of such mobilization can already be detected).</w:t>
      </w:r>
    </w:p>
    <w:p w:rsidR="00592513" w:rsidRPr="00E33733" w:rsidRDefault="00592513" w:rsidP="00592513">
      <w:r w:rsidRPr="00A66F49">
        <w:rPr>
          <w:u w:val="single"/>
        </w:rPr>
        <w:t>The only implication one can draw from this analysis is that, unless China wants to follow Cuba’s example and maintain a closed economy to ensure the survival of a one-party regime, it will face decreasing odds of holding on to power</w:t>
      </w:r>
      <w:r w:rsidRPr="00E33733">
        <w:t xml:space="preserve"> (provided that China does not miraculously become the equivalent of Saudi Arabia). </w:t>
      </w:r>
      <w:r w:rsidRPr="00A66F49">
        <w:rPr>
          <w:u w:val="single"/>
        </w:rPr>
        <w:t xml:space="preserve">But since China will never be a petro-state, the CPC may have a chance of long-term survival by introducing some form of competitive politics and becoming a “partly free” regime—a substantial step forward from its Leninist status quo. </w:t>
      </w:r>
      <w:r w:rsidRPr="00E33733">
        <w:t>Alternatively, it can resist even moderate reforms and bet its survival on escalating repr</w:t>
      </w:r>
      <w:r>
        <w:t>ession and fueling nationalism.</w:t>
      </w:r>
    </w:p>
    <w:p w:rsidR="00592513" w:rsidRPr="00E33733" w:rsidRDefault="00592513" w:rsidP="00592513">
      <w:r w:rsidRPr="00A66F49">
        <w:rPr>
          <w:u w:val="single"/>
        </w:rPr>
        <w:t xml:space="preserve">Judging by the policies and measures taken by the current CPC leadership, the party seems intent on betting against history. </w:t>
      </w:r>
      <w:r w:rsidRPr="00E33733">
        <w:t xml:space="preserve">In the past three years, the party has greatly intensified repression. </w:t>
      </w:r>
      <w:r w:rsidRPr="00A66F49">
        <w:rPr>
          <w:u w:val="single"/>
        </w:rPr>
        <w:t>Among its most notable steps, the CPC has aggressively tightened censorship of the internet, social media, and the press, passed a national security law designed primarily to curtail non-governmental organizations and ensure regime security, destroyed hundreds of church crosses to restrict religious freedoms, strengthened ideological control on college campuses, and arrested dozens of human rights lawyers and civic activists on trumped-up charges.</w:t>
      </w:r>
      <w:r w:rsidRPr="00E33733">
        <w:t xml:space="preserve"> In many ways, the level of repression today is higher than any time since the Tiananmen crackdown.</w:t>
      </w:r>
    </w:p>
    <w:p w:rsidR="00592513" w:rsidRDefault="00592513" w:rsidP="00592513">
      <w:r w:rsidRPr="00A66F49">
        <w:rPr>
          <w:u w:val="single"/>
        </w:rPr>
        <w:t>Equally worrisome but more dangerous is Beijing’s escalating appeal to Chinese nationalism. The CPC has all but abandoned Deng Xiaoping’s low-profile and non-confrontational foreign policy in favor of a more muscular external strategy that has brought China on a collision course with the United States. Evidence of Beijing’s renewed appeal to nationalism and its assertive foreign policy can be found in the staging of a first military parade celebrating Japan’s defeat in World War II</w:t>
      </w:r>
      <w:r w:rsidRPr="00E33733">
        <w:t xml:space="preserve"> (even though the CPC played at most a marginal role in the war), a propaganda campaign celebrating the “China Dream” (the essence of which is the revival of China as a great power), a near-explicit demand for parity with the United States (couched in Beijing’s call for a “new type of great power relationship”), relentless cyber-attacks against U.S. government and commercial establishments, and provocations and brinksmanship in the East and South China Seas (establishing a controversial Air Defense Identification Zone over disputed </w:t>
      </w:r>
      <w:proofErr w:type="spellStart"/>
      <w:r w:rsidRPr="00E33733">
        <w:t>Senkaku</w:t>
      </w:r>
      <w:proofErr w:type="spellEnd"/>
      <w:r w:rsidRPr="00E33733">
        <w:t>/</w:t>
      </w:r>
      <w:proofErr w:type="spellStart"/>
      <w:r w:rsidRPr="00E33733">
        <w:t>Diaoyu</w:t>
      </w:r>
      <w:proofErr w:type="spellEnd"/>
      <w:r w:rsidRPr="00E33733">
        <w:t xml:space="preserve"> Islands and mass land reclamation and island-building in the disputed </w:t>
      </w:r>
      <w:r>
        <w:t>waters of the South China Sea).</w:t>
      </w:r>
    </w:p>
    <w:p w:rsidR="00592513" w:rsidRDefault="00592513" w:rsidP="00592513"/>
    <w:p w:rsidR="00444EAC" w:rsidRDefault="00444EAC" w:rsidP="00444EAC">
      <w:pPr>
        <w:pStyle w:val="Heading2"/>
      </w:pPr>
      <w:r>
        <w:lastRenderedPageBreak/>
        <w:t>Transition</w:t>
      </w:r>
    </w:p>
    <w:p w:rsidR="00444EAC" w:rsidRDefault="00444EAC" w:rsidP="00444EAC">
      <w:pPr>
        <w:pStyle w:val="Heading3"/>
      </w:pPr>
      <w:r>
        <w:lastRenderedPageBreak/>
        <w:t>2NC Transition – Top Level</w:t>
      </w:r>
    </w:p>
    <w:p w:rsidR="00444EAC" w:rsidRPr="008938FC" w:rsidRDefault="00444EAC" w:rsidP="00444EAC">
      <w:pPr>
        <w:pStyle w:val="Heading4"/>
      </w:pPr>
      <w:r>
        <w:t>CCP collapse won’t be violent – positive feedback loops ensure stable transition to democracy</w:t>
      </w:r>
    </w:p>
    <w:p w:rsidR="00444EAC" w:rsidRPr="008938FC" w:rsidRDefault="00444EAC" w:rsidP="00444EAC">
      <w:pPr>
        <w:rPr>
          <w:u w:val="single"/>
        </w:rPr>
      </w:pPr>
      <w:r w:rsidRPr="008938FC">
        <w:rPr>
          <w:rStyle w:val="Style13ptBold"/>
        </w:rPr>
        <w:t>Gilley 04</w:t>
      </w:r>
      <w:r w:rsidRPr="008938FC">
        <w:rPr>
          <w:b/>
          <w:bCs/>
        </w:rPr>
        <w:t xml:space="preserve"> </w:t>
      </w:r>
      <w:r w:rsidRPr="008938FC">
        <w:rPr>
          <w:bCs/>
        </w:rPr>
        <w:t xml:space="preserve">(Bruce Gilley (Ph.D. 2008, Princeton University) is an Associate Professor of Political Science. His research centers on democracy, legitimacy, climate change, and global politics, and he is a specialist on the comparative politics of China and Asia. He is the author of four university-press books, including The Right to Rule: How States Win and Lose Legitimacy (2009) and China's Democratic Future (2004) in addition to several co-edited volumes. His articles have appeared in Foreign Affairs, Comparative Political Studies, environmental politics, Politics and Policy, Democratization, and the European Journal of Political Research. A member of the editorial boards of the Journal of Democracy and the Journal of Contemporary China, Professor Gilley has received grants from the Smith-Richardson Foundation and the Taiwan Foundation for Democracy. He was a Commonwealth Scholar at Oxford University from 1989 to 1991 and a Woodrow Wilson Scholar at Princeton University from 2004 to 2006., “China's democratic future,” Published Book, pg. 108-09, Date Accessed: 07/12/16, </w:t>
      </w:r>
      <w:proofErr w:type="spellStart"/>
      <w:r w:rsidRPr="008938FC">
        <w:rPr>
          <w:bCs/>
        </w:rPr>
        <w:t>e.w.</w:t>
      </w:r>
      <w:proofErr w:type="spellEnd"/>
      <w:r w:rsidRPr="008938FC">
        <w:rPr>
          <w:bCs/>
        </w:rPr>
        <w:t>)</w:t>
      </w:r>
    </w:p>
    <w:p w:rsidR="00444EAC" w:rsidRDefault="00444EAC" w:rsidP="00444EAC">
      <w:r w:rsidRPr="008938FC">
        <w:t xml:space="preserve">Popular mobilization is directly linked to violence. Typically, </w:t>
      </w:r>
      <w:r w:rsidRPr="004814C0">
        <w:rPr>
          <w:rStyle w:val="StyleUnderline"/>
        </w:rPr>
        <w:t>democratic transitions have been less violent than other revolutions</w:t>
      </w:r>
      <w:r w:rsidRPr="008938FC">
        <w:rPr>
          <w:u w:val="single"/>
        </w:rPr>
        <w:t xml:space="preserve"> because of the embedded ideas of tolerance and compromise as well as historical timing: they often take place against a background of authoritarian violence that has created a groundswell for nonviolent change.</w:t>
      </w:r>
      <w:r w:rsidRPr="008938FC">
        <w:t xml:space="preserve"> </w:t>
      </w:r>
      <w:r w:rsidRPr="008938FC">
        <w:rPr>
          <w:u w:val="single"/>
        </w:rPr>
        <w:t>This</w:t>
      </w:r>
      <w:r w:rsidRPr="008938FC">
        <w:t xml:space="preserve"> in turn </w:t>
      </w:r>
      <w:r w:rsidRPr="008938FC">
        <w:rPr>
          <w:u w:val="single"/>
        </w:rPr>
        <w:t>helps democracy</w:t>
      </w:r>
      <w:r w:rsidRPr="008938FC">
        <w:t xml:space="preserve"> to </w:t>
      </w:r>
      <w:r w:rsidRPr="008938FC">
        <w:rPr>
          <w:u w:val="single"/>
        </w:rPr>
        <w:t>survive</w:t>
      </w:r>
      <w:r w:rsidRPr="008938FC">
        <w:t xml:space="preserve"> </w:t>
      </w:r>
      <w:r w:rsidRPr="008938FC">
        <w:rPr>
          <w:u w:val="single"/>
        </w:rPr>
        <w:t>because its nonviolent habits and reputation engender popular support.</w:t>
      </w:r>
      <w:r w:rsidRPr="008938FC">
        <w:t xml:space="preserve"> More violent movements, by contrast, make political and social elites fearful of change and thus unwilling to offer concessions. They also create unstable democracies.</w:t>
      </w:r>
      <w:r w:rsidRPr="008938FC">
        <w:rPr>
          <w:u w:val="single"/>
        </w:rPr>
        <w:t xml:space="preserve"> Keeping violence in check helps democratic transition and consolidation alike.</w:t>
      </w:r>
      <w:r w:rsidRPr="008938FC">
        <w:t xml:space="preserve"> At the same time, violence may prove necessary in some instances. It may be the only way for society to dislodge authoritarian rulers. Violence may convince social and business elites that the costs of upheaval are too great to bear where there is a reasonable assumption that non-radical opposition will emerge to seize power. Both the Philippines and South Korea along with Portugal had mass and often violent protests from radical groups leading to democratization and first elections. 29 As in so many instances in politics, limited violence may be necessary and morally acceptable in order to achieve a greater justice. </w:t>
      </w:r>
      <w:r w:rsidRPr="008938FC">
        <w:rPr>
          <w:u w:val="single"/>
        </w:rPr>
        <w:t>Fears of violence in China’s case are widespread.</w:t>
      </w:r>
      <w:r w:rsidRPr="008938FC">
        <w:t xml:space="preserve"> One Chinese democrat worries that in China “a highly mobilized civil society may produce popular, radical and romantic politics rather than democratic politics ... [that] may intensify the political struggle and make political concessions and negotiations more difficult.” 30 </w:t>
      </w:r>
      <w:r w:rsidRPr="00ED58D8">
        <w:rPr>
          <w:iCs/>
          <w:u w:val="single"/>
        </w:rPr>
        <w:t>But there is good reason to believe that violence will be both limited and unnecessary to bring about democratic transition.</w:t>
      </w:r>
      <w:r w:rsidRPr="008938FC">
        <w:t xml:space="preserve"> </w:t>
      </w:r>
      <w:r w:rsidRPr="008938FC">
        <w:rPr>
          <w:u w:val="single"/>
        </w:rPr>
        <w:t xml:space="preserve">A deeply </w:t>
      </w:r>
      <w:proofErr w:type="spellStart"/>
      <w:r w:rsidRPr="008938FC">
        <w:rPr>
          <w:u w:val="single"/>
        </w:rPr>
        <w:t>antiviolent</w:t>
      </w:r>
      <w:proofErr w:type="spellEnd"/>
      <w:r w:rsidRPr="008938FC">
        <w:rPr>
          <w:u w:val="single"/>
        </w:rPr>
        <w:t xml:space="preserve"> strain in society at large and intellectuals in particular would likely constrain violence, as it did for most of the 1989 protests</w:t>
      </w:r>
      <w:r w:rsidRPr="008938FC">
        <w:t xml:space="preserve">, when the independent trade unions favored a more violent approach but were overruled by the students until very late. Protest leaders such as Wang Dan in 1989 or Fang </w:t>
      </w:r>
      <w:proofErr w:type="spellStart"/>
      <w:r w:rsidRPr="008938FC">
        <w:t>Lizhi</w:t>
      </w:r>
      <w:proofErr w:type="spellEnd"/>
      <w:r w:rsidRPr="008938FC">
        <w:t xml:space="preserve"> in 1986 </w:t>
      </w:r>
      <w:r w:rsidRPr="008938FC">
        <w:rPr>
          <w:u w:val="single"/>
        </w:rPr>
        <w:t>advocate</w:t>
      </w:r>
      <w:r w:rsidRPr="008938FC">
        <w:t xml:space="preserve">d </w:t>
      </w:r>
      <w:r w:rsidRPr="008938FC">
        <w:rPr>
          <w:u w:val="single"/>
        </w:rPr>
        <w:t xml:space="preserve">peaceful protest, an appeal which resounded deeply with a society tired of the violence unleashed by the Party and eager to demonstrate its civility. </w:t>
      </w:r>
      <w:r w:rsidRPr="008938FC">
        <w:t xml:space="preserve">Nonetheless, democratic transition in China is sure to unleash communalist passions in which society organizes itself into identity-based groups—as protestors in 1989 marched under the flags of their universities or offices— and portrays the regime as a hostile tribe. In China, peasants identifying with their villages and workers with their factories are already the most violent, with ransacking of government offices and burning of police cars and public buses commonplace. Long-standing and immediate repression make the mobilization more radical than otherwise, just as the peaceful Falun Gong protestors became more aggressive as their post-1999 persecution dragged on. </w:t>
      </w:r>
    </w:p>
    <w:p w:rsidR="00444EAC" w:rsidRPr="003D4764" w:rsidRDefault="00444EAC" w:rsidP="00444EAC">
      <w:pPr>
        <w:pStyle w:val="Heading4"/>
      </w:pPr>
      <w:r>
        <w:lastRenderedPageBreak/>
        <w:t>Their evidence is based in CCP propaganda – there are no major social or ethnic cleavages catalyzing conflict – history proves the transition will be stable.</w:t>
      </w:r>
    </w:p>
    <w:p w:rsidR="00444EAC" w:rsidRDefault="00444EAC" w:rsidP="00444EAC">
      <w:r>
        <w:rPr>
          <w:rStyle w:val="Style13ptBold"/>
        </w:rPr>
        <w:t>Gilley 4</w:t>
      </w:r>
      <w:r>
        <w:t xml:space="preserve"> Bruce Gilley </w:t>
      </w:r>
      <w:r w:rsidRPr="00EC769B">
        <w:rPr>
          <w:shd w:val="clear" w:color="auto" w:fill="FFFFFF"/>
        </w:rPr>
        <w:t xml:space="preserve">is an Associate Professor of Political Science. His research centers on democracy, legitimacy, climate change, and global politics, and he is a specialist on the comparative politics of China and Asia. He is the author of four university-press books, including The Right to Rule: How </w:t>
      </w:r>
      <w:r>
        <w:rPr>
          <w:shd w:val="clear" w:color="auto" w:fill="FFFFFF"/>
        </w:rPr>
        <w:t xml:space="preserve">States Win and Lose Legitimacy </w:t>
      </w:r>
      <w:r w:rsidRPr="00EC769B">
        <w:rPr>
          <w:shd w:val="clear" w:color="auto" w:fill="FFFFFF"/>
        </w:rPr>
        <w:t>and China's Democratic Future (in addition to several co-edited volumes. His articles have appeared in Foreign Affairs, Comparative Political Studies, environmental politics, Politics and Policy, Democratization, and the European Journal of Political Research</w:t>
      </w:r>
      <w:proofErr w:type="gramStart"/>
      <w:r w:rsidRPr="007F168F">
        <w:t xml:space="preserve">¶ </w:t>
      </w:r>
      <w:r>
        <w:t>.</w:t>
      </w:r>
      <w:proofErr w:type="gramEnd"/>
      <w:r>
        <w:t xml:space="preserve"> China's Democratic </w:t>
      </w:r>
      <w:proofErr w:type="gramStart"/>
      <w:r>
        <w:t>Future :</w:t>
      </w:r>
      <w:proofErr w:type="gramEnd"/>
      <w:r>
        <w:t xml:space="preserve"> How It Will Happen and Where It Will Lead. New York, US: Columbia University Press, 2004. ProQuest </w:t>
      </w:r>
      <w:proofErr w:type="spellStart"/>
      <w:proofErr w:type="gramStart"/>
      <w:r>
        <w:t>ebrary</w:t>
      </w:r>
      <w:proofErr w:type="spellEnd"/>
      <w:r>
        <w:t>..</w:t>
      </w:r>
      <w:proofErr w:type="gramEnd"/>
      <w:r>
        <w:t xml:space="preserve"> Pg.140-141</w:t>
      </w:r>
    </w:p>
    <w:p w:rsidR="00444EAC" w:rsidRDefault="00444EAC" w:rsidP="00444EAC">
      <w:r w:rsidRPr="00E86A6C">
        <w:t xml:space="preserve">But </w:t>
      </w:r>
      <w:r w:rsidRPr="00E86A6C">
        <w:rPr>
          <w:rStyle w:val="StyleUnderline"/>
        </w:rPr>
        <w:t>there are several reasons to believe that society’s reaction will be less calamitous than imagined</w:t>
      </w:r>
      <w:r w:rsidRPr="00E86A6C">
        <w:t xml:space="preserve">. Most important, </w:t>
      </w:r>
      <w:r w:rsidRPr="00E86A6C">
        <w:rPr>
          <w:rStyle w:val="StyleUnderline"/>
        </w:rPr>
        <w:t>a new regime which promises openness, elections and freedoms will not be a cause for rioting</w:t>
      </w:r>
      <w:r w:rsidRPr="00E86A6C">
        <w:t xml:space="preserve">. Like the takeover of the CCP itself with its promises of a new era, “liberated areas” would be easy to manage. The “chaos” of China’s past was always a result of illiberal policies— like Maoist movements or the deployment of military might against peaceful protestors in 1989— </w:t>
      </w:r>
      <w:proofErr w:type="spellStart"/>
      <w:r w:rsidRPr="00E86A6C">
        <w:t>not</w:t>
      </w:r>
      <w:proofErr w:type="spellEnd"/>
      <w:r w:rsidRPr="00E86A6C">
        <w:t xml:space="preserve"> of liberal ones. Even then, as has been noted, </w:t>
      </w:r>
      <w:r w:rsidRPr="00882F2F">
        <w:rPr>
          <w:rStyle w:val="StyleUnderline"/>
        </w:rPr>
        <w:t>Chinese society remained remarkably cohesive and unaffected by high-level tension during the Cultural Revolution, in part due to the strength of family unit. Indeed, the social atmosphere would likely be quite the opposite, recalling the heady feelings of mutual respect and lov</w:t>
      </w:r>
      <w:r w:rsidRPr="00E86A6C">
        <w:t>e— a veritable Woodstock— that broke out during Tiananmen, or on the streets of Beijing after the city was awarded the 2008 Summer Olympics. This would be especially likely if the breakthrough elites have draped themselves in the flag and promised to “revitalize China” and encourage broad-based economic development in addition to introducing democracy</w:t>
      </w:r>
      <w:r w:rsidRPr="00882F2F">
        <w:rPr>
          <w:rStyle w:val="StyleUnderline"/>
        </w:rPr>
        <w:t>. Excluding the mostly contained minority areas, there are not major ethnic or cultural cleavages within China waiting to split open the moment the old regime falls</w:t>
      </w:r>
      <w:r w:rsidRPr="00E86A6C">
        <w:t xml:space="preserve">. Unlike Indonesia after Suharto, India at partition, and the USSR, China is more similar to Asia’s other democratizers like South Korea, Japan, Taiwan, Thailand, and the Philippines, which made smooth transitions to democracy after long periods of authoritarian rule partly thanks to their social cohesiveness. Another reason to believe that the tensions would not lead to anarchy is the strength of provincial and local governments, one of the clear legacies of state-building under the PRC. While CCP leaders and many scholars continue to view China through the imperial prism of a vast unwashed held together by a grand central state, in fact, as we saw in the last section, regional power was already quite strong. Mao’s one undisputed contribution to China was to erect a strong state, and his successors can claim some credit for having dispersed its powers. High-level political instability is likely. Social anarchy is not. </w:t>
      </w:r>
      <w:r w:rsidRPr="00882F2F">
        <w:rPr>
          <w:rStyle w:val="StyleUnderline"/>
        </w:rPr>
        <w:t>The self-serving “Yellow Peril” propaganda used by the CCP to try to scare Western governments into supporting its rule</w:t>
      </w:r>
      <w:r w:rsidRPr="00E86A6C">
        <w:t xml:space="preserve"> by invoking fears of thousands of migrants arriving in shipping containers off Orange County </w:t>
      </w:r>
      <w:r w:rsidRPr="00882F2F">
        <w:rPr>
          <w:rStyle w:val="StyleUnderline"/>
        </w:rPr>
        <w:t>simply does not add up. As one democratic leader wrote: “</w:t>
      </w:r>
      <w:r w:rsidRPr="004814C0">
        <w:rPr>
          <w:rStyle w:val="StyleUnderline"/>
        </w:rPr>
        <w:t xml:space="preserve">Democracy will not cause social disorder. </w:t>
      </w:r>
      <w:r w:rsidRPr="00882F2F">
        <w:rPr>
          <w:rStyle w:val="StyleUnderline"/>
        </w:rPr>
        <w:t>In China’s cities today, people are very dependent on the stability of the system and would work to uphold it</w:t>
      </w:r>
      <w:r w:rsidRPr="004814C0">
        <w:rPr>
          <w:rStyle w:val="StyleUnderline"/>
        </w:rPr>
        <w:t xml:space="preserve">. Even if there were some riots and some clashes, there would rapidly be a compromise </w:t>
      </w:r>
      <w:r w:rsidRPr="00882F2F">
        <w:rPr>
          <w:rStyle w:val="StyleUnderline"/>
        </w:rPr>
        <w:t>and settlement reached and peace would be restored</w:t>
      </w:r>
      <w:r w:rsidRPr="00E86A6C">
        <w:t xml:space="preserve">. The new government would quickly take over from the old one and restore order. Democracy has been a long hope of the people. </w:t>
      </w:r>
      <w:r w:rsidRPr="00882F2F">
        <w:rPr>
          <w:rStyle w:val="StyleUnderline"/>
        </w:rPr>
        <w:t>A democratic government would enjoy immediate support and people would draw together to maintain peace even if some people tried to destroy it</w:t>
      </w:r>
      <w:r w:rsidRPr="00E86A6C">
        <w:t>. Those causing disturbances would have no market.”</w:t>
      </w:r>
    </w:p>
    <w:p w:rsidR="00444EAC" w:rsidRPr="008938FC" w:rsidRDefault="00444EAC" w:rsidP="00444EAC">
      <w:pPr>
        <w:pStyle w:val="Heading4"/>
        <w:rPr>
          <w:rStyle w:val="Style13ptBold"/>
          <w:b/>
        </w:rPr>
      </w:pPr>
      <w:r>
        <w:rPr>
          <w:rStyle w:val="Style13ptBold"/>
          <w:b/>
        </w:rPr>
        <w:lastRenderedPageBreak/>
        <w:t>F</w:t>
      </w:r>
      <w:r w:rsidRPr="008938FC">
        <w:rPr>
          <w:rStyle w:val="Style13ptBold"/>
          <w:b/>
        </w:rPr>
        <w:t>ear-mongering of CCP collapse is flawed</w:t>
      </w:r>
      <w:r>
        <w:rPr>
          <w:rStyle w:val="Style13ptBold"/>
          <w:b/>
        </w:rPr>
        <w:t xml:space="preserve"> – they have deep interests in ensuring government transition is smooth</w:t>
      </w:r>
    </w:p>
    <w:p w:rsidR="00444EAC" w:rsidRPr="008938FC" w:rsidRDefault="00444EAC" w:rsidP="00444EAC">
      <w:pPr>
        <w:rPr>
          <w:u w:val="single"/>
        </w:rPr>
      </w:pPr>
      <w:r w:rsidRPr="008938FC">
        <w:rPr>
          <w:rStyle w:val="Style13ptBold"/>
        </w:rPr>
        <w:t>Gilley 04</w:t>
      </w:r>
      <w:r w:rsidRPr="008938FC">
        <w:rPr>
          <w:b/>
          <w:bCs/>
        </w:rPr>
        <w:t xml:space="preserve"> </w:t>
      </w:r>
      <w:r w:rsidRPr="008938FC">
        <w:rPr>
          <w:bCs/>
        </w:rPr>
        <w:t xml:space="preserve">(Bruce Gilley (Ph.D. 2008, Princeton University) is an Associate Professor of Political Science. His research centers on democracy, legitimacy, climate change, and global politics, and he is a specialist on the comparative politics of China and Asia. He is the author of four university-press books, including The Right to Rule: How States Win and Lose Legitimacy (2009) and China's Democratic Future (2004) in addition to several co-edited volumes. His articles have appeared in Foreign Affairs, Comparative Political Studies, environmental politics, Politics and Policy, Democratization, and the European Journal of Political Research. A member of the editorial boards of the Journal of Democracy and the Journal of Contemporary China, Professor Gilley has received grants from the Smith-Richardson Foundation and the Taiwan Foundation for Democracy. He was a Commonwealth Scholar at Oxford University from 1989 to 1991 and a Woodrow Wilson Scholar at Princeton University from 2004 to 2006., “China's democratic future,” Published Book, pg. 115-16, Date Accessed: 07/12/16, </w:t>
      </w:r>
      <w:proofErr w:type="spellStart"/>
      <w:r w:rsidRPr="008938FC">
        <w:rPr>
          <w:bCs/>
        </w:rPr>
        <w:t>e.w.</w:t>
      </w:r>
      <w:proofErr w:type="spellEnd"/>
      <w:r w:rsidRPr="008938FC">
        <w:rPr>
          <w:bCs/>
        </w:rPr>
        <w:t>)</w:t>
      </w:r>
    </w:p>
    <w:p w:rsidR="00444EAC" w:rsidRDefault="00444EAC" w:rsidP="00444EAC">
      <w:r w:rsidRPr="008938FC">
        <w:rPr>
          <w:u w:val="single"/>
        </w:rPr>
        <w:t xml:space="preserve">Fear-mongering about the consequences of regime collapse in China </w:t>
      </w:r>
      <w:r w:rsidRPr="008938FC">
        <w:t xml:space="preserve">has been a staple of PRC propaganda since reforms began. Deng said: “If the political situation in China became unstable the trouble would spread to the rest of the world, with consequences that would be hard to imagine.” 50 Foreign scholars have taken up the histrionics with relish. One has worried about “societal disintegration” and even “the fragmentation of China into several competing polities.” 51 Another warns: “At worst the resulting chaos from a collapsing China would have a profound effect on the stability of Asia </w:t>
      </w:r>
      <w:proofErr w:type="spellStart"/>
      <w:r w:rsidRPr="008938FC">
        <w:t>andon</w:t>
      </w:r>
      <w:proofErr w:type="spellEnd"/>
      <w:r w:rsidRPr="008938FC">
        <w:t xml:space="preserve"> the U.S. policy to guarantee the security of its Asian allies. At the least, China could turn to the West for economic relief and reconstruction, the price tag of which would be overwhelming.” 52 Yet these fears </w:t>
      </w:r>
      <w:r w:rsidRPr="00ED58D8">
        <w:rPr>
          <w:iCs/>
          <w:u w:val="single"/>
        </w:rPr>
        <w:t>appear overblown or misplaced.</w:t>
      </w:r>
      <w:r w:rsidRPr="008938FC">
        <w:rPr>
          <w:u w:val="single"/>
        </w:rPr>
        <w:t xml:space="preserve"> </w:t>
      </w:r>
      <w:r w:rsidRPr="008938FC">
        <w:t xml:space="preserve">First, as we saw in the last part, many of these dire descriptions are an accurate portrayal of China today. The problems of Party rule have created the very crisis that the fear-mongers allude to. China already has an AIDs crisis, an illegal emigration crisis, a116 TRANSITION pollution crisis, and an economic crisis. Given its well-established state and social cohesion, </w:t>
      </w:r>
      <w:r w:rsidRPr="008938FC">
        <w:rPr>
          <w:u w:val="single"/>
        </w:rPr>
        <w:t>China has far more to gain than to lose from political liberalization.</w:t>
      </w:r>
      <w:r w:rsidRPr="008938FC">
        <w:t xml:space="preserve"> Second, </w:t>
      </w:r>
      <w:r w:rsidRPr="008938FC">
        <w:rPr>
          <w:u w:val="single"/>
        </w:rPr>
        <w:t xml:space="preserve">there is a good argument that governance in China will not collapse </w:t>
      </w:r>
      <w:r w:rsidRPr="008938FC">
        <w:t>further</w:t>
      </w:r>
      <w:r w:rsidRPr="008938FC">
        <w:rPr>
          <w:u w:val="single"/>
        </w:rPr>
        <w:t xml:space="preserve"> even with a top leadership in crisis</w:t>
      </w:r>
      <w:r w:rsidRPr="008938FC">
        <w:t xml:space="preserve">. The country actually functioned quite normally during the Cultural Revolution, when there was often no rule at the top, </w:t>
      </w:r>
      <w:r w:rsidRPr="008938FC">
        <w:rPr>
          <w:u w:val="single"/>
        </w:rPr>
        <w:t>as a result of strong local governments and a social fabric that held together.</w:t>
      </w:r>
      <w:r w:rsidRPr="008938FC">
        <w:t xml:space="preserve"> At this stage, </w:t>
      </w:r>
      <w:r w:rsidRPr="008938FC">
        <w:rPr>
          <w:u w:val="single"/>
        </w:rPr>
        <w:t>with popular protests in full swing, a military on good behavior and a regime trying to confront the possibility of change, there is no reason to believe that the country will abruptly disintegrate.</w:t>
      </w:r>
      <w:r w:rsidRPr="008938FC">
        <w:t xml:space="preserve"> </w:t>
      </w:r>
      <w:proofErr w:type="spellStart"/>
      <w:r w:rsidRPr="008938FC">
        <w:t>Asin</w:t>
      </w:r>
      <w:proofErr w:type="spellEnd"/>
      <w:r w:rsidRPr="008938FC">
        <w:t xml:space="preserve"> 1989, </w:t>
      </w:r>
      <w:r w:rsidRPr="008938FC">
        <w:rPr>
          <w:u w:val="single"/>
        </w:rPr>
        <w:t xml:space="preserve">in fact, </w:t>
      </w:r>
      <w:r w:rsidRPr="00ED58D8">
        <w:rPr>
          <w:iCs/>
          <w:u w:val="single"/>
        </w:rPr>
        <w:t xml:space="preserve">there is every reason to believe </w:t>
      </w:r>
      <w:r w:rsidRPr="008938FC">
        <w:rPr>
          <w:u w:val="single"/>
        </w:rPr>
        <w:t xml:space="preserve">that people will act better toward each other and that local governments will look kindly upon the movement, </w:t>
      </w:r>
      <w:r w:rsidRPr="00ED58D8">
        <w:rPr>
          <w:iCs/>
          <w:u w:val="single"/>
        </w:rPr>
        <w:t>an outpouring of civic behavior linked to the ideals of democracy.</w:t>
      </w:r>
      <w:r w:rsidRPr="008938FC">
        <w:t xml:space="preserve"> Finally, as above, if we are concerned with the creation of a more just system, then some degree of “chaos” relating to unstable government may be a worthwhile price to pay, including for the world.</w:t>
      </w:r>
      <w:r w:rsidRPr="008938FC">
        <w:rPr>
          <w:u w:val="single"/>
        </w:rPr>
        <w:t xml:space="preserve"> Claims by some U.S. foreign policy analysts that “there is as great a ‘threat’ to US interests from a weak and unstable China as there is from a strong and antagonistic China” </w:t>
      </w:r>
      <w:r w:rsidRPr="008938FC">
        <w:t xml:space="preserve">53 </w:t>
      </w:r>
      <w:r w:rsidRPr="008938FC">
        <w:rPr>
          <w:u w:val="single"/>
        </w:rPr>
        <w:t xml:space="preserve">are based on a highly </w:t>
      </w:r>
      <w:r w:rsidRPr="008938FC">
        <w:t xml:space="preserve">instrumental and even then </w:t>
      </w:r>
      <w:r w:rsidRPr="008938FC">
        <w:rPr>
          <w:u w:val="single"/>
        </w:rPr>
        <w:t>flawed view of U.S., and world, interests</w:t>
      </w:r>
      <w:r w:rsidRPr="008938FC">
        <w:t>. A</w:t>
      </w:r>
      <w:r w:rsidRPr="008938FC">
        <w:rPr>
          <w:u w:val="single"/>
        </w:rPr>
        <w:t xml:space="preserve"> world community committed to the principles of justice through democracy has an overriding interest in its realization in China. </w:t>
      </w:r>
      <w:r w:rsidRPr="008938FC">
        <w:t xml:space="preserve">To the extent that instability in China worsens conditions for greater justice there or abroad, it would indeed “threaten” world interests. But if the instability, despite its costs, leads to greater gains through a more just order in China and, through it, abroad, then this is very much in the world’s interest. Few Americans, French, Croats, Romanians, South Africans, Filipinos, South Koreans, or </w:t>
      </w:r>
      <w:r w:rsidRPr="008938FC">
        <w:lastRenderedPageBreak/>
        <w:t>Indonesians would say the “chaos” of their democratic revolutions was not a price worth paying. China’s people should be allowed to make the same choice.</w:t>
      </w:r>
    </w:p>
    <w:p w:rsidR="00293EFB" w:rsidRDefault="00293EFB" w:rsidP="00293EFB">
      <w:pPr>
        <w:pStyle w:val="Heading3"/>
      </w:pPr>
      <w:r>
        <w:lastRenderedPageBreak/>
        <w:t>2NC Transition – Institutional Checks</w:t>
      </w:r>
    </w:p>
    <w:p w:rsidR="00444EAC" w:rsidRDefault="00444EAC" w:rsidP="00444EAC">
      <w:pPr>
        <w:pStyle w:val="Heading4"/>
      </w:pPr>
      <w:r>
        <w:t xml:space="preserve">Transition will be peaceful – minimal infighting and strong institutions check </w:t>
      </w:r>
    </w:p>
    <w:p w:rsidR="00444EAC" w:rsidRPr="007F168F" w:rsidRDefault="00444EAC" w:rsidP="00444EAC">
      <w:proofErr w:type="spellStart"/>
      <w:r w:rsidRPr="00790EA0">
        <w:rPr>
          <w:rStyle w:val="Style13ptBold"/>
        </w:rPr>
        <w:t>Mierzejewski</w:t>
      </w:r>
      <w:proofErr w:type="spellEnd"/>
      <w:r w:rsidRPr="00790EA0">
        <w:rPr>
          <w:rStyle w:val="Style13ptBold"/>
        </w:rPr>
        <w:t xml:space="preserve"> ’10</w:t>
      </w:r>
      <w:proofErr w:type="gramStart"/>
      <w:r w:rsidRPr="007F168F">
        <w:t>—(</w:t>
      </w:r>
      <w:proofErr w:type="gramEnd"/>
      <w:r w:rsidRPr="007F168F">
        <w:t xml:space="preserve">Dominik M., “ON THE ROAD TO A PEACEFUL TRANSITION: THE CCP STRIVES FOR AN “INSTITUTIONALIZED” SUCCESSION,” </w:t>
      </w:r>
      <w:hyperlink r:id="rId18" w:history="1">
        <w:r w:rsidRPr="00790EA0">
          <w:rPr>
            <w:rFonts w:asciiTheme="minorHAnsi" w:eastAsia="Times New Roman" w:hAnsiTheme="minorHAnsi" w:cs="Times New Roman"/>
            <w:sz w:val="16"/>
            <w:szCs w:val="16"/>
          </w:rPr>
          <w:t>https://www.nottingham.ac.uk/cpi/documents/discussion-papers/discussion-paper-60-peaceful-transition.pdf</w:t>
        </w:r>
      </w:hyperlink>
      <w:r w:rsidRPr="007F168F">
        <w:t>) VD</w:t>
      </w:r>
    </w:p>
    <w:p w:rsidR="00444EAC" w:rsidRDefault="00444EAC" w:rsidP="00444EAC">
      <w:r w:rsidRPr="007F168F">
        <w:t xml:space="preserve">¶ On the basis of the aforementioned facts, we can derive the conclusion that many nondemocratic political systems fail to have a fully institutionalized structure of power transition. Furthermore, the one-party system provides pre-dominant conditions for the development of factionalism. When the potential successor has limited authority within the Party-state, the difficulties are considerable, and the new potential leader faces what has been called the dilemma of the successor. (Bachman, 1996, p. 370-389). </w:t>
      </w:r>
      <w:r w:rsidRPr="00C15F0F">
        <w:rPr>
          <w:rStyle w:val="StyleUnderline"/>
        </w:rPr>
        <w:t>In order to avoid internal turbulence in future successions, the Chinese central authorities have promoted a new formula. Deng Xiaoping laid the basis for the new norm of stability in the arrangement for succession. Moreover, the strengthening of institutional development in the last 30 years has promoted a situation whereby politics is no longer a game in which the winner takes all.</w:t>
      </w:r>
      <w:r w:rsidRPr="007F168F">
        <w:t xml:space="preserve"> </w:t>
      </w:r>
      <w:r w:rsidRPr="004814C0">
        <w:rPr>
          <w:rStyle w:val="StyleUnderline"/>
        </w:rPr>
        <w:t>Along with the rebuilding of the National People’s Congress system and normalization of the situation in China, a peaceful transition of power is more than likely</w:t>
      </w:r>
      <w:r w:rsidRPr="007F168F">
        <w:t xml:space="preserve"> (Tanner, 1999, p. 72-104). Moreover, the “Tiananmen effect” has had an impact on constraining the system of succession. This situation since the late 1980s has resulted in the fact that most of the Chinese leaders are well aware of limited public support and, what is more important, of the negative consequences of military involvement. These two factors make the policy process complicated and vulnerable. The situation drastically changed when China approved of a decision to join the World Trade Organization. The PRC became a responsible stakeholder in the economic field. </w:t>
      </w:r>
      <w:r w:rsidRPr="0034406F">
        <w:rPr>
          <w:rStyle w:val="StyleUnderline"/>
        </w:rPr>
        <w:t xml:space="preserve">Furthermore, </w:t>
      </w:r>
      <w:r w:rsidRPr="004814C0">
        <w:rPr>
          <w:rStyle w:val="StyleUnderline"/>
        </w:rPr>
        <w:t>the Chinese government has been obliged to operate within international law</w:t>
      </w:r>
      <w:r w:rsidRPr="007F168F">
        <w:t xml:space="preserve">. The problem of “good governance” has become an important issue of political debates in China. In this context, </w:t>
      </w:r>
      <w:r w:rsidRPr="0034406F">
        <w:rPr>
          <w:rStyle w:val="StyleUnderline"/>
        </w:rPr>
        <w:t>any failure with the leadership transition would expose China to losing its credibility</w:t>
      </w:r>
      <w:r w:rsidRPr="007F168F">
        <w:t xml:space="preserve">. More to the point, the Chinese central authorities would like to avoid a crisis in order to achieve stability in society (wending </w:t>
      </w:r>
      <w:proofErr w:type="spellStart"/>
      <w:r w:rsidRPr="007F168F">
        <w:t>xing</w:t>
      </w:r>
      <w:proofErr w:type="spellEnd"/>
      <w:r w:rsidRPr="007F168F">
        <w:t xml:space="preserve">) (Li, 2002, p. 173-175). Since the 1990s, social instability has been a major problem for the central authorities. Along with tremendous economic achievement, China also faces a variety of problems. Consequently, </w:t>
      </w:r>
      <w:r w:rsidRPr="004814C0">
        <w:rPr>
          <w:rStyle w:val="StyleUnderline"/>
        </w:rPr>
        <w:t xml:space="preserve">the next generation of leaders will probably have to strengthen their political ability and power through a peaceful power transition which would enable them to resolve increasing social problems </w:t>
      </w:r>
      <w:r w:rsidRPr="007F168F">
        <w:t xml:space="preserve">(Kai He, </w:t>
      </w:r>
      <w:proofErr w:type="spellStart"/>
      <w:r w:rsidRPr="007F168F">
        <w:t>Huiyun</w:t>
      </w:r>
      <w:proofErr w:type="spellEnd"/>
      <w:r w:rsidRPr="007F168F">
        <w:t xml:space="preserve"> Feng, 2008, p. 155-156).</w:t>
      </w:r>
    </w:p>
    <w:p w:rsidR="00293EFB" w:rsidRPr="00B92E9D" w:rsidRDefault="00293EFB" w:rsidP="00293EFB">
      <w:pPr>
        <w:pStyle w:val="Heading4"/>
      </w:pPr>
      <w:r>
        <w:t>Transition away from the CCP will be smooth – no state fragmentation</w:t>
      </w:r>
    </w:p>
    <w:p w:rsidR="00293EFB" w:rsidRPr="00BF5E83" w:rsidRDefault="00293EFB" w:rsidP="00293EFB">
      <w:pPr>
        <w:rPr>
          <w:rStyle w:val="Style13ptBold"/>
        </w:rPr>
      </w:pPr>
      <w:r w:rsidRPr="00BF5E83">
        <w:rPr>
          <w:rStyle w:val="Style13ptBold"/>
        </w:rPr>
        <w:t xml:space="preserve">Gilley 11 </w:t>
      </w:r>
      <w:r w:rsidRPr="00BF5E83">
        <w:t>(Bruce Gilley is an Associate Professor of Political Science. His research centers on democracy, legitimacy, climate change, and global politics</w:t>
      </w:r>
      <w:r w:rsidRPr="00BF5E83">
        <w:rPr>
          <w:shd w:val="clear" w:color="auto" w:fill="FFFFFF"/>
        </w:rPr>
        <w:t xml:space="preserve">, and he is a specialist on the comparative politics of China and Asia. He is the author of four university-press books, including The Right to Rule: How States Win and Lose Legitimacy and China's Democratic Future (in addition to several co-edited volumes. His articles have appeared in Foreign Affairs, Comparative Political Studies, environmental politics, Politics and Policy, Democratization, and the European Journal of Political Research –November 2011--Current History Journal “Could China Be the Next Wave?” </w:t>
      </w:r>
      <w:r w:rsidRPr="00BF5E83">
        <w:rPr>
          <w:sz w:val="12"/>
          <w:shd w:val="clear" w:color="auto" w:fill="FFFFFF"/>
        </w:rPr>
        <w:t xml:space="preserve">¶ </w:t>
      </w:r>
      <w:r w:rsidRPr="00BF5E83">
        <w:rPr>
          <w:shd w:val="clear" w:color="auto" w:fill="FFFFFF"/>
        </w:rPr>
        <w:t>Pg. 333)</w:t>
      </w:r>
    </w:p>
    <w:p w:rsidR="00293EFB" w:rsidRPr="00B92E9D" w:rsidRDefault="00293EFB" w:rsidP="00293EFB">
      <w:pPr>
        <w:rPr>
          <w:u w:val="single"/>
        </w:rPr>
      </w:pPr>
      <w:r w:rsidRPr="00BF5E83">
        <w:t>What would democracy in China look like? Current institutions and sentiments provide some clues</w:t>
      </w:r>
      <w:r w:rsidRPr="00BF5E83">
        <w:rPr>
          <w:rStyle w:val="StyleUnderline"/>
        </w:rPr>
        <w:t xml:space="preserve">. Minority areas would enjoy substantial cultural and economic autonomy, though </w:t>
      </w:r>
      <w:r w:rsidRPr="00CA6303">
        <w:rPr>
          <w:rStyle w:val="StyleUnderline"/>
        </w:rPr>
        <w:t xml:space="preserve">the country would remain a unitary state. </w:t>
      </w:r>
      <w:r w:rsidRPr="00BF5E83">
        <w:rPr>
          <w:rStyle w:val="StyleUnderline"/>
        </w:rPr>
        <w:t xml:space="preserve">A bicameral legislature </w:t>
      </w:r>
      <w:r w:rsidRPr="00BF5E83">
        <w:t xml:space="preserve">would include a weak upper house, likely appointed by </w:t>
      </w:r>
      <w:r w:rsidRPr="00BF5E83">
        <w:lastRenderedPageBreak/>
        <w:t>the lower house, which</w:t>
      </w:r>
      <w:r w:rsidRPr="00BF5E83">
        <w:rPr>
          <w:rStyle w:val="StyleUnderline"/>
        </w:rPr>
        <w:t xml:space="preserve"> would be composed on the basis of regional representation</w:t>
      </w:r>
      <w:r w:rsidRPr="00BF5E83">
        <w:t>. As elsewhere in Asia, there would be a strong bias in favor of majoritarian electoral systems rather than the proportional systems favored in Western democracies (except the Anglophone ones</w:t>
      </w:r>
      <w:r w:rsidRPr="00BF5E83">
        <w:rPr>
          <w:rStyle w:val="StyleUnderline"/>
        </w:rPr>
        <w:t>). The CCP might well hold onto power in the initial elections,</w:t>
      </w:r>
      <w:r w:rsidRPr="00BF5E83">
        <w:t xml:space="preserve"> just as the Kuomintang did in the 1992 and 1996 elections in Taiwan</w:t>
      </w:r>
      <w:r w:rsidRPr="00BF5E83">
        <w:rPr>
          <w:rStyle w:val="StyleUnderline"/>
        </w:rPr>
        <w:t>. An administrative state composed of a strong bureaucracy led by a relatively unconstrained executive would be the favored political model</w:t>
      </w:r>
      <w:r w:rsidRPr="00BF5E83">
        <w:t xml:space="preserve">. </w:t>
      </w:r>
      <w:r w:rsidRPr="00BF5E83">
        <w:rPr>
          <w:rStyle w:val="StyleUnderline"/>
        </w:rPr>
        <w:t>The state would continue to be a major player in the economy, and human rights would be expanded,</w:t>
      </w:r>
      <w:r w:rsidRPr="00BF5E83">
        <w:t xml:space="preserve"> but constrained by limited judicial review of government decisions. A final point: No matter what the future holds, thinking about democracy provides a powerful lens through which to examine contemporary China. Maybe the pessimists are right. But in making their arguments, often with much passion, they reinforce the usefulness of the democratic lens. And the undeniable fact is that among the Chinese themselves, the debate on democracy remains a central one. </w:t>
      </w:r>
      <w:r w:rsidRPr="00BF5E83">
        <w:rPr>
          <w:rStyle w:val="StyleUnderline"/>
        </w:rPr>
        <w:t>Next wave or not, the ideal of democracy is inextricably linked with China’s future.</w:t>
      </w:r>
    </w:p>
    <w:p w:rsidR="00293EFB" w:rsidRDefault="00293EFB" w:rsidP="00293EFB">
      <w:pPr>
        <w:pStyle w:val="Heading3"/>
      </w:pPr>
      <w:r>
        <w:lastRenderedPageBreak/>
        <w:t>2NC Transition – Bottom-up Momentum</w:t>
      </w:r>
    </w:p>
    <w:p w:rsidR="00444EAC" w:rsidRPr="008938FC" w:rsidRDefault="00444EAC" w:rsidP="00444EAC">
      <w:pPr>
        <w:pStyle w:val="Heading4"/>
        <w:rPr>
          <w:rStyle w:val="Style13ptBold"/>
          <w:b/>
        </w:rPr>
      </w:pPr>
      <w:r w:rsidRPr="008938FC">
        <w:rPr>
          <w:rStyle w:val="Style13ptBold"/>
          <w:b/>
        </w:rPr>
        <w:t>L</w:t>
      </w:r>
      <w:r>
        <w:rPr>
          <w:rStyle w:val="Style13ptBold"/>
          <w:b/>
        </w:rPr>
        <w:t>ocal elites will spearhead the transition</w:t>
      </w:r>
    </w:p>
    <w:p w:rsidR="00444EAC" w:rsidRDefault="00444EAC" w:rsidP="00444EAC">
      <w:pPr>
        <w:rPr>
          <w:bCs/>
        </w:rPr>
      </w:pPr>
      <w:r w:rsidRPr="008938FC">
        <w:rPr>
          <w:rStyle w:val="Style13ptBold"/>
        </w:rPr>
        <w:t xml:space="preserve">Gilley 04 </w:t>
      </w:r>
      <w:r w:rsidRPr="008938FC">
        <w:rPr>
          <w:bCs/>
        </w:rPr>
        <w:t>(Bruce Gilley (Ph.D. 2008, Princeton University) is an Associate Professor of Political Science. His research centers on democracy, legitimacy, climate change, and global politics, and he is a specialist on the comparative politics of China and Asia. He is the author of four university-press books, including The Right to Rule: How States Win and Lose Legitimacy (2009) and China's Democratic Future (2004) in addition to several co-edited volumes. His articles have appeared in Foreign Affairs, Comparative Political Studies, environmental politics, Politics and Policy, Democratization, and the European Journal of Political Research. A member of the editorial boards of the Journal of Democracy and the Journal of Contemporary China, Professor Gilley has received grants from the Smith-Richardson Foundation and the Taiwan Foundation for Democracy. He was a Commonwealth Scholar at Oxford University from 1989 to 1991 and a Woodrow Wilson Scholar at Princeton University from 2004 to 2006., “China's democratic future,” Published Book, pg. 126-27</w:t>
      </w:r>
      <w:r>
        <w:rPr>
          <w:bCs/>
        </w:rPr>
        <w:t xml:space="preserve">, Date Accessed: 07/12/16, </w:t>
      </w:r>
      <w:proofErr w:type="spellStart"/>
      <w:r>
        <w:rPr>
          <w:bCs/>
        </w:rPr>
        <w:t>e.w.</w:t>
      </w:r>
      <w:proofErr w:type="spellEnd"/>
      <w:r>
        <w:rPr>
          <w:bCs/>
        </w:rPr>
        <w:t>)</w:t>
      </w:r>
    </w:p>
    <w:p w:rsidR="00444EAC" w:rsidRDefault="00444EAC" w:rsidP="00444EAC">
      <w:pPr>
        <w:rPr>
          <w:rStyle w:val="Style13ptBold"/>
        </w:rPr>
      </w:pPr>
      <w:r>
        <w:rPr>
          <w:rStyle w:val="StyleUnderline"/>
          <w:u w:val="none"/>
        </w:rPr>
        <w:t xml:space="preserve">One intriguing question is the role that </w:t>
      </w:r>
      <w:r w:rsidRPr="00E06111">
        <w:rPr>
          <w:rStyle w:val="StyleUnderline"/>
        </w:rPr>
        <w:t>local elites</w:t>
      </w:r>
      <w:r>
        <w:rPr>
          <w:rStyle w:val="StyleUnderline"/>
          <w:u w:val="none"/>
        </w:rPr>
        <w:t xml:space="preserve"> might play. </w:t>
      </w:r>
      <w:r w:rsidRPr="00293EFB">
        <w:rPr>
          <w:rStyle w:val="StyleUnderline"/>
        </w:rPr>
        <w:t>As outsiders not sullied by involvement in the central leadership and often with strong track records in local government, such leaders can emerge at the height of crisis</w:t>
      </w:r>
      <w:r w:rsidRPr="00E06111">
        <w:rPr>
          <w:rStyle w:val="StyleUnderline"/>
        </w:rPr>
        <w:t xml:space="preserve">. </w:t>
      </w:r>
      <w:r>
        <w:rPr>
          <w:rStyle w:val="StyleUnderline"/>
          <w:u w:val="none"/>
        </w:rPr>
        <w:t xml:space="preserve">One scholar speculates that a reform-minded regional leader who is associated with China’s southern-style liberal </w:t>
      </w:r>
      <w:r w:rsidRPr="00E06111">
        <w:rPr>
          <w:rStyle w:val="StyleUnderline"/>
        </w:rPr>
        <w:t>and</w:t>
      </w:r>
      <w:r>
        <w:rPr>
          <w:rStyle w:val="StyleUnderline"/>
          <w:u w:val="none"/>
        </w:rPr>
        <w:t xml:space="preserve"> inclusive national identity </w:t>
      </w:r>
      <w:r w:rsidRPr="00E06111">
        <w:rPr>
          <w:rStyle w:val="StyleUnderline"/>
        </w:rPr>
        <w:t>could emerge to lead the nation toward democracy.</w:t>
      </w:r>
      <w:r>
        <w:rPr>
          <w:rStyle w:val="StyleUnderline"/>
          <w:u w:val="none"/>
        </w:rPr>
        <w:t xml:space="preserve"> 14 Another foresees “an attempt at change from above starting the process, but then stalling and being superseded by action at the local and regional level that goes farther than what was intended.” 15 </w:t>
      </w:r>
      <w:r w:rsidRPr="00E06111">
        <w:rPr>
          <w:rStyle w:val="StyleUnderline"/>
        </w:rPr>
        <w:t xml:space="preserve">These </w:t>
      </w:r>
      <w:r w:rsidRPr="00293EFB">
        <w:rPr>
          <w:rStyle w:val="StyleUnderline"/>
        </w:rPr>
        <w:t>political elites at all levels will be joined by social elites. China has a large number of quasi-official elites who, while not likely to join mass protest will also stand outside the political elite</w:t>
      </w:r>
      <w:r>
        <w:rPr>
          <w:rStyle w:val="StyleUnderline"/>
          <w:u w:val="none"/>
        </w:rPr>
        <w:t xml:space="preserve">. Scholars Pan Wei and Liu </w:t>
      </w:r>
      <w:proofErr w:type="spellStart"/>
      <w:r>
        <w:rPr>
          <w:rStyle w:val="StyleUnderline"/>
          <w:u w:val="none"/>
        </w:rPr>
        <w:t>Junning</w:t>
      </w:r>
      <w:proofErr w:type="spellEnd"/>
      <w:r>
        <w:rPr>
          <w:rStyle w:val="StyleUnderline"/>
          <w:u w:val="none"/>
        </w:rPr>
        <w:t xml:space="preserve"> and economists Wu </w:t>
      </w:r>
      <w:proofErr w:type="spellStart"/>
      <w:r>
        <w:rPr>
          <w:rStyle w:val="StyleUnderline"/>
          <w:u w:val="none"/>
        </w:rPr>
        <w:t>Jinglian</w:t>
      </w:r>
      <w:proofErr w:type="spellEnd"/>
      <w:r>
        <w:rPr>
          <w:rStyle w:val="StyleUnderline"/>
          <w:u w:val="none"/>
        </w:rPr>
        <w:t xml:space="preserve"> and Hu </w:t>
      </w:r>
      <w:proofErr w:type="spellStart"/>
      <w:r>
        <w:rPr>
          <w:rStyle w:val="StyleUnderline"/>
          <w:u w:val="none"/>
        </w:rPr>
        <w:t>Angang</w:t>
      </w:r>
      <w:proofErr w:type="spellEnd"/>
      <w:r>
        <w:rPr>
          <w:rStyle w:val="StyleUnderline"/>
          <w:u w:val="none"/>
        </w:rPr>
        <w:t xml:space="preserve"> hold a semi-official status as elites of a society always closely enmeshed with the state. </w:t>
      </w:r>
      <w:r w:rsidRPr="00E06111">
        <w:rPr>
          <w:rStyle w:val="StyleUnderline"/>
        </w:rPr>
        <w:t>The movement of such elites to join and support the insiders can add to the momentum for change.</w:t>
      </w:r>
      <w:r>
        <w:rPr>
          <w:rStyle w:val="StyleUnderline"/>
          <w:u w:val="none"/>
        </w:rPr>
        <w:t xml:space="preserve"> Along with wider elites in business and the military, these groups may share the antidemocratic beliefs of the regime. But they do not share the regime’s interest in maintaining power “at all costs.” The regime may seek to forestall their defection by last-minute threats and inducements—recalling how the CCP sought to bring entrepreneurs into the Party in the late PRC era. But those attempts may backfire, as they have in other transitions, accelerating the defections. 16 </w:t>
      </w:r>
      <w:r w:rsidRPr="00293EFB">
        <w:rPr>
          <w:rStyle w:val="StyleUnderline"/>
        </w:rPr>
        <w:t>The importance of these social elites cannot be overstated. Typically, communist regimes have fallen to</w:t>
      </w:r>
      <w:r w:rsidRPr="00E06111">
        <w:rPr>
          <w:rStyle w:val="StyleUnderline"/>
        </w:rPr>
        <w:t xml:space="preserve"> narrow and often radical reformers without a broad coalition because pluralism in society has been so underdeveloped. China may be an exception to that because its market reforms had, by the turn of the century, created modest pluralism that mirrored that in the advanced Eastern European countries like Hungary and the former Czechoslovakia. </w:t>
      </w:r>
      <w:r>
        <w:rPr>
          <w:rStyle w:val="StyleUnderline"/>
          <w:u w:val="none"/>
        </w:rPr>
        <w:t xml:space="preserve">Having </w:t>
      </w:r>
      <w:r w:rsidRPr="00E06111">
        <w:rPr>
          <w:rStyle w:val="StyleUnderline"/>
        </w:rPr>
        <w:t>a broad and moderate coalition is critical to an unruffled passage from crisis through to functioning democracy</w:t>
      </w:r>
      <w:r>
        <w:rPr>
          <w:rStyle w:val="StyleUnderline"/>
          <w:u w:val="none"/>
        </w:rPr>
        <w:t xml:space="preserve">. “Reformers should thus pursue support-building with special vigor and timeliness,” notes one student of communist regime collapse. 17 The defection of business elites in particular has been a key moment in many authoritarian regime collapses. </w:t>
      </w:r>
      <w:r w:rsidRPr="00293EFB">
        <w:rPr>
          <w:rStyle w:val="StyleUnderline"/>
        </w:rPr>
        <w:t>The corruption, arbitrariness, unfairness, and impositions of the regime are weighed against the likely results of</w:t>
      </w:r>
      <w:r w:rsidR="00293EFB">
        <w:rPr>
          <w:rStyle w:val="StyleUnderline"/>
          <w:u w:val="none"/>
        </w:rPr>
        <w:t xml:space="preserve"> </w:t>
      </w:r>
      <w:r>
        <w:rPr>
          <w:rStyle w:val="StyleUnderline"/>
          <w:u w:val="none"/>
        </w:rPr>
        <w:t xml:space="preserve">THEDEMOCRATICBREAKTHROUGH 127 </w:t>
      </w:r>
      <w:r w:rsidRPr="00293EFB">
        <w:rPr>
          <w:rStyle w:val="StyleUnderline"/>
        </w:rPr>
        <w:t>democracy and the business elite decides to throw its weight behind the cause of change. Business leaders</w:t>
      </w:r>
      <w:r w:rsidRPr="00E06111">
        <w:rPr>
          <w:rStyle w:val="StyleUnderline"/>
        </w:rPr>
        <w:t xml:space="preserve"> focus on specific policy failures of the regime and recalculate the costs of democracy</w:t>
      </w:r>
      <w:r>
        <w:rPr>
          <w:rStyle w:val="StyleUnderline"/>
          <w:u w:val="none"/>
        </w:rPr>
        <w:t xml:space="preserve">. In the Philippines, it was the formation in 1984 of the Makati Business Club of business leaders, and to a lesser extent the church-backed Bishops-Businessmen’s Conference, supporting the presidential bid of Corazon Aquino in the breakthrough February 1986 election that is seen in retrospect as a critical leg of </w:t>
      </w:r>
      <w:r>
        <w:rPr>
          <w:rStyle w:val="StyleUnderline"/>
          <w:u w:val="none"/>
        </w:rPr>
        <w:lastRenderedPageBreak/>
        <w:t>support for the overthrow of Marcos. 18 Aquino promised to dismantle monopolies and lessen red tape: this reflects the quest for a level playing field when a crony-based system breaks down in the face of new entrants.</w:t>
      </w:r>
      <w:r w:rsidRPr="00E06111">
        <w:rPr>
          <w:rStyle w:val="StyleUnderline"/>
        </w:rPr>
        <w:t xml:space="preserve"> In China, as we have seen, in the early 2000s, business leaders had become more outspoken about the costs of CCP policy failure.</w:t>
      </w:r>
      <w:r>
        <w:rPr>
          <w:rStyle w:val="Style13ptBold"/>
        </w:rPr>
        <w:t xml:space="preserve"> </w:t>
      </w:r>
    </w:p>
    <w:p w:rsidR="00444EAC" w:rsidRDefault="00444EAC" w:rsidP="00444EAC">
      <w:pPr>
        <w:pStyle w:val="Heading3"/>
      </w:pPr>
      <w:r>
        <w:lastRenderedPageBreak/>
        <w:t>2NC Transition – Try or Die</w:t>
      </w:r>
    </w:p>
    <w:p w:rsidR="00444EAC" w:rsidRDefault="00444EAC" w:rsidP="00444EAC">
      <w:pPr>
        <w:pStyle w:val="Heading4"/>
      </w:pPr>
      <w:r>
        <w:t>Even a disorderly transition outweighs CCP rule.</w:t>
      </w:r>
    </w:p>
    <w:p w:rsidR="00444EAC" w:rsidRPr="005233A4" w:rsidRDefault="00444EAC" w:rsidP="00444EAC">
      <w:r w:rsidRPr="00E33733">
        <w:rPr>
          <w:b/>
        </w:rPr>
        <w:t>Pei 16</w:t>
      </w:r>
      <w:r w:rsidRPr="00E33733">
        <w:t xml:space="preserve"> (</w:t>
      </w:r>
      <w:proofErr w:type="spellStart"/>
      <w:r w:rsidRPr="00E33733">
        <w:t>Minxin</w:t>
      </w:r>
      <w:proofErr w:type="spellEnd"/>
      <w:r w:rsidRPr="00E33733">
        <w:t xml:space="preserve"> Pei, Professor of Government at Claremont McKenna College and a non-resident senior fellow at the German Marshall Fund of the United States,</w:t>
      </w:r>
      <w:r>
        <w:t xml:space="preserve"> “</w:t>
      </w:r>
      <w:r w:rsidRPr="005233A4">
        <w:t xml:space="preserve">Regime Change in </w:t>
      </w:r>
      <w:proofErr w:type="gramStart"/>
      <w:r w:rsidRPr="005233A4">
        <w:t>China?</w:t>
      </w:r>
      <w:r>
        <w:t>,</w:t>
      </w:r>
      <w:proofErr w:type="gramEnd"/>
      <w:r>
        <w:t>” Project Syndicate, December</w:t>
      </w:r>
      <w:r w:rsidRPr="005233A4">
        <w:t xml:space="preserve"> 13, 2012</w:t>
      </w:r>
      <w:r>
        <w:t xml:space="preserve">, </w:t>
      </w:r>
      <w:hyperlink r:id="rId19" w:history="1">
        <w:r w:rsidRPr="00A12867">
          <w:t>https://www.project-syndicate.org/commentary/the-inevitable-degeneration-of-chinese-autocracy-by-minxin-pei</w:t>
        </w:r>
      </w:hyperlink>
      <w:r>
        <w:t>) MA-T</w:t>
      </w:r>
    </w:p>
    <w:p w:rsidR="00444EAC" w:rsidRPr="003B3B6F" w:rsidRDefault="00444EAC" w:rsidP="00444EAC">
      <w:pPr>
        <w:rPr>
          <w:u w:val="single"/>
        </w:rPr>
      </w:pPr>
      <w:r w:rsidRPr="003B3B6F">
        <w:rPr>
          <w:u w:val="single"/>
        </w:rPr>
        <w:t>Another explanation is fear of contemplating the unknown. CCP rule may not last, but the alternative – state failure and civil chaos – could be far worse than the status quo.</w:t>
      </w:r>
      <w:r w:rsidRPr="005233A4">
        <w:t xml:space="preserve"> But the record of democratic transitions since 1974 suggests that regime change in China is unlikely to be calamitous. </w:t>
      </w:r>
      <w:r w:rsidRPr="003B3B6F">
        <w:rPr>
          <w:u w:val="single"/>
        </w:rPr>
        <w:t>The decisive factor will be whether it is initiated and managed by the ruling elites, as in Taiwan, Mexico, Brazil, and Spain. Managed transitions produce more stable democracies. Should such a process occur in China, the CCP could transform itself into a major political party competing with others for power, as formerly autocratic parties have done in Mexico and Taiwan.</w:t>
      </w:r>
    </w:p>
    <w:p w:rsidR="00444EAC" w:rsidRPr="003B3B6F" w:rsidRDefault="00444EAC" w:rsidP="00444EAC">
      <w:pPr>
        <w:rPr>
          <w:u w:val="single"/>
        </w:rPr>
      </w:pPr>
      <w:r w:rsidRPr="003B3B6F">
        <w:rPr>
          <w:u w:val="single"/>
        </w:rPr>
        <w:t>Even a disorderly regime transition, however traumatic and chaotic in the short term, could yield a system that, on balance, is an improvement over a stagnant, repressive, and corrupt autocracy. Indonesia’s new democracy may be imperfect, but has thrived despite its initial poor prospects. Likewise, Vladimir Putin’s Russia, a deeply flawed hybrid autocracy, is nonetheless a far better place to live than the Soviet Union was.</w:t>
      </w:r>
    </w:p>
    <w:p w:rsidR="00444EAC" w:rsidRPr="005233A4" w:rsidRDefault="00444EAC" w:rsidP="00444EAC">
      <w:r w:rsidRPr="003B3B6F">
        <w:rPr>
          <w:u w:val="single"/>
        </w:rPr>
        <w:t>If there is one lesson to be learned from the remarkable history of the democratic transitions of the past 38 years, it is that when elites and the public reject authoritarian rule, they do their best to make the new system work.</w:t>
      </w:r>
      <w:r w:rsidRPr="005233A4">
        <w:t xml:space="preserve"> Should such a transition occur in China, there is no reason to think that the process and the outcome will be fundamentally different.</w:t>
      </w:r>
    </w:p>
    <w:p w:rsidR="00444EAC" w:rsidRPr="0068072D" w:rsidRDefault="00444EAC" w:rsidP="00444EAC">
      <w:pPr>
        <w:pStyle w:val="Heading3"/>
      </w:pPr>
      <w:r>
        <w:lastRenderedPageBreak/>
        <w:t>2NC Transition - History</w:t>
      </w:r>
    </w:p>
    <w:p w:rsidR="00444EAC" w:rsidRDefault="00444EAC" w:rsidP="00444EAC">
      <w:pPr>
        <w:pStyle w:val="Heading4"/>
      </w:pPr>
      <w:r>
        <w:t>Taiwan proves the transition will be peaceful</w:t>
      </w:r>
    </w:p>
    <w:p w:rsidR="00444EAC" w:rsidRDefault="00444EAC" w:rsidP="00444EAC">
      <w:r>
        <w:rPr>
          <w:b/>
          <w:sz w:val="24"/>
          <w:szCs w:val="24"/>
        </w:rPr>
        <w:t xml:space="preserve">Deutsche </w:t>
      </w:r>
      <w:proofErr w:type="spellStart"/>
      <w:r>
        <w:rPr>
          <w:b/>
          <w:sz w:val="24"/>
          <w:szCs w:val="24"/>
        </w:rPr>
        <w:t>Welle</w:t>
      </w:r>
      <w:proofErr w:type="spellEnd"/>
      <w:r>
        <w:rPr>
          <w:b/>
          <w:sz w:val="24"/>
          <w:szCs w:val="24"/>
        </w:rPr>
        <w:t xml:space="preserve"> Asia ‘12 </w:t>
      </w:r>
      <w:r w:rsidRPr="002C6AAE">
        <w:t xml:space="preserve">("Could Taiwan's democracy serve as a model for China?" </w:t>
      </w:r>
      <w:r>
        <w:t>http://www.dw.com/en/could-taiwans-democracy-serve-as-a-model-for-china/a-6697062</w:t>
      </w:r>
    </w:p>
    <w:p w:rsidR="00444EAC" w:rsidRPr="00BF2E00" w:rsidRDefault="00444EAC" w:rsidP="00444EAC">
      <w:r w:rsidRPr="0068072D">
        <w:t xml:space="preserve">As </w:t>
      </w:r>
      <w:r w:rsidRPr="00E85A27">
        <w:rPr>
          <w:u w:val="single"/>
        </w:rPr>
        <w:t>Taiwan</w:t>
      </w:r>
      <w:r w:rsidRPr="0068072D">
        <w:t xml:space="preserve"> gears up for elections at the weekend, analysts ask whether it could serve as a model for mainland China, considering it </w:t>
      </w:r>
      <w:r w:rsidRPr="00E85A27">
        <w:rPr>
          <w:u w:val="single"/>
        </w:rPr>
        <w:t xml:space="preserve">has successfully </w:t>
      </w:r>
      <w:r w:rsidRPr="00BF2E00">
        <w:rPr>
          <w:u w:val="single"/>
        </w:rPr>
        <w:t>demonstrated that democracy and Confucian values are compatible</w:t>
      </w:r>
      <w:r w:rsidRPr="00BF2E00">
        <w:rPr>
          <w:b/>
          <w:sz w:val="14"/>
        </w:rPr>
        <w:t>.</w:t>
      </w:r>
      <w:r w:rsidRPr="0068072D">
        <w:t xml:space="preserve"> China's President Hu Jintao warned the cadres of the Communist Party last year against Western influence on China. "International hostile powers" are trying to influence China culturally and ideologically, he wrote in the Communist Party magazine </w:t>
      </w:r>
      <w:proofErr w:type="spellStart"/>
      <w:r w:rsidRPr="0068072D">
        <w:t>Qiushi</w:t>
      </w:r>
      <w:proofErr w:type="spellEnd"/>
      <w:r w:rsidRPr="0068072D">
        <w:t xml:space="preserve">. His differentiation between Western and Chinese values is reminiscent of a debate triggered by the then prime minister of Singapore, Lee </w:t>
      </w:r>
      <w:proofErr w:type="spellStart"/>
      <w:r w:rsidRPr="0068072D">
        <w:t>Kuan</w:t>
      </w:r>
      <w:proofErr w:type="spellEnd"/>
      <w:r w:rsidRPr="0068072D">
        <w:t xml:space="preserve"> Yew, in the 1990s. He held Asian values such as diligence, thrift and respect for authority, and the fact that society came before the individual, as responsible for the economic miracle in East Asia. He said that Asian values and liberal Western democracy were not compatible. His stance received considerable support from Malaysia and the People's Republic of China. "It was about legitimizing their own rule," said Gunter Schubert, Professor for Greater China Studies at </w:t>
      </w:r>
      <w:proofErr w:type="spellStart"/>
      <w:r w:rsidRPr="0068072D">
        <w:t>Tübingen</w:t>
      </w:r>
      <w:proofErr w:type="spellEnd"/>
      <w:r w:rsidRPr="0068072D">
        <w:t xml:space="preserve"> University. "About securing their own claims to power." </w:t>
      </w:r>
      <w:r w:rsidRPr="00BF2E00">
        <w:rPr>
          <w:u w:val="single"/>
        </w:rPr>
        <w:t>Taiwan</w:t>
      </w:r>
      <w:r w:rsidRPr="0068072D">
        <w:t xml:space="preserve">, however, </w:t>
      </w:r>
      <w:r w:rsidRPr="00BF2E00">
        <w:rPr>
          <w:u w:val="single"/>
        </w:rPr>
        <w:t>offers an example of stable democracy in a Chinese context</w:t>
      </w:r>
      <w:r w:rsidRPr="0068072D">
        <w:t xml:space="preserve">. The opposition Democratic Progressive Party (DPP) was formed in 1986 and a year later the ruling Kuomintang lifted martial law. The first free presidential elections took place in 1996 with the Kuomintang losing power for the first time since 1949 four years later. </w:t>
      </w:r>
      <w:r w:rsidRPr="00BF2E00">
        <w:rPr>
          <w:u w:val="single"/>
        </w:rPr>
        <w:t>The government has been voted out of power twice</w:t>
      </w:r>
      <w:r w:rsidRPr="0068072D">
        <w:t xml:space="preserve"> in the past 15 years </w:t>
      </w:r>
      <w:r w:rsidRPr="00BF2E00">
        <w:rPr>
          <w:u w:val="single"/>
        </w:rPr>
        <w:t>and the upcoming elections could well lead to another change</w:t>
      </w:r>
      <w:r w:rsidRPr="0068072D">
        <w:t xml:space="preserve"> of government. </w:t>
      </w:r>
      <w:r w:rsidRPr="00BF2E00">
        <w:rPr>
          <w:u w:val="single"/>
        </w:rPr>
        <w:t>The transition of power is likely to take place without any undue chaos or confusion</w:t>
      </w:r>
      <w:r w:rsidRPr="0068072D">
        <w:t xml:space="preserve">. </w:t>
      </w:r>
      <w:proofErr w:type="spellStart"/>
      <w:r w:rsidRPr="0068072D">
        <w:t>Aurel</w:t>
      </w:r>
      <w:proofErr w:type="spellEnd"/>
      <w:r w:rsidRPr="0068072D">
        <w:t xml:space="preserve"> </w:t>
      </w:r>
      <w:r w:rsidRPr="00BF2E00">
        <w:rPr>
          <w:u w:val="single"/>
        </w:rPr>
        <w:t>Croissant from Heidelberg University is convinced</w:t>
      </w:r>
      <w:r w:rsidRPr="0068072D">
        <w:t xml:space="preserve"> that </w:t>
      </w:r>
      <w:r w:rsidRPr="00BF2E00">
        <w:rPr>
          <w:u w:val="single"/>
        </w:rPr>
        <w:t xml:space="preserve">Taiwan's impressive democratization process has had an indirect impact on mainland China. "Taiwan has shown </w:t>
      </w:r>
      <w:r w:rsidRPr="0068072D">
        <w:t>that</w:t>
      </w:r>
      <w:r w:rsidRPr="00BF2E00">
        <w:rPr>
          <w:u w:val="single"/>
        </w:rPr>
        <w:t xml:space="preserve"> democracy and Chinese culture are</w:t>
      </w:r>
      <w:r w:rsidRPr="00BF2E00">
        <w:rPr>
          <w:sz w:val="14"/>
          <w:u w:val="single"/>
        </w:rPr>
        <w:t xml:space="preserve"> </w:t>
      </w:r>
      <w:r w:rsidRPr="00BF2E00">
        <w:rPr>
          <w:rStyle w:val="StyleUnderline"/>
        </w:rPr>
        <w:t>not</w:t>
      </w:r>
      <w:r w:rsidRPr="0068072D">
        <w:t xml:space="preserve"> necessarily </w:t>
      </w:r>
      <w:r w:rsidRPr="00BF2E00">
        <w:rPr>
          <w:u w:val="single"/>
        </w:rPr>
        <w:t>incompatible</w:t>
      </w:r>
      <w:r w:rsidRPr="0068072D">
        <w:t xml:space="preserve">," he told Deutsche </w:t>
      </w:r>
      <w:proofErr w:type="spellStart"/>
      <w:r w:rsidRPr="0068072D">
        <w:t>Welle</w:t>
      </w:r>
      <w:proofErr w:type="spellEnd"/>
      <w:r w:rsidRPr="0068072D">
        <w:t xml:space="preserve">. Moreover, </w:t>
      </w:r>
      <w:r w:rsidRPr="00BF2E00">
        <w:rPr>
          <w:rStyle w:val="StyleUnderline"/>
        </w:rPr>
        <w:t xml:space="preserve">it is proof </w:t>
      </w:r>
      <w:r w:rsidRPr="0068072D">
        <w:t>that</w:t>
      </w:r>
      <w:r w:rsidRPr="00BF2E00">
        <w:rPr>
          <w:rStyle w:val="StyleUnderline"/>
        </w:rPr>
        <w:t xml:space="preserve"> democracy does not have to be accompanied by chaos or economic decline</w:t>
      </w:r>
      <w:r w:rsidRPr="0068072D">
        <w:t>.</w:t>
      </w:r>
    </w:p>
    <w:p w:rsidR="00444EAC" w:rsidRPr="00BF2E00" w:rsidRDefault="00444EAC" w:rsidP="00444EAC">
      <w:pPr>
        <w:pStyle w:val="Heading4"/>
      </w:pPr>
      <w:r w:rsidRPr="00BF2E00">
        <w:t xml:space="preserve">Even the worst case scenario won’t derail China- historical precedent- AND regional success provides a buffer </w:t>
      </w:r>
    </w:p>
    <w:p w:rsidR="00444EAC" w:rsidRPr="00BF2E00" w:rsidRDefault="00444EAC" w:rsidP="00444EAC">
      <w:proofErr w:type="spellStart"/>
      <w:r w:rsidRPr="00BF2E00">
        <w:rPr>
          <w:rStyle w:val="Style13ptBold"/>
        </w:rPr>
        <w:t>Rachman</w:t>
      </w:r>
      <w:proofErr w:type="spellEnd"/>
      <w:r w:rsidRPr="00BF2E00">
        <w:rPr>
          <w:rStyle w:val="Style13ptBold"/>
        </w:rPr>
        <w:t xml:space="preserve"> ‘12 --</w:t>
      </w:r>
      <w:r w:rsidRPr="00BF2E00">
        <w:rPr>
          <w:b/>
          <w:sz w:val="24"/>
          <w:szCs w:val="24"/>
        </w:rPr>
        <w:t xml:space="preserve"> </w:t>
      </w:r>
      <w:r w:rsidRPr="00BF2E00">
        <w:t xml:space="preserve">Financial Times chief foreign affairs commentator (Gideon, he spent 15 years at The Economist first as its deputy American editor then as its South-east Asia correspondent, "Politics can't curb a Chinese steamroller," Business Spectator, 3-20-12, l/n, accessed 4-2-12, </w:t>
      </w:r>
      <w:proofErr w:type="spellStart"/>
      <w:r w:rsidRPr="00BF2E00">
        <w:t>mss</w:t>
      </w:r>
      <w:proofErr w:type="spellEnd"/>
      <w:r w:rsidRPr="00BF2E00">
        <w:t>)</w:t>
      </w:r>
    </w:p>
    <w:p w:rsidR="00444EAC" w:rsidRPr="00BF2E00" w:rsidRDefault="00444EAC" w:rsidP="00444EAC">
      <w:pPr>
        <w:rPr>
          <w:u w:val="single"/>
        </w:rPr>
      </w:pPr>
      <w:r w:rsidRPr="0068072D">
        <w:t xml:space="preserve">So </w:t>
      </w:r>
      <w:r w:rsidRPr="00BF2E00">
        <w:rPr>
          <w:u w:val="single"/>
        </w:rPr>
        <w:t>who is right?</w:t>
      </w:r>
      <w:r w:rsidRPr="0068072D">
        <w:t xml:space="preserve"> The </w:t>
      </w:r>
      <w:r w:rsidRPr="00BF2E00">
        <w:rPr>
          <w:u w:val="single"/>
        </w:rPr>
        <w:t>people who think China is a rising superpower, or those who insist</w:t>
      </w:r>
      <w:r w:rsidRPr="0068072D">
        <w:t xml:space="preserve"> that </w:t>
      </w:r>
      <w:r w:rsidRPr="00BF2E00">
        <w:rPr>
          <w:u w:val="single"/>
        </w:rPr>
        <w:t>it is</w:t>
      </w:r>
      <w:r w:rsidRPr="0068072D">
        <w:t xml:space="preserve"> a </w:t>
      </w:r>
      <w:r w:rsidRPr="00BF2E00">
        <w:rPr>
          <w:u w:val="single"/>
        </w:rPr>
        <w:t>deeply unstable</w:t>
      </w:r>
      <w:r w:rsidRPr="0068072D">
        <w:t xml:space="preserve"> country? Oddly enough, </w:t>
      </w:r>
      <w:r w:rsidRPr="00BF2E00">
        <w:rPr>
          <w:u w:val="single"/>
        </w:rPr>
        <w:t>they are both correct</w:t>
      </w:r>
      <w:r w:rsidRPr="0068072D">
        <w:t xml:space="preserve">. It is clearly true that China has enormous political and economic challenges ahead. Yet </w:t>
      </w:r>
      <w:r w:rsidRPr="00BF2E00">
        <w:rPr>
          <w:u w:val="single"/>
        </w:rPr>
        <w:t>future instability is highly unlikely to derail the rise of China</w:t>
      </w:r>
      <w:r w:rsidRPr="0068072D">
        <w:t xml:space="preserve">. Whatever the wishful thinking of some in the west, </w:t>
      </w:r>
      <w:r w:rsidRPr="00BF2E00">
        <w:rPr>
          <w:u w:val="single"/>
        </w:rPr>
        <w:t>we are not suddenly going to wake up and discover</w:t>
      </w:r>
      <w:r w:rsidRPr="0068072D">
        <w:t xml:space="preserve"> that </w:t>
      </w:r>
      <w:r w:rsidRPr="00BF2E00">
        <w:rPr>
          <w:u w:val="single"/>
        </w:rPr>
        <w:t>the Chinese miracle was</w:t>
      </w:r>
      <w:r w:rsidRPr="0068072D">
        <w:t xml:space="preserve">, in fact, </w:t>
      </w:r>
      <w:r w:rsidRPr="00BF2E00">
        <w:rPr>
          <w:u w:val="single"/>
        </w:rPr>
        <w:t>a mirage</w:t>
      </w:r>
      <w:r w:rsidRPr="0068072D">
        <w:t xml:space="preserve">. My own </w:t>
      </w:r>
      <w:proofErr w:type="spellStart"/>
      <w:r w:rsidRPr="0068072D">
        <w:t>scepticism</w:t>
      </w:r>
      <w:proofErr w:type="spellEnd"/>
      <w:r w:rsidRPr="0068072D">
        <w:t xml:space="preserve"> about China is tempered by the knowledge that analysts in the west have been predicting the end of the Chinese boom almost since it began. In the mid-1990s, as the Asia editor of The Economist, I was perpetually running stories about the inherent instability of China - whether it was dire predictions about the fragility of the banking system, or reports of savage infighting at the top of the Communist Party. In 2003, I purchased a much acclaimed book, Gordon Chang's The Coming Collapse of China, which predicted that the Chinese miracle had five years to run, at most. So now, when I read that China's banks are near collapse, that the </w:t>
      </w:r>
      <w:r w:rsidRPr="0068072D">
        <w:lastRenderedPageBreak/>
        <w:t xml:space="preserve">countryside is in a ferment of unrest, that the cities are on the brink of environmental disaster and that the middle classes are in revolt, I am tempted to yawn and turn the page. I really have heard it all before. Yet it is equally hard to believe that either the Chinese economic or political systems can continue along the same lines indefinitely. Rapid, export-driven growth of 8-9 per cent a year is not sustainable forever. And China's political system looks increasingly anachronistic, as demands for democracy spread around the world. Wen was probably implying as much last week, when he said that the Arab people's demand for democracy "must be respected... and cannot be held back by any force". </w:t>
      </w:r>
      <w:r w:rsidRPr="00BF2E00">
        <w:rPr>
          <w:u w:val="single"/>
        </w:rPr>
        <w:t xml:space="preserve">It is </w:t>
      </w:r>
      <w:r w:rsidRPr="0068072D">
        <w:t xml:space="preserve">clearly </w:t>
      </w:r>
      <w:r w:rsidRPr="00BF2E00">
        <w:rPr>
          <w:u w:val="single"/>
        </w:rPr>
        <w:t xml:space="preserve">true </w:t>
      </w:r>
      <w:r w:rsidRPr="0068072D">
        <w:t xml:space="preserve">that </w:t>
      </w:r>
      <w:r w:rsidRPr="00BF2E00">
        <w:rPr>
          <w:u w:val="single"/>
        </w:rPr>
        <w:t>China has very difficult political and economic transitions ahead. There are</w:t>
      </w:r>
      <w:r w:rsidRPr="0068072D">
        <w:t xml:space="preserve">, however, </w:t>
      </w:r>
      <w:r w:rsidRPr="00BF2E00">
        <w:rPr>
          <w:rStyle w:val="StyleUnderline"/>
        </w:rPr>
        <w:t>encouraging precedents from the rest of Asia.</w:t>
      </w:r>
      <w:r w:rsidRPr="00BF2E00">
        <w:rPr>
          <w:u w:val="single"/>
        </w:rPr>
        <w:t xml:space="preserve"> South Korea and Taiwan</w:t>
      </w:r>
      <w:r w:rsidRPr="0068072D">
        <w:t xml:space="preserve"> have both </w:t>
      </w:r>
      <w:r w:rsidRPr="00BF2E00">
        <w:rPr>
          <w:u w:val="single"/>
        </w:rPr>
        <w:t>moved from fairly brutal one-party states to functioning democracies - and from low-cost manufacturing to high-tech consumerism.</w:t>
      </w:r>
      <w:r w:rsidRPr="00BF2E00">
        <w:rPr>
          <w:sz w:val="14"/>
          <w:u w:val="single"/>
        </w:rPr>
        <w:t xml:space="preserve"> </w:t>
      </w:r>
      <w:r w:rsidRPr="0068072D">
        <w:t xml:space="preserve">The sheer scale of China - and its uniquely traumatic history - will make the country's political and economic transformation that much harder. In particular, if China were to move towards free elections, it would almost certainly see the rise of separatist movements in Tibet and Xinjiang. Given the depth of Chinese nationalism, it is unlikely that these would be treated with subtlety or sensitivity. As well as struggling to preserve the country's territorial integrity, a more democratic China would find itself coping with all sorts of barely-suppressed social tensions - particularly if it scraps restrictions on movement between the countryside and cities. Yet </w:t>
      </w:r>
      <w:r w:rsidRPr="00BF2E00">
        <w:rPr>
          <w:u w:val="single"/>
        </w:rPr>
        <w:t xml:space="preserve">even </w:t>
      </w:r>
      <w:r w:rsidRPr="0068072D">
        <w:t>if one envisages</w:t>
      </w:r>
      <w:r w:rsidRPr="00BF2E00">
        <w:rPr>
          <w:u w:val="single"/>
        </w:rPr>
        <w:t xml:space="preserve"> the </w:t>
      </w:r>
      <w:r w:rsidRPr="0068072D">
        <w:t>very</w:t>
      </w:r>
      <w:r w:rsidRPr="00BF2E00">
        <w:rPr>
          <w:u w:val="single"/>
        </w:rPr>
        <w:t xml:space="preserve"> worst case </w:t>
      </w:r>
      <w:r w:rsidRPr="002F3106">
        <w:rPr>
          <w:rStyle w:val="StyleUnderline"/>
        </w:rPr>
        <w:t>scenario -</w:t>
      </w:r>
      <w:r w:rsidRPr="0068072D">
        <w:t xml:space="preserve"> the outbreak of a </w:t>
      </w:r>
      <w:r w:rsidRPr="00BF2E00">
        <w:rPr>
          <w:u w:val="single"/>
        </w:rPr>
        <w:t xml:space="preserve">civil </w:t>
      </w:r>
      <w:r w:rsidRPr="002F3106">
        <w:rPr>
          <w:rStyle w:val="StyleUnderline"/>
        </w:rPr>
        <w:t>war -</w:t>
      </w:r>
      <w:r w:rsidRPr="00BF2E00">
        <w:rPr>
          <w:u w:val="single"/>
        </w:rPr>
        <w:t xml:space="preserve"> </w:t>
      </w:r>
      <w:r w:rsidRPr="0068072D">
        <w:t>that</w:t>
      </w:r>
      <w:r w:rsidRPr="00BF2E00">
        <w:rPr>
          <w:u w:val="single"/>
        </w:rPr>
        <w:t xml:space="preserve"> need not mean </w:t>
      </w:r>
      <w:r w:rsidRPr="0068072D">
        <w:t>that</w:t>
      </w:r>
      <w:r w:rsidRPr="00BF2E00">
        <w:rPr>
          <w:u w:val="single"/>
        </w:rPr>
        <w:t xml:space="preserve"> China will fail </w:t>
      </w:r>
      <w:r w:rsidRPr="0068072D">
        <w:t xml:space="preserve">to make it to superpower status. If you doubt it, consider the rise of the last emerging superpower to shake the world. </w:t>
      </w:r>
      <w:r w:rsidRPr="00BF2E00">
        <w:rPr>
          <w:u w:val="single"/>
        </w:rPr>
        <w:t>The US fought a civil war</w:t>
      </w:r>
      <w:r w:rsidRPr="0068072D">
        <w:t xml:space="preserve"> </w:t>
      </w:r>
      <w:r w:rsidRPr="00BF2E00">
        <w:rPr>
          <w:u w:val="single"/>
        </w:rPr>
        <w:t>in the 1860s and yet was the world's largest economy by the 1880s</w:t>
      </w:r>
      <w:r w:rsidRPr="0068072D">
        <w:t xml:space="preserve">. </w:t>
      </w:r>
      <w:r w:rsidRPr="00BF2E00">
        <w:rPr>
          <w:u w:val="single"/>
        </w:rPr>
        <w:t xml:space="preserve">Or </w:t>
      </w:r>
      <w:r w:rsidRPr="0068072D">
        <w:t xml:space="preserve">take </w:t>
      </w:r>
      <w:r w:rsidRPr="00BF2E00">
        <w:rPr>
          <w:u w:val="single"/>
        </w:rPr>
        <w:t xml:space="preserve">Germany and Japan: countries </w:t>
      </w:r>
      <w:r w:rsidRPr="0068072D">
        <w:t xml:space="preserve">that were defeated and </w:t>
      </w:r>
      <w:r w:rsidRPr="00BF2E00">
        <w:rPr>
          <w:u w:val="single"/>
        </w:rPr>
        <w:t xml:space="preserve">devastated in a world war, yet which swiftly resumed their positions </w:t>
      </w:r>
      <w:r w:rsidRPr="0068072D">
        <w:t xml:space="preserve">among the world's leading economies. </w:t>
      </w:r>
      <w:r w:rsidRPr="00BF2E00">
        <w:rPr>
          <w:u w:val="single"/>
        </w:rPr>
        <w:t xml:space="preserve">What the US, Germany and Japan had in common is </w:t>
      </w:r>
      <w:r w:rsidRPr="0068072D">
        <w:t xml:space="preserve">that </w:t>
      </w:r>
      <w:r w:rsidRPr="00BF2E00">
        <w:rPr>
          <w:u w:val="single"/>
        </w:rPr>
        <w:t xml:space="preserve">they </w:t>
      </w:r>
      <w:r w:rsidRPr="0068072D">
        <w:t>had</w:t>
      </w:r>
      <w:r w:rsidRPr="00BF2E00">
        <w:rPr>
          <w:u w:val="single"/>
        </w:rPr>
        <w:t xml:space="preserve"> discovered the formula for a successful industrial economy </w:t>
      </w:r>
      <w:r w:rsidRPr="0068072D">
        <w:t xml:space="preserve">- </w:t>
      </w:r>
      <w:r w:rsidRPr="00BF2E00">
        <w:rPr>
          <w:u w:val="single"/>
        </w:rPr>
        <w:t xml:space="preserve">something that seems to be able to survive any amount of turmoil. After more than 30 years of rapid </w:t>
      </w:r>
      <w:r w:rsidRPr="0068072D">
        <w:t>economic</w:t>
      </w:r>
      <w:r w:rsidRPr="00BF2E00">
        <w:rPr>
          <w:u w:val="single"/>
        </w:rPr>
        <w:t xml:space="preserve"> growth, it is clear </w:t>
      </w:r>
      <w:r w:rsidRPr="0068072D">
        <w:t>that</w:t>
      </w:r>
      <w:r w:rsidRPr="00BF2E00">
        <w:rPr>
          <w:u w:val="single"/>
        </w:rPr>
        <w:t xml:space="preserve"> China too </w:t>
      </w:r>
      <w:r w:rsidRPr="0068072D">
        <w:t>has</w:t>
      </w:r>
      <w:r w:rsidRPr="00BF2E00">
        <w:rPr>
          <w:u w:val="single"/>
        </w:rPr>
        <w:t xml:space="preserve"> mastered the formula.</w:t>
      </w:r>
    </w:p>
    <w:p w:rsidR="00444EAC" w:rsidRDefault="00293EFB" w:rsidP="00293EFB">
      <w:pPr>
        <w:pStyle w:val="Heading3"/>
      </w:pPr>
      <w:r>
        <w:lastRenderedPageBreak/>
        <w:t>2NC Transition - PLA</w:t>
      </w:r>
    </w:p>
    <w:p w:rsidR="00444EAC" w:rsidRDefault="00444EAC" w:rsidP="00444EAC"/>
    <w:p w:rsidR="00293EFB" w:rsidRPr="008938FC" w:rsidRDefault="00293EFB" w:rsidP="00293EFB">
      <w:pPr>
        <w:pStyle w:val="Heading4"/>
        <w:rPr>
          <w:rStyle w:val="Style13ptBold"/>
          <w:b/>
        </w:rPr>
      </w:pPr>
      <w:r w:rsidRPr="008938FC">
        <w:rPr>
          <w:rStyle w:val="Style13ptBold"/>
          <w:b/>
        </w:rPr>
        <w:t>The PLA will side with the democratic leaders during transition</w:t>
      </w:r>
    </w:p>
    <w:p w:rsidR="00293EFB" w:rsidRPr="008938FC" w:rsidRDefault="00293EFB" w:rsidP="00293EFB">
      <w:pPr>
        <w:rPr>
          <w:u w:val="single"/>
        </w:rPr>
      </w:pPr>
      <w:r w:rsidRPr="008938FC">
        <w:rPr>
          <w:rStyle w:val="Style13ptBold"/>
        </w:rPr>
        <w:t xml:space="preserve">Gilley 04 </w:t>
      </w:r>
      <w:r w:rsidRPr="008938FC">
        <w:rPr>
          <w:bCs/>
        </w:rPr>
        <w:t xml:space="preserve">(Bruce Gilley (Ph.D. 2008, Princeton University) is an Associate Professor of Political Science. His research centers on democracy, legitimacy, climate change, and global politics, and he is a specialist on the comparative politics of China and Asia. He is the author of four university-press books, including The Right to Rule: How States Win and Lose Legitimacy (2009) and China's Democratic Future (2004) in addition to several co-edited volumes. His articles have appeared in Foreign Affairs, Comparative Political Studies, environmental politics, Politics and Policy, Democratization, and the European Journal of Political Research. A member of the editorial boards of the Journal of Democracy and the Journal of Contemporary China, Professor Gilley has received grants from the Smith-Richardson Foundation and the Taiwan Foundation for Democracy. He was a Commonwealth Scholar at Oxford University from 1989 to 1991 and a Woodrow Wilson Scholar at Princeton University from 2004 to 2006., “China's democratic future,” Published Book, pg. 125-26, Date Accessed: 07/12/16, </w:t>
      </w:r>
      <w:proofErr w:type="spellStart"/>
      <w:r w:rsidRPr="008938FC">
        <w:rPr>
          <w:bCs/>
        </w:rPr>
        <w:t>e.w.</w:t>
      </w:r>
      <w:proofErr w:type="spellEnd"/>
      <w:r w:rsidRPr="008938FC">
        <w:rPr>
          <w:bCs/>
        </w:rPr>
        <w:t>)</w:t>
      </w:r>
    </w:p>
    <w:p w:rsidR="00293EFB" w:rsidRPr="008938FC" w:rsidRDefault="00293EFB" w:rsidP="00293EFB">
      <w:r w:rsidRPr="008938FC">
        <w:t xml:space="preserve">This shift of calculations and allegiances is almost always imperceptible. Yet in state-centered democratizations it is the critical breach. </w:t>
      </w:r>
      <w:r w:rsidRPr="008938FC">
        <w:rPr>
          <w:u w:val="single"/>
        </w:rPr>
        <w:t xml:space="preserve">Suddenly, there is a viable alternative to the regime created from within the regime itself. </w:t>
      </w:r>
      <w:r w:rsidRPr="008938FC">
        <w:t xml:space="preserve">As the old adage puts it, China already has a formidable democratic opposition ready and waiting to assume office: it is called the CCP. The heroes of retreat emerge with a goal to compromise, even accept, the demands of society for political change. They recognize the need for such changes and believe they can control and win early elections. They believe that the potential benefits of a decisive shift towards democracy outweigh the risks of trying to uphold a faltering authoritarian regime. They may also be induced to seek reforms to save the economic order or gain international commendation. Their well-timed and wise exercise of a rapidly diminishing ability to control events serves their interests better than inaction. </w:t>
      </w:r>
      <w:r w:rsidRPr="008938FC">
        <w:rPr>
          <w:u w:val="single"/>
        </w:rPr>
        <w:t>The strong likelihood that the PLA will remain on the sidelines (</w:t>
      </w:r>
      <w:r w:rsidRPr="008938FC">
        <w:t>and thus not be a key elite in the transition)</w:t>
      </w:r>
      <w:r w:rsidRPr="008938FC">
        <w:rPr>
          <w:u w:val="single"/>
        </w:rPr>
        <w:t xml:space="preserve"> is a good thing</w:t>
      </w:r>
      <w:r w:rsidRPr="008938FC">
        <w:t xml:space="preserve">, as mentioned. </w:t>
      </w:r>
      <w:r w:rsidRPr="008938FC">
        <w:rPr>
          <w:u w:val="single"/>
        </w:rPr>
        <w:t>This is less because civilians are more democratic than the military</w:t>
      </w:r>
      <w:r w:rsidRPr="008938FC">
        <w:t>—something questionable in China—</w:t>
      </w:r>
      <w:r w:rsidRPr="008938FC">
        <w:rPr>
          <w:u w:val="single"/>
        </w:rPr>
        <w:t xml:space="preserve">but because they are typically better able to work out pacts and compromises because they operate under a less hierarchical system and have more regular contacts with the public. </w:t>
      </w:r>
      <w:r w:rsidRPr="008938FC">
        <w:t xml:space="preserve">However, </w:t>
      </w:r>
      <w:r w:rsidRPr="008938FC">
        <w:rPr>
          <w:u w:val="single"/>
        </w:rPr>
        <w:t xml:space="preserve">to the extent that the </w:t>
      </w:r>
      <w:r w:rsidRPr="008938FC">
        <w:t>police</w:t>
      </w:r>
      <w:r w:rsidRPr="008938FC">
        <w:rPr>
          <w:u w:val="single"/>
        </w:rPr>
        <w:t>, PAP, and PLA are allied with the reformist elites, it could well be as a liberal force promoting transition</w:t>
      </w:r>
      <w:r w:rsidRPr="008938FC">
        <w:t xml:space="preserve">. All the literature on comparative transitions suggests that </w:t>
      </w:r>
      <w:r w:rsidRPr="00ED58D8">
        <w:rPr>
          <w:iCs/>
          <w:u w:val="single"/>
        </w:rPr>
        <w:t xml:space="preserve">the military can be a positive force for change because it seeks to protect its corporate interests and is quick to disassociate itself from a regime that has lost support. </w:t>
      </w:r>
      <w:r w:rsidRPr="008938FC">
        <w:t>The types of pro-reform writings contained in military-backed journals like Strategy and Management, or written into books by people like PAP Colonel Jiao Jian, hint at this potential in China.</w:t>
      </w:r>
    </w:p>
    <w:p w:rsidR="00293EFB" w:rsidRPr="008938FC" w:rsidRDefault="00293EFB" w:rsidP="00293EFB">
      <w:pPr>
        <w:pStyle w:val="Heading4"/>
        <w:rPr>
          <w:rStyle w:val="StyleUnderline"/>
          <w:sz w:val="28"/>
          <w:u w:val="none"/>
        </w:rPr>
      </w:pPr>
      <w:r w:rsidRPr="008938FC">
        <w:rPr>
          <w:rStyle w:val="StyleUnderline"/>
          <w:sz w:val="28"/>
          <w:u w:val="none"/>
        </w:rPr>
        <w:t xml:space="preserve">Democratic China will apologize for HR abuses </w:t>
      </w:r>
      <w:r w:rsidR="00545C48">
        <w:rPr>
          <w:rStyle w:val="StyleUnderline"/>
          <w:sz w:val="28"/>
          <w:u w:val="none"/>
        </w:rPr>
        <w:t>– keeps the military on their side</w:t>
      </w:r>
    </w:p>
    <w:p w:rsidR="00293EFB" w:rsidRPr="008938FC" w:rsidRDefault="00293EFB" w:rsidP="00293EFB">
      <w:r w:rsidRPr="008938FC">
        <w:rPr>
          <w:rStyle w:val="Style13ptBold"/>
        </w:rPr>
        <w:t xml:space="preserve">Gilley 04 </w:t>
      </w:r>
      <w:r w:rsidRPr="008938FC">
        <w:rPr>
          <w:bCs/>
        </w:rPr>
        <w:t xml:space="preserve">(Bruce Gilley (Ph.D. 2008, Princeton University) is an Associate Professor of Political Science. His research centers on democracy, legitimacy, climate change, and global politics, and he is a specialist on the comparative politics of China and Asia. He is the author of four university-press books, including The Right to Rule: How States Win and Lose Legitimacy (2009) and China's Democratic Future (2004) in addition to several co-edited volumes. His articles have appeared in Foreign Affairs, Comparative Political Studies, environmental politics, Politics and Policy, Democratization, and the European Journal </w:t>
      </w:r>
      <w:r w:rsidRPr="008938FC">
        <w:rPr>
          <w:bCs/>
        </w:rPr>
        <w:lastRenderedPageBreak/>
        <w:t xml:space="preserve">of Political Research. A member of the editorial boards of the Journal of Democracy and the Journal of Contemporary China, Professor Gilley has received grants from the Smith-Richardson Foundation and the Taiwan Foundation for Democracy. He was a Commonwealth Scholar at Oxford University from 1989 to 1991 and a Woodrow Wilson Scholar at Princeton University from 2004 to 2006., “China's democratic future,” Published Book, pg. 133-35, Date Accessed: 07/12/16, </w:t>
      </w:r>
      <w:proofErr w:type="spellStart"/>
      <w:r w:rsidRPr="008938FC">
        <w:rPr>
          <w:bCs/>
        </w:rPr>
        <w:t>e.w.</w:t>
      </w:r>
      <w:proofErr w:type="spellEnd"/>
      <w:r w:rsidRPr="008938FC">
        <w:rPr>
          <w:bCs/>
        </w:rPr>
        <w:t>)</w:t>
      </w:r>
    </w:p>
    <w:p w:rsidR="00293EFB" w:rsidRPr="004814C0" w:rsidRDefault="00293EFB" w:rsidP="00293EFB">
      <w:pPr>
        <w:rPr>
          <w:rStyle w:val="StyleUnderline"/>
        </w:rPr>
      </w:pPr>
      <w:r w:rsidRPr="00E06111">
        <w:rPr>
          <w:rStyle w:val="StyleUnderline"/>
        </w:rPr>
        <w:t xml:space="preserve">In order to keep the military onside, the reformers </w:t>
      </w:r>
      <w:r w:rsidRPr="004814C0">
        <w:rPr>
          <w:rStyle w:val="StyleUnderline"/>
        </w:rPr>
        <w:t>may issue some form of immediate amnesty for past human rights abuses</w:t>
      </w:r>
      <w:r w:rsidRPr="00E06111">
        <w:rPr>
          <w:rStyle w:val="StyleUnderline"/>
        </w:rPr>
        <w:t xml:space="preserve"> to ensure that the coercive forces—military, paramilitary, state security, and police—are less inclined to fight the changes fearing for their own futures.</w:t>
      </w:r>
      <w:r>
        <w:rPr>
          <w:rStyle w:val="StyleUnderline"/>
          <w:u w:val="none"/>
        </w:rPr>
        <w:t xml:space="preserve"> Such amnesties were seen in many countries during the democratic transition—Chile, Argentina, and Spain. In China, those responsible for the Tiananmen Massacre and the Falun Gong crackdown will want to know they will not be brought to book for following CCP orders. </w:t>
      </w:r>
      <w:r w:rsidRPr="00E06111">
        <w:rPr>
          <w:rStyle w:val="StyleUnderline"/>
        </w:rPr>
        <w:t>Of course, the balance to be struck in this amnesty cannot alienate those who hope for justice.</w:t>
      </w:r>
      <w:r>
        <w:rPr>
          <w:rStyle w:val="StyleUnderline"/>
          <w:u w:val="none"/>
        </w:rPr>
        <w:t xml:space="preserve"> </w:t>
      </w:r>
      <w:r w:rsidRPr="00E06111">
        <w:rPr>
          <w:rStyle w:val="StyleUnderline"/>
        </w:rPr>
        <w:t>So the amnesty has to be suitably vague</w:t>
      </w:r>
      <w:r>
        <w:rPr>
          <w:rStyle w:val="StyleUnderline"/>
          <w:u w:val="none"/>
        </w:rPr>
        <w:t xml:space="preserve">. In the same vein, </w:t>
      </w:r>
      <w:r w:rsidRPr="00E06111">
        <w:rPr>
          <w:rStyle w:val="StyleUnderline"/>
        </w:rPr>
        <w:t>military leaders will want some indication of future budgets for them, promises of their role in the appointment of future military leaders, and a definition of the military role in politics under democracy.</w:t>
      </w:r>
      <w:r>
        <w:rPr>
          <w:rStyle w:val="StyleUnderline"/>
          <w:u w:val="none"/>
        </w:rPr>
        <w:t xml:space="preserve"> The need to strike some face-saving and interests-saving bargain with the anti-reform elites is a reminder of their important role in this delicate time as potential spoilers. 36 Again, this is one of the “undemocratic” aspects of transitions that can help the transition itself but can pose problems for the new democracy, a battle scar that takes time to heal. </w:t>
      </w:r>
      <w:r w:rsidRPr="00E06111">
        <w:rPr>
          <w:rStyle w:val="StyleUnderline"/>
        </w:rPr>
        <w:t>Continuity may be the byword of the democratic breakthrough</w:t>
      </w:r>
      <w:r>
        <w:rPr>
          <w:rStyle w:val="StyleUnderline"/>
          <w:u w:val="none"/>
        </w:rPr>
        <w:t xml:space="preserve">. It is entirely plausible to imagine that it would be announced in the name of the CCP. The reformist elites could hearken back to the 1911 revolution, the May Fourth Movement, Mao’s pre-1949 promises of democracy, the democratic humanism of Hu </w:t>
      </w:r>
      <w:proofErr w:type="spellStart"/>
      <w:r>
        <w:rPr>
          <w:rStyle w:val="StyleUnderline"/>
          <w:u w:val="none"/>
        </w:rPr>
        <w:t>Yaobang</w:t>
      </w:r>
      <w:proofErr w:type="spellEnd"/>
      <w:r>
        <w:rPr>
          <w:rStyle w:val="StyleUnderline"/>
          <w:u w:val="none"/>
        </w:rPr>
        <w:t xml:space="preserve">, Deng’s promise of democracy by 2035, or Jiang Zemin’s theory of a more representative and inclusive polity. One Western scholar, noting the rediscovery of Mao’s populist and democratic persona, notes how the reformers could win converts from those who feared a discrediting of Mao—as Lenin’s supporters clung to his memory as the Russian communists fell—by pointing to their being his true successors—even if an objective evaluation of Mao would make him anything but democratic. “If Mao is popular, then democrats may win popularity by embracing Mao, reimagined as a democrat,” he writes. 37 Likewise, </w:t>
      </w:r>
      <w:r w:rsidRPr="00E06111">
        <w:rPr>
          <w:rStyle w:val="StyleUnderline"/>
        </w:rPr>
        <w:t>the radically pragmatic teachings of Deng Xiaoping could be a touchstone for democratic change</w:t>
      </w:r>
      <w:r>
        <w:rPr>
          <w:rStyle w:val="StyleUnderline"/>
          <w:u w:val="none"/>
        </w:rPr>
        <w:t xml:space="preserve">. “It doesn’t matter whether we are a communist dictatorship or a multiparty democracy, as long as the system brings economic growth, social peace, and national strength,” the reform elites might say, echoing Deng’s use of an old Sichuanese adage that </w:t>
      </w:r>
      <w:r w:rsidRPr="00E06111">
        <w:rPr>
          <w:rStyle w:val="StyleUnderline"/>
        </w:rPr>
        <w:t>it doesn’t matter whether a cat is black or white as long as it catches mice.</w:t>
      </w:r>
      <w:r>
        <w:rPr>
          <w:rStyle w:val="StyleUnderline"/>
          <w:u w:val="none"/>
        </w:rPr>
        <w:t xml:space="preserve"> A key point here is that it will be possible for a CCP-led reformer to promise competitive elections even in the name of the CCP. Gorbachev and Chiang Ching-</w:t>
      </w:r>
      <w:proofErr w:type="spellStart"/>
      <w:r>
        <w:rPr>
          <w:rStyle w:val="StyleUnderline"/>
          <w:u w:val="none"/>
        </w:rPr>
        <w:t>kuo</w:t>
      </w:r>
      <w:proofErr w:type="spellEnd"/>
      <w:r>
        <w:rPr>
          <w:rStyle w:val="StyleUnderline"/>
          <w:u w:val="none"/>
        </w:rPr>
        <w:t xml:space="preserve"> both recognized the need for opposition parties as part of democratization plans, along with greater media freedoms, hoping to maintain power as the natural ruling party. Sharing political positions might be seen as consistent with maintaining political power if the latter is defined by the ability of the CCP to set the broad agenda and guide the country. Thus, a high degree of continuity may be expected with the old state even as the reformers overthrow its fundamental tenet—the CCP’s monopoly on political power. This is typical of most democratic transitions where “the overthrow or transformation of the state is not necessarily the primary object or result.” 38 The changes will be announced in the name of continuity, or preserving the gains of late PRC era, rather than radical change. Stability, development, and national greatness, the rallying cries of the late CCP, will be the new ones too</w:t>
      </w:r>
      <w:r w:rsidRPr="00E06111">
        <w:rPr>
          <w:rStyle w:val="StyleUnderline"/>
        </w:rPr>
        <w:t>. The PRC may remain in name. But the democratic moment will have come.</w:t>
      </w:r>
      <w:r>
        <w:rPr>
          <w:rStyle w:val="StyleUnderline"/>
          <w:u w:val="none"/>
        </w:rPr>
        <w:t xml:space="preserve"> As the saying goes: “If things are going to remain the same, some things are going to have to change.” Alongside the political pact, </w:t>
      </w:r>
      <w:r w:rsidRPr="00E06111">
        <w:rPr>
          <w:rStyle w:val="StyleUnderline"/>
        </w:rPr>
        <w:t>there will need to be a socioeconomic pact,</w:t>
      </w:r>
      <w:r>
        <w:rPr>
          <w:rStyle w:val="StyleUnderline"/>
          <w:u w:val="none"/>
        </w:rPr>
        <w:t xml:space="preserve"> explicit or not, that </w:t>
      </w:r>
      <w:r>
        <w:rPr>
          <w:rStyle w:val="StyleUnderline"/>
          <w:u w:val="none"/>
        </w:rPr>
        <w:lastRenderedPageBreak/>
        <w:t>embodies a new approach to the general welfare. Some aspects of this—</w:t>
      </w:r>
      <w:r w:rsidRPr="00E06111">
        <w:rPr>
          <w:rStyle w:val="StyleUnderline"/>
        </w:rPr>
        <w:t>like the promise of fair taxation</w:t>
      </w:r>
      <w:r>
        <w:rPr>
          <w:rStyle w:val="StyleUnderline"/>
          <w:u w:val="none"/>
        </w:rPr>
        <w:t xml:space="preserve"> exacted by Guangdong leaders mentioned above—may be tied up in promises of political support, a preview of the new political economy of a democratic China. But much of it will be a salve to the protest movements that forced the transition on reluctant elites. As we have seen, China differs significantly from the USSR, where </w:t>
      </w:r>
      <w:proofErr w:type="spellStart"/>
      <w:r>
        <w:rPr>
          <w:rStyle w:val="StyleUnderline"/>
          <w:u w:val="none"/>
        </w:rPr>
        <w:t>w</w:t>
      </w:r>
      <w:r w:rsidRPr="00E06111">
        <w:rPr>
          <w:rStyle w:val="StyleUnderline"/>
        </w:rPr>
        <w:t>elfarism</w:t>
      </w:r>
      <w:proofErr w:type="spellEnd"/>
      <w:r w:rsidRPr="00E06111">
        <w:rPr>
          <w:rStyle w:val="StyleUnderline"/>
        </w:rPr>
        <w:t xml:space="preserve"> and planning had a lock on state power at the time of transition.</w:t>
      </w:r>
      <w:r>
        <w:rPr>
          <w:rStyle w:val="StyleUnderline"/>
          <w:u w:val="none"/>
        </w:rPr>
        <w:t xml:space="preserve"> In China, those things have long ago fallen away, giving rise to jarring inequalities and a tattered social safety net. “</w:t>
      </w:r>
      <w:r w:rsidRPr="00E06111">
        <w:rPr>
          <w:rStyle w:val="StyleUnderline"/>
        </w:rPr>
        <w:t>A successful democratic movement will require a social program that addresses the poverty and social divisions in Chinese society</w:t>
      </w:r>
      <w:r>
        <w:rPr>
          <w:rStyle w:val="StyleUnderline"/>
          <w:u w:val="none"/>
        </w:rPr>
        <w:t xml:space="preserve">,” notes one scholar. 39 </w:t>
      </w:r>
      <w:r w:rsidRPr="00E06111">
        <w:rPr>
          <w:rStyle w:val="StyleUnderline"/>
        </w:rPr>
        <w:t xml:space="preserve">The socioeconomic pact will likely include </w:t>
      </w:r>
      <w:r w:rsidRPr="004814C0">
        <w:rPr>
          <w:rStyle w:val="StyleUnderline"/>
        </w:rPr>
        <w:t xml:space="preserve">promises of proper welfare and benefits for workers and peasants, a crackdown on tax evasion, possibly even a renegotiation of some high-profile showcase foreign investment projects. </w:t>
      </w:r>
      <w:r w:rsidRPr="00E06111">
        <w:rPr>
          <w:rStyle w:val="StyleUnderline"/>
        </w:rPr>
        <w:t xml:space="preserve">Workers might be rewarded with the promulgation of </w:t>
      </w:r>
      <w:r w:rsidRPr="004814C0">
        <w:rPr>
          <w:rStyle w:val="StyleUnderline"/>
        </w:rPr>
        <w:t xml:space="preserve">the right to strike and organize independent unions. </w:t>
      </w:r>
      <w:r w:rsidRPr="00E06111">
        <w:rPr>
          <w:rStyle w:val="StyleUnderline"/>
        </w:rPr>
        <w:t xml:space="preserve">Peasants might get their long-sought-after farmers </w:t>
      </w:r>
      <w:r w:rsidRPr="00E06111">
        <w:rPr>
          <w:rStyle w:val="StyleUnderline"/>
          <w:u w:val="none"/>
        </w:rPr>
        <w:t>association</w:t>
      </w:r>
      <w:r>
        <w:rPr>
          <w:rStyle w:val="StyleUnderline"/>
          <w:u w:val="none"/>
        </w:rPr>
        <w:t xml:space="preserve"> </w:t>
      </w:r>
      <w:proofErr w:type="gramStart"/>
      <w:r>
        <w:rPr>
          <w:rStyle w:val="StyleUnderline"/>
          <w:u w:val="none"/>
        </w:rPr>
        <w:t xml:space="preserve">( </w:t>
      </w:r>
      <w:proofErr w:type="spellStart"/>
      <w:r>
        <w:rPr>
          <w:rStyle w:val="StyleUnderline"/>
          <w:u w:val="none"/>
        </w:rPr>
        <w:t>nonghui</w:t>
      </w:r>
      <w:proofErr w:type="spellEnd"/>
      <w:proofErr w:type="gramEnd"/>
      <w:r>
        <w:rPr>
          <w:rStyle w:val="StyleUnderline"/>
          <w:u w:val="none"/>
        </w:rPr>
        <w:t xml:space="preserve"> ) </w:t>
      </w:r>
      <w:r w:rsidRPr="00E06111">
        <w:rPr>
          <w:rStyle w:val="StyleUnderline"/>
        </w:rPr>
        <w:t>and the right to free internal migration</w:t>
      </w:r>
      <w:r>
        <w:rPr>
          <w:rStyle w:val="StyleUnderline"/>
          <w:u w:val="none"/>
        </w:rPr>
        <w:t>. What is important here is not “who gets what” but “how we decide.” A country long thought to be frozen will now be awash with competing interests and competing ideas of the just polity. All will want their just desserts. In this way, the heroes of retreat will forge and announce a democratic pact that, with all its messiness and complexity, extricates a troubled regime from the burdens of rule. As during the 1989 protests, reports of the change will be confused and often mistaken. The actual outcomes will depend on many contingent factors yet to come. But a historic shift has occurred:</w:t>
      </w:r>
      <w:r w:rsidRPr="004814C0">
        <w:rPr>
          <w:rStyle w:val="StyleUnderline"/>
        </w:rPr>
        <w:t xml:space="preserve"> China is on the road to democracy.</w:t>
      </w:r>
    </w:p>
    <w:p w:rsidR="00293EFB" w:rsidRPr="008938FC" w:rsidRDefault="00293EFB" w:rsidP="00293EFB">
      <w:pPr>
        <w:rPr>
          <w:u w:val="single"/>
        </w:rPr>
      </w:pPr>
    </w:p>
    <w:p w:rsidR="00293EFB" w:rsidRDefault="00293EFB" w:rsidP="00293EFB"/>
    <w:p w:rsidR="00293EFB" w:rsidRPr="00BF2E00" w:rsidRDefault="00293EFB" w:rsidP="00293EFB">
      <w:pPr>
        <w:pStyle w:val="Heading4"/>
      </w:pPr>
      <w:r w:rsidRPr="00BF2E00">
        <w:t>Golden parachute solves</w:t>
      </w:r>
    </w:p>
    <w:p w:rsidR="00293EFB" w:rsidRPr="00BF2E00" w:rsidRDefault="00293EFB" w:rsidP="00293EFB">
      <w:pPr>
        <w:rPr>
          <w:rFonts w:eastAsia="Times New Roman"/>
          <w:szCs w:val="24"/>
        </w:rPr>
      </w:pPr>
      <w:r w:rsidRPr="00BF2E00">
        <w:rPr>
          <w:b/>
          <w:sz w:val="24"/>
          <w:szCs w:val="24"/>
        </w:rPr>
        <w:t xml:space="preserve">Gilley, New School international affairs professor, 5 </w:t>
      </w:r>
      <w:r w:rsidRPr="00BF2E00">
        <w:rPr>
          <w:rFonts w:eastAsia="Times New Roman"/>
          <w:szCs w:val="24"/>
        </w:rPr>
        <w:t xml:space="preserve">(Bruce, New School University, former contributing editor at the </w:t>
      </w:r>
      <w:r w:rsidRPr="00BF2E00">
        <w:rPr>
          <w:rFonts w:eastAsia="Times New Roman"/>
          <w:i/>
          <w:szCs w:val="24"/>
        </w:rPr>
        <w:t>Far Eastern Economic Review</w:t>
      </w:r>
      <w:r w:rsidRPr="00BF2E00">
        <w:rPr>
          <w:rFonts w:eastAsia="Times New Roman"/>
          <w:szCs w:val="24"/>
        </w:rPr>
        <w:t xml:space="preserve">, China’s Democratic Future, 2005, 140-44, </w:t>
      </w:r>
      <w:proofErr w:type="spellStart"/>
      <w:r w:rsidRPr="00BF2E00">
        <w:rPr>
          <w:rFonts w:eastAsia="Times New Roman"/>
          <w:szCs w:val="24"/>
        </w:rPr>
        <w:t>mss</w:t>
      </w:r>
      <w:proofErr w:type="spellEnd"/>
      <w:r w:rsidRPr="00BF2E00">
        <w:rPr>
          <w:rFonts w:eastAsia="Times New Roman"/>
          <w:szCs w:val="24"/>
        </w:rPr>
        <w:t>)</w:t>
      </w:r>
    </w:p>
    <w:p w:rsidR="00293EFB" w:rsidRPr="0068072D" w:rsidRDefault="00293EFB" w:rsidP="00293EFB">
      <w:r w:rsidRPr="0068072D">
        <w:t xml:space="preserve">Fortunately, </w:t>
      </w:r>
      <w:r w:rsidRPr="00BF2E00">
        <w:rPr>
          <w:rFonts w:eastAsia="Times New Roman"/>
          <w:szCs w:val="24"/>
          <w:u w:val="single"/>
        </w:rPr>
        <w:t>China will have the odds in its favor</w:t>
      </w:r>
      <w:r w:rsidRPr="0068072D">
        <w:t xml:space="preserve">. </w:t>
      </w:r>
      <w:r w:rsidRPr="00BF2E00">
        <w:rPr>
          <w:rFonts w:eastAsia="Times New Roman"/>
          <w:szCs w:val="24"/>
          <w:u w:val="single"/>
        </w:rPr>
        <w:t>The ability of hard-liners to retire peacefully has been a hallmark of extrications</w:t>
      </w:r>
      <w:r w:rsidRPr="0068072D">
        <w:t xml:space="preserve">, in contrast to overthrows. The exclusion of radicals in the opposition makes this more palatable at the political level. Moreover, there is a kind of mutual dependence between the interim regime and the </w:t>
      </w:r>
      <w:proofErr w:type="spellStart"/>
      <w:r w:rsidRPr="0068072D">
        <w:t>ancien</w:t>
      </w:r>
      <w:proofErr w:type="spellEnd"/>
      <w:r w:rsidRPr="0068072D">
        <w:t xml:space="preserve"> regime. </w:t>
      </w:r>
      <w:r w:rsidRPr="00BF2E00">
        <w:rPr>
          <w:rFonts w:eastAsia="Times New Roman"/>
          <w:szCs w:val="24"/>
          <w:u w:val="single"/>
        </w:rPr>
        <w:t>The interim regime</w:t>
      </w:r>
      <w:r w:rsidRPr="0068072D">
        <w:t xml:space="preserve"> must respect the right to a quiet retirement of the hard-liners because it has one foot in the old order with its backward legality. It also </w:t>
      </w:r>
      <w:r w:rsidRPr="00BF2E00">
        <w:rPr>
          <w:rFonts w:eastAsia="Times New Roman"/>
          <w:szCs w:val="24"/>
          <w:u w:val="single"/>
        </w:rPr>
        <w:t xml:space="preserve">wants to offer </w:t>
      </w:r>
      <w:r w:rsidRPr="0068072D">
        <w:t>them a</w:t>
      </w:r>
      <w:r w:rsidRPr="00BF2E00">
        <w:rPr>
          <w:rFonts w:eastAsia="Times New Roman"/>
          <w:szCs w:val="24"/>
          <w:u w:val="single"/>
        </w:rPr>
        <w:t xml:space="preserve"> graceful exit so</w:t>
      </w:r>
      <w:r w:rsidRPr="0068072D">
        <w:t xml:space="preserve"> that </w:t>
      </w:r>
      <w:r w:rsidRPr="00BF2E00">
        <w:rPr>
          <w:rFonts w:eastAsia="Times New Roman"/>
          <w:szCs w:val="24"/>
          <w:u w:val="single"/>
        </w:rPr>
        <w:t>they will not pose a threat</w:t>
      </w:r>
      <w:r w:rsidRPr="0068072D">
        <w:t xml:space="preserve"> to the new order. The </w:t>
      </w:r>
      <w:r w:rsidRPr="00BF2E00">
        <w:rPr>
          <w:rFonts w:eastAsia="Times New Roman"/>
          <w:szCs w:val="24"/>
          <w:u w:val="single"/>
        </w:rPr>
        <w:t>hard-liners</w:t>
      </w:r>
      <w:r w:rsidRPr="0068072D">
        <w:t xml:space="preserve">, meanwhile, </w:t>
      </w:r>
      <w:r w:rsidRPr="00BF2E00">
        <w:rPr>
          <w:rFonts w:eastAsia="Times New Roman"/>
          <w:szCs w:val="24"/>
          <w:u w:val="single"/>
        </w:rPr>
        <w:t xml:space="preserve">must recognize the interim regime because it offers them the best hope to avoid </w:t>
      </w:r>
      <w:r w:rsidRPr="0068072D">
        <w:t>jail, exile, or</w:t>
      </w:r>
      <w:r w:rsidRPr="00BF2E00">
        <w:rPr>
          <w:rFonts w:eastAsia="Times New Roman"/>
          <w:szCs w:val="24"/>
          <w:u w:val="single"/>
        </w:rPr>
        <w:t xml:space="preserve"> death</w:t>
      </w:r>
      <w:r w:rsidRPr="0068072D">
        <w:t xml:space="preserve">. </w:t>
      </w:r>
      <w:r w:rsidRPr="00BF2E00">
        <w:rPr>
          <w:rFonts w:eastAsia="Times New Roman"/>
          <w:szCs w:val="24"/>
          <w:u w:val="single"/>
        </w:rPr>
        <w:t xml:space="preserve">China </w:t>
      </w:r>
      <w:r w:rsidRPr="0068072D">
        <w:t>had already</w:t>
      </w:r>
      <w:r w:rsidRPr="00BF2E00">
        <w:rPr>
          <w:rFonts w:eastAsia="Times New Roman"/>
          <w:szCs w:val="24"/>
          <w:u w:val="single"/>
        </w:rPr>
        <w:t xml:space="preserve"> established a norm of quiet retirement for purged elites</w:t>
      </w:r>
      <w:r w:rsidRPr="0068072D">
        <w:t xml:space="preserve"> in the late PRC era. </w:t>
      </w:r>
      <w:r w:rsidRPr="00BF2E00">
        <w:rPr>
          <w:rFonts w:eastAsia="Times New Roman"/>
          <w:szCs w:val="24"/>
          <w:u w:val="single"/>
        </w:rPr>
        <w:t>There is every reason to believe it will be respected again</w:t>
      </w:r>
      <w:r w:rsidRPr="0068072D">
        <w:t>.</w:t>
      </w:r>
    </w:p>
    <w:p w:rsidR="00444EAC" w:rsidRPr="003D4764" w:rsidRDefault="00444EAC" w:rsidP="00444EAC">
      <w:pPr>
        <w:pStyle w:val="Heading4"/>
      </w:pPr>
      <w:r w:rsidRPr="003D4764">
        <w:t>PLA wouldn’t crackdown on democratic transition</w:t>
      </w:r>
    </w:p>
    <w:p w:rsidR="00444EAC" w:rsidRPr="00CB6176" w:rsidRDefault="00444EAC" w:rsidP="00444EAC">
      <w:r>
        <w:rPr>
          <w:rStyle w:val="Style13ptBold"/>
        </w:rPr>
        <w:t>Gilley 4</w:t>
      </w:r>
      <w:r>
        <w:t xml:space="preserve"> Bruce Gilley </w:t>
      </w:r>
      <w:r w:rsidRPr="00EC769B">
        <w:rPr>
          <w:shd w:val="clear" w:color="auto" w:fill="FFFFFF"/>
        </w:rPr>
        <w:t xml:space="preserve">is an Associate Professor of Political Science. His research centers on democracy, legitimacy, climate change, and global politics, and he is a specialist on the comparative politics of China and Asia. He is the author of four university-press books, including The Right to Rule: How </w:t>
      </w:r>
      <w:r>
        <w:rPr>
          <w:shd w:val="clear" w:color="auto" w:fill="FFFFFF"/>
        </w:rPr>
        <w:t xml:space="preserve">States Win and Lose Legitimacy </w:t>
      </w:r>
      <w:r w:rsidRPr="00EC769B">
        <w:rPr>
          <w:shd w:val="clear" w:color="auto" w:fill="FFFFFF"/>
        </w:rPr>
        <w:t>and China's Democratic Future (in addition to several co-edited volumes. His articles have appeared in Foreign Affairs, Comparative Political Studies, environmental politics, Politics and Policy, Democratization, and the European Journal of Political Research</w:t>
      </w:r>
      <w:proofErr w:type="gramStart"/>
      <w:r w:rsidRPr="007F168F">
        <w:t xml:space="preserve">¶ </w:t>
      </w:r>
      <w:r>
        <w:t>.</w:t>
      </w:r>
      <w:proofErr w:type="gramEnd"/>
      <w:r>
        <w:t xml:space="preserve"> China's Democratic </w:t>
      </w:r>
      <w:proofErr w:type="gramStart"/>
      <w:r>
        <w:lastRenderedPageBreak/>
        <w:t>Future :</w:t>
      </w:r>
      <w:proofErr w:type="gramEnd"/>
      <w:r>
        <w:t xml:space="preserve"> How It Will Happen and Where It Will Lead. New York, US: Columbia University Press, 2004. ProQuest </w:t>
      </w:r>
      <w:proofErr w:type="spellStart"/>
      <w:proofErr w:type="gramStart"/>
      <w:r>
        <w:t>ebrary</w:t>
      </w:r>
      <w:proofErr w:type="spellEnd"/>
      <w:r>
        <w:t>..</w:t>
      </w:r>
      <w:proofErr w:type="gramEnd"/>
      <w:r>
        <w:t xml:space="preserve"> Pg.111-112</w:t>
      </w:r>
    </w:p>
    <w:p w:rsidR="00444EAC" w:rsidRPr="002F3106" w:rsidRDefault="00444EAC" w:rsidP="00444EAC">
      <w:pPr>
        <w:rPr>
          <w:sz w:val="16"/>
          <w:szCs w:val="16"/>
        </w:rPr>
      </w:pPr>
      <w:r w:rsidRPr="009B705B">
        <w:rPr>
          <w:rStyle w:val="StyleUnderline"/>
        </w:rPr>
        <w:t>From several perspectives— moral, political, professional, and practical— the Party has now schooled its cadres in the idea that the use of force to crush unrest is no longer advisabl</w:t>
      </w:r>
      <w:r w:rsidRPr="009B705B">
        <w:t xml:space="preserve">e. It would be difficult to suddenly reverse that exhortation. </w:t>
      </w:r>
      <w:r w:rsidRPr="009B705B">
        <w:rPr>
          <w:rStyle w:val="StyleUnderline"/>
        </w:rPr>
        <w:t>If the political elites are divided, any command to the military would be ineffective. As one analyst noted: “The PLA can only form a final guarantor of stability if the elements of the CCP which have influence within it act in concert. As Tiananmen has shown, this will not necessarily occur</w:t>
      </w:r>
      <w:r w:rsidRPr="009B705B">
        <w:t>.” 33 Even if the regime did order a suppression, there are grave doubts that the PLA would follow. Certainly, China’s coercive apparatus— a total of 6 million officers including 3 million police, 2.5 million soldiers, and half a million paramilitaries— has the manpower to crush a mass protest movement. But the PLA felt its dignity impinged by the riot control duties of 1989. The 150 PLA officers who decried the impending use of force in Tiananmen through an open letter to the Party leadership is a reminder of this. “</w:t>
      </w:r>
      <w:r w:rsidRPr="009B705B">
        <w:rPr>
          <w:rStyle w:val="StyleUnderline"/>
        </w:rPr>
        <w:t xml:space="preserve">To many in the PLA, </w:t>
      </w:r>
      <w:r w:rsidRPr="004814C0">
        <w:rPr>
          <w:rStyle w:val="StyleUnderline"/>
        </w:rPr>
        <w:t>implementing martial law compromised the basic ethic of the PLA</w:t>
      </w:r>
      <w:r w:rsidRPr="009B705B">
        <w:rPr>
          <w:rStyle w:val="StyleUnderline"/>
        </w:rPr>
        <w:t xml:space="preserve"> which is to serve the people,”</w:t>
      </w:r>
      <w:r w:rsidRPr="009B705B">
        <w:t xml:space="preserve"> notes one Western military analyst. 34 Since Tiananmen, the coercive forces have undergone a quiet internal revolution of their own that has made them even less of a conservative force. Internal professionalism, a weakening of political-ideological education, a withdrawal from business, growing contacts with other militaries, and more interactions with society have all diminished the PLA’s view of itself as the Party’s bodyguard. It lost its last remaining seat on the Politburo standing committee in 1997 and retained just two seats on the wider Politburo for coordination purposes. </w:t>
      </w:r>
      <w:r w:rsidRPr="009B705B">
        <w:rPr>
          <w:rStyle w:val="StyleUnderline"/>
        </w:rPr>
        <w:t xml:space="preserve">Today, it thinks independently of the Party, a big reason to believe it would not obey an official command or tacit attempt by some to suppress popular mobilization. 35 </w:t>
      </w:r>
      <w:r w:rsidRPr="009B705B">
        <w:rPr>
          <w:rStyle w:val="StyleUnderline"/>
          <w:b/>
        </w:rPr>
        <w:t>The PLA’s General Political Department, once at the CCP’s beck and call, now reinterprets Party policies in its own interests</w:t>
      </w:r>
      <w:r w:rsidRPr="009B705B">
        <w:rPr>
          <w:rStyle w:val="StyleUnderline"/>
        </w:rPr>
        <w:t xml:space="preserve"> and broadcasts its views back to the Party itself. That is why Party hard-liners have begun to worry more and more about the military’s declining loyalty, openly warning of the military’s trend toward “</w:t>
      </w:r>
      <w:proofErr w:type="spellStart"/>
      <w:r w:rsidRPr="009B705B">
        <w:rPr>
          <w:rStyle w:val="StyleUnderline"/>
        </w:rPr>
        <w:t>republicanization</w:t>
      </w:r>
      <w:proofErr w:type="spellEnd"/>
      <w:r w:rsidRPr="009B705B">
        <w:rPr>
          <w:rStyle w:val="StyleUnderline"/>
        </w:rPr>
        <w:t xml:space="preserve">, </w:t>
      </w:r>
      <w:proofErr w:type="spellStart"/>
      <w:r w:rsidRPr="009B705B">
        <w:rPr>
          <w:rStyle w:val="StyleUnderline"/>
        </w:rPr>
        <w:t>statization</w:t>
      </w:r>
      <w:proofErr w:type="spellEnd"/>
      <w:r w:rsidRPr="009B705B">
        <w:rPr>
          <w:rStyle w:val="StyleUnderline"/>
        </w:rPr>
        <w:t>, de-</w:t>
      </w:r>
      <w:proofErr w:type="spellStart"/>
      <w:r w:rsidRPr="009B705B">
        <w:rPr>
          <w:rStyle w:val="StyleUnderline"/>
        </w:rPr>
        <w:t>partyization</w:t>
      </w:r>
      <w:proofErr w:type="spellEnd"/>
      <w:r w:rsidRPr="009B705B">
        <w:rPr>
          <w:rStyle w:val="StyleUnderline"/>
        </w:rPr>
        <w:t xml:space="preserve"> and de-politicization</w:t>
      </w:r>
      <w:r w:rsidRPr="009B705B">
        <w:t>.” 36 There is also a little-noticed pro-reform faction inside the coercive apparatus. One paramilitary forces scholar, Jiao Jian, in his 2001 book The Abuse of Power: Misconceptions About the Use of Public Power calls for wide-ranging new controls on Party power through public, legislative, and legal means. 37 The popular military-backed journal Strategy and Management, meanwhile, runs many articles on political reforms, often panning anti-democratic visions as unworkable. 38 Some Western scholars have argued that the coercive forces may see democracy as a way to preserve their</w:t>
      </w:r>
      <w:r>
        <w:t xml:space="preserve"> interests, an issue we take up </w:t>
      </w:r>
      <w:r w:rsidRPr="005666C9">
        <w:t xml:space="preserve">in the next section. 39 Indeed, coercive forces may be more “rational” than the regime itself. They may see that an attempt at violent repression that leads to the radicalization of mobilized groups will make matters worse. This was the lesson the police drew in internal reviews of the regime’s crackdown on the Falun Gong. 40 </w:t>
      </w:r>
      <w:r w:rsidRPr="00CA25A6">
        <w:rPr>
          <w:rStyle w:val="StyleUnderline"/>
        </w:rPr>
        <w:t>Having its own corporate interests to consider, the military would not want to take the risk of being on the wrong side of history. If it sees that the protests will be resolved peacefully and that whatever changes come, its interests (in terms of budgets and amnesties) will be protected, it may consider the costs of action as too high. The quiet internal changes in the military, writes one expert, “strengthens its sense of professional mission and corporate autonomy and its potential for making independent judgements about what the national interest requires</w:t>
      </w:r>
      <w:r w:rsidRPr="005666C9">
        <w:t xml:space="preserve">.” 41 Might the military be a little too keen on political reforms? Some have imagined that under crisis conditions, the PLA might step in to assert a hitherto unknown ultimate authority over China. They imagine that well before any popular movement had a chance to bring democratic political reform, the military would seize power with promises to reestablish clean government with technocrats and rebuild national power, as did those in </w:t>
      </w:r>
      <w:r w:rsidRPr="005666C9">
        <w:lastRenderedPageBreak/>
        <w:t>Pakistan and Iraq. “</w:t>
      </w:r>
      <w:r w:rsidRPr="00CA25A6">
        <w:rPr>
          <w:rStyle w:val="StyleUnderline"/>
        </w:rPr>
        <w:t>A formal imposition of military rule might come if the Party itself begins to split over the question of how to handle growing civil unrest</w:t>
      </w:r>
      <w:r w:rsidRPr="005666C9">
        <w:t>,” writes one Western scholar. “</w:t>
      </w:r>
      <w:r w:rsidRPr="00CA25A6">
        <w:rPr>
          <w:rStyle w:val="StyleUnderline"/>
        </w:rPr>
        <w:t>One can imagine a day when, instead of doing as instructed, a Chinese general will take over and then go on television saying in his first breath that ‘Communism is nonsense, the Party is made up of criminals</w:t>
      </w:r>
      <w:r w:rsidRPr="005666C9">
        <w:t>, and we have arrested them’ and in his second breath that ‘We are all Chinese, strong and proud of our homeland. We need order and discipline’</w:t>
      </w:r>
      <w:proofErr w:type="gramStart"/>
      <w:r w:rsidRPr="005666C9">
        <w:t>.”</w:t>
      </w:r>
      <w:r w:rsidRPr="002F3106">
        <w:rPr>
          <w:sz w:val="16"/>
          <w:szCs w:val="16"/>
        </w:rPr>
        <w:t>¶</w:t>
      </w:r>
      <w:proofErr w:type="gramEnd"/>
      <w:r w:rsidRPr="002F3106">
        <w:rPr>
          <w:sz w:val="16"/>
          <w:szCs w:val="16"/>
        </w:rPr>
        <w:t xml:space="preserve"> </w:t>
      </w:r>
    </w:p>
    <w:p w:rsidR="00444EAC" w:rsidRPr="002F3106" w:rsidRDefault="00444EAC" w:rsidP="00444EAC">
      <w:pPr>
        <w:rPr>
          <w:sz w:val="16"/>
          <w:szCs w:val="16"/>
        </w:rPr>
      </w:pPr>
    </w:p>
    <w:p w:rsidR="00444EAC" w:rsidRPr="002F3106" w:rsidRDefault="00444EAC" w:rsidP="00444EAC">
      <w:pPr>
        <w:rPr>
          <w:sz w:val="16"/>
          <w:szCs w:val="16"/>
        </w:rPr>
      </w:pPr>
    </w:p>
    <w:p w:rsidR="00444EAC" w:rsidRDefault="00444EAC" w:rsidP="00444EAC">
      <w:pPr>
        <w:pStyle w:val="Heading3"/>
      </w:pPr>
      <w:r>
        <w:lastRenderedPageBreak/>
        <w:t xml:space="preserve">A2 </w:t>
      </w:r>
      <w:proofErr w:type="spellStart"/>
      <w:r>
        <w:t>Lashout</w:t>
      </w:r>
      <w:proofErr w:type="spellEnd"/>
    </w:p>
    <w:p w:rsidR="00444EAC" w:rsidRDefault="00444EAC" w:rsidP="00444EAC">
      <w:pPr>
        <w:pStyle w:val="Heading4"/>
      </w:pPr>
      <w:r>
        <w:t>CCP last ditch efforts fail and won’t go nuclear</w:t>
      </w:r>
    </w:p>
    <w:p w:rsidR="00444EAC" w:rsidRDefault="00444EAC" w:rsidP="00444EAC">
      <w:r>
        <w:rPr>
          <w:rStyle w:val="Style13ptBold"/>
        </w:rPr>
        <w:t>Gilley 4</w:t>
      </w:r>
      <w:r>
        <w:t xml:space="preserve"> Bruce Gilley </w:t>
      </w:r>
      <w:r w:rsidRPr="00EC769B">
        <w:rPr>
          <w:shd w:val="clear" w:color="auto" w:fill="FFFFFF"/>
        </w:rPr>
        <w:t xml:space="preserve">is an Associate Professor of Political Science. His research centers on democracy, legitimacy, climate change, and global politics, and he is a specialist on the comparative politics of China and Asia. He is the author of four university-press books, including The Right to Rule: How </w:t>
      </w:r>
      <w:r>
        <w:rPr>
          <w:shd w:val="clear" w:color="auto" w:fill="FFFFFF"/>
        </w:rPr>
        <w:t xml:space="preserve">States Win and Lose Legitimacy </w:t>
      </w:r>
      <w:r w:rsidRPr="00EC769B">
        <w:rPr>
          <w:shd w:val="clear" w:color="auto" w:fill="FFFFFF"/>
        </w:rPr>
        <w:t>and China's Democratic Future (in addition to several co-edited volumes. His articles have appeared in Foreign Affairs, Comparative Political Studies, environmental politics, Politics and Policy, Democratization, and the European Journal of Political Research</w:t>
      </w:r>
      <w:proofErr w:type="gramStart"/>
      <w:r w:rsidRPr="007F168F">
        <w:t xml:space="preserve">¶ </w:t>
      </w:r>
      <w:r>
        <w:t>.</w:t>
      </w:r>
      <w:proofErr w:type="gramEnd"/>
      <w:r>
        <w:t xml:space="preserve"> China's Democratic </w:t>
      </w:r>
      <w:proofErr w:type="gramStart"/>
      <w:r>
        <w:t>Future :</w:t>
      </w:r>
      <w:proofErr w:type="gramEnd"/>
      <w:r>
        <w:t xml:space="preserve"> How It Will Happen and Where It Will Lead. New York, US: Columbia University Press, 2004. ProQuest </w:t>
      </w:r>
      <w:proofErr w:type="spellStart"/>
      <w:proofErr w:type="gramStart"/>
      <w:r>
        <w:t>ebrary</w:t>
      </w:r>
      <w:proofErr w:type="spellEnd"/>
      <w:r>
        <w:t>..</w:t>
      </w:r>
      <w:proofErr w:type="gramEnd"/>
      <w:r>
        <w:t xml:space="preserve"> Pg.1113-115</w:t>
      </w:r>
    </w:p>
    <w:p w:rsidR="00444EAC" w:rsidRDefault="00444EAC" w:rsidP="00444EAC">
      <w:pPr>
        <w:rPr>
          <w:rStyle w:val="StyleUnderline"/>
        </w:rPr>
      </w:pPr>
      <w:r w:rsidRPr="002F3106">
        <w:rPr>
          <w:sz w:val="16"/>
          <w:szCs w:val="16"/>
        </w:rPr>
        <w:t>As in Russia, and in the crumbling Qing dynasty,</w:t>
      </w:r>
      <w:r w:rsidRPr="00D914EB">
        <w:rPr>
          <w:rStyle w:val="StyleUnderline"/>
        </w:rPr>
        <w:t xml:space="preserve"> we can expect the CCP to pull out all the stops to save its reign. This might involve redirecting attention and making vague promises of change. Might the regime find a new enemy on its borders or lost territory that required recovery for national unity and dignity? Might a mass movement uncertain of its goals be easily sidetracked by appeals to nationalism or promises of cosmetic change? Any significant concessions are unlikely</w:t>
      </w:r>
      <w:r w:rsidRPr="002F3106">
        <w:rPr>
          <w:sz w:val="16"/>
          <w:szCs w:val="16"/>
        </w:rPr>
        <w:t xml:space="preserve">, for all the reasons that made Hu Jintao balk at gradual democratization when things were still calm. The natural reaction of the leadership will be to reject the movement as a threat and to crush any reformers within the Party inclined to negotiate. Still, the Party’s weakened ideology raises the possibility of a formal offer of modest concessions. An existing regime leader could come to the fore with no intention of launching real democracy but with at least the wits to try to head off the regime’s fall with promises of change. Such a scenario has been suggested by one neo-authoritarian scholar in China who believes that a Party faction could seize power and declare that “rule of law” will be the focus of work to control corruption and create a fair society. This faction would also outline a 20-year plan in which the CCP would become a natural ruling party by liberalizing its internal leadership selection process while continuing to ban opposition parties. 44But it seems unlikely that such a last-ditch rescue would work. “Partial reform” is possible only if the Party is in a position of strength, as it was in 1989. Indeed, this is arguably what happened in 1989, when the Party’s promises of a stepped up anti-corruption drive and greater political openness had appeased much of the movement by the end of May. </w:t>
      </w:r>
      <w:r w:rsidRPr="00D914EB">
        <w:rPr>
          <w:rStyle w:val="StyleUnderline"/>
        </w:rPr>
        <w:t>This time, however, it will be too late. Last-ditch efforts to offer rigged elections or more accessible government when the regime is already weak would only stoke popular mobilization</w:t>
      </w:r>
      <w:r w:rsidRPr="002F3106">
        <w:rPr>
          <w:sz w:val="16"/>
          <w:szCs w:val="16"/>
        </w:rPr>
        <w:t xml:space="preserve">. If Tocqueville’s paradox was at work empowering society in the era of gradual economic reforms, it will be doubly strong at the moment of rapid political reforms. As Tocqueville famously noted: “The most perilous moment for a bad government is when it seeks to mend its ways.” 45 More ominous as a piece of “last </w:t>
      </w:r>
      <w:proofErr w:type="spellStart"/>
      <w:r w:rsidRPr="002F3106">
        <w:rPr>
          <w:sz w:val="16"/>
          <w:szCs w:val="16"/>
        </w:rPr>
        <w:t>ditchism</w:t>
      </w:r>
      <w:proofErr w:type="spellEnd"/>
      <w:r w:rsidRPr="002F3106">
        <w:rPr>
          <w:sz w:val="16"/>
          <w:szCs w:val="16"/>
        </w:rPr>
        <w:t xml:space="preserve">” would be an attack on Taiwan. U.S. officials and many overseas democrats believe that there is a significant chance of an attack on Taiwan if the CCP is embattled at home. Indeed, China’s strategic journals make frequent reference to this contingency: “The need for military preparations against Taiwan is all the more pressing in light of China’s growing social tensions and unstable factors which some people, including the U.S. might take advantage of under the flag of ‘humanism’ to paralyze the Chinese government,” one wrote. 46 Such a move would allow the government to impose martial law on the country as part of war preparations, making the crushing of protest easier. It would also offer the possibility, if successful, of CCP survival through enhanced nationalist legitimacy. Yet the risks, even to a dying regime, may be too high. An unprovoked attack on Taiwan would almost certainly bring the U.S. and its allies to the island’s rescue. Those forces would not stop at Taiwan but might march on Beijing and oust the CCP, or attempt to do so through stiff sanctions, calling it a threat to regional and world peace. Such an attack might also face the opposition of the peoples of Fujian, who would be expected to provide logistical support and possibly bear the worst burdens of war. They, like much of coastal China, look to Taiwan for investment and culture and have a close affinity with the island. As a result, there are doubts about whether such a plan could be put into action. A failed war would prompt a Taiwan declaration of independence and a further backlash against the CCP at home, just as the May Fourth students of 1919 berated the Republican government for weakness in the face of foreign powers. Failed wars brought down authoritarian regimes in Greece and Portugal in 1974 and in Argentina in 1983. Even if CCP leaders wanted war, it is unlikely that the PLA would oblige. Top officers would see the disastrous implications of attacking Taiwan. </w:t>
      </w:r>
      <w:r w:rsidRPr="00D914EB">
        <w:rPr>
          <w:rStyle w:val="StyleUnderline"/>
        </w:rPr>
        <w:t xml:space="preserve">Military caution would also guard against the even wilder scenario of the use of nuclear weapons against Japan or the U.S. </w:t>
      </w:r>
      <w:r w:rsidRPr="002F3106">
        <w:rPr>
          <w:sz w:val="16"/>
          <w:szCs w:val="16"/>
        </w:rPr>
        <w:t xml:space="preserve">47 At the height of the Tiananmen protests it appears there was consideration given to the use of nuclear weapons in case the battle to suppress the protestors drew in outside countries. 48 </w:t>
      </w:r>
      <w:r w:rsidRPr="00D914EB">
        <w:rPr>
          <w:rStyle w:val="StyleUnderline"/>
        </w:rPr>
        <w:t>But even then, t</w:t>
      </w:r>
      <w:r w:rsidRPr="004814C0">
        <w:rPr>
          <w:rStyle w:val="StyleUnderline"/>
        </w:rPr>
        <w:t xml:space="preserve">he threats did not appear to gain even minimal support. </w:t>
      </w:r>
      <w:r w:rsidRPr="002F3106">
        <w:rPr>
          <w:sz w:val="16"/>
          <w:szCs w:val="16"/>
        </w:rPr>
        <w:t xml:space="preserve">In an atmosphere in which the military is thinking about its future, the resort to nuclear confrontation would not make sense. Beijing’s last-ditch options will remain limited, then. It might try to calm the masses with promises of new spending or a crackdown on seafood banquets. It might even air some foreign beauty contests on television. But at this stage, it will be only so much bluster. </w:t>
      </w:r>
      <w:r w:rsidRPr="008F7F1E">
        <w:rPr>
          <w:rStyle w:val="StyleUnderline"/>
        </w:rPr>
        <w:t>The end of dynasty is near.</w:t>
      </w:r>
    </w:p>
    <w:p w:rsidR="00444EAC" w:rsidRPr="00ED58D8" w:rsidRDefault="00444EAC" w:rsidP="00444EAC">
      <w:pPr>
        <w:pStyle w:val="Heading4"/>
      </w:pPr>
      <w:r w:rsidRPr="00ED58D8">
        <w:lastRenderedPageBreak/>
        <w:t>Try of die for transition- CCP is the root cause of their impacts</w:t>
      </w:r>
    </w:p>
    <w:p w:rsidR="00444EAC" w:rsidRPr="00ED58D8" w:rsidRDefault="00444EAC" w:rsidP="00444EAC">
      <w:pPr>
        <w:rPr>
          <w:rFonts w:eastAsia="Times New Roman"/>
          <w:szCs w:val="24"/>
        </w:rPr>
      </w:pPr>
      <w:r w:rsidRPr="00ED58D8">
        <w:rPr>
          <w:b/>
          <w:sz w:val="24"/>
          <w:szCs w:val="24"/>
        </w:rPr>
        <w:t xml:space="preserve">Gilley, New School international affairs professor, 5 </w:t>
      </w:r>
      <w:r w:rsidRPr="00ED58D8">
        <w:rPr>
          <w:rFonts w:eastAsia="Times New Roman"/>
          <w:szCs w:val="24"/>
        </w:rPr>
        <w:t xml:space="preserve">(Bruce, New School University, former contributing editor at the </w:t>
      </w:r>
      <w:r w:rsidRPr="00ED58D8">
        <w:rPr>
          <w:rFonts w:eastAsia="Times New Roman"/>
          <w:i/>
          <w:szCs w:val="24"/>
        </w:rPr>
        <w:t>Far Eastern Economic Review</w:t>
      </w:r>
      <w:r w:rsidRPr="00ED58D8">
        <w:rPr>
          <w:rFonts w:eastAsia="Times New Roman"/>
          <w:szCs w:val="24"/>
        </w:rPr>
        <w:t xml:space="preserve">, China’s Democratic Future, 2005, 35, </w:t>
      </w:r>
      <w:proofErr w:type="spellStart"/>
      <w:r w:rsidRPr="00ED58D8">
        <w:rPr>
          <w:rFonts w:eastAsia="Times New Roman"/>
          <w:szCs w:val="24"/>
        </w:rPr>
        <w:t>mss</w:t>
      </w:r>
      <w:proofErr w:type="spellEnd"/>
      <w:r w:rsidRPr="00ED58D8">
        <w:rPr>
          <w:rFonts w:eastAsia="Times New Roman"/>
          <w:szCs w:val="24"/>
        </w:rPr>
        <w:t>)</w:t>
      </w:r>
    </w:p>
    <w:p w:rsidR="00444EAC" w:rsidRPr="00F9614D" w:rsidRDefault="00444EAC" w:rsidP="00444EAC">
      <w:pPr>
        <w:rPr>
          <w:rFonts w:eastAsia="Times New Roman"/>
          <w:szCs w:val="24"/>
        </w:rPr>
      </w:pPr>
      <w:r w:rsidRPr="0068072D">
        <w:t xml:space="preserve">Given its cultural endowment, there is no reason why China is not the Germany or Japan of Asia. Instead, it is a relative backwater by every measure except that of brute size, hardly a mark of success. </w:t>
      </w:r>
      <w:r w:rsidRPr="00ED58D8">
        <w:rPr>
          <w:rFonts w:eastAsia="Times New Roman"/>
          <w:szCs w:val="24"/>
          <w:u w:val="single"/>
        </w:rPr>
        <w:t xml:space="preserve">Democracy would not make China perfect, but it would make it far less imperfect </w:t>
      </w:r>
      <w:r w:rsidRPr="0068072D">
        <w:t xml:space="preserve">than dictatorship does. </w:t>
      </w:r>
      <w:r w:rsidRPr="00ED58D8">
        <w:rPr>
          <w:rFonts w:eastAsia="Times New Roman"/>
          <w:szCs w:val="24"/>
          <w:u w:val="single"/>
        </w:rPr>
        <w:t>There is virtually no issue</w:t>
      </w:r>
      <w:r w:rsidRPr="0068072D">
        <w:t xml:space="preserve"> —</w:t>
      </w:r>
      <w:r w:rsidRPr="00ED58D8">
        <w:rPr>
          <w:rFonts w:eastAsia="Times New Roman"/>
          <w:szCs w:val="24"/>
          <w:u w:val="single"/>
        </w:rPr>
        <w:t>be it</w:t>
      </w:r>
      <w:r w:rsidRPr="0068072D">
        <w:t xml:space="preserve"> the </w:t>
      </w:r>
      <w:r w:rsidRPr="00ED58D8">
        <w:rPr>
          <w:rFonts w:eastAsia="Times New Roman"/>
          <w:szCs w:val="24"/>
          <w:u w:val="single"/>
        </w:rPr>
        <w:t>enforcement of business contracts</w:t>
      </w:r>
      <w:r w:rsidRPr="0068072D">
        <w:t xml:space="preserve">, the response to </w:t>
      </w:r>
      <w:r w:rsidRPr="00ED58D8">
        <w:rPr>
          <w:rFonts w:eastAsia="Times New Roman"/>
          <w:szCs w:val="24"/>
          <w:u w:val="single"/>
        </w:rPr>
        <w:t>health crises</w:t>
      </w:r>
      <w:r w:rsidRPr="0068072D">
        <w:t xml:space="preserve">, the making of policy through public input, or the conduct of an </w:t>
      </w:r>
      <w:r w:rsidRPr="00ED58D8">
        <w:rPr>
          <w:rFonts w:eastAsia="Times New Roman"/>
          <w:szCs w:val="24"/>
          <w:u w:val="single"/>
        </w:rPr>
        <w:t>effective diplomacy</w:t>
      </w:r>
      <w:r w:rsidRPr="0068072D">
        <w:t>—</w:t>
      </w:r>
      <w:r w:rsidRPr="00ED58D8">
        <w:rPr>
          <w:rFonts w:eastAsia="Times New Roman"/>
          <w:szCs w:val="24"/>
          <w:u w:val="single"/>
        </w:rPr>
        <w:t>that would not be improved by a successful democratic transition in China.</w:t>
      </w:r>
      <w:r w:rsidRPr="0068072D">
        <w:t xml:space="preserve"> </w:t>
      </w:r>
      <w:r w:rsidRPr="00ED58D8">
        <w:rPr>
          <w:rFonts w:eastAsia="Times New Roman"/>
          <w:szCs w:val="24"/>
          <w:u w:val="single"/>
        </w:rPr>
        <w:t>Many if not most of the problems of</w:t>
      </w:r>
      <w:r w:rsidRPr="0068072D">
        <w:t xml:space="preserve"> </w:t>
      </w:r>
      <w:r w:rsidRPr="00ED58D8">
        <w:rPr>
          <w:rFonts w:eastAsia="Times New Roman"/>
          <w:szCs w:val="24"/>
          <w:u w:val="single"/>
        </w:rPr>
        <w:t>China</w:t>
      </w:r>
      <w:r w:rsidRPr="0068072D">
        <w:t xml:space="preserve">—like casino stock markets, </w:t>
      </w:r>
      <w:r w:rsidRPr="00ED58D8">
        <w:rPr>
          <w:rStyle w:val="StyleUnderline"/>
        </w:rPr>
        <w:t>financial crisis</w:t>
      </w:r>
      <w:r w:rsidRPr="0068072D">
        <w:t xml:space="preserve">, </w:t>
      </w:r>
      <w:r w:rsidRPr="00ED58D8">
        <w:rPr>
          <w:rFonts w:eastAsia="Times New Roman"/>
          <w:szCs w:val="24"/>
          <w:u w:val="single"/>
        </w:rPr>
        <w:t>environmental degradation, AIDS</w:t>
      </w:r>
      <w:r w:rsidRPr="0068072D">
        <w:t xml:space="preserve"> crisis, high suicide rates, </w:t>
      </w:r>
      <w:proofErr w:type="spellStart"/>
      <w:r w:rsidRPr="00ED58D8">
        <w:rPr>
          <w:rStyle w:val="StyleUnderline"/>
        </w:rPr>
        <w:t>misgovernance</w:t>
      </w:r>
      <w:proofErr w:type="spellEnd"/>
      <w:r w:rsidRPr="00ED58D8">
        <w:rPr>
          <w:rStyle w:val="StyleUnderline"/>
        </w:rPr>
        <w:t>, and</w:t>
      </w:r>
      <w:r w:rsidRPr="00ED58D8">
        <w:rPr>
          <w:rFonts w:eastAsia="Times New Roman"/>
          <w:szCs w:val="24"/>
          <w:u w:val="single"/>
        </w:rPr>
        <w:t xml:space="preserve"> international </w:t>
      </w:r>
      <w:r w:rsidRPr="00ED58D8">
        <w:rPr>
          <w:rStyle w:val="StyleUnderline"/>
        </w:rPr>
        <w:t>credibility problems</w:t>
      </w:r>
      <w:r w:rsidRPr="0068072D">
        <w:t>—</w:t>
      </w:r>
      <w:r w:rsidRPr="00ED58D8">
        <w:rPr>
          <w:rFonts w:eastAsia="Times New Roman"/>
          <w:szCs w:val="24"/>
          <w:u w:val="single"/>
        </w:rPr>
        <w:t xml:space="preserve">are </w:t>
      </w:r>
      <w:r w:rsidRPr="0068072D">
        <w:t>to a large extent</w:t>
      </w:r>
      <w:r w:rsidRPr="00ED58D8">
        <w:rPr>
          <w:rFonts w:eastAsia="Times New Roman"/>
          <w:szCs w:val="24"/>
          <w:u w:val="single"/>
        </w:rPr>
        <w:t xml:space="preserve"> a direct result of CCP rule. CCP rule is the biggest generator of political instability in China</w:t>
      </w:r>
      <w:r w:rsidRPr="0068072D">
        <w:t xml:space="preserve">. As mentioned, </w:t>
      </w:r>
      <w:r w:rsidRPr="00ED58D8">
        <w:rPr>
          <w:rFonts w:eastAsia="Times New Roman"/>
          <w:szCs w:val="24"/>
          <w:u w:val="single"/>
        </w:rPr>
        <w:t>global experience shows</w:t>
      </w:r>
      <w:r w:rsidRPr="0068072D">
        <w:t xml:space="preserve"> that </w:t>
      </w:r>
      <w:r w:rsidRPr="00ED58D8">
        <w:rPr>
          <w:rFonts w:eastAsia="Times New Roman"/>
          <w:szCs w:val="24"/>
          <w:u w:val="single"/>
        </w:rPr>
        <w:t>whatever a country's problems</w:t>
      </w:r>
      <w:r w:rsidRPr="0068072D">
        <w:t xml:space="preserve"> and whatever its inherited legacies, </w:t>
      </w:r>
      <w:r w:rsidRPr="00ED58D8">
        <w:rPr>
          <w:rFonts w:eastAsia="Times New Roman"/>
          <w:szCs w:val="24"/>
          <w:u w:val="single"/>
        </w:rPr>
        <w:t>democracy almost always makes things better</w:t>
      </w:r>
      <w:r w:rsidRPr="0068072D">
        <w:t xml:space="preserve"> than they were under dictatorship. </w:t>
      </w:r>
      <w:r w:rsidRPr="00ED58D8">
        <w:rPr>
          <w:rFonts w:eastAsia="Times New Roman"/>
          <w:szCs w:val="24"/>
          <w:u w:val="single"/>
        </w:rPr>
        <w:t>To take Asia, democracy does not turn Thailand into Singapore but it prevents it from becoming Burma. Democracy does not turn Taiwan into Japan but it prevents it from becoming North Korea. The Philippines and India</w:t>
      </w:r>
      <w:r w:rsidRPr="0068072D">
        <w:t xml:space="preserve">, two cases of large poor countries that are whipping-boys for antidemocratic advocates, </w:t>
      </w:r>
      <w:r w:rsidRPr="00ED58D8">
        <w:rPr>
          <w:rFonts w:eastAsia="Times New Roman"/>
          <w:szCs w:val="24"/>
          <w:u w:val="single"/>
        </w:rPr>
        <w:t>would</w:t>
      </w:r>
      <w:r w:rsidRPr="00F9614D">
        <w:rPr>
          <w:rFonts w:eastAsia="Times New Roman"/>
          <w:szCs w:val="24"/>
          <w:u w:val="single"/>
        </w:rPr>
        <w:t xml:space="preserve"> probably have broken up</w:t>
      </w:r>
      <w:r w:rsidRPr="0068072D">
        <w:t xml:space="preserve"> long ago into failed states </w:t>
      </w:r>
      <w:r w:rsidRPr="00F9614D">
        <w:rPr>
          <w:rFonts w:eastAsia="Times New Roman"/>
          <w:szCs w:val="24"/>
          <w:u w:val="single"/>
        </w:rPr>
        <w:t>were it not for democracy</w:t>
      </w:r>
      <w:r w:rsidRPr="0068072D">
        <w:t>.</w:t>
      </w:r>
    </w:p>
    <w:p w:rsidR="00545C48" w:rsidRPr="00BF2E00" w:rsidRDefault="00545C48" w:rsidP="00545C48">
      <w:pPr>
        <w:pStyle w:val="Heading4"/>
      </w:pPr>
      <w:r w:rsidRPr="00BF2E00">
        <w:t>PLA checks their impacts</w:t>
      </w:r>
    </w:p>
    <w:p w:rsidR="00545C48" w:rsidRPr="00BF2E00" w:rsidRDefault="00545C48" w:rsidP="00545C48">
      <w:r w:rsidRPr="00BF2E00">
        <w:rPr>
          <w:rStyle w:val="Style13ptBold"/>
        </w:rPr>
        <w:t>Gilley</w:t>
      </w:r>
      <w:r w:rsidRPr="00BF2E00">
        <w:t xml:space="preserve">, New School international affairs professor, </w:t>
      </w:r>
      <w:r w:rsidRPr="00BF2E00">
        <w:rPr>
          <w:rStyle w:val="Style13ptBold"/>
        </w:rPr>
        <w:t>5</w:t>
      </w:r>
      <w:r w:rsidRPr="00BF2E00">
        <w:t xml:space="preserve"> (Bruce, New School University, former contributing editor at the Far Eastern Economic Review, China’s Democratic Future, 2005, 114, </w:t>
      </w:r>
      <w:proofErr w:type="spellStart"/>
      <w:r w:rsidRPr="00BF2E00">
        <w:t>mss</w:t>
      </w:r>
      <w:proofErr w:type="spellEnd"/>
      <w:r w:rsidRPr="00BF2E00">
        <w:t>)</w:t>
      </w:r>
    </w:p>
    <w:p w:rsidR="00545C48" w:rsidRPr="00BF2E00" w:rsidRDefault="00545C48" w:rsidP="00545C48">
      <w:pPr>
        <w:rPr>
          <w:rFonts w:eastAsia="Times New Roman"/>
          <w:szCs w:val="24"/>
          <w:u w:val="single"/>
        </w:rPr>
      </w:pPr>
      <w:r w:rsidRPr="0068072D">
        <w:t xml:space="preserve">More ominous as a piece of "last </w:t>
      </w:r>
      <w:proofErr w:type="spellStart"/>
      <w:r w:rsidRPr="0068072D">
        <w:t>ditchism</w:t>
      </w:r>
      <w:proofErr w:type="spellEnd"/>
      <w:r w:rsidRPr="0068072D">
        <w:t xml:space="preserve">" would be an attack on Taiwan. U.S. officials and many overseas democrats believe that there is a significant chance of an attack on Taiwan if the CCP is embattled at home. Indeed, China's strategic journals make frequent reference to this contingency: "The need for military preparations against Taiwan is all the more pressing in light of China's growing social tensions and unstable factors which some people, including the U.S. might take advantage of under the flag of 'humanism' to paralyze the Chinese government," one wrote. Such a move would allow the government to impose martial law on the country as part of war preparations, making the crushing of protest easier. It would also offer the possibility, if successful, of CCP survival through enhanced nationalist legitimacy. Yet </w:t>
      </w:r>
      <w:r w:rsidRPr="00BF2E00">
        <w:rPr>
          <w:rFonts w:eastAsia="Times New Roman"/>
          <w:szCs w:val="24"/>
          <w:u w:val="single"/>
        </w:rPr>
        <w:t>the risks, even to a dying regime, may be too high</w:t>
      </w:r>
      <w:r w:rsidRPr="0068072D">
        <w:t xml:space="preserve">. </w:t>
      </w:r>
      <w:r w:rsidRPr="00BF2E00">
        <w:rPr>
          <w:rFonts w:eastAsia="Times New Roman"/>
          <w:szCs w:val="24"/>
          <w:u w:val="single"/>
        </w:rPr>
        <w:t>An unprovoked attack on Taiwan would almost certainly bring the U.S. and its allies to the island's rescue</w:t>
      </w:r>
      <w:r w:rsidRPr="0068072D">
        <w:t xml:space="preserve">. </w:t>
      </w:r>
      <w:r w:rsidRPr="00BF2E00">
        <w:rPr>
          <w:rFonts w:eastAsia="Times New Roman"/>
          <w:szCs w:val="24"/>
          <w:u w:val="single"/>
        </w:rPr>
        <w:t>Those forces would not stop at Taiwan but might march on Beijing and oust the CCP</w:t>
      </w:r>
      <w:r w:rsidRPr="0068072D">
        <w:t xml:space="preserve">, </w:t>
      </w:r>
      <w:r w:rsidRPr="00BF2E00">
        <w:rPr>
          <w:rFonts w:eastAsia="Times New Roman"/>
          <w:szCs w:val="24"/>
          <w:u w:val="single"/>
        </w:rPr>
        <w:t>or attempt to do so through stiff sanctions,</w:t>
      </w:r>
      <w:r w:rsidRPr="0068072D">
        <w:t xml:space="preserve"> calling it a threat to regional and world peace. </w:t>
      </w:r>
      <w:r w:rsidRPr="00BF2E00">
        <w:rPr>
          <w:rFonts w:eastAsia="Times New Roman"/>
          <w:szCs w:val="24"/>
          <w:u w:val="single"/>
        </w:rPr>
        <w:t>Such an attack might also face the opposition of the peoples of Fujian, who would be expected to</w:t>
      </w:r>
      <w:r w:rsidRPr="0068072D">
        <w:t xml:space="preserve"> provide logistical support and possibly </w:t>
      </w:r>
      <w:r w:rsidRPr="00BF2E00">
        <w:rPr>
          <w:rFonts w:eastAsia="Times New Roman"/>
          <w:szCs w:val="24"/>
          <w:u w:val="single"/>
        </w:rPr>
        <w:t>bear the worst burdens of war. They, like much of coastal China, look to Taiwan for investment and culture and have a close affinity with the island</w:t>
      </w:r>
      <w:r w:rsidRPr="0068072D">
        <w:t xml:space="preserve">. As a result, </w:t>
      </w:r>
      <w:r w:rsidRPr="00BF2E00">
        <w:rPr>
          <w:rFonts w:eastAsia="Times New Roman"/>
          <w:szCs w:val="24"/>
          <w:u w:val="single"/>
        </w:rPr>
        <w:t>there are doubts about whether such a plan could be put into action</w:t>
      </w:r>
      <w:r w:rsidRPr="0068072D">
        <w:t xml:space="preserve">. </w:t>
      </w:r>
      <w:r w:rsidRPr="00BF2E00">
        <w:rPr>
          <w:rFonts w:eastAsia="Times New Roman"/>
          <w:szCs w:val="24"/>
          <w:u w:val="single"/>
        </w:rPr>
        <w:t>A failed war would prompt a Taiwan declaration</w:t>
      </w:r>
      <w:r w:rsidRPr="0068072D">
        <w:t xml:space="preserve"> </w:t>
      </w:r>
      <w:r w:rsidRPr="00BF2E00">
        <w:rPr>
          <w:rFonts w:eastAsia="Times New Roman"/>
          <w:szCs w:val="24"/>
          <w:u w:val="single"/>
        </w:rPr>
        <w:t>of independence and a further backlash against the CCP</w:t>
      </w:r>
      <w:r w:rsidRPr="0068072D">
        <w:t xml:space="preserve"> at home, just as the May Fourth students of 1919 berated the Republican government for weakness in the face of foreign powers. </w:t>
      </w:r>
      <w:r w:rsidRPr="00BF2E00">
        <w:rPr>
          <w:rFonts w:eastAsia="Times New Roman"/>
          <w:szCs w:val="24"/>
          <w:u w:val="single"/>
        </w:rPr>
        <w:t>Failed wars brought down authoritarian regimes in Greece and Portugal</w:t>
      </w:r>
      <w:r w:rsidRPr="0068072D">
        <w:t xml:space="preserve"> in 1974 </w:t>
      </w:r>
      <w:r w:rsidRPr="00BF2E00">
        <w:rPr>
          <w:rFonts w:eastAsia="Times New Roman"/>
          <w:szCs w:val="24"/>
          <w:u w:val="single"/>
        </w:rPr>
        <w:t xml:space="preserve">and </w:t>
      </w:r>
      <w:r w:rsidRPr="0068072D">
        <w:t>in</w:t>
      </w:r>
      <w:r w:rsidRPr="00BF2E00">
        <w:rPr>
          <w:rFonts w:eastAsia="Times New Roman"/>
          <w:szCs w:val="24"/>
          <w:u w:val="single"/>
        </w:rPr>
        <w:t xml:space="preserve"> Argentina</w:t>
      </w:r>
      <w:r w:rsidRPr="0068072D">
        <w:t xml:space="preserve"> in 1983. </w:t>
      </w:r>
      <w:r w:rsidRPr="00BF2E00">
        <w:rPr>
          <w:rFonts w:eastAsia="Times New Roman"/>
          <w:szCs w:val="24"/>
          <w:u w:val="single"/>
        </w:rPr>
        <w:t xml:space="preserve">Even if CCP leaders wanted war, it is unlikely </w:t>
      </w:r>
      <w:r w:rsidRPr="0068072D">
        <w:t>that</w:t>
      </w:r>
      <w:r w:rsidRPr="00BF2E00">
        <w:rPr>
          <w:rFonts w:eastAsia="Times New Roman"/>
          <w:szCs w:val="24"/>
          <w:u w:val="single"/>
        </w:rPr>
        <w:t xml:space="preserve"> the PLA would oblige. Top officers would see the disastrous implications of attacking Taiwan. Military caution would</w:t>
      </w:r>
      <w:r w:rsidRPr="0068072D">
        <w:t xml:space="preserve"> also </w:t>
      </w:r>
      <w:r w:rsidRPr="00BF2E00">
        <w:rPr>
          <w:rFonts w:eastAsia="Times New Roman"/>
          <w:szCs w:val="24"/>
          <w:u w:val="single"/>
        </w:rPr>
        <w:t>guard against the even wilder scenario of the use of</w:t>
      </w:r>
      <w:r w:rsidRPr="0068072D">
        <w:t xml:space="preserve"> </w:t>
      </w:r>
      <w:r w:rsidRPr="00BF2E00">
        <w:rPr>
          <w:rFonts w:eastAsia="Times New Roman"/>
          <w:szCs w:val="24"/>
          <w:u w:val="single"/>
        </w:rPr>
        <w:t xml:space="preserve">nuclear weapons against Japan or the U. </w:t>
      </w:r>
      <w:r w:rsidRPr="00BF2E00">
        <w:rPr>
          <w:rFonts w:eastAsia="Times New Roman"/>
          <w:szCs w:val="24"/>
          <w:u w:val="single"/>
        </w:rPr>
        <w:lastRenderedPageBreak/>
        <w:t xml:space="preserve">S. </w:t>
      </w:r>
      <w:r w:rsidRPr="0068072D">
        <w:t xml:space="preserve">At the height of the Tiananmen protests it appears there was consideration given to the use of nuclear weapons in case the battle to suppress the protestors drew in outside Countries .41 But even then, the threats did not appear to gain even minimal support. </w:t>
      </w:r>
      <w:r w:rsidRPr="00BF2E00">
        <w:rPr>
          <w:rFonts w:eastAsia="Times New Roman"/>
          <w:szCs w:val="24"/>
          <w:u w:val="single"/>
        </w:rPr>
        <w:t>In an atmosphere in which the military is thinking about its future, the resort to nuclear confrontation would not make sense.</w:t>
      </w:r>
    </w:p>
    <w:p w:rsidR="00545C48" w:rsidRDefault="00545C48" w:rsidP="00545C48">
      <w:pPr>
        <w:pStyle w:val="Heading4"/>
      </w:pPr>
      <w:r>
        <w:t>PLA wont intervene to save the party</w:t>
      </w:r>
    </w:p>
    <w:p w:rsidR="00545C48" w:rsidRPr="004910E4" w:rsidRDefault="00545C48" w:rsidP="00545C48">
      <w:r w:rsidRPr="004910E4">
        <w:rPr>
          <w:rStyle w:val="Style13ptBold"/>
        </w:rPr>
        <w:t>Pei 16</w:t>
      </w:r>
      <w:r>
        <w:t xml:space="preserve"> (</w:t>
      </w:r>
      <w:proofErr w:type="spellStart"/>
      <w:r w:rsidRPr="004910E4">
        <w:t>Minxin</w:t>
      </w:r>
      <w:proofErr w:type="spellEnd"/>
      <w:r w:rsidRPr="004910E4">
        <w:t xml:space="preserve"> is the Tom and Margot Pritzker ’72 professor of government at Claremont McKenna College and a non-resident senior fellow at the German Marshall Fund of the United States.</w:t>
      </w:r>
      <w:r w:rsidRPr="002F3106">
        <w:rPr>
          <w:sz w:val="16"/>
          <w:szCs w:val="16"/>
        </w:rPr>
        <w:t xml:space="preserve">¶ </w:t>
      </w:r>
      <w:r w:rsidRPr="004910E4">
        <w:t>His research has been published in Foreign Policy, Foreign Affairs, The National Interest, Modern China, China Quarterly, Journal of Democracy and many edited books and his op-eds have appeared in the Financial Times, New York Times, Washington Post, Newsweek International, and International Herald Tribune, and other major newspapers.</w:t>
      </w:r>
      <w:r w:rsidRPr="002F3106">
        <w:rPr>
          <w:sz w:val="16"/>
          <w:szCs w:val="16"/>
        </w:rPr>
        <w:t xml:space="preserve">¶ </w:t>
      </w:r>
      <w:r w:rsidRPr="004910E4">
        <w:t>, The Diplomat, 7-11-2016, "5 Ways China Could Become a Democracy ," Diplomat, http://webcache.googleusercontent.com/search?q=cache:tlIsqCfzAscJ:thediplomat.com/2013/02/5-ways-china-could-become-a-democracy/+&amp;cd=1&amp;hl=en&amp;ct=clnk&amp;gl=us</w:t>
      </w:r>
      <w:r>
        <w:t>)</w:t>
      </w:r>
    </w:p>
    <w:p w:rsidR="00545C48" w:rsidRPr="002F3106" w:rsidRDefault="00545C48" w:rsidP="00545C48">
      <w:pPr>
        <w:rPr>
          <w:sz w:val="16"/>
          <w:szCs w:val="16"/>
        </w:rPr>
      </w:pPr>
      <w:r>
        <w:t xml:space="preserve">Speculating about China’s possible political futures is an intellectual activity that intrigues some and puzzles many. </w:t>
      </w:r>
      <w:r w:rsidRPr="004910E4">
        <w:rPr>
          <w:rStyle w:val="StyleUnderline"/>
        </w:rPr>
        <w:t>The conventional wisdom is that the entrenched Chinese Communist Party (CCP), so determined to defend and perpetuate its political monopoly, has the means to survive for an extended period (though not forever). A minority view, however, holds that the CCP’s days are numbered. In fact, a transition to democracy in China in the next 10 to 15 years is a high probability event.</w:t>
      </w:r>
      <w:r>
        <w:t xml:space="preserve"> What stands behind this optimistic view about China’s democratic future is accumulated international and historical experience in democratic transitions (roughly 80 countries have made the transition from authoritarian rule to varying forms and degrees of democracy in the past 40 years) and decades of social science research that has yielded important insights into the dynamics of democratic transition and authoritarian decay (the two closely linked processes).</w:t>
      </w:r>
      <w:r w:rsidRPr="002F3106">
        <w:rPr>
          <w:sz w:val="16"/>
          <w:szCs w:val="16"/>
        </w:rPr>
        <w:t xml:space="preserve">¶ </w:t>
      </w:r>
      <w:r>
        <w:t>To be sure, those believing that China’s one-party regime still has enough resilience to endure decades of rule can point to the CCP’s proven and enormous capacity for repression (the most critical factor in the survival of autocracies), its ability to adapt to socioeconomic changes (although the degree of its adaptability is a subject of scholarly contention), and its track record of delivering economic improvement as a source of legitimacy.</w:t>
      </w:r>
      <w:r w:rsidRPr="002F3106">
        <w:rPr>
          <w:sz w:val="16"/>
          <w:szCs w:val="16"/>
        </w:rPr>
        <w:t xml:space="preserve">¶ </w:t>
      </w:r>
      <w:r>
        <w:t xml:space="preserve">To this list of reasons why the Chinese people should resign themselves to decades of one-party rule will be a set of factors singled out by proponents of the theory of predictable regime change in China. Among many of the causes of the decline and collapse of authoritarian rule, two stand </w:t>
      </w:r>
      <w:proofErr w:type="gramStart"/>
      <w:r>
        <w:t>out.</w:t>
      </w:r>
      <w:r w:rsidRPr="002F3106">
        <w:rPr>
          <w:sz w:val="16"/>
          <w:szCs w:val="16"/>
        </w:rPr>
        <w:t>¶</w:t>
      </w:r>
      <w:proofErr w:type="gramEnd"/>
      <w:r>
        <w:t xml:space="preserve">, there is the logic of authoritarian decay. One-party regimes, however sophisticated, suffer from organizational ageing and decay. Leaders get progressively weaker (in terms of capabilities and ideological commitment); such regimes tend to attract careerists and opportunists who view their role in the regime from the perspective of an investor: they want to maximize their returns from their contribution to the regime’s maintenance and survival. The result is escalating corruption, deteriorating governance, and growing alienation of the masses. Empirically, the organizational decay of one-party regime can be measured by the limited longevity of such regimes. To date, the record longevity of a one-party regime is 74 years (held by the former Communist Party of the Soviet Union). One-party regimes in Mexico and Taiwan remained in power for 71 and 73 years respectively (although in the case of Taiwan, the accounting is complicated by the Kuomintang’s military defeat on the mainland). Moreover, all of the three longest-ruling one-party regimes began to experience system-threatening crisis roughly a decade before they exited political power. </w:t>
      </w:r>
      <w:r w:rsidRPr="004910E4">
        <w:rPr>
          <w:rStyle w:val="StyleUnderline"/>
        </w:rPr>
        <w:t xml:space="preserve">If the same historical experience should be repeated in China, where the </w:t>
      </w:r>
      <w:r w:rsidRPr="004910E4">
        <w:rPr>
          <w:rStyle w:val="StyleUnderline"/>
        </w:rPr>
        <w:lastRenderedPageBreak/>
        <w:t>Communist Party has ruled for 63 years, we may reasonably speculate that the probability of a regime transition is both real and high in the coming 10-15 years, when the CCP will reach the upper-limit of the longevity of one-party regimes</w:t>
      </w:r>
      <w:r>
        <w:t>.</w:t>
      </w:r>
      <w:r w:rsidRPr="002F3106">
        <w:rPr>
          <w:sz w:val="16"/>
          <w:szCs w:val="16"/>
        </w:rPr>
        <w:t xml:space="preserve">¶ Second, the effects of socioeconomic change –rising literacy, income, and urbanization rates, along with the improvement of communications technologies — greatly reduce the costs of collective action, de-legitimize autocratic rule, and foster demands for greater democracy. As a result, authoritarian regimes, which have a relatively easy time ruling poor and agrarian societies, find it increasingly difficult and ultimately impossible to maintain their rule once socioeconomic development reaches a certain level. Statistical analysis shows that authoritarian regimes become progressively more unstable (and democratic transitions more likely) once income rises above $1,000 (PPP) per capita. When per capita income goes above $4,000 (PPP), the likelihood of democratic transitions increases more dramatically. Few authoritarian regimes, unless they rule in oil-producing countries, can survive once per capita income hits more than $6,000 (PPP). If we apply this observation and take into account the probable effect of inflation (although the above PPP figures were calculated in constant terms), we will find that China is well into this “zone of democratic transition” because its per capita income is around $9,100 (PPP) today, comparable to the income level of South Korea and Taiwan in the mid-1980s on the eve of their democratic transitions. In another 10-15 years, its per capita income could exceed $15,000 and its urbanization rate will have risen to 60-65 percent. If the CCP has such a tough time today (in terms of deploying its manpower and financial resources) to maintain its rule, just imagine how impossible the task will become in 10-15 years’ time.¶ If this analysis is convincing enough for us to entertain the strong possibility of a democratic transition in China in the coming 10-15 years, the more interesting follow-up question is definitely “how will such a transition happen?”¶ Again, based on the rich experience of democratic transitions since the 1970s, there are five ways China could become democratic:¶ “Happy ending” would be the most preferable mode of democratic transition for China. Typically, a peaceful exit from power managed by the ruling elites of the old regime goes through several stages. It starts with the emergence of a legitimacy crisis, which may be caused by many factors (such as poor economic performance, military defeat, rising popular resistance, unbearable costs of repression, and endemic corruption). Recognition of such a crisis convinces some leaders of the regime that the days of authoritarian rule are numbered and they should start managing a graceful withdrawal from power. If such leaders gain political dominance inside the regime, they start a process of liberalization by freeing the media and loosening control over civil society. Then they negotiate with opposition leaders to set the rules of the post-transition political system. Most critically, such negotiations center on the protection of the ruling elites of the old regime who have committed human rights abuses and the preservation of the privileges of the state institutions that have supported the old regime (such as the military and the secret police). Once such negotiations are concluded, elections are held. In most cases (Taiwan and Spain being the exceptions), parties representing the old regime lose such elections, thus ushering in a new democratic era. At the moment, the transition in Burma is unfolding according to this </w:t>
      </w:r>
      <w:proofErr w:type="gramStart"/>
      <w:r w:rsidRPr="002F3106">
        <w:rPr>
          <w:sz w:val="16"/>
          <w:szCs w:val="16"/>
        </w:rPr>
        <w:t>script.¶</w:t>
      </w:r>
      <w:proofErr w:type="gramEnd"/>
      <w:r w:rsidRPr="002F3106">
        <w:rPr>
          <w:sz w:val="16"/>
          <w:szCs w:val="16"/>
        </w:rPr>
        <w:t xml:space="preserve"> But for China, the probability of such a happy ending hinges on, among other things, whether the ruling elites start reform before the old regime suffers irreparable loss of legitimacy. The historical record of peaceful transition from post-totalitarian regimes is abysmal mainly because such regimes resist reform until it is too late. Successful cases of “happy ending” transitions, such as those in Taiwan, Mexico, and Brazil, took place because the old regime still maintained sufficient political strength and some degree of support from key social groups. So the sooner the ruling elites start this process, the greater their chances of success. The paradox, however, is that regimes that are strong enough are unwilling to reform and regimes that are weak cannot reform. </w:t>
      </w:r>
      <w:r>
        <w:t xml:space="preserve">In the Chinese case, the odds of a soft landing are likely to be determined by what China’s new leadership does in the coming five years because the window of opportunity for a political soft landing will not remain open </w:t>
      </w:r>
      <w:proofErr w:type="gramStart"/>
      <w:r>
        <w:t>forever.</w:t>
      </w:r>
      <w:r w:rsidRPr="002F3106">
        <w:rPr>
          <w:sz w:val="16"/>
          <w:szCs w:val="16"/>
        </w:rPr>
        <w:t>¶</w:t>
      </w:r>
      <w:proofErr w:type="gramEnd"/>
      <w:r w:rsidRPr="002F3106">
        <w:rPr>
          <w:sz w:val="16"/>
          <w:szCs w:val="16"/>
        </w:rPr>
        <w:t xml:space="preserve"> </w:t>
      </w:r>
      <w:r>
        <w:t>“</w:t>
      </w:r>
      <w:proofErr w:type="spellStart"/>
      <w:r>
        <w:t>Gorby</w:t>
      </w:r>
      <w:proofErr w:type="spellEnd"/>
      <w:r>
        <w:t xml:space="preserve"> comes to China” is a variation of the “happy ending” scenario with a nasty twist. In such a scenario, China’s leadership misses the historic opportunity to start the reform now. </w:t>
      </w:r>
      <w:r w:rsidRPr="004C55B6">
        <w:rPr>
          <w:rStyle w:val="StyleUnderline"/>
        </w:rPr>
        <w:t>But in the coming decade, a convergence of unfavorable economic, social, and political trends (such as falling economic growth due to demographic ageing, environmental decay, crony-capitalism, inequality, corruption and rising social unrest) finally forces the regime to face reality</w:t>
      </w:r>
      <w:r>
        <w:t xml:space="preserve">. Hardliners are discredited and replaced by reformers who, like Gorbachev, start a Chinese version of glasnost and perestroika. But </w:t>
      </w:r>
      <w:r w:rsidRPr="004C55B6">
        <w:rPr>
          <w:rStyle w:val="StyleUnderline"/>
        </w:rPr>
        <w:t>the regime by that time has lost total credibility and political support from key social groups. Liberalization triggers mass political mobilization and radicalism. Members of the old regime start to defect</w:t>
      </w:r>
      <w:r>
        <w:t xml:space="preserve"> – either to the opposition or their safe havens in Southern California or Switzerland. </w:t>
      </w:r>
      <w:r w:rsidRPr="004C55B6">
        <w:rPr>
          <w:rStyle w:val="StyleUnderline"/>
        </w:rPr>
        <w:t xml:space="preserve">Amid political chaos, the regime suffers another internal split, similar to that between Boris Yeltsin and Gorbachev, with the rise of a radical democratizer replacing a moderate reformer. With their enormous popular support, the dominant political opposition, including many defectors from the old regime, refuses to offer concessions to the Communist Party since it is now literally in no position to negotiate. The party’s rule collapses, either as a result of elections that boot its loyalists out of power or spontaneous seizure of power by the </w:t>
      </w:r>
      <w:proofErr w:type="gramStart"/>
      <w:r w:rsidRPr="004C55B6">
        <w:rPr>
          <w:rStyle w:val="StyleUnderline"/>
        </w:rPr>
        <w:t>opposition.¶</w:t>
      </w:r>
      <w:proofErr w:type="gramEnd"/>
      <w:r w:rsidRPr="002F3106">
        <w:rPr>
          <w:sz w:val="16"/>
          <w:szCs w:val="16"/>
        </w:rPr>
        <w:t xml:space="preserve"> </w:t>
      </w:r>
      <w:r>
        <w:t>Should such a scenario occur in China, it would be the most ironic. For the last twenty years, the Communist Party has tried everything to avert a Soviet-style collapse. If the “</w:t>
      </w:r>
      <w:proofErr w:type="spellStart"/>
      <w:r>
        <w:t>Gorby</w:t>
      </w:r>
      <w:proofErr w:type="spellEnd"/>
      <w:r>
        <w:t xml:space="preserve"> scenario” is the one that brings democracy to China, it means the party has obviously learned the wrong lesson from the Soviet </w:t>
      </w:r>
      <w:proofErr w:type="gramStart"/>
      <w:r>
        <w:t>collapse.</w:t>
      </w:r>
      <w:r w:rsidRPr="002F3106">
        <w:rPr>
          <w:sz w:val="16"/>
          <w:szCs w:val="16"/>
        </w:rPr>
        <w:t>¶</w:t>
      </w:r>
      <w:proofErr w:type="gramEnd"/>
      <w:r w:rsidRPr="002F3106">
        <w:rPr>
          <w:sz w:val="16"/>
          <w:szCs w:val="16"/>
        </w:rPr>
        <w:t xml:space="preserve"> </w:t>
      </w:r>
      <w:r>
        <w:t xml:space="preserve">“Tiananmen </w:t>
      </w:r>
      <w:r>
        <w:lastRenderedPageBreak/>
        <w:t>redux” is a third possibility. Such a scenario can unfold when the party continues to resist reform even amid signs of political radicalization and polarization in society. The same factors that contribute to the “</w:t>
      </w:r>
      <w:proofErr w:type="spellStart"/>
      <w:r>
        <w:t>Gorby</w:t>
      </w:r>
      <w:proofErr w:type="spellEnd"/>
      <w:r>
        <w:t xml:space="preserve"> scenario” will be at play here, except that the trigger of the collapse is not a belated move toward liberalization by reformers inside the regime, but by an unanticipated mass revolt that mobilizes a wide range of social groups nationwide, as happened during Tiananmen in 1989. The manifestations of such a political revolution will be identical with those seen in the heady days of the pro-democracy Tiananmen protest and the “Jasmine Revolution” in the Middle East</w:t>
      </w:r>
      <w:r w:rsidRPr="004C55B6">
        <w:rPr>
          <w:rStyle w:val="StyleUnderline"/>
        </w:rPr>
        <w:t xml:space="preserve">. In the Chinese case, “Tiananmen redux” produces a different political outcome </w:t>
      </w:r>
      <w:r w:rsidRPr="004814C0">
        <w:rPr>
          <w:rStyle w:val="StyleUnderline"/>
        </w:rPr>
        <w:t>mainly because the China military refuses to intervene again to save the party</w:t>
      </w:r>
      <w:r w:rsidRPr="004C55B6">
        <w:rPr>
          <w:rStyle w:val="StyleUnderline"/>
        </w:rPr>
        <w:t xml:space="preserve"> (in most cases of crisis-induced transitions since the 1970s, the military abandoned the autocratic rulers at the most critical moment</w:t>
      </w:r>
      <w:proofErr w:type="gramStart"/>
      <w:r w:rsidRPr="004C55B6">
        <w:rPr>
          <w:rStyle w:val="StyleUnderline"/>
        </w:rPr>
        <w:t>).¶</w:t>
      </w:r>
      <w:proofErr w:type="gramEnd"/>
      <w:r w:rsidRPr="002F3106">
        <w:rPr>
          <w:sz w:val="16"/>
          <w:szCs w:val="16"/>
        </w:rPr>
        <w:t xml:space="preserve"> </w:t>
      </w:r>
    </w:p>
    <w:p w:rsidR="00444EAC" w:rsidRDefault="00444EAC" w:rsidP="00444EAC">
      <w:pPr>
        <w:pStyle w:val="Heading3"/>
      </w:pPr>
      <w:r>
        <w:lastRenderedPageBreak/>
        <w:t>A2 Economic Collapse</w:t>
      </w:r>
    </w:p>
    <w:p w:rsidR="00444EAC" w:rsidRDefault="00444EAC" w:rsidP="00444EAC">
      <w:pPr>
        <w:pStyle w:val="Heading4"/>
      </w:pPr>
      <w:r>
        <w:t xml:space="preserve">No economic impact to CCP collapse </w:t>
      </w:r>
    </w:p>
    <w:p w:rsidR="00444EAC" w:rsidRPr="00533F5D" w:rsidRDefault="00444EAC" w:rsidP="00444EAC">
      <w:r w:rsidRPr="004C0ECF">
        <w:t xml:space="preserve">Eric </w:t>
      </w:r>
      <w:r w:rsidRPr="00231D40">
        <w:rPr>
          <w:rStyle w:val="Style13ptBold"/>
        </w:rPr>
        <w:t>Fish</w:t>
      </w:r>
      <w:r>
        <w:t xml:space="preserve"> (writer at Asia Society in New York, lived in China from 2007 to 2014) </w:t>
      </w:r>
      <w:r w:rsidRPr="00231D40">
        <w:rPr>
          <w:rStyle w:val="Style13ptBold"/>
        </w:rPr>
        <w:t>2011</w:t>
      </w:r>
      <w:r>
        <w:t xml:space="preserve"> “C</w:t>
      </w:r>
      <w:r w:rsidRPr="00533F5D">
        <w:t>haos after a CCP collapse? Not so much</w:t>
      </w:r>
      <w:r>
        <w:t>,”</w:t>
      </w:r>
      <w:r w:rsidRPr="00533F5D">
        <w:t xml:space="preserve"> </w:t>
      </w:r>
      <w:hyperlink r:id="rId20" w:history="1">
        <w:r w:rsidRPr="00E92257">
          <w:t>https://sinostand.com/2011/08/22/chaos-after-a-ccp-collapse-not-so-much/</w:t>
        </w:r>
      </w:hyperlink>
      <w:r>
        <w:t>) VD</w:t>
      </w:r>
    </w:p>
    <w:p w:rsidR="00444EAC" w:rsidRDefault="00444EAC" w:rsidP="00444EAC">
      <w:pPr>
        <w:rPr>
          <w:sz w:val="16"/>
          <w:szCs w:val="16"/>
        </w:rPr>
      </w:pPr>
      <w:r w:rsidRPr="00C416E4">
        <w:rPr>
          <w:sz w:val="16"/>
          <w:szCs w:val="16"/>
        </w:rPr>
        <w:t xml:space="preserve">Today, as Libyan rebel forces close in on Tripoli, it seems yet another nation will overthrow their authoritarian rulers in the Jasmine Revolution. Since the movement broke out in December, political forecasters have devoted plenty of ink to speculation over if and when China’s authoritarian government will </w:t>
      </w:r>
      <w:proofErr w:type="gramStart"/>
      <w:r w:rsidRPr="00C416E4">
        <w:rPr>
          <w:sz w:val="16"/>
          <w:szCs w:val="16"/>
        </w:rPr>
        <w:t>collapse.¶</w:t>
      </w:r>
      <w:proofErr w:type="gramEnd"/>
      <w:r w:rsidRPr="00C416E4">
        <w:rPr>
          <w:sz w:val="16"/>
          <w:szCs w:val="16"/>
        </w:rPr>
        <w:t xml:space="preserve"> For the record (and anyone at the Ministry of Truth who may stumble upon this), I don’t at all wish for a collapse or overthrow of the Communist Party. Gradual reform leading to real public accountability would be much better than the abrupt dismemberment they’re setting themselves up for with the current iron fist </w:t>
      </w:r>
      <w:proofErr w:type="gramStart"/>
      <w:r w:rsidRPr="00C416E4">
        <w:rPr>
          <w:sz w:val="16"/>
          <w:szCs w:val="16"/>
        </w:rPr>
        <w:t>approach.¶</w:t>
      </w:r>
      <w:proofErr w:type="gramEnd"/>
      <w:r w:rsidRPr="00C416E4">
        <w:rPr>
          <w:sz w:val="16"/>
          <w:szCs w:val="16"/>
        </w:rPr>
        <w:t xml:space="preserve"> But in the fairly-likely event that they do dig their own grave, where does that leave a post-Communist Party China?¶ </w:t>
      </w:r>
      <w:r w:rsidRPr="00C416E4">
        <w:rPr>
          <w:rStyle w:val="StyleUnderline"/>
        </w:rPr>
        <w:t>The Party would have you believe that the country would dissolve into absolute chaos</w:t>
      </w:r>
      <w:r w:rsidRPr="00C416E4">
        <w:rPr>
          <w:sz w:val="16"/>
          <w:szCs w:val="16"/>
        </w:rPr>
        <w:t xml:space="preserve">; that they’re the Elmer’s glue holding the whole rickety apparatus together. Without them, people would take to the streets to pillage, rape, torture, kill, etc. Plenty of foreign observers share that bleak outlook </w:t>
      </w:r>
      <w:proofErr w:type="gramStart"/>
      <w:r w:rsidRPr="00C416E4">
        <w:rPr>
          <w:sz w:val="16"/>
          <w:szCs w:val="16"/>
        </w:rPr>
        <w:t>too.¶</w:t>
      </w:r>
      <w:proofErr w:type="gramEnd"/>
      <w:r w:rsidRPr="00C416E4">
        <w:rPr>
          <w:sz w:val="16"/>
          <w:szCs w:val="16"/>
        </w:rPr>
        <w:t xml:space="preserve"> But a few weeks ago </w:t>
      </w:r>
      <w:r w:rsidRPr="00C416E4">
        <w:rPr>
          <w:rStyle w:val="StyleUnderline"/>
        </w:rPr>
        <w:t xml:space="preserve">I spoke with Uri </w:t>
      </w:r>
      <w:proofErr w:type="spellStart"/>
      <w:r w:rsidRPr="00C416E4">
        <w:rPr>
          <w:rStyle w:val="StyleUnderline"/>
        </w:rPr>
        <w:t>Dadush</w:t>
      </w:r>
      <w:proofErr w:type="spellEnd"/>
      <w:r w:rsidRPr="00C416E4">
        <w:rPr>
          <w:rStyle w:val="StyleUnderline"/>
        </w:rPr>
        <w:t xml:space="preserve">, former World Bank director of international trade </w:t>
      </w:r>
      <w:r w:rsidRPr="00C416E4">
        <w:rPr>
          <w:sz w:val="16"/>
          <w:szCs w:val="16"/>
        </w:rPr>
        <w:t xml:space="preserve">and author of the </w:t>
      </w:r>
      <w:proofErr w:type="spellStart"/>
      <w:r w:rsidRPr="00C416E4">
        <w:rPr>
          <w:sz w:val="16"/>
          <w:szCs w:val="16"/>
        </w:rPr>
        <w:t>bookJuggernaut</w:t>
      </w:r>
      <w:proofErr w:type="spellEnd"/>
      <w:r w:rsidRPr="00C416E4">
        <w:rPr>
          <w:sz w:val="16"/>
          <w:szCs w:val="16"/>
        </w:rPr>
        <w:t xml:space="preserve">: How Emerging Markets Are Reshaping Globalization. </w:t>
      </w:r>
      <w:r w:rsidRPr="00C416E4">
        <w:rPr>
          <w:rStyle w:val="StyleUnderline"/>
        </w:rPr>
        <w:t>He said China’s GDP is projected to grow at around 5% annually for the next 40 years. “Even if there is a political crisis, that doesn’t mean that China will not grow,</w:t>
      </w:r>
      <w:r w:rsidRPr="00C416E4">
        <w:rPr>
          <w:sz w:val="16"/>
          <w:szCs w:val="16"/>
        </w:rPr>
        <w:t xml:space="preserve">” he </w:t>
      </w:r>
      <w:proofErr w:type="gramStart"/>
      <w:r w:rsidRPr="00C416E4">
        <w:rPr>
          <w:sz w:val="16"/>
          <w:szCs w:val="16"/>
        </w:rPr>
        <w:t>said.¶</w:t>
      </w:r>
      <w:proofErr w:type="gramEnd"/>
      <w:r w:rsidRPr="00C416E4">
        <w:rPr>
          <w:sz w:val="16"/>
          <w:szCs w:val="16"/>
        </w:rPr>
        <w:t xml:space="preserve"> </w:t>
      </w:r>
      <w:r w:rsidRPr="00C416E4">
        <w:rPr>
          <w:rStyle w:val="StyleUnderline"/>
        </w:rPr>
        <w:t>In economic terms, revolutions aren’t</w:t>
      </w:r>
      <w:r w:rsidRPr="00C416E4">
        <w:rPr>
          <w:sz w:val="16"/>
          <w:szCs w:val="16"/>
        </w:rPr>
        <w:t xml:space="preserve"> as </w:t>
      </w:r>
      <w:r w:rsidRPr="00C416E4">
        <w:rPr>
          <w:rStyle w:val="StyleUnderline"/>
        </w:rPr>
        <w:t>catastrophic</w:t>
      </w:r>
      <w:r w:rsidRPr="00C416E4">
        <w:rPr>
          <w:sz w:val="16"/>
          <w:szCs w:val="16"/>
        </w:rPr>
        <w:t xml:space="preserve"> as they appear to be, especially in recent history. This chart maps Egypt’s annual GDP growth for the past 50 years</w:t>
      </w:r>
      <w:r>
        <w:rPr>
          <w:sz w:val="16"/>
          <w:szCs w:val="16"/>
        </w:rPr>
        <w:t xml:space="preserve"> [graph omitted]</w:t>
      </w:r>
      <w:r w:rsidRPr="00C416E4">
        <w:rPr>
          <w:sz w:val="16"/>
          <w:szCs w:val="16"/>
        </w:rPr>
        <w:t xml:space="preserve">. This measure shows how much the GDP grew in a given year compared to where it was the previous year. It’s good for highlighting economically disruptive </w:t>
      </w:r>
      <w:proofErr w:type="gramStart"/>
      <w:r w:rsidRPr="00C416E4">
        <w:rPr>
          <w:sz w:val="16"/>
          <w:szCs w:val="16"/>
        </w:rPr>
        <w:t>events.¶</w:t>
      </w:r>
      <w:proofErr w:type="gramEnd"/>
      <w:r w:rsidRPr="00C416E4">
        <w:rPr>
          <w:sz w:val="16"/>
          <w:szCs w:val="16"/>
        </w:rPr>
        <w:t xml:space="preserve"> Clearly, Egypt has always been a fairly turbulent country capable of enduring crises and quickly bouncing back, never dipping below 0% growth. But the most significant part is if this chart were extended to today. It would show a dip to 2% growth in the fiscal year ending this June, which included the Jasmine Revolution. </w:t>
      </w:r>
      <w:r w:rsidRPr="00C416E4">
        <w:rPr>
          <w:rStyle w:val="StyleUnderline"/>
        </w:rPr>
        <w:t>Before the revolution, it was predicted to grow at around 5%. The government overthrow may have very briefly slowed growth and had some opportunity costs, but it was hardly chaos</w:t>
      </w:r>
      <w:r w:rsidRPr="00C416E4">
        <w:rPr>
          <w:sz w:val="16"/>
          <w:szCs w:val="16"/>
        </w:rPr>
        <w:t xml:space="preserve">. </w:t>
      </w:r>
      <w:r w:rsidRPr="00C416E4">
        <w:rPr>
          <w:rStyle w:val="StyleUnderline"/>
        </w:rPr>
        <w:t xml:space="preserve">Now Egypt’s economy is humming again and will </w:t>
      </w:r>
      <w:r w:rsidRPr="00C416E4">
        <w:t>probably</w:t>
      </w:r>
      <w:r w:rsidRPr="00C416E4">
        <w:rPr>
          <w:rStyle w:val="StyleUnderline"/>
        </w:rPr>
        <w:t xml:space="preserve"> hit 5% growth again by year’s </w:t>
      </w:r>
      <w:proofErr w:type="gramStart"/>
      <w:r w:rsidRPr="00C416E4">
        <w:rPr>
          <w:rStyle w:val="StyleUnderline"/>
        </w:rPr>
        <w:t>end</w:t>
      </w:r>
      <w:r w:rsidRPr="00C416E4">
        <w:rPr>
          <w:sz w:val="16"/>
          <w:szCs w:val="16"/>
        </w:rPr>
        <w:t>.¶</w:t>
      </w:r>
      <w:proofErr w:type="gramEnd"/>
      <w:r w:rsidRPr="00C416E4">
        <w:rPr>
          <w:sz w:val="16"/>
          <w:szCs w:val="16"/>
        </w:rPr>
        <w:t xml:space="preserve"> Here’s China over the past 50 years: [graph omitted]. The two largest dips were during government directed campaigns; the Great Leap Forward being especially catastrophic. Then in 1987-1988 there was massive (over 20%) inflation of the Yuan which partly enabled the Tiananmen Square uprising. The crackdown did scare away some investment. Growth slipped a bit but remained positive and quickly </w:t>
      </w:r>
      <w:proofErr w:type="gramStart"/>
      <w:r w:rsidRPr="00C416E4">
        <w:rPr>
          <w:sz w:val="16"/>
          <w:szCs w:val="16"/>
        </w:rPr>
        <w:t>rebounded.¶</w:t>
      </w:r>
      <w:proofErr w:type="gramEnd"/>
      <w:r w:rsidRPr="00C416E4">
        <w:rPr>
          <w:sz w:val="16"/>
          <w:szCs w:val="16"/>
        </w:rPr>
        <w:t xml:space="preserve"> An even better indicator of national well-being is per-capita GDP, because this shows how the wealth of the average person is growing or stagnating. A flat line here is bad; people aren’t getting any wealthier. A downward slope is very bad; people are becoming worse off. If you look at China by this measurement the story is very promising.</w:t>
      </w:r>
      <w:r w:rsidRPr="007F168F">
        <w:t xml:space="preserve"> </w:t>
      </w:r>
      <w:r w:rsidRPr="00C416E4">
        <w:rPr>
          <w:sz w:val="16"/>
          <w:szCs w:val="16"/>
        </w:rPr>
        <w:t xml:space="preserve">There’s a very gentle negative slope during the 60’s and the power struggle of the late 70’s, then it’s all upward. Tiananmen didn’t even leave a </w:t>
      </w:r>
      <w:proofErr w:type="gramStart"/>
      <w:r w:rsidRPr="00C416E4">
        <w:rPr>
          <w:sz w:val="16"/>
          <w:szCs w:val="16"/>
        </w:rPr>
        <w:t>mark.</w:t>
      </w:r>
      <w:r w:rsidRPr="002F3106">
        <w:rPr>
          <w:sz w:val="16"/>
          <w:szCs w:val="16"/>
        </w:rPr>
        <w:t>¶</w:t>
      </w:r>
      <w:proofErr w:type="gramEnd"/>
      <w:r w:rsidRPr="002F3106">
        <w:rPr>
          <w:sz w:val="16"/>
          <w:szCs w:val="16"/>
        </w:rPr>
        <w:t xml:space="preserve"> </w:t>
      </w:r>
      <w:r w:rsidRPr="00C416E4">
        <w:rPr>
          <w:sz w:val="16"/>
          <w:szCs w:val="16"/>
        </w:rPr>
        <w:t>Let’s look at another country’s per capita GDP growth and see if you can spot when the revolution took place:</w:t>
      </w:r>
      <w:r>
        <w:rPr>
          <w:sz w:val="16"/>
          <w:szCs w:val="16"/>
        </w:rPr>
        <w:t xml:space="preserve"> [graph omitted]. </w:t>
      </w:r>
      <w:r w:rsidRPr="00C416E4">
        <w:rPr>
          <w:sz w:val="16"/>
          <w:szCs w:val="16"/>
        </w:rPr>
        <w:t>There’s a sharp decline beginning in 1996 ravaging the average person’s net worth by over 33%, but if you think that’s where the political upheaval was, guess again.</w:t>
      </w:r>
      <w:r w:rsidRPr="007F168F">
        <w:t xml:space="preserve"> </w:t>
      </w:r>
      <w:r w:rsidRPr="00C416E4">
        <w:rPr>
          <w:rStyle w:val="StyleUnderline"/>
        </w:rPr>
        <w:t xml:space="preserve">The Asian Financial Crisis devastated Thailand, but when a military coup a decade later overthrew the ruling Prime Minister after a year-long political crisis, </w:t>
      </w:r>
      <w:r w:rsidRPr="004814C0">
        <w:rPr>
          <w:rStyle w:val="StyleUnderline"/>
        </w:rPr>
        <w:t>there wasn’t even a blip</w:t>
      </w:r>
      <w:r w:rsidRPr="00C416E4">
        <w:rPr>
          <w:sz w:val="16"/>
          <w:szCs w:val="16"/>
        </w:rPr>
        <w:t xml:space="preserve">. </w:t>
      </w:r>
      <w:r w:rsidRPr="00C416E4">
        <w:rPr>
          <w:rStyle w:val="StyleUnderline"/>
        </w:rPr>
        <w:t xml:space="preserve">Per capita income continued to grow to its highest levels </w:t>
      </w:r>
      <w:proofErr w:type="gramStart"/>
      <w:r w:rsidRPr="00C416E4">
        <w:rPr>
          <w:rStyle w:val="StyleUnderline"/>
        </w:rPr>
        <w:t>ever</w:t>
      </w:r>
      <w:r w:rsidRPr="00C416E4">
        <w:rPr>
          <w:sz w:val="16"/>
          <w:szCs w:val="16"/>
        </w:rPr>
        <w:t>.</w:t>
      </w:r>
      <w:r w:rsidRPr="002F3106">
        <w:rPr>
          <w:sz w:val="16"/>
          <w:szCs w:val="16"/>
        </w:rPr>
        <w:t>¶</w:t>
      </w:r>
      <w:proofErr w:type="gramEnd"/>
      <w:r w:rsidRPr="002F3106">
        <w:rPr>
          <w:sz w:val="16"/>
          <w:szCs w:val="16"/>
        </w:rPr>
        <w:t xml:space="preserve"> </w:t>
      </w:r>
      <w:r w:rsidRPr="00C416E4">
        <w:rPr>
          <w:sz w:val="16"/>
          <w:szCs w:val="16"/>
        </w:rPr>
        <w:t xml:space="preserve">These economic charts don’t tell whole story, but they do tell a lot of things. They tell that, </w:t>
      </w:r>
      <w:r w:rsidRPr="00C416E4">
        <w:rPr>
          <w:rStyle w:val="StyleUnderline"/>
        </w:rPr>
        <w:t>even in the midst of political crisis, people still buy things and people are still working at the store to sell to them</w:t>
      </w:r>
      <w:r w:rsidRPr="00C416E4">
        <w:rPr>
          <w:sz w:val="16"/>
          <w:szCs w:val="16"/>
        </w:rPr>
        <w:t xml:space="preserve">. </w:t>
      </w:r>
      <w:r w:rsidRPr="007A16EC">
        <w:rPr>
          <w:rStyle w:val="StyleUnderline"/>
        </w:rPr>
        <w:t>Then there’s a whole network of manufacturing and investment behind those people that continues to expand</w:t>
      </w:r>
      <w:r w:rsidRPr="00C416E4">
        <w:rPr>
          <w:sz w:val="16"/>
          <w:szCs w:val="16"/>
        </w:rPr>
        <w:t xml:space="preserve">. </w:t>
      </w:r>
      <w:r w:rsidRPr="004814C0">
        <w:rPr>
          <w:rStyle w:val="StyleUnderline"/>
        </w:rPr>
        <w:t>So the idea that a political crisis throws the country into violent chaos is greatly exaggerated</w:t>
      </w:r>
      <w:r w:rsidRPr="00C416E4">
        <w:rPr>
          <w:sz w:val="16"/>
          <w:szCs w:val="16"/>
        </w:rPr>
        <w:t xml:space="preserve">. </w:t>
      </w:r>
      <w:r w:rsidRPr="004814C0">
        <w:rPr>
          <w:rStyle w:val="StyleUnderline"/>
        </w:rPr>
        <w:t xml:space="preserve">And what may have caused a serious disruption even 30 years ago might be hardly noticeable now thanks to </w:t>
      </w:r>
      <w:proofErr w:type="gramStart"/>
      <w:r w:rsidRPr="004814C0">
        <w:rPr>
          <w:rStyle w:val="StyleUnderline"/>
        </w:rPr>
        <w:t>globalization</w:t>
      </w:r>
      <w:r w:rsidRPr="00C416E4">
        <w:rPr>
          <w:sz w:val="16"/>
          <w:szCs w:val="16"/>
        </w:rPr>
        <w:t>.</w:t>
      </w:r>
      <w:r w:rsidRPr="002F3106">
        <w:rPr>
          <w:sz w:val="16"/>
          <w:szCs w:val="16"/>
        </w:rPr>
        <w:t>¶</w:t>
      </w:r>
      <w:proofErr w:type="gramEnd"/>
      <w:r w:rsidRPr="002F3106">
        <w:rPr>
          <w:sz w:val="16"/>
          <w:szCs w:val="16"/>
        </w:rPr>
        <w:t xml:space="preserve"> </w:t>
      </w:r>
      <w:r w:rsidRPr="00C416E4">
        <w:rPr>
          <w:sz w:val="16"/>
          <w:szCs w:val="16"/>
        </w:rPr>
        <w:t xml:space="preserve">Mr. </w:t>
      </w:r>
      <w:proofErr w:type="spellStart"/>
      <w:r w:rsidRPr="00C416E4">
        <w:rPr>
          <w:sz w:val="16"/>
          <w:szCs w:val="16"/>
        </w:rPr>
        <w:t>Dadush</w:t>
      </w:r>
      <w:proofErr w:type="spellEnd"/>
      <w:r w:rsidRPr="00C416E4">
        <w:rPr>
          <w:sz w:val="16"/>
          <w:szCs w:val="16"/>
        </w:rPr>
        <w:t xml:space="preserve"> explained, “The drivers of economic growth are very fundamental. They are much deeper than even big political developments. They have to do with technologies and ideas that have already been invented. </w:t>
      </w:r>
      <w:r w:rsidRPr="007A16EC">
        <w:rPr>
          <w:rStyle w:val="StyleUnderline"/>
        </w:rPr>
        <w:t>Once they’ve been invented it’s very difficult to stop their spread.</w:t>
      </w:r>
      <w:r w:rsidRPr="00C416E4">
        <w:rPr>
          <w:sz w:val="16"/>
          <w:szCs w:val="16"/>
        </w:rPr>
        <w:t xml:space="preserve"> If you have more or less the conditions and you have educated people you can absorb these things and you will have economic growth. Educational openness to the world, the absorption of ideas and technology are very fundamental forces. They can be delayed by political disaster but they cannot be stopped</w:t>
      </w:r>
      <w:proofErr w:type="gramStart"/>
      <w:r w:rsidRPr="00C416E4">
        <w:rPr>
          <w:sz w:val="16"/>
          <w:szCs w:val="16"/>
        </w:rPr>
        <w:t>.”</w:t>
      </w:r>
      <w:r w:rsidRPr="002F3106">
        <w:rPr>
          <w:sz w:val="16"/>
          <w:szCs w:val="16"/>
        </w:rPr>
        <w:t>¶</w:t>
      </w:r>
      <w:proofErr w:type="gramEnd"/>
      <w:r w:rsidRPr="002F3106">
        <w:rPr>
          <w:sz w:val="16"/>
          <w:szCs w:val="16"/>
        </w:rPr>
        <w:t xml:space="preserve"> </w:t>
      </w:r>
      <w:r w:rsidRPr="00C416E4">
        <w:rPr>
          <w:sz w:val="16"/>
          <w:szCs w:val="16"/>
        </w:rPr>
        <w:t xml:space="preserve">There are plenty of non-political things that can </w:t>
      </w:r>
      <w:proofErr w:type="spellStart"/>
      <w:r w:rsidRPr="00C416E4">
        <w:rPr>
          <w:sz w:val="16"/>
          <w:szCs w:val="16"/>
        </w:rPr>
        <w:t>tank</w:t>
      </w:r>
      <w:proofErr w:type="spellEnd"/>
      <w:r w:rsidRPr="00C416E4">
        <w:rPr>
          <w:sz w:val="16"/>
          <w:szCs w:val="16"/>
        </w:rPr>
        <w:t xml:space="preserve"> the economy, like a housing bubble, demographic decline, foreign financial collapses, protectionism, environmental catastrophe, natural disasters, etc. But contrary to what the Party would like everyone to believe and what all those (totally existent)</w:t>
      </w:r>
      <w:r>
        <w:rPr>
          <w:sz w:val="16"/>
          <w:szCs w:val="16"/>
        </w:rPr>
        <w:t xml:space="preserve"> </w:t>
      </w:r>
      <w:hyperlink r:id="rId21" w:history="1">
        <w:r w:rsidRPr="00C416E4">
          <w:rPr>
            <w:sz w:val="16"/>
            <w:szCs w:val="16"/>
          </w:rPr>
          <w:t>foreigners who dream of seeing China in chaos</w:t>
        </w:r>
      </w:hyperlink>
      <w:r>
        <w:rPr>
          <w:sz w:val="16"/>
          <w:szCs w:val="16"/>
        </w:rPr>
        <w:t xml:space="preserve"> </w:t>
      </w:r>
      <w:r w:rsidRPr="00C416E4">
        <w:rPr>
          <w:sz w:val="16"/>
          <w:szCs w:val="16"/>
        </w:rPr>
        <w:t>believe, political upheaval doesn’t seem to be a serious threat to the economy or the common person’s well-being.</w:t>
      </w:r>
    </w:p>
    <w:p w:rsidR="00293EFB" w:rsidRPr="008938FC" w:rsidRDefault="00293EFB" w:rsidP="00293EFB">
      <w:pPr>
        <w:pStyle w:val="Heading3"/>
      </w:pPr>
      <w:r>
        <w:lastRenderedPageBreak/>
        <w:t>A2 Quick Collapse Bad</w:t>
      </w:r>
    </w:p>
    <w:p w:rsidR="00293EFB" w:rsidRPr="003D4764" w:rsidRDefault="00293EFB" w:rsidP="00293EFB">
      <w:pPr>
        <w:pStyle w:val="Heading4"/>
      </w:pPr>
      <w:r>
        <w:t>Even if the collapse is quick, the transition will be stable</w:t>
      </w:r>
    </w:p>
    <w:p w:rsidR="00293EFB" w:rsidRDefault="00293EFB" w:rsidP="00293EFB">
      <w:r>
        <w:rPr>
          <w:rStyle w:val="Style13ptBold"/>
        </w:rPr>
        <w:t>Gilley 4</w:t>
      </w:r>
      <w:r>
        <w:t xml:space="preserve"> Bruce Gilley </w:t>
      </w:r>
      <w:r w:rsidRPr="00EC769B">
        <w:rPr>
          <w:shd w:val="clear" w:color="auto" w:fill="FFFFFF"/>
        </w:rPr>
        <w:t xml:space="preserve">is an Associate Professor of Political Science. His research centers on democracy, legitimacy, climate change, and global politics, and he is a specialist on the comparative politics of China and Asia. He is the author of four university-press books, including The Right to Rule: How </w:t>
      </w:r>
      <w:r>
        <w:rPr>
          <w:shd w:val="clear" w:color="auto" w:fill="FFFFFF"/>
        </w:rPr>
        <w:t xml:space="preserve">States Win and Lose Legitimacy </w:t>
      </w:r>
      <w:r w:rsidRPr="00EC769B">
        <w:rPr>
          <w:shd w:val="clear" w:color="auto" w:fill="FFFFFF"/>
        </w:rPr>
        <w:t>and China's Democratic Future (in addition to several co-edited volumes. His articles have appeared in Foreign Affairs, Comparative Political Studies, environmental politics, Politics and Policy, Democratization, and the European Journal of Political Research</w:t>
      </w:r>
      <w:proofErr w:type="gramStart"/>
      <w:r w:rsidRPr="007F168F">
        <w:t xml:space="preserve">¶ </w:t>
      </w:r>
      <w:r>
        <w:t>.</w:t>
      </w:r>
      <w:proofErr w:type="gramEnd"/>
      <w:r>
        <w:t xml:space="preserve"> China's Democratic </w:t>
      </w:r>
      <w:proofErr w:type="gramStart"/>
      <w:r>
        <w:t>Future :</w:t>
      </w:r>
      <w:proofErr w:type="gramEnd"/>
      <w:r>
        <w:t xml:space="preserve"> How It Will Happen and Where It Will Lead. New York, US: Columbia University Press, 2004. ProQuest </w:t>
      </w:r>
      <w:proofErr w:type="spellStart"/>
      <w:proofErr w:type="gramStart"/>
      <w:r>
        <w:t>ebrary</w:t>
      </w:r>
      <w:proofErr w:type="spellEnd"/>
      <w:r>
        <w:t>..</w:t>
      </w:r>
      <w:proofErr w:type="gramEnd"/>
      <w:r>
        <w:t xml:space="preserve"> Pg.137-139</w:t>
      </w:r>
    </w:p>
    <w:p w:rsidR="00293EFB" w:rsidRPr="00EC769B" w:rsidRDefault="00293EFB" w:rsidP="00293EFB">
      <w:r>
        <w:t xml:space="preserve">Typically— as in Spain and many Eastern European cases— the first law they pass eliminates the political monopoly of the old ruling party (if not the party </w:t>
      </w:r>
      <w:proofErr w:type="gramStart"/>
      <w:r>
        <w:t>itself )</w:t>
      </w:r>
      <w:proofErr w:type="gramEnd"/>
      <w:r>
        <w:t xml:space="preserve">. They also tackle some issues of the transition pact that cannot await an elected government, things like laws covering amnesties for human rights abuses, rules to stem capital flight, and macroeconomic stabilization. The interim government also has to raise revenue and maintain public order. Not least, and the source of its forward legitimacy, it must make plans for a new political system. </w:t>
      </w:r>
      <w:r w:rsidRPr="004814C0">
        <w:rPr>
          <w:rStyle w:val="StyleUnderline"/>
        </w:rPr>
        <w:t xml:space="preserve">China should be in a good position on all counts. </w:t>
      </w:r>
      <w:r w:rsidRPr="00411BA9">
        <w:rPr>
          <w:rStyle w:val="StyleUnderline"/>
        </w:rPr>
        <w:t>A caretaker government could quickly deploy the old CCP system for new purposes</w:t>
      </w:r>
      <w:r>
        <w:t xml:space="preserve">. The rule of law and the legislative and judicial organs were respected and workable in the late PRC era, while the bureaucracy was increasingly professionalized. </w:t>
      </w:r>
      <w:r w:rsidRPr="00EC769B">
        <w:rPr>
          <w:rStyle w:val="StyleUnderline"/>
        </w:rPr>
        <w:t>The CCP’s “leadership” could be ended with the mere stroke of a pen.</w:t>
      </w:r>
      <w:r>
        <w:t xml:space="preserve"> One of the great ironies of that change, as was noted in the case of the USSR, would be that just as the entire PRC political system is about to be revamped if not ended, the PRC constitution will suddenly come into full play for the first time. The interim NPC will briefly shine as “the highest organ of state power.” An immediate issue to be confronted will be the takeover of the assets formerly controlled by the CCP. A fracas for control of these assets— factories, bank deposits, houses, cars, and public records— has ensued in other authoritarian collapses where remnants of the old regime and elements of the emerging democratic polity have contended for control. The newly “stateless” CCP will have to be unburdened of these chattels, which in turn will need to be put under the impartial custody of the interim regime. Keeping the civil service in operation is a crucial task. The dismissal of large numbers of bureaucrats is usually a mistake. I</w:t>
      </w:r>
      <w:r w:rsidRPr="005C006F">
        <w:rPr>
          <w:rStyle w:val="StyleUnderline"/>
        </w:rPr>
        <w:t>n fact, old bureaucrats typically swing quickly into line— for rational reasons if no other— and that in turn ensures better governance</w:t>
      </w:r>
      <w:r>
        <w:t xml:space="preserve">. Moreover, the interim government’s “backward legality” would be undermined if it engaged in a wanton and lawless purging of former government officials, whose positions after all were legal and whose loyalties to the old regime were </w:t>
      </w:r>
      <w:proofErr w:type="gramStart"/>
      <w:r>
        <w:t>necessary.</w:t>
      </w:r>
      <w:r w:rsidRPr="002F3106">
        <w:rPr>
          <w:sz w:val="16"/>
          <w:szCs w:val="16"/>
        </w:rPr>
        <w:t>¶</w:t>
      </w:r>
      <w:proofErr w:type="gramEnd"/>
      <w:r w:rsidRPr="002F3106">
        <w:rPr>
          <w:sz w:val="16"/>
          <w:szCs w:val="16"/>
        </w:rPr>
        <w:t xml:space="preserve"> </w:t>
      </w:r>
      <w:r>
        <w:t xml:space="preserve">Given the mere size of China, the imperatives of governance make it necessary to compromise with the old. The caretakers will have to vet and reappoint a swathe of top leaders in roughly 65 ministry-level and cabinet level bodies as well as in 31 provinces or provincial-level cities. Within the provinces, the same processes will be repeated covering something like 60,000 sub-provincial governments. How that process proceeds in each province and locality will vary widely. One can imagine that the situation will be more parlous for the </w:t>
      </w:r>
      <w:proofErr w:type="spellStart"/>
      <w:r>
        <w:t>ancien</w:t>
      </w:r>
      <w:proofErr w:type="spellEnd"/>
      <w:r>
        <w:t xml:space="preserve"> regime in inland regions where resentment runs high-</w:t>
      </w:r>
      <w:r w:rsidRPr="002F3106">
        <w:rPr>
          <w:sz w:val="16"/>
          <w:szCs w:val="16"/>
        </w:rPr>
        <w:t xml:space="preserve">¶ </w:t>
      </w:r>
      <w:r w:rsidRPr="00EC769B">
        <w:t xml:space="preserve">est. </w:t>
      </w:r>
      <w:r w:rsidRPr="005C006F">
        <w:rPr>
          <w:rStyle w:val="StyleUnderline"/>
        </w:rPr>
        <w:t>Police may find themselves in impossible situations as angry peasants ransack the offices of predatory county cadres. Most crucial will be the need for the interim regime to set out a plan for the new democracy</w:t>
      </w:r>
      <w:r w:rsidRPr="00EC769B">
        <w:t xml:space="preserve">, which we consider in part 3. Given the inevitable challenges of democratic consolidation even in best-case scenarios, an interim government would be advised to avoid creating exaggerated expectations. Ideally, its rhetoric stresses the importance of immediate and mundane tasks, </w:t>
      </w:r>
      <w:r w:rsidRPr="00EC769B">
        <w:lastRenderedPageBreak/>
        <w:t>and on learning the messy business of democracy, not grand dreams and impossible amity</w:t>
      </w:r>
      <w:r w:rsidRPr="005C006F">
        <w:rPr>
          <w:rStyle w:val="StyleUnderline"/>
        </w:rPr>
        <w:t>. Again, having a caretaker government rather than a revolutionary council in charge of the newly democratic China will make this valued sobriety more likely.</w:t>
      </w:r>
    </w:p>
    <w:p w:rsidR="00444EAC" w:rsidRPr="008938FC" w:rsidRDefault="00444EAC" w:rsidP="00444EAC">
      <w:pPr>
        <w:pStyle w:val="Heading3"/>
      </w:pPr>
      <w:r>
        <w:lastRenderedPageBreak/>
        <w:t>A2 Backsliding</w:t>
      </w:r>
    </w:p>
    <w:p w:rsidR="00444EAC" w:rsidRPr="008938FC" w:rsidRDefault="00444EAC" w:rsidP="00444EAC">
      <w:pPr>
        <w:pStyle w:val="Heading4"/>
        <w:rPr>
          <w:rStyle w:val="Style13ptBold"/>
          <w:b/>
        </w:rPr>
      </w:pPr>
      <w:r w:rsidRPr="008938FC">
        <w:rPr>
          <w:rStyle w:val="Style13ptBold"/>
          <w:b/>
        </w:rPr>
        <w:t>Democracy will stay in place – no turning back</w:t>
      </w:r>
    </w:p>
    <w:p w:rsidR="00444EAC" w:rsidRPr="008938FC" w:rsidRDefault="00444EAC" w:rsidP="00444EAC">
      <w:pPr>
        <w:rPr>
          <w:u w:val="single"/>
        </w:rPr>
      </w:pPr>
      <w:r w:rsidRPr="008938FC">
        <w:rPr>
          <w:rStyle w:val="Style13ptBold"/>
        </w:rPr>
        <w:t xml:space="preserve">Gilley 04 </w:t>
      </w:r>
      <w:r w:rsidRPr="008938FC">
        <w:rPr>
          <w:bCs/>
        </w:rPr>
        <w:t xml:space="preserve">(Bruce Gilley (Ph.D. 2008, Princeton University) is an Associate Professor of Political Science. His research centers on democracy, legitimacy, climate change, and global politics, and he is a specialist on the comparative politics of China and Asia. He is the author of four university-press books, including The Right to Rule: How States Win and Lose Legitimacy (2009) and China's Democratic Future (2004) in addition to several co-edited volumes. His articles have appeared in Foreign Affairs, Comparative Political Studies, environmental politics, Politics and Policy, Democratization, and the European Journal of Political Research. A member of the editorial boards of the Journal of Democracy and the Journal of Contemporary China, Professor Gilley has received grants from the Smith-Richardson Foundation and the Taiwan Foundation for Democracy. He was a Commonwealth Scholar at Oxford University from 1989 to 1991 and a Woodrow Wilson Scholar at Princeton University from 2004 to 2006., “China's democratic future,” Published Book, pg. 152-53, Date Accessed: 07/12/16, </w:t>
      </w:r>
      <w:proofErr w:type="spellStart"/>
      <w:r w:rsidRPr="008938FC">
        <w:rPr>
          <w:bCs/>
        </w:rPr>
        <w:t>e.w.</w:t>
      </w:r>
      <w:proofErr w:type="spellEnd"/>
      <w:r w:rsidRPr="008938FC">
        <w:rPr>
          <w:bCs/>
        </w:rPr>
        <w:t>)</w:t>
      </w:r>
    </w:p>
    <w:p w:rsidR="00444EAC" w:rsidRDefault="00444EAC" w:rsidP="00444EAC">
      <w:r w:rsidRPr="008938FC">
        <w:t xml:space="preserve">On that basis, there is reason to believe that </w:t>
      </w:r>
      <w:r w:rsidRPr="004814C0">
        <w:rPr>
          <w:rStyle w:val="StyleUnderline"/>
        </w:rPr>
        <w:t>China too will break the cycle of failure and achieve a stable democracy.</w:t>
      </w:r>
      <w:r w:rsidRPr="008938FC">
        <w:rPr>
          <w:u w:val="single"/>
        </w:rPr>
        <w:t xml:space="preserve"> It will begin its democratic age with a strong dose of normative support for democracy </w:t>
      </w:r>
      <w:r w:rsidRPr="008938FC">
        <w:t xml:space="preserve">alongside the usual pragmatic supports related to the crisis of dictatorship. </w:t>
      </w:r>
      <w:r w:rsidRPr="008938FC">
        <w:rPr>
          <w:u w:val="single"/>
        </w:rPr>
        <w:t>The belief within society that democracy will eventually bring about a “superior” point in terms of stable governance, a fair and just society, prosperous economy, and a settled international role will ensure that the difficulties of consolidation will not overwhelm the system</w:t>
      </w:r>
      <w:r w:rsidRPr="008938FC">
        <w:t xml:space="preserve">. Nonetheless, the process will be difficult. As Russia and Indonesia have shown, troubled democratic consolidations are common in large countries, characterized by regional secessionism, political turmoil, social upheaval, and economic volatility. Elsewhere, overly strong elites hampered consolidation in Latin America, while socioeconomic crisis was a factor for the rocky beginning in Eastern Europe. </w:t>
      </w:r>
      <w:r w:rsidRPr="008938FC">
        <w:rPr>
          <w:u w:val="single"/>
        </w:rPr>
        <w:t>Democracy may be a pacifying force in the long term, but democracies usually take years—if not several decades—to reach this stage</w:t>
      </w:r>
      <w:r w:rsidRPr="008938FC">
        <w:t xml:space="preserve">. In the interim, the new system can unleash disruptive forces that test the very fabric of a nation. As China struggles with this aftermath, </w:t>
      </w:r>
      <w:r w:rsidRPr="004814C0">
        <w:rPr>
          <w:rStyle w:val="StyleUnderline"/>
        </w:rPr>
        <w:t>the main bulwark of democracy is a pragmatic one: there is no turning back</w:t>
      </w:r>
      <w:r w:rsidRPr="008938FC">
        <w:rPr>
          <w:u w:val="single"/>
        </w:rPr>
        <w:t>. No one will acquiesce to the forfeiting of their democratic rights and no group is strong enough to bring this about by force</w:t>
      </w:r>
      <w:r w:rsidRPr="008938FC">
        <w:t xml:space="preserve">. In any case, </w:t>
      </w:r>
      <w:r w:rsidRPr="008938FC">
        <w:rPr>
          <w:u w:val="single"/>
        </w:rPr>
        <w:t>the spoils system that sustained the old regime cannot be reestablished</w:t>
      </w:r>
      <w:r w:rsidRPr="008938FC">
        <w:t xml:space="preserve">. History’s march of events makes a return to “the good old days,” infeasible. </w:t>
      </w:r>
    </w:p>
    <w:p w:rsidR="00444EAC" w:rsidRDefault="00444EAC" w:rsidP="00444EAC">
      <w:pPr>
        <w:pStyle w:val="Heading3"/>
      </w:pPr>
      <w:r>
        <w:lastRenderedPageBreak/>
        <w:t>A2 Nationalism</w:t>
      </w:r>
    </w:p>
    <w:p w:rsidR="00444EAC" w:rsidRPr="002F3106" w:rsidRDefault="00444EAC" w:rsidP="00444EAC">
      <w:pPr>
        <w:pStyle w:val="Heading4"/>
      </w:pPr>
      <w:r w:rsidRPr="008938FC">
        <w:rPr>
          <w:rStyle w:val="Style13ptBold"/>
          <w:b/>
        </w:rPr>
        <w:t>Nationalism will guide China towards democratic transition</w:t>
      </w:r>
    </w:p>
    <w:p w:rsidR="00444EAC" w:rsidRPr="008938FC" w:rsidRDefault="00444EAC" w:rsidP="00444EAC">
      <w:pPr>
        <w:rPr>
          <w:u w:val="single"/>
        </w:rPr>
      </w:pPr>
      <w:r w:rsidRPr="008938FC">
        <w:rPr>
          <w:rStyle w:val="Style13ptBold"/>
        </w:rPr>
        <w:t>Gilley 04</w:t>
      </w:r>
      <w:r w:rsidRPr="008938FC">
        <w:rPr>
          <w:b/>
          <w:bCs/>
        </w:rPr>
        <w:t xml:space="preserve"> </w:t>
      </w:r>
      <w:r w:rsidRPr="008938FC">
        <w:rPr>
          <w:bCs/>
        </w:rPr>
        <w:t xml:space="preserve">(Bruce Gilley (Ph.D. 2008, Princeton University) is an Associate Professor of Political Science. His research centers on democracy, legitimacy, climate change, and global politics, and he is a specialist on the comparative politics of China and Asia. He is the author of four university-press books, including The Right to Rule: How States Win and Lose Legitimacy (2009) and China's Democratic Future (2004) in addition to several co-edited volumes. His articles have appeared in Foreign Affairs, Comparative Political Studies, environmental politics, Politics and Policy, Democratization, and the European Journal of Political Research. A member of the editorial boards of the Journal of Democracy and the Journal of Contemporary China, Professor Gilley has received grants from the Smith-Richardson Foundation and the Taiwan Foundation for Democracy. He was a Commonwealth Scholar at Oxford University from 1989 to 1991 and a Woodrow Wilson Scholar at Princeton University from 2004 to 2006., “China's democratic future,” Published Book, pg. 71-72, Date Accessed: 07/12/16, </w:t>
      </w:r>
      <w:proofErr w:type="spellStart"/>
      <w:r w:rsidRPr="008938FC">
        <w:rPr>
          <w:bCs/>
        </w:rPr>
        <w:t>e.w.</w:t>
      </w:r>
      <w:proofErr w:type="spellEnd"/>
      <w:r w:rsidRPr="008938FC">
        <w:rPr>
          <w:bCs/>
        </w:rPr>
        <w:t>)</w:t>
      </w:r>
    </w:p>
    <w:p w:rsidR="00444EAC" w:rsidRDefault="00444EAC" w:rsidP="00444EAC">
      <w:pPr>
        <w:rPr>
          <w:u w:val="single"/>
        </w:rPr>
      </w:pPr>
      <w:r w:rsidRPr="008938FC">
        <w:t xml:space="preserve">A second point is that </w:t>
      </w:r>
      <w:r w:rsidRPr="008938FC">
        <w:rPr>
          <w:u w:val="single"/>
        </w:rPr>
        <w:t>the quest for national identity usually brings to light the diversity inherent in any culture, providing a new stimulus for democracy’s equal treatment of all</w:t>
      </w:r>
      <w:r w:rsidRPr="008938FC">
        <w:t xml:space="preserve">. Some of China’s nationalists increasingly identify themselves with the long tradition of modern Chinese nationalism and Chinese72 CRISIS cultural pride, not with the CCP regime. </w:t>
      </w:r>
      <w:r w:rsidRPr="00ED58D8">
        <w:rPr>
          <w:iCs/>
          <w:u w:val="single"/>
        </w:rPr>
        <w:t xml:space="preserve">Loving </w:t>
      </w:r>
      <w:proofErr w:type="gramStart"/>
      <w:r w:rsidRPr="00ED58D8">
        <w:rPr>
          <w:iCs/>
          <w:u w:val="single"/>
        </w:rPr>
        <w:t>China</w:t>
      </w:r>
      <w:proofErr w:type="gramEnd"/>
      <w:r w:rsidRPr="00ED58D8">
        <w:rPr>
          <w:iCs/>
          <w:u w:val="single"/>
        </w:rPr>
        <w:t xml:space="preserve"> no longer means loving the CCP</w:t>
      </w:r>
      <w:r w:rsidRPr="008938FC">
        <w:t xml:space="preserve">, if it ever did. Especially in the south, </w:t>
      </w:r>
      <w:r w:rsidRPr="008938FC">
        <w:rPr>
          <w:u w:val="single"/>
        </w:rPr>
        <w:t>a new egalitarian and cosmopolitan culture has taken root that challenges the CCP’s northern autocratic culture</w:t>
      </w:r>
      <w:r w:rsidRPr="008938FC">
        <w:t xml:space="preserve">. 40 </w:t>
      </w:r>
      <w:r w:rsidRPr="008938FC">
        <w:rPr>
          <w:u w:val="single"/>
        </w:rPr>
        <w:t xml:space="preserve">The result is that people begin to reinterpret the regime’s propaganda about the need to avoid democracy as the need to avoid an inclusive national identity. The new national narrative sees regionalism and federalism as a good thing to prevent dictatorship. </w:t>
      </w:r>
      <w:r w:rsidRPr="00ED58D8">
        <w:rPr>
          <w:iCs/>
          <w:u w:val="single"/>
        </w:rPr>
        <w:t xml:space="preserve">Democracy is portrayed as a unifying force. </w:t>
      </w:r>
      <w:r w:rsidRPr="008938FC">
        <w:t xml:space="preserve">It was no coincidence that the biggest demonstration against the June Fourth massacre occurred in Guangzhou, where 50,000 people held a peaceful protest on June 5, 1989, or that the flame of that movement burns brightest in Hong Kong at the annual June Fourth vigil there. As India and Taiwan have shown most strikingly, </w:t>
      </w:r>
      <w:r w:rsidRPr="008938FC">
        <w:rPr>
          <w:u w:val="single"/>
        </w:rPr>
        <w:t xml:space="preserve">nationalism can be a powerful force for both achieving and sustaining democracy. It provides resistance to despotism and glue to hold together a country during the transition. A sense of </w:t>
      </w:r>
      <w:r w:rsidRPr="008938FC">
        <w:t>belonging, of n</w:t>
      </w:r>
      <w:r w:rsidRPr="008938FC">
        <w:rPr>
          <w:u w:val="single"/>
        </w:rPr>
        <w:t xml:space="preserve">ational identity, is critical to creating a democracy. </w:t>
      </w:r>
      <w:r w:rsidRPr="008938FC">
        <w:t>So too is a pride in one’s cultural traditions.</w:t>
      </w:r>
      <w:r w:rsidRPr="00ED58D8">
        <w:rPr>
          <w:iCs/>
          <w:u w:val="single"/>
        </w:rPr>
        <w:t xml:space="preserve"> In China, nationalism is helping to tip the balance toward, not away from, democracy</w:t>
      </w:r>
      <w:r w:rsidRPr="008938FC">
        <w:t>. In all these respects,</w:t>
      </w:r>
      <w:r w:rsidRPr="008938FC">
        <w:rPr>
          <w:u w:val="single"/>
        </w:rPr>
        <w:t xml:space="preserve"> the burst of new thinking in contemporary Chinese society undermines arguments that China is trapped in a fossilized culture that cannot support democracy.</w:t>
      </w:r>
      <w:r w:rsidRPr="008938FC">
        <w:t xml:space="preserve"> Earlier we rejected notions of a deep-rooted antidemocratic strain in </w:t>
      </w:r>
      <w:r w:rsidRPr="008938FC">
        <w:rPr>
          <w:u w:val="single"/>
        </w:rPr>
        <w:t xml:space="preserve">China’s </w:t>
      </w:r>
      <w:r w:rsidRPr="008938FC">
        <w:t xml:space="preserve">culture, arguing that its </w:t>
      </w:r>
      <w:r w:rsidRPr="008938FC">
        <w:rPr>
          <w:u w:val="single"/>
        </w:rPr>
        <w:t>democratic potential was as great, if not greater, than elsewhere.</w:t>
      </w:r>
      <w:r w:rsidRPr="008938FC">
        <w:t xml:space="preserve"> Of course, the converse of the adage that democracy produces democrats is that dictatorship produces dictators, norms in society at odds with democracy. </w:t>
      </w:r>
      <w:r w:rsidRPr="008938FC">
        <w:rPr>
          <w:u w:val="single"/>
        </w:rPr>
        <w:t>But it is clear that China has already escaped from the prison of antidemocratic ideas, a remarkable feat living under CCP rule.</w:t>
      </w:r>
    </w:p>
    <w:p w:rsidR="00444EAC" w:rsidRPr="008938FC" w:rsidRDefault="00444EAC" w:rsidP="00444EAC">
      <w:pPr>
        <w:pStyle w:val="Heading1"/>
      </w:pPr>
      <w:r>
        <w:lastRenderedPageBreak/>
        <w:t>CCP Collapse Bad</w:t>
      </w:r>
    </w:p>
    <w:p w:rsidR="00CA6303" w:rsidRPr="00230EC7" w:rsidRDefault="00CA6303" w:rsidP="00CA6303">
      <w:pPr>
        <w:pStyle w:val="Heading3"/>
      </w:pPr>
      <w:r>
        <w:lastRenderedPageBreak/>
        <w:t>CCP Resilient - General</w:t>
      </w:r>
    </w:p>
    <w:p w:rsidR="00CA6303" w:rsidRDefault="00CA6303" w:rsidP="00CA6303">
      <w:pPr>
        <w:pStyle w:val="Heading4"/>
      </w:pPr>
      <w:r>
        <w:t>Cohesion, competence, and adaptability make the CCP resilient – no viable opposition</w:t>
      </w:r>
    </w:p>
    <w:p w:rsidR="00CA6303" w:rsidRPr="001370C1" w:rsidRDefault="00CA6303" w:rsidP="00CA6303">
      <w:pPr>
        <w:rPr>
          <w:rStyle w:val="Style13ptBold"/>
        </w:rPr>
      </w:pPr>
      <w:r>
        <w:rPr>
          <w:rStyle w:val="Style13ptBold"/>
        </w:rPr>
        <w:t xml:space="preserve">Heath 2015 </w:t>
      </w:r>
      <w:r w:rsidRPr="001370C1">
        <w:t>---</w:t>
      </w:r>
      <w:r>
        <w:t xml:space="preserve"> (Timothy Heath, March 13 2015, “No, China’s Not About to Collapse”, The Diplomat, </w:t>
      </w:r>
      <w:r w:rsidRPr="001370C1">
        <w:t>http://thediplomat.com/2015/03/no-chinas-not-about-to-collapse/</w:t>
      </w:r>
      <w:r>
        <w:t>)//Jmoney</w:t>
      </w:r>
    </w:p>
    <w:p w:rsidR="00CA6303" w:rsidRPr="001370C1" w:rsidRDefault="00CA6303" w:rsidP="00CA6303">
      <w:pPr>
        <w:rPr>
          <w:u w:val="single"/>
        </w:rPr>
      </w:pPr>
      <w:r w:rsidRPr="001370C1">
        <w:rPr>
          <w:u w:val="single"/>
        </w:rPr>
        <w:t>Th</w:t>
      </w:r>
      <w:r w:rsidRPr="006D221F">
        <w:rPr>
          <w:rStyle w:val="StyleUnderline"/>
        </w:rPr>
        <w:t>e </w:t>
      </w:r>
      <w:hyperlink r:id="rId22" w:tgtFrame="_blank" w:history="1">
        <w:r w:rsidRPr="006D221F">
          <w:rPr>
            <w:rStyle w:val="StyleUnderline"/>
          </w:rPr>
          <w:t>CCP’s liabilities</w:t>
        </w:r>
      </w:hyperlink>
      <w:r w:rsidRPr="001370C1">
        <w:rPr>
          <w:u w:val="single"/>
        </w:rPr>
        <w:t> are well known. These include an antiquated political identity, cumbersome ideology, and widespread disenchantment with Marxism among the public (and among more than a few party members). CCP-led government has failed to provide adequate services, ensure rule of law, and has long tolerated corruption, malfeasance, and widening inequality. Many of these vulnerabilities have </w:t>
      </w:r>
      <w:hyperlink r:id="rId23" w:anchor="slide0" w:tgtFrame="_blank" w:history="1">
        <w:r w:rsidRPr="001370C1">
          <w:t>persisted for years</w:t>
        </w:r>
      </w:hyperlink>
      <w:r w:rsidRPr="001370C1">
        <w:rPr>
          <w:u w:val="single"/>
        </w:rPr>
        <w:t>, and some have worsened over time.</w:t>
      </w:r>
    </w:p>
    <w:p w:rsidR="00CA6303" w:rsidRPr="001370C1" w:rsidRDefault="00CA6303" w:rsidP="00CA6303">
      <w:r w:rsidRPr="001370C1">
        <w:rPr>
          <w:u w:val="single"/>
        </w:rPr>
        <w:t>The party’s advantages are less often discussed, but these bear reviewing if one is to evaluate the viability of CCP rule.</w:t>
      </w:r>
      <w:r w:rsidRPr="001370C1">
        <w:t xml:space="preserve"> </w:t>
      </w:r>
      <w:r w:rsidRPr="001370C1">
        <w:rPr>
          <w:u w:val="single"/>
        </w:rPr>
        <w:t>One of the most overlooked, but important, assets is a lack of any credible alternative. The party’s repressive politics prevent the formation of potential candidates, so the alternative to CCP rule for now is anarchy. For a country still traumatized by its historic experience with national breakdown, this grants the party no small advantage</w:t>
      </w:r>
      <w:r w:rsidRPr="001370C1">
        <w:t xml:space="preserve">. To truly imperil its authority, </w:t>
      </w:r>
      <w:r w:rsidRPr="001370C1">
        <w:rPr>
          <w:u w:val="single"/>
        </w:rPr>
        <w:t>the CCP would need to behave in so damaging a manner as to make the certainty of political chaos and economic collapse preferable to the continuation of CCP rule.</w:t>
      </w:r>
      <w:r w:rsidRPr="001370C1">
        <w:t xml:space="preserve"> A party that attempted to return to extreme Mao-era policies such as the catastrophic Great Leap Forward could perhaps meet that threshold. But despite the numerous superficial comparisons in Western media, little about the current administration policy agenda resembles classic Maoism.</w:t>
      </w:r>
    </w:p>
    <w:p w:rsidR="00CA6303" w:rsidRPr="001370C1" w:rsidRDefault="00CA6303" w:rsidP="00CA6303">
      <w:pPr>
        <w:rPr>
          <w:u w:val="single"/>
        </w:rPr>
      </w:pPr>
      <w:r w:rsidRPr="001370C1">
        <w:rPr>
          <w:u w:val="single"/>
        </w:rPr>
        <w:t>The second major political advantage lies in improvements to the party’s effectiveness in recent years</w:t>
      </w:r>
      <w:r w:rsidRPr="001370C1">
        <w:t>. </w:t>
      </w:r>
      <w:hyperlink r:id="rId24" w:tgtFrame="_blank" w:history="1">
        <w:r w:rsidRPr="001370C1">
          <w:t>In a major paradigm shift</w:t>
        </w:r>
      </w:hyperlink>
      <w:r w:rsidRPr="001370C1">
        <w:t xml:space="preserve">, </w:t>
      </w:r>
      <w:r w:rsidRPr="001370C1">
        <w:rPr>
          <w:u w:val="single"/>
        </w:rPr>
        <w:t>the CCP redefined itself as a “governing party” whose primary responsibility rests in addressing the myriad economic, political, cultural, ecological, and social welfare demands of the people</w:t>
      </w:r>
      <w:r w:rsidRPr="001370C1">
        <w:t xml:space="preserve">. </w:t>
      </w:r>
      <w:r w:rsidRPr="001370C1">
        <w:rPr>
          <w:u w:val="single"/>
        </w:rPr>
        <w:t>It has carried out ideological and political reforms to improve its competence and effectiveness accordingly.</w:t>
      </w:r>
      <w:r w:rsidRPr="001370C1">
        <w:t xml:space="preserve"> </w:t>
      </w:r>
      <w:r w:rsidRPr="001370C1">
        <w:rPr>
          <w:u w:val="single"/>
        </w:rPr>
        <w:t>The Xi administration has refined, but upheld, the focus on increasing the nation’s standard of living and realizing national revitalization, objectives embodied in the vision of the “</w:t>
      </w:r>
      <w:hyperlink r:id="rId25" w:tgtFrame="_blank" w:history="1">
        <w:r w:rsidRPr="001370C1">
          <w:t>Chinese dream</w:t>
        </w:r>
      </w:hyperlink>
      <w:r w:rsidRPr="001370C1">
        <w:rPr>
          <w:u w:val="single"/>
        </w:rPr>
        <w:t>.”</w:t>
      </w:r>
      <w:r w:rsidRPr="001370C1">
        <w:t xml:space="preserve"> Although the party has rightly come in for criticism for moving slowly and inadequately on these issues, </w:t>
      </w:r>
      <w:r w:rsidRPr="001370C1">
        <w:rPr>
          <w:u w:val="single"/>
        </w:rPr>
        <w:t>the policy agenda nevertheless appears to resonate with the majority of Chinese citizens.</w:t>
      </w:r>
      <w:r w:rsidRPr="001370C1">
        <w:t xml:space="preserve"> Independent polls consistently show that </w:t>
      </w:r>
      <w:r w:rsidRPr="001370C1">
        <w:rPr>
          <w:u w:val="single"/>
        </w:rPr>
        <w:t>the party has in recent years enjoyed </w:t>
      </w:r>
      <w:hyperlink r:id="rId26" w:tgtFrame="_blank" w:history="1">
        <w:r w:rsidRPr="001370C1">
          <w:t>surprisingly strong public support.</w:t>
        </w:r>
      </w:hyperlink>
    </w:p>
    <w:p w:rsidR="00CA6303" w:rsidRDefault="00CA6303" w:rsidP="00CA6303">
      <w:pPr>
        <w:rPr>
          <w:u w:val="single"/>
        </w:rPr>
      </w:pPr>
      <w:r w:rsidRPr="001370C1">
        <w:rPr>
          <w:u w:val="single"/>
        </w:rPr>
        <w:t>When weighing the party’s political liabilities against its assets, therefore, the evidence suggests that the CCP faces little danger of imminent collapse</w:t>
      </w:r>
      <w:r w:rsidRPr="001370C1">
        <w:t xml:space="preserve">. </w:t>
      </w:r>
      <w:r w:rsidRPr="001370C1">
        <w:rPr>
          <w:u w:val="single"/>
        </w:rPr>
        <w:t>Improvements to its cohesion, competence, and responsiveness, combined with a policy agenda that resonates with most Chinese and the lack of a compelling alternative outweigh the persistent political liabilities</w:t>
      </w:r>
      <w:r w:rsidRPr="001370C1">
        <w:t xml:space="preserve">. </w:t>
      </w:r>
      <w:r w:rsidRPr="001370C1">
        <w:rPr>
          <w:u w:val="single"/>
        </w:rPr>
        <w:t>The party’s overall political stability</w:t>
      </w:r>
      <w:r w:rsidRPr="001370C1">
        <w:t xml:space="preserve"> throughout the 2000s, </w:t>
      </w:r>
      <w:r w:rsidRPr="001370C1">
        <w:rPr>
          <w:u w:val="single"/>
        </w:rPr>
        <w:t>despite massive political unrest generated by breakneck economic growth, underscores this point.</w:t>
      </w:r>
    </w:p>
    <w:p w:rsidR="00CA6303" w:rsidRPr="00A74FC0" w:rsidRDefault="00CA6303" w:rsidP="00CA6303">
      <w:pPr>
        <w:pStyle w:val="Heading3"/>
      </w:pPr>
      <w:r>
        <w:lastRenderedPageBreak/>
        <w:t>CCP Resilient – Legitimacy High Now</w:t>
      </w:r>
    </w:p>
    <w:p w:rsidR="00CA6303" w:rsidRPr="00E86574" w:rsidRDefault="00CA6303" w:rsidP="00CA6303">
      <w:pPr>
        <w:pStyle w:val="Heading4"/>
      </w:pPr>
      <w:r w:rsidRPr="00E86574">
        <w:t>No CCP Collapse</w:t>
      </w:r>
    </w:p>
    <w:p w:rsidR="00CA6303" w:rsidRPr="00302898" w:rsidRDefault="00CA6303" w:rsidP="00CA6303">
      <w:r w:rsidRPr="00302898">
        <w:rPr>
          <w:rStyle w:val="Style13ptBold"/>
        </w:rPr>
        <w:t>Bell 12</w:t>
      </w:r>
      <w:r>
        <w:t xml:space="preserve"> </w:t>
      </w:r>
      <w:r w:rsidRPr="00302898">
        <w:t xml:space="preserve">(Daniel A. Bell is a professor of comparative political philosophy </w:t>
      </w:r>
      <w:proofErr w:type="spellStart"/>
      <w:r w:rsidRPr="00302898">
        <w:t>at</w:t>
      </w:r>
      <w:hyperlink r:id="rId27" w:tgtFrame="_self" w:history="1">
        <w:r w:rsidRPr="00302898">
          <w:rPr>
            <w:iCs/>
          </w:rPr>
          <w:t>Tsinghua</w:t>
        </w:r>
        <w:proofErr w:type="spellEnd"/>
        <w:r w:rsidRPr="00302898">
          <w:rPr>
            <w:iCs/>
          </w:rPr>
          <w:t xml:space="preserve"> University</w:t>
        </w:r>
      </w:hyperlink>
      <w:r w:rsidRPr="00302898">
        <w:t xml:space="preserve"> in </w:t>
      </w:r>
      <w:hyperlink r:id="rId28" w:tgtFrame="_self" w:history="1">
        <w:r w:rsidRPr="00302898">
          <w:rPr>
            <w:iCs/>
          </w:rPr>
          <w:t>Beijing</w:t>
        </w:r>
      </w:hyperlink>
      <w:r w:rsidRPr="00302898">
        <w:t xml:space="preserve"> and the author of “</w:t>
      </w:r>
      <w:hyperlink r:id="rId29" w:tgtFrame="_blank" w:history="1">
        <w:r w:rsidRPr="00302898">
          <w:rPr>
            <w:iCs/>
          </w:rPr>
          <w:t>China’s New Confucianism: Politics and Everyday Life in a Changing Society</w:t>
        </w:r>
      </w:hyperlink>
      <w:r w:rsidRPr="00302898">
        <w:t>.”</w:t>
      </w:r>
      <w:r w:rsidRPr="009C7D42">
        <w:rPr>
          <w:sz w:val="16"/>
          <w:szCs w:val="16"/>
        </w:rPr>
        <w:t xml:space="preserve">¶ </w:t>
      </w:r>
      <w:r w:rsidRPr="00302898">
        <w:t>Christian Science Monitor, 7-11-2012, "Why China won't collapse," http://www.csmonitor.com/Commentary/Global-Viewpoint/2012/0711/Why-China-won-t-collapse)</w:t>
      </w:r>
    </w:p>
    <w:p w:rsidR="00CA6303" w:rsidRDefault="00CA6303" w:rsidP="00CA6303">
      <w:pPr>
        <w:rPr>
          <w:rStyle w:val="StyleUnderline"/>
        </w:rPr>
      </w:pPr>
      <w:r w:rsidRPr="00302898">
        <w:t>The purge of</w:t>
      </w:r>
      <w:r w:rsidRPr="007F168F">
        <w:t xml:space="preserve"> </w:t>
      </w:r>
      <w:hyperlink r:id="rId30" w:tgtFrame="_self" w:history="1">
        <w:r w:rsidRPr="00302898">
          <w:rPr>
            <w:rFonts w:eastAsiaTheme="majorEastAsia"/>
            <w:color w:val="008996"/>
            <w:u w:val="single"/>
          </w:rPr>
          <w:t>Chongqing</w:t>
        </w:r>
      </w:hyperlink>
      <w:r w:rsidRPr="00302898">
        <w:t>’s party chief,</w:t>
      </w:r>
      <w:r w:rsidRPr="007F168F">
        <w:t xml:space="preserve"> </w:t>
      </w:r>
      <w:hyperlink r:id="rId31" w:tgtFrame="_self" w:history="1">
        <w:r w:rsidRPr="00302898">
          <w:rPr>
            <w:rFonts w:eastAsiaTheme="majorEastAsia"/>
            <w:color w:val="008996"/>
            <w:u w:val="single"/>
          </w:rPr>
          <w:t xml:space="preserve">Bo </w:t>
        </w:r>
        <w:proofErr w:type="spellStart"/>
        <w:r w:rsidRPr="00302898">
          <w:rPr>
            <w:rFonts w:eastAsiaTheme="majorEastAsia"/>
            <w:color w:val="008996"/>
            <w:u w:val="single"/>
          </w:rPr>
          <w:t>Xilai</w:t>
        </w:r>
        <w:proofErr w:type="spellEnd"/>
      </w:hyperlink>
      <w:r w:rsidRPr="00302898">
        <w:t>, is</w:t>
      </w:r>
      <w:r w:rsidRPr="007F168F">
        <w:t xml:space="preserve"> </w:t>
      </w:r>
      <w:hyperlink r:id="rId32" w:tgtFrame="_self" w:history="1">
        <w:r w:rsidRPr="00302898">
          <w:rPr>
            <w:rFonts w:eastAsiaTheme="majorEastAsia"/>
            <w:color w:val="008996"/>
            <w:u w:val="single"/>
          </w:rPr>
          <w:t>China</w:t>
        </w:r>
      </w:hyperlink>
      <w:r w:rsidRPr="00302898">
        <w:t xml:space="preserve">’s most serious political crisis in recent decades. </w:t>
      </w:r>
      <w:r w:rsidRPr="00302898">
        <w:rPr>
          <w:rStyle w:val="StyleUnderline"/>
        </w:rPr>
        <w:t xml:space="preserve">What seemed like a relatively stable system of political transition – two five-year terms for top leaders – has been thrown into </w:t>
      </w:r>
      <w:proofErr w:type="gramStart"/>
      <w:r w:rsidRPr="00302898">
        <w:rPr>
          <w:rStyle w:val="StyleUnderline"/>
        </w:rPr>
        <w:t>chaos.¶</w:t>
      </w:r>
      <w:proofErr w:type="gramEnd"/>
      <w:r w:rsidRPr="00302898">
        <w:rPr>
          <w:rStyle w:val="StyleUnderline"/>
        </w:rPr>
        <w:t xml:space="preserve"> Or so we are told</w:t>
      </w:r>
      <w:r w:rsidRPr="00302898">
        <w:t xml:space="preserve">. Such predictions about the collapse of China’s political system have been constantly repeated since the suppression of the pro-democracy uprisings in 1989. But the system didn’t collapse then, and it won’t collapse </w:t>
      </w:r>
      <w:proofErr w:type="gramStart"/>
      <w:r w:rsidRPr="00302898">
        <w:t>now.</w:t>
      </w:r>
      <w:r w:rsidRPr="009C7D42">
        <w:rPr>
          <w:sz w:val="16"/>
          <w:szCs w:val="16"/>
        </w:rPr>
        <w:t>¶</w:t>
      </w:r>
      <w:proofErr w:type="gramEnd"/>
      <w:r w:rsidRPr="009C7D42">
        <w:rPr>
          <w:sz w:val="16"/>
          <w:szCs w:val="16"/>
        </w:rPr>
        <w:t xml:space="preserve"> </w:t>
      </w:r>
      <w:r w:rsidRPr="00302898">
        <w:rPr>
          <w:rStyle w:val="StyleUnderline"/>
        </w:rPr>
        <w:t>The key reason such dire predictions are taken seriously – especially in the West – is that non-democratic regimes are seen to lack legitimacy.</w:t>
      </w:r>
      <w:r w:rsidRPr="00302898">
        <w:t xml:space="preserve"> A political regime that is morally justified in the eyes of the people must be chosen by the people. In the case of China, the political leadership is a self-selected elite. Such mode of rule is fragile, as the Arab Spring has shown.</w:t>
      </w:r>
      <w:r w:rsidRPr="007F168F">
        <w:t xml:space="preserve"> ¶ </w:t>
      </w:r>
      <w:r w:rsidRPr="00302898">
        <w:rPr>
          <w:rStyle w:val="StyleUnderline"/>
        </w:rPr>
        <w:t>But this view assumes the people are dissatisfied with the regime. In fact, the large majority of Chinese people support the single-party state structure.</w:t>
      </w:r>
      <w:r w:rsidRPr="00302898">
        <w:t xml:space="preserve"> Since the 1990s, scholars in the West and China have carried out many large-scale surveys into the legitimacy of Chinese political power, and by now they have virtually arrived at a consensus: The degree of legitimacy of the Chinese political system is very high. Surveys have been modified to prevent people from telling lies, and the results are always the same. </w:t>
      </w:r>
      <w:r w:rsidRPr="00302898">
        <w:rPr>
          <w:rStyle w:val="StyleUnderline"/>
        </w:rPr>
        <w:t xml:space="preserve">To the extent there is dissatisfaction, it is largely directed at the lower levels of government. The central government is viewed as the most legitimate part of the Chinese political </w:t>
      </w:r>
      <w:proofErr w:type="gramStart"/>
      <w:r w:rsidRPr="00302898">
        <w:rPr>
          <w:rStyle w:val="StyleUnderline"/>
        </w:rPr>
        <w:t>apparatus.¶</w:t>
      </w:r>
      <w:proofErr w:type="gramEnd"/>
      <w:r w:rsidRPr="009C7D42">
        <w:rPr>
          <w:sz w:val="16"/>
          <w:szCs w:val="16"/>
        </w:rPr>
        <w:t xml:space="preserve"> </w:t>
      </w:r>
      <w:r w:rsidRPr="00302898">
        <w:t xml:space="preserve">How can it be that the Chinese government managed to achieve a high level of political legitimacy without adopting free and fair competitive elections for the country’s leaders? However paradoxical it may sound to Westerners, the Chinese government has succeeded by drawing upon sources of non-democratic </w:t>
      </w:r>
      <w:proofErr w:type="gramStart"/>
      <w:r w:rsidRPr="00302898">
        <w:t>legitimacy.</w:t>
      </w:r>
      <w:r w:rsidRPr="009C7D42">
        <w:rPr>
          <w:sz w:val="16"/>
          <w:szCs w:val="16"/>
        </w:rPr>
        <w:t>¶</w:t>
      </w:r>
      <w:proofErr w:type="gramEnd"/>
      <w:r w:rsidRPr="009C7D42">
        <w:rPr>
          <w:sz w:val="16"/>
          <w:szCs w:val="16"/>
        </w:rPr>
        <w:t xml:space="preserve"> </w:t>
      </w:r>
      <w:r w:rsidRPr="00302898">
        <w:t>The first source of non-democratic legitimacy can be termed performance legitimacy, meaning that the government’s first priority should be the material well-being of the people. This idea has deep roots in China –</w:t>
      </w:r>
      <w:hyperlink r:id="rId33" w:tgtFrame="_self" w:history="1">
        <w:r w:rsidRPr="00302898">
          <w:rPr>
            <w:rFonts w:eastAsiaTheme="majorEastAsia"/>
            <w:color w:val="008996"/>
            <w:u w:val="single"/>
          </w:rPr>
          <w:t>Confucius</w:t>
        </w:r>
      </w:hyperlink>
      <w:r w:rsidRPr="007F168F">
        <w:t xml:space="preserve"> </w:t>
      </w:r>
      <w:r w:rsidRPr="00302898">
        <w:t>himself said the government should make the people prosperous – and the</w:t>
      </w:r>
      <w:r w:rsidRPr="007F168F">
        <w:t xml:space="preserve"> </w:t>
      </w:r>
      <w:hyperlink r:id="rId34" w:tgtFrame="_self" w:history="1">
        <w:r w:rsidRPr="00302898">
          <w:rPr>
            <w:rFonts w:eastAsiaTheme="majorEastAsia"/>
            <w:color w:val="008996"/>
            <w:u w:val="single"/>
          </w:rPr>
          <w:t>Chinese Communist Party</w:t>
        </w:r>
      </w:hyperlink>
      <w:r w:rsidRPr="007F168F">
        <w:t xml:space="preserve"> </w:t>
      </w:r>
      <w:r w:rsidRPr="00302898">
        <w:t>has also put poverty alleviation at the top of its political agenda.</w:t>
      </w:r>
      <w:r w:rsidRPr="009C7D42">
        <w:rPr>
          <w:sz w:val="16"/>
          <w:szCs w:val="16"/>
        </w:rPr>
        <w:t xml:space="preserve">¶ </w:t>
      </w:r>
      <w:r w:rsidRPr="00302898">
        <w:t xml:space="preserve">Hence, the government derives much, if not most, of its legitimacy from its ability to provide for the material welfare of Chinese citizens. It has substantially increased the life expectancy of Chinese people, and the reform era has seen perhaps the most impressive poverty alleviation achievement in history, with several hundred million people being lifted out of </w:t>
      </w:r>
      <w:proofErr w:type="gramStart"/>
      <w:r w:rsidRPr="00302898">
        <w:t>poverty.</w:t>
      </w:r>
      <w:r w:rsidRPr="009C7D42">
        <w:rPr>
          <w:sz w:val="16"/>
          <w:szCs w:val="16"/>
        </w:rPr>
        <w:t>¶</w:t>
      </w:r>
      <w:proofErr w:type="gramEnd"/>
      <w:r w:rsidRPr="009C7D42">
        <w:rPr>
          <w:sz w:val="16"/>
          <w:szCs w:val="16"/>
        </w:rPr>
        <w:t xml:space="preserve"> </w:t>
      </w:r>
      <w:r w:rsidRPr="00302898">
        <w:rPr>
          <w:rStyle w:val="StyleUnderline"/>
        </w:rPr>
        <w:t>The second source of non-democratic legitimacy can be termed political meritocracy: the idea that political leaders should have above-average ability to make morally informed political judgments. It too has deep historical roots. I</w:t>
      </w:r>
      <w:r w:rsidRPr="00302898">
        <w:t xml:space="preserve">n Imperial China, scholar-officials proved their ability in a fair and open examination system, and consequently they were granted uncommon (by Western standards) amounts of respect, authority, and </w:t>
      </w:r>
      <w:proofErr w:type="gramStart"/>
      <w:r w:rsidRPr="00302898">
        <w:t>legitimacy.</w:t>
      </w:r>
      <w:r w:rsidRPr="009C7D42">
        <w:rPr>
          <w:sz w:val="16"/>
          <w:szCs w:val="16"/>
        </w:rPr>
        <w:t>¶</w:t>
      </w:r>
      <w:proofErr w:type="gramEnd"/>
      <w:r w:rsidRPr="009C7D42">
        <w:rPr>
          <w:sz w:val="16"/>
          <w:szCs w:val="16"/>
        </w:rPr>
        <w:t xml:space="preserve"> </w:t>
      </w:r>
      <w:r w:rsidRPr="00302898">
        <w:t xml:space="preserve">Political surveys have shown that Chinese still endorse the view that it is more important to have high-quality politicians who care about the people’s needs than to worry about procedural arrangements ensuring people’s rights to choose their leaders. In recent decades, the Chinese Communist Party (CCP) has increased its legitimacy by transforming itself into a more meritocratic political organization, with renewed emphasis on examinations and education as criteria for political </w:t>
      </w:r>
      <w:proofErr w:type="gramStart"/>
      <w:r w:rsidRPr="00302898">
        <w:t>leadership.</w:t>
      </w:r>
      <w:r w:rsidRPr="009C7D42">
        <w:rPr>
          <w:sz w:val="16"/>
          <w:szCs w:val="16"/>
        </w:rPr>
        <w:t>¶</w:t>
      </w:r>
      <w:proofErr w:type="gramEnd"/>
      <w:r w:rsidRPr="009C7D42">
        <w:rPr>
          <w:sz w:val="16"/>
          <w:szCs w:val="16"/>
        </w:rPr>
        <w:t xml:space="preserve"> </w:t>
      </w:r>
      <w:r w:rsidRPr="00302898">
        <w:rPr>
          <w:rStyle w:val="StyleUnderline"/>
        </w:rPr>
        <w:t xml:space="preserve">The third source of non-democratic legitimacy is nationalism. An important part of legitimacy can be termed “ideological legitimacy”: The regime seeks to be seen as morally justified in the </w:t>
      </w:r>
      <w:r w:rsidRPr="00302898">
        <w:rPr>
          <w:rStyle w:val="StyleUnderline"/>
        </w:rPr>
        <w:lastRenderedPageBreak/>
        <w:t>eyes of the people by virtue of certain ideas that it expresses in its educational system, political speeches, and public policies</w:t>
      </w:r>
      <w:r w:rsidRPr="00302898">
        <w:t>. The CCP was, of course, founded on Marxist principles, but the problem is that few believe in the communist ideal anymore. Hence, the regime has increasingly turned to nationalism to secure “ideological legitimacy</w:t>
      </w:r>
      <w:proofErr w:type="gramStart"/>
      <w:r w:rsidRPr="00302898">
        <w:t>.”</w:t>
      </w:r>
      <w:r w:rsidRPr="009C7D42">
        <w:rPr>
          <w:sz w:val="16"/>
          <w:szCs w:val="16"/>
        </w:rPr>
        <w:t>¶</w:t>
      </w:r>
      <w:proofErr w:type="gramEnd"/>
      <w:r w:rsidRPr="009C7D42">
        <w:rPr>
          <w:sz w:val="16"/>
          <w:szCs w:val="16"/>
        </w:rPr>
        <w:t xml:space="preserve"> </w:t>
      </w:r>
      <w:r w:rsidRPr="00302898">
        <w:t xml:space="preserve">Nationalism has more recent roots in China: In imperial China, the political elites tended to view their “country” as the center of the world. But this vision collapsed when China was subject to the incursions of Western colonial powers in the mid-19th century, leading to a “century of humiliation” at hands of foreign powers. The CCP put a symbolic end to abuse and bullying by foreign powers with the establishment of a relatively secure state in 1949, and it constantly reminds Chinese of its function as protector of the Chinese </w:t>
      </w:r>
      <w:proofErr w:type="gramStart"/>
      <w:r w:rsidRPr="00302898">
        <w:t>nation.</w:t>
      </w:r>
      <w:r w:rsidRPr="009C7D42">
        <w:rPr>
          <w:sz w:val="16"/>
          <w:szCs w:val="16"/>
        </w:rPr>
        <w:t>¶</w:t>
      </w:r>
      <w:proofErr w:type="gramEnd"/>
      <w:r w:rsidRPr="009C7D42">
        <w:rPr>
          <w:sz w:val="16"/>
          <w:szCs w:val="16"/>
        </w:rPr>
        <w:t xml:space="preserve"> </w:t>
      </w:r>
      <w:r w:rsidRPr="00302898">
        <w:rPr>
          <w:rStyle w:val="StyleUnderline"/>
        </w:rPr>
        <w:t xml:space="preserve">In short, it should not be surprising that the CCP is widely seen to be legitimate in the eyes of the people, and barring unforeseen events there is no reason to expect imminent collapse of the regime.¶ </w:t>
      </w:r>
    </w:p>
    <w:p w:rsidR="00CA6303" w:rsidRDefault="00CA6303" w:rsidP="00CA6303"/>
    <w:p w:rsidR="00CA6303" w:rsidRDefault="00CA6303" w:rsidP="00CA6303">
      <w:pPr>
        <w:pStyle w:val="Heading3"/>
      </w:pPr>
      <w:r>
        <w:lastRenderedPageBreak/>
        <w:t xml:space="preserve">CCP </w:t>
      </w:r>
      <w:proofErr w:type="spellStart"/>
      <w:r>
        <w:t>Resileint</w:t>
      </w:r>
      <w:proofErr w:type="spellEnd"/>
      <w:r>
        <w:t xml:space="preserve"> – A2 Econ</w:t>
      </w:r>
    </w:p>
    <w:p w:rsidR="00CA6303" w:rsidRPr="00CA6303" w:rsidRDefault="00CA6303" w:rsidP="00CA6303">
      <w:pPr>
        <w:pStyle w:val="Heading4"/>
      </w:pPr>
      <w:r>
        <w:t xml:space="preserve">Economic decline </w:t>
      </w:r>
      <w:proofErr w:type="spellStart"/>
      <w:r>
        <w:t>wont</w:t>
      </w:r>
      <w:proofErr w:type="spellEnd"/>
      <w:r>
        <w:t xml:space="preserve"> cause party instability – they are resilient</w:t>
      </w:r>
    </w:p>
    <w:p w:rsidR="00CA6303" w:rsidRPr="003733E0" w:rsidRDefault="00CA6303" w:rsidP="00CA6303">
      <w:pPr>
        <w:rPr>
          <w:rStyle w:val="StyleUnderline"/>
          <w:u w:val="none"/>
        </w:rPr>
      </w:pPr>
      <w:r w:rsidRPr="000A6227">
        <w:rPr>
          <w:rStyle w:val="Style13ptBold"/>
        </w:rPr>
        <w:t xml:space="preserve">Chen 15 </w:t>
      </w:r>
      <w:r>
        <w:t xml:space="preserve">— </w:t>
      </w:r>
      <w:proofErr w:type="spellStart"/>
      <w:r>
        <w:t>Dingding</w:t>
      </w:r>
      <w:proofErr w:type="spellEnd"/>
      <w:r>
        <w:t xml:space="preserve"> Chen, Assistant Professor of Government and Public Administration at the University of Macau, Non-resident Fellow at the Global Public Policy Institute in Berlin, Founding Director of the </w:t>
      </w:r>
      <w:proofErr w:type="spellStart"/>
      <w:r>
        <w:t>Intellisia</w:t>
      </w:r>
      <w:proofErr w:type="spellEnd"/>
      <w:r>
        <w:t xml:space="preserve"> Institute—an independent think-tank focusing on international affairs in China, PhD and M.A. in Political Science from the University of Chicago, 2015 (“Sorry, America: China Is NOT Going to Collapse,” </w:t>
      </w:r>
      <w:r>
        <w:rPr>
          <w:i/>
        </w:rPr>
        <w:t>The National Interest</w:t>
      </w:r>
      <w:r>
        <w:t>, March 10</w:t>
      </w:r>
      <w:r w:rsidRPr="002A48EF">
        <w:rPr>
          <w:vertAlign w:val="superscript"/>
        </w:rPr>
        <w:t>th</w:t>
      </w:r>
      <w:r>
        <w:t xml:space="preserve">, Available Online at </w:t>
      </w:r>
      <w:hyperlink r:id="rId35" w:history="1">
        <w:r w:rsidRPr="00E64531">
          <w:rPr>
            <w:rStyle w:val="Hyperlink"/>
          </w:rPr>
          <w:t>http://nationalinterest.org/feature/sorry-america-china-not-going-collapse-12389?page=2</w:t>
        </w:r>
      </w:hyperlink>
      <w:r>
        <w:t>, Accessed 6-22-16)</w:t>
      </w:r>
    </w:p>
    <w:p w:rsidR="00CA6303" w:rsidRDefault="00CA6303" w:rsidP="00CA6303">
      <w:pPr>
        <w:rPr>
          <w:rStyle w:val="StyleUnderline"/>
        </w:rPr>
      </w:pPr>
      <w:r w:rsidRPr="00CA6303">
        <w:rPr>
          <w:rStyle w:val="StyleUnderline"/>
        </w:rPr>
        <w:t xml:space="preserve">Second, would a slowdown, or even a massive financial meltdown </w:t>
      </w:r>
      <w:proofErr w:type="gramStart"/>
      <w:r w:rsidRPr="00CA6303">
        <w:rPr>
          <w:rStyle w:val="StyleUnderline"/>
        </w:rPr>
        <w:t>lead</w:t>
      </w:r>
      <w:proofErr w:type="gramEnd"/>
      <w:r w:rsidRPr="00CA6303">
        <w:rPr>
          <w:rStyle w:val="StyleUnderline"/>
        </w:rPr>
        <w:t xml:space="preserve"> to widespread disruption in Chinese society? The answer actually depends on how the effects of the slowdown are distributed throughout society. As Confucius pointed out long ago, Chinese people tend to get riled up more about inequality than scarcity</w:t>
      </w:r>
      <w:r w:rsidRPr="00CA6303">
        <w:t>(</w:t>
      </w:r>
      <w:proofErr w:type="spellStart"/>
      <w:r w:rsidRPr="00CA6303">
        <w:rPr>
          <w:rFonts w:ascii="MS Gothic" w:hAnsi="MS Gothic" w:cs="MS Gothic"/>
        </w:rPr>
        <w:t>患均不患寡</w:t>
      </w:r>
      <w:proofErr w:type="spellEnd"/>
      <w:r w:rsidRPr="00CA6303">
        <w:t xml:space="preserve">), which is just as true today. Most ordinary Chinese hate a high level of inequality, especially if such inequality is a result of corruption rather than legitimate hard work. </w:t>
      </w:r>
      <w:r w:rsidRPr="00CA6303">
        <w:rPr>
          <w:rStyle w:val="StyleUnderline"/>
        </w:rPr>
        <w:t>While a severe crisis would lead to a massive loss of jobs and lower incomes, if the U.S. economy survived the 2008 global financial crisis, there is no reason to believe the Chinese economy cannot overcome a similar one.</w:t>
      </w:r>
      <w:r>
        <w:rPr>
          <w:rStyle w:val="StyleUnderline"/>
        </w:rPr>
        <w:t xml:space="preserve"> </w:t>
      </w:r>
      <w:r w:rsidRPr="00CA6303">
        <w:rPr>
          <w:rStyle w:val="StyleUnderline"/>
        </w:rPr>
        <w:t xml:space="preserve">Third, even if a severe economic crisis hits China and causes greater social grievances, why does this mean that social unrest will automatically lead to an uprising against the regime? In other </w:t>
      </w:r>
      <w:proofErr w:type="gramStart"/>
      <w:r w:rsidRPr="00CA6303">
        <w:rPr>
          <w:rStyle w:val="StyleUnderline"/>
        </w:rPr>
        <w:t>words,,</w:t>
      </w:r>
      <w:proofErr w:type="gramEnd"/>
      <w:r w:rsidRPr="00CA6303">
        <w:rPr>
          <w:rStyle w:val="StyleUnderline"/>
        </w:rPr>
        <w:t xml:space="preserve"> this claim is premised on the belief that the Chinese government’s legitimacy relies solely on economic performance</w:t>
      </w:r>
      <w:r w:rsidRPr="00CA6303">
        <w:t>.</w:t>
      </w:r>
      <w:r>
        <w:t xml:space="preserve"> </w:t>
      </w:r>
      <w:proofErr w:type="gramStart"/>
      <w:r w:rsidRPr="00CA6303">
        <w:rPr>
          <w:rStyle w:val="StyleUnderline"/>
        </w:rPr>
        <w:t>Unfortunately</w:t>
      </w:r>
      <w:proofErr w:type="gramEnd"/>
      <w:r w:rsidRPr="00CA6303">
        <w:rPr>
          <w:rStyle w:val="StyleUnderline"/>
        </w:rPr>
        <w:t xml:space="preserve"> this assumption, though widely held among scholars, is no longer true</w:t>
      </w:r>
      <w:r w:rsidRPr="00CA6303">
        <w:t xml:space="preserve">. </w:t>
      </w:r>
      <w:r w:rsidRPr="00CA6303">
        <w:rPr>
          <w:rStyle w:val="StyleUnderline"/>
        </w:rPr>
        <w:t>Economic growth is certainly important for most Chinese people, but education, the environment, corruption, and legal justice matter just as much as growth. As long as the Chinese government seriously tackles problems in those areas, support for the CCP will remain high. This explains why the Xi administration has initiated bold reforms in all these areas.</w:t>
      </w:r>
      <w:r>
        <w:rPr>
          <w:rStyle w:val="StyleUnderline"/>
        </w:rPr>
        <w:t xml:space="preserve"> </w:t>
      </w:r>
      <w:r w:rsidRPr="00CA6303">
        <w:rPr>
          <w:rStyle w:val="StyleUnderline"/>
        </w:rPr>
        <w:t>Finally, even if there is political unrest will it necessarily topple the regime? This depends on the balance of power between the government and the dissenters. Where is the political opposition in China today? Does the political opposition enjoy the widespread support of ordinary Chinese people? Is there any leader who might want to play the role of Gorbachev? None of these factors exist in China.</w:t>
      </w:r>
    </w:p>
    <w:p w:rsidR="00CA6303" w:rsidRPr="00CA6303" w:rsidRDefault="00CA6303" w:rsidP="00CA6303">
      <w:pPr>
        <w:pStyle w:val="Heading4"/>
      </w:pPr>
      <w:r>
        <w:t>Ideology and propaganda deflects blame – preserves party legitimacy</w:t>
      </w:r>
    </w:p>
    <w:p w:rsidR="00CA6303" w:rsidRPr="00CA6303" w:rsidRDefault="00CA6303" w:rsidP="00CA6303">
      <w:r w:rsidRPr="00CC619A">
        <w:rPr>
          <w:rStyle w:val="Style13ptBold"/>
        </w:rPr>
        <w:t>Zeng 16</w:t>
      </w:r>
      <w:r>
        <w:t xml:space="preserve"> — </w:t>
      </w:r>
      <w:proofErr w:type="spellStart"/>
      <w:r>
        <w:t>Jinghan</w:t>
      </w:r>
      <w:proofErr w:type="spellEnd"/>
      <w:r>
        <w:t xml:space="preserve"> Zeng, Lecturer in Politics and International Relations at Royal Holloway, University of London, Associate Fellow at the Centre for the Study of </w:t>
      </w:r>
      <w:proofErr w:type="spellStart"/>
      <w:r>
        <w:t>Globalisation</w:t>
      </w:r>
      <w:proofErr w:type="spellEnd"/>
      <w:r>
        <w:t xml:space="preserve"> and </w:t>
      </w:r>
      <w:proofErr w:type="spellStart"/>
      <w:r>
        <w:t>Regionalisation</w:t>
      </w:r>
      <w:proofErr w:type="spellEnd"/>
      <w:r>
        <w:t xml:space="preserve"> at the University of Warwick, Ph.D. in Politics and International Studies from the University of Warwick, M.A. from the University of Pittsburg, 2016 (“The Chinese Communist Party’s Capacity to Rule,” Critical Studies of the Asia-Pacific</w:t>
      </w:r>
      <w:r w:rsidRPr="00CA6303">
        <w:t>, Published by Palgrave Macmillan, ISBN 978-1-349-57455-1, p. 71-73)</w:t>
      </w:r>
    </w:p>
    <w:p w:rsidR="00CA6303" w:rsidRDefault="00CA6303" w:rsidP="00CA6303">
      <w:r w:rsidRPr="00CA6303">
        <w:t xml:space="preserve">As mentioned in the Introduction chapter, </w:t>
      </w:r>
      <w:r w:rsidRPr="00CA6303">
        <w:rPr>
          <w:rStyle w:val="StyleUnderline"/>
        </w:rPr>
        <w:t xml:space="preserve">there is no empirical evidence to prove that the CCP’s legitimacy solely relies on economic success. </w:t>
      </w:r>
      <w:r w:rsidRPr="00CA6303">
        <w:t xml:space="preserve">Arguably, </w:t>
      </w:r>
      <w:r w:rsidRPr="00CA6303">
        <w:rPr>
          <w:rStyle w:val="StyleUnderline"/>
        </w:rPr>
        <w:t>there are two major problems in the relevant literature: the exclusion of ideological factors and the narrow focus of government performance</w:t>
      </w:r>
      <w:r w:rsidRPr="00CA6303">
        <w:t>.</w:t>
      </w:r>
      <w:r>
        <w:t xml:space="preserve"> </w:t>
      </w:r>
      <w:r w:rsidRPr="00CA6303">
        <w:rPr>
          <w:rStyle w:val="StyleUnderline"/>
        </w:rPr>
        <w:t>The major problem with the socioeconomic performance approach lies in its exclusion of ideological factors, which leads to many problematic arguments and predictions.</w:t>
      </w:r>
      <w:r w:rsidRPr="00CA6303">
        <w:t xml:space="preserve"> The performance legitimacy approach implies a problematic relationship between economy and politics (White, 1986). </w:t>
      </w:r>
      <w:r w:rsidRPr="00CA6303">
        <w:rPr>
          <w:rStyle w:val="StyleUnderline"/>
        </w:rPr>
        <w:t xml:space="preserve">The argument – that legitimacy of the CCP primarily relies on economic performance – implies that economic crisis or the </w:t>
      </w:r>
      <w:r w:rsidRPr="00CA6303">
        <w:rPr>
          <w:rStyle w:val="StyleUnderline"/>
        </w:rPr>
        <w:lastRenderedPageBreak/>
        <w:t>slowdown of economic growth would lead to some kinds of legitimacy crises or major disasters in China</w:t>
      </w:r>
      <w:r w:rsidRPr="00CA6303">
        <w:t xml:space="preserve">. This is also explicitly warned by many who argue that economic deterioration will unavoidably lead to political crisis (Krugman, 2013; Zhao, 2009). </w:t>
      </w:r>
      <w:r w:rsidRPr="00CA6303">
        <w:rPr>
          <w:rStyle w:val="StyleUnderline"/>
        </w:rPr>
        <w:t>This kind of argument implies that economic factors are the independent or dominant variables, while political factors are subordinate or dependent variables. It is flawed to contend that the regime is helpless in an economic crisis.</w:t>
      </w:r>
      <w:r w:rsidRPr="00CA6303">
        <w:t xml:space="preserve"> This book endorses White’s assertion (1986) on the primacy of politics – that </w:t>
      </w:r>
      <w:r w:rsidRPr="00CA6303">
        <w:rPr>
          <w:rStyle w:val="StyleUnderline"/>
        </w:rPr>
        <w:t>proper political actions can fill the deficit in legitimacy created by economic difficulties.</w:t>
      </w:r>
      <w:r>
        <w:rPr>
          <w:rStyle w:val="StyleUnderline"/>
        </w:rPr>
        <w:t xml:space="preserve"> </w:t>
      </w:r>
      <w:r w:rsidRPr="00CA6303">
        <w:t xml:space="preserve">As mentioned in the Introduction chapter, </w:t>
      </w:r>
      <w:r w:rsidRPr="00CA6303">
        <w:rPr>
          <w:rStyle w:val="StyleUnderline"/>
        </w:rPr>
        <w:t>legitimacy directly comes from neither economic crisis nor economic growth per se</w:t>
      </w:r>
      <w:r w:rsidRPr="00CA6303">
        <w:t xml:space="preserve"> (Gilley and </w:t>
      </w:r>
      <w:proofErr w:type="spellStart"/>
      <w:r w:rsidRPr="00CA6303">
        <w:t>Holbig</w:t>
      </w:r>
      <w:proofErr w:type="spellEnd"/>
      <w:r w:rsidRPr="00CA6303">
        <w:t xml:space="preserve">, 2010). </w:t>
      </w:r>
      <w:r w:rsidRPr="00CA6303">
        <w:rPr>
          <w:rStyle w:val="StyleUnderline"/>
        </w:rPr>
        <w:t>Ideological factors will transform economic performance into people’s subjective perceptions of economic performance, and regime legitimacy is based on “those perceptions” rather than on economic performance per se</w:t>
      </w:r>
      <w:r w:rsidRPr="00CA6303">
        <w:t xml:space="preserve">. As such, an economic crisis is not a direct threat to a regime – its impacts on political legitimacy depend on people’s perceptions of the crisis and the regime; thus, how the government frames this crisis is crucial (Gilley and </w:t>
      </w:r>
      <w:proofErr w:type="spellStart"/>
      <w:r w:rsidRPr="00CA6303">
        <w:t>Holbig</w:t>
      </w:r>
      <w:proofErr w:type="spellEnd"/>
      <w:r w:rsidRPr="00CA6303">
        <w:t>, 2010</w:t>
      </w:r>
      <w:r w:rsidRPr="00CA6303">
        <w:rPr>
          <w:rStyle w:val="StyleUnderline"/>
        </w:rPr>
        <w:t>). In other words, how political actors use ideological factors to frame people’s perceptions of the crisis (i.e., discourse) is key to deciding the impact of the crisis on legitimacy.</w:t>
      </w:r>
      <w:r>
        <w:rPr>
          <w:rStyle w:val="StyleUnderline"/>
        </w:rPr>
        <w:t xml:space="preserve"> </w:t>
      </w:r>
      <w:r w:rsidRPr="00CA6303">
        <w:rPr>
          <w:rStyle w:val="StyleUnderline"/>
        </w:rPr>
        <w:t>Proper political actions and effective crisis management will contribute to minimize legitimacy loss or even sometimes enhance legitimacy.</w:t>
      </w:r>
      <w:r w:rsidRPr="00CA6303">
        <w:t xml:space="preserve"> As discussed below, </w:t>
      </w:r>
      <w:r w:rsidRPr="00CA6303">
        <w:rPr>
          <w:rStyle w:val="StyleUnderline"/>
        </w:rPr>
        <w:t xml:space="preserve">there is much room to manipulate people’s dependency on the government and on its irreplaceable role during a crisis. This is especially true in China, where people’s dependency on the government is more obvious because of historical traditions </w:t>
      </w:r>
      <w:r w:rsidRPr="00CA6303">
        <w:t xml:space="preserve">(Tong, 2011). </w:t>
      </w:r>
      <w:r w:rsidRPr="00CA6303">
        <w:rPr>
          <w:rStyle w:val="StyleUnderline"/>
        </w:rPr>
        <w:t>The CCP has abundant experience and the capability to market its authoritarian rule through information control and powerful propaganda campaigns</w:t>
      </w:r>
      <w:r w:rsidRPr="00CA6303">
        <w:t xml:space="preserve">. </w:t>
      </w:r>
      <w:r w:rsidRPr="00CA6303">
        <w:rPr>
          <w:rStyle w:val="StyleUnderline"/>
        </w:rPr>
        <w:t>In the 2008 financial crisis, for example, the Chinese government actually won, rather than lost, legitimacy credits. The regime strategically manipulated this crisis as an opportunity to achieve its political purposes including the promotion of Scientific Outlook of Development</w:t>
      </w:r>
      <w:r w:rsidRPr="00CA6303">
        <w:t xml:space="preserve"> (</w:t>
      </w:r>
      <w:proofErr w:type="spellStart"/>
      <w:r w:rsidRPr="00CA6303">
        <w:t>Holbig</w:t>
      </w:r>
      <w:proofErr w:type="spellEnd"/>
      <w:r w:rsidRPr="00CA6303">
        <w:t xml:space="preserve">, 2011). </w:t>
      </w:r>
      <w:r w:rsidRPr="00CA6303">
        <w:rPr>
          <w:rStyle w:val="StyleUnderline"/>
        </w:rPr>
        <w:t>The Chinese media highlighted China’s good performance in coping with the financial crisis domestically in contrast with the disaster that this crisis caused in other countries</w:t>
      </w:r>
      <w:r w:rsidRPr="00CA6303">
        <w:t xml:space="preserve">, and the official media also made efforts to project international recognition onto China’s crisis management. </w:t>
      </w:r>
      <w:r w:rsidRPr="00CA6303">
        <w:rPr>
          <w:rStyle w:val="StyleUnderline"/>
        </w:rPr>
        <w:t>By using those propaganda strategies, the CCP successfully transformed its performance during this crisis into positive perceptions, thus legitimacy</w:t>
      </w:r>
      <w:r w:rsidRPr="00CA6303">
        <w:t xml:space="preserve"> (</w:t>
      </w:r>
      <w:proofErr w:type="spellStart"/>
      <w:r w:rsidRPr="00CA6303">
        <w:t>Holbig</w:t>
      </w:r>
      <w:proofErr w:type="spellEnd"/>
      <w:r w:rsidRPr="00CA6303">
        <w:t>, 2011).</w:t>
      </w:r>
    </w:p>
    <w:p w:rsidR="00CA6303" w:rsidRPr="00CA6303" w:rsidRDefault="00CA6303" w:rsidP="00CA6303">
      <w:pPr>
        <w:pStyle w:val="Heading4"/>
      </w:pPr>
      <w:r w:rsidRPr="00CA6303">
        <w:t>CCP adaptability ensures stability and economic resiliency</w:t>
      </w:r>
    </w:p>
    <w:p w:rsidR="00CA6303" w:rsidRDefault="00CA6303" w:rsidP="00CA6303">
      <w:r w:rsidRPr="00AB4AB0">
        <w:rPr>
          <w:rStyle w:val="Style13ptBold"/>
        </w:rPr>
        <w:t>Li 13</w:t>
      </w:r>
      <w:r>
        <w:t xml:space="preserve"> — Eric X. Li, venture capitalist in Shanghai, serves on the board of directors of China Europe International Business School (CEIBS) and is vice chairman of its publishing arm CEIBS Publishing Group, a Henry Crown Fellow of the Aspen Institute, 2013 (“The Life of the Party: The Post-Democratic Future Begins in China,” Foreign Affairs, February, available online at </w:t>
      </w:r>
      <w:hyperlink r:id="rId36" w:history="1">
        <w:r w:rsidRPr="003D65C6">
          <w:rPr>
            <w:rStyle w:val="Hyperlink"/>
          </w:rPr>
          <w:t>https://www.foreignaffairs.com/articles/china/2012-12-03/life-party</w:t>
        </w:r>
      </w:hyperlink>
      <w:r>
        <w:t xml:space="preserve">, accessed 6/30/16) JL </w:t>
      </w:r>
    </w:p>
    <w:p w:rsidR="00CA6303" w:rsidRDefault="00CA6303" w:rsidP="00CA6303">
      <w:r>
        <w:rPr>
          <w:rStyle w:val="StyleUnderline"/>
        </w:rPr>
        <w:t>I</w:t>
      </w:r>
      <w:r w:rsidRPr="002F7264">
        <w:rPr>
          <w:rStyle w:val="StyleUnderline"/>
        </w:rPr>
        <w:t>n November 2012, the Chinese Communist Party (CCP) held its 18th National Congress</w:t>
      </w:r>
      <w:r>
        <w:t xml:space="preserve">, setting in motion a once-in-a-decade </w:t>
      </w:r>
      <w:r w:rsidRPr="00CA6303">
        <w:t xml:space="preserve">transfer of power to a new generation of leaders. As expected, Xi Jinping took over as general secretary and will become the president of the People's Republic this March. The turnover was a smooth and well-orchestrated demonstration by a confidently rising superpower. That didn't stop </w:t>
      </w:r>
      <w:r w:rsidRPr="00CA6303">
        <w:rPr>
          <w:rStyle w:val="StyleUnderline"/>
        </w:rPr>
        <w:t>international media</w:t>
      </w:r>
      <w:r w:rsidRPr="00CA6303">
        <w:t xml:space="preserve"> and even some Chinese intellectuals, however, from </w:t>
      </w:r>
      <w:r w:rsidRPr="00CA6303">
        <w:rPr>
          <w:rStyle w:val="StyleUnderline"/>
        </w:rPr>
        <w:t>portraying it as a moment of crisis</w:t>
      </w:r>
      <w:r w:rsidRPr="00CA6303">
        <w:t xml:space="preserve">. In an issue that was published before the beginning of the congress, for example, The Economist quoted unnamed scholars at a recent conference as saying that China is "unstable at the grass roots, dejected at the middle strata and out of control at the top." To be sure, months before the handover, the scandal surrounding Bo </w:t>
      </w:r>
      <w:proofErr w:type="spellStart"/>
      <w:r w:rsidRPr="00CA6303">
        <w:t>Xilai</w:t>
      </w:r>
      <w:proofErr w:type="spellEnd"/>
      <w:r w:rsidRPr="00CA6303">
        <w:t xml:space="preserve">, the former party boss of the Chongqing municipality, had shattered the CCP's long-held facade of unity, which had underwritten domestic political stability since </w:t>
      </w:r>
      <w:r w:rsidRPr="00CA6303">
        <w:lastRenderedPageBreak/>
        <w:t xml:space="preserve">the Tiananmen Square upheavals in 1989. To make matters worse, the Chinese economy, which had sustained double-digit GDP growth for two decades, slowed, decelerating for seven straight quarters. China's economic model of rapid industrialization, labor-intensive manufacturing, large-scale government investments in infrastructure, and export growth seemed to have nearly run its course. </w:t>
      </w:r>
      <w:r w:rsidRPr="00CA6303">
        <w:rPr>
          <w:rStyle w:val="StyleUnderline"/>
        </w:rPr>
        <w:t>Some in China and the West have gone so far as to predict the demise of the one-party state, which they allege cannot survive if leading politicians stop delivering economic miracles.</w:t>
      </w:r>
      <w:r>
        <w:rPr>
          <w:rStyle w:val="StyleUnderline"/>
        </w:rPr>
        <w:t xml:space="preserve"> </w:t>
      </w:r>
      <w:r w:rsidRPr="00CA6303">
        <w:rPr>
          <w:rStyle w:val="StyleUnderline"/>
        </w:rPr>
        <w:t>Such pessimism, however, is misplaced. There is no doubt that daunting challenges await Xi. But those who suggest that the CCP will not be able to deal with them fundamentally misread China's politics and the resilience of its governing institutions. Beijing will be able to meet the country's ills with dynamism and resilience, thanks to the CCP's adaptability, system of meritocracy, and legitimacy with the Chinese people. In the next decade, China will continue to rise, not fade. The country's leaders will consolidate the one party model</w:t>
      </w:r>
      <w:r w:rsidRPr="00CA6303">
        <w:t xml:space="preserve"> and, in the process, challenge the West's conventional wisdom about political development and the inevitable march toward electoral democracy. In the capital of the Middle Kingdom, the world might witness the birth of a post-democratic future</w:t>
      </w:r>
      <w:r>
        <w:t xml:space="preserve">. </w:t>
      </w:r>
    </w:p>
    <w:p w:rsidR="00CA6303" w:rsidRDefault="00CA6303" w:rsidP="00CA6303">
      <w:pPr>
        <w:pStyle w:val="Heading4"/>
      </w:pPr>
      <w:r>
        <w:t xml:space="preserve">A declining economy won’t lead to political instability-new </w:t>
      </w:r>
      <w:proofErr w:type="gramStart"/>
      <w:r>
        <w:t>5 year</w:t>
      </w:r>
      <w:proofErr w:type="gramEnd"/>
      <w:r>
        <w:t xml:space="preserve"> plan and government confidence</w:t>
      </w:r>
    </w:p>
    <w:p w:rsidR="00CA6303" w:rsidRPr="00081D4D" w:rsidRDefault="00CA6303" w:rsidP="00CA6303">
      <w:proofErr w:type="spellStart"/>
      <w:r>
        <w:rPr>
          <w:rStyle w:val="Style13ptBold"/>
        </w:rPr>
        <w:t>Tiezzi</w:t>
      </w:r>
      <w:proofErr w:type="spellEnd"/>
      <w:r>
        <w:rPr>
          <w:rStyle w:val="Style13ptBold"/>
        </w:rPr>
        <w:t xml:space="preserve"> 2015 </w:t>
      </w:r>
      <w:r w:rsidRPr="00230EC7">
        <w:t>---</w:t>
      </w:r>
      <w:r>
        <w:t xml:space="preserve"> (</w:t>
      </w:r>
      <w:r w:rsidRPr="00081D4D">
        <w:t xml:space="preserve">Shannon </w:t>
      </w:r>
      <w:proofErr w:type="spellStart"/>
      <w:r w:rsidRPr="00081D4D">
        <w:t>Tiezzi</w:t>
      </w:r>
      <w:proofErr w:type="spellEnd"/>
      <w:r w:rsidRPr="00081D4D">
        <w:t>, previously served as a research associate at the U.S.-China Policy Foundation She received her A.M. from Harvard University and her B.A. from The College of William and Mary. Shannon has also studied at</w:t>
      </w:r>
      <w:r>
        <w:t xml:space="preserve"> Tsinghua University in Beijing, November 24, 2015, “China’s ‘New Normal’ Economy and Social Stability”, The Diplomat, </w:t>
      </w:r>
      <w:r w:rsidRPr="00081D4D">
        <w:t>http://thediplomat.com/2015/11/chinas-new-normal-economy-and-social-stability/</w:t>
      </w:r>
      <w:r>
        <w:t>)//Jmoney</w:t>
      </w:r>
    </w:p>
    <w:p w:rsidR="00CA6303" w:rsidRPr="00A74FC0" w:rsidRDefault="00CA6303" w:rsidP="00CA6303">
      <w:pPr>
        <w:rPr>
          <w:u w:val="single"/>
        </w:rPr>
      </w:pPr>
      <w:r w:rsidRPr="00A74FC0">
        <w:rPr>
          <w:u w:val="single"/>
        </w:rPr>
        <w:t>China’s efforts to rebalance its economy to a consumption-driven, service-oriented model are set to get a big boost next year, when the 13th Five Year Plan (FYP) will be officially ratified</w:t>
      </w:r>
      <w:r w:rsidRPr="00230EC7">
        <w:t>. The FYP will set China’s official economic and social targets through 2020, and the </w:t>
      </w:r>
      <w:hyperlink r:id="rId37" w:tgtFrame="_blank" w:history="1">
        <w:r w:rsidRPr="00230EC7">
          <w:t>proposal that was adopted</w:t>
        </w:r>
      </w:hyperlink>
      <w:r w:rsidRPr="00230EC7">
        <w:t xml:space="preserve"> after the Chinese Communist Party’s fifth plenum suggests it will be heavy on the sort of reforms that were first floated in 2013: </w:t>
      </w:r>
      <w:r w:rsidRPr="00A74FC0">
        <w:rPr>
          <w:u w:val="single"/>
        </w:rPr>
        <w:t>boosting innovation, increasing consumption, and opening up China’s financial markets and service sector.</w:t>
      </w:r>
    </w:p>
    <w:p w:rsidR="00CA6303" w:rsidRPr="00A74FC0" w:rsidRDefault="00CA6303" w:rsidP="00CA6303">
      <w:pPr>
        <w:rPr>
          <w:u w:val="single"/>
        </w:rPr>
      </w:pPr>
      <w:r w:rsidRPr="00230EC7">
        <w:t>Some of parts of China’s economic transition, however, are easier than others. For example, Beijing is actively boosting China’s service industries as part of its overall plan to increase consumption. The State Council </w:t>
      </w:r>
      <w:hyperlink r:id="rId38" w:tgtFrame="_blank" w:history="1">
        <w:r w:rsidRPr="00230EC7">
          <w:t>said this weekend</w:t>
        </w:r>
      </w:hyperlink>
      <w:r w:rsidRPr="00230EC7">
        <w:t xml:space="preserve"> that </w:t>
      </w:r>
      <w:r w:rsidRPr="00A74FC0">
        <w:rPr>
          <w:u w:val="single"/>
        </w:rPr>
        <w:t>it would encourage financial institutions to make it easier for “lifestyle-related businesses” (including the travel, sports, education, and cultural sectors) to get loans</w:t>
      </w:r>
      <w:r w:rsidRPr="00230EC7">
        <w:t xml:space="preserve">. And on Monday, </w:t>
      </w:r>
      <w:r w:rsidRPr="00A74FC0">
        <w:rPr>
          <w:u w:val="single"/>
        </w:rPr>
        <w:t>Beijing announced new </w:t>
      </w:r>
      <w:hyperlink r:id="rId39" w:tgtFrame="_blank" w:history="1">
        <w:r w:rsidRPr="00A74FC0">
          <w:t>measures designed to boost consumption</w:t>
        </w:r>
      </w:hyperlink>
      <w:r w:rsidRPr="00A74FC0">
        <w:rPr>
          <w:u w:val="single"/>
        </w:rPr>
        <w:t>, including increasing imports and encouraging foreigners to spend more money inside China.</w:t>
      </w:r>
    </w:p>
    <w:p w:rsidR="00CA6303" w:rsidRPr="00230EC7" w:rsidRDefault="00CA6303" w:rsidP="00CA6303">
      <w:r w:rsidRPr="00230EC7">
        <w:t>But that’s the easy part of the equation: boosting growth in new sectors. The hard part is weaning China off of other sectors: heavy industry – where China already suffers from surpluses in sectors like steel – and low-end manufacturing. According to China’s economic data through the third quarter of 2015, industrial profits were down 1.7 percent year-on-year. The National Bureau of Statistics warned that “the industrial profit outlook is still not optimistic,” </w:t>
      </w:r>
      <w:hyperlink r:id="rId40" w:anchor="8JBAAscs02WMd6xD.97" w:tgtFrame="_blank" w:history="1">
        <w:r w:rsidRPr="00230EC7">
          <w:t>according to Reuters</w:t>
        </w:r>
      </w:hyperlink>
      <w:r w:rsidRPr="00230EC7">
        <w:t>.</w:t>
      </w:r>
    </w:p>
    <w:p w:rsidR="00CA6303" w:rsidRPr="00230EC7" w:rsidRDefault="00CA6303" w:rsidP="00CA6303">
      <w:r w:rsidRPr="00230EC7">
        <w:t xml:space="preserve">The term ‘rebalancing’ is especially apt for China’s economic transition, because it is very much a balancing act: trying to time growth in consumption and the service sector to offset contractions in China’s traditional powerhouses of heavy industry and manufacturing. So far, China has been able to </w:t>
      </w:r>
      <w:r w:rsidRPr="00230EC7">
        <w:lastRenderedPageBreak/>
        <w:t>thread the needle, with growth in services offsetting a slowing manufacturing industry – over </w:t>
      </w:r>
      <w:hyperlink r:id="rId41" w:tgtFrame="_blank" w:history="1">
        <w:r w:rsidRPr="00230EC7">
          <w:t>the first three quarters</w:t>
        </w:r>
      </w:hyperlink>
      <w:r w:rsidRPr="00230EC7">
        <w:t>, the services sector grew by 8.4 percent, while growth in secondary industry (including manufacturing) slowed to 6 percent. Given the still-outsized role secondary industry plays in China’s overall economy, that translated to a GDP growth rate of 6.9 percent in the first nine months of 2015.</w:t>
      </w:r>
    </w:p>
    <w:p w:rsidR="00CA6303" w:rsidRPr="00A74FC0" w:rsidRDefault="00CA6303" w:rsidP="00CA6303">
      <w:pPr>
        <w:rPr>
          <w:u w:val="single"/>
        </w:rPr>
      </w:pPr>
      <w:r w:rsidRPr="00A74FC0">
        <w:rPr>
          <w:u w:val="single"/>
        </w:rPr>
        <w:t>Yet the economic powerhouse’s economy continues to slow, and China’s leaders have made it crystal clear that it won’t be allowed to slow too far. By doubling down on China’s previous goal to double GDP and GDP per capita from 2010 levels by 2020, China’s leadership has effectively locked the country in to continuing to grow by at least 6.5 percent each year. It appears, through 2020 at least, we have a hard figure for Beijing’s ‘bottom line’ when it comes to slowing growth.</w:t>
      </w:r>
    </w:p>
    <w:p w:rsidR="00CA6303" w:rsidRPr="00A74FC0" w:rsidRDefault="00CA6303" w:rsidP="00CA6303">
      <w:pPr>
        <w:rPr>
          <w:u w:val="single"/>
        </w:rPr>
      </w:pPr>
      <w:r w:rsidRPr="00A74FC0">
        <w:rPr>
          <w:u w:val="single"/>
        </w:rPr>
        <w:t>President Xi Jinping addressed China’s tightrope walk directly</w:t>
      </w:r>
      <w:r w:rsidRPr="00230EC7">
        <w:t> </w:t>
      </w:r>
      <w:hyperlink r:id="rId42" w:tgtFrame="_blank" w:history="1">
        <w:r w:rsidRPr="00230EC7">
          <w:t>in recent comments</w:t>
        </w:r>
      </w:hyperlink>
      <w:r w:rsidRPr="00230EC7">
        <w:t xml:space="preserve"> at a meeting of the Leading Small Group for Financial and Economic Affairs. </w:t>
      </w:r>
      <w:r w:rsidRPr="00A74FC0">
        <w:rPr>
          <w:u w:val="single"/>
        </w:rPr>
        <w:t>He told the group that the group must pay attention to social policies even as it makes economic decisions. China’s government must defend the “bottom line” of the people’s livelihood, effectively carry out work on employment and social security, and generally safeguard the masses’ basic lifestyles.</w:t>
      </w:r>
    </w:p>
    <w:p w:rsidR="00CA6303" w:rsidRPr="00A74FC0" w:rsidRDefault="00CA6303" w:rsidP="00CA6303">
      <w:pPr>
        <w:rPr>
          <w:u w:val="single"/>
        </w:rPr>
      </w:pPr>
      <w:r w:rsidRPr="00230EC7">
        <w:t xml:space="preserve">Xi pointed out that economic policies will succeed or fail based on buy-in from the general public; thus, his argument that China’s people must see the benefits of reform and continued economic development. He called this consideration the “bottom line” for China’s structural economic reform. </w:t>
      </w:r>
      <w:r w:rsidRPr="00A74FC0">
        <w:rPr>
          <w:u w:val="single"/>
        </w:rPr>
        <w:t>Yet beyond getting popular support for economic reforms, there’s a more pressing concern: ensuring the CCP itself continues to enjoy support from the people. In other words, China’s social stability – not just its economy – is at stake.</w:t>
      </w:r>
    </w:p>
    <w:p w:rsidR="00CA6303" w:rsidRPr="00230EC7" w:rsidRDefault="00CA6303" w:rsidP="00CA6303">
      <w:r w:rsidRPr="00A74FC0">
        <w:rPr>
          <w:u w:val="single"/>
        </w:rPr>
        <w:t>For all those who question whether the CCP can continue to rule China once the economy begins to slow, rest assured – leaders in Beijing have undoubtedly given this far more thought than any outside experts.</w:t>
      </w:r>
      <w:r w:rsidRPr="00230EC7">
        <w:t xml:space="preserve"> And Xi appears to have decided on a solution in two parts. First, as discussed above, </w:t>
      </w:r>
      <w:r w:rsidRPr="00A74FC0">
        <w:rPr>
          <w:u w:val="single"/>
        </w:rPr>
        <w:t>Beijing is keeping a strict balance in restructuring China’s economy – making sure growth in one sector offsets slowdowns in another.</w:t>
      </w:r>
      <w:r w:rsidRPr="00230EC7">
        <w:t xml:space="preserve"> This also means keeping employment figures steady (unemployment was at 4 percent as of the end of September).</w:t>
      </w:r>
    </w:p>
    <w:p w:rsidR="00CA6303" w:rsidRPr="00230EC7" w:rsidRDefault="00CA6303" w:rsidP="00CA6303">
      <w:r w:rsidRPr="00A74FC0">
        <w:rPr>
          <w:u w:val="single"/>
        </w:rPr>
        <w:t>The second part of the plan involves increasing the role China’s government plays in caring for its people. That’s why Xi is stressing the need for social security</w:t>
      </w:r>
      <w:r w:rsidRPr="00230EC7">
        <w:t xml:space="preserve"> (also an important part of China’s new FYP) and employment during a meeting of China’s top body on economic affairs. That’s also why he’s made the daring pledge to </w:t>
      </w:r>
      <w:hyperlink r:id="rId43" w:tgtFrame="_blank" w:history="1">
        <w:r w:rsidRPr="00230EC7">
          <w:t>end poverty in China</w:t>
        </w:r>
      </w:hyperlink>
      <w:r w:rsidRPr="00230EC7">
        <w:t xml:space="preserve"> by 2020, lifting the remaining 70-80 million people who currently fall below China’s poverty line above it over the next five years. And </w:t>
      </w:r>
      <w:proofErr w:type="gramStart"/>
      <w:r w:rsidRPr="00230EC7">
        <w:t>it’s</w:t>
      </w:r>
      <w:proofErr w:type="gramEnd"/>
      <w:r w:rsidRPr="00230EC7">
        <w:t xml:space="preserve"> why China is finally moving toward carrying out </w:t>
      </w:r>
      <w:proofErr w:type="spellStart"/>
      <w:r w:rsidRPr="00230EC7">
        <w:t>hukou</w:t>
      </w:r>
      <w:proofErr w:type="spellEnd"/>
      <w:r w:rsidRPr="00230EC7">
        <w:t> reform, making sure new migrants to large cities have access to health insurance and social security.</w:t>
      </w:r>
    </w:p>
    <w:p w:rsidR="00CA6303" w:rsidRPr="00230EC7" w:rsidRDefault="00CA6303" w:rsidP="00CA6303">
      <w:proofErr w:type="spellStart"/>
      <w:r w:rsidRPr="00230EC7">
        <w:t>Ou</w:t>
      </w:r>
      <w:proofErr w:type="spellEnd"/>
      <w:r w:rsidRPr="00230EC7">
        <w:t xml:space="preserve"> </w:t>
      </w:r>
      <w:proofErr w:type="spellStart"/>
      <w:r w:rsidRPr="00230EC7">
        <w:t>Wenhan</w:t>
      </w:r>
      <w:proofErr w:type="spellEnd"/>
      <w:r w:rsidRPr="00230EC7">
        <w:t xml:space="preserve">, the spokesperson for China’s Ministry of Finance, told Xinhua that, </w:t>
      </w:r>
      <w:r w:rsidRPr="00A74FC0">
        <w:rPr>
          <w:u w:val="single"/>
        </w:rPr>
        <w:t>although the growth in China’s national income is slowing down, it will not influence government spending on maintaining the people’s livelihood</w:t>
      </w:r>
      <w:r w:rsidRPr="00230EC7">
        <w:t xml:space="preserve">. </w:t>
      </w:r>
      <w:proofErr w:type="spellStart"/>
      <w:r w:rsidRPr="00230EC7">
        <w:t>Ou</w:t>
      </w:r>
      <w:proofErr w:type="spellEnd"/>
      <w:r w:rsidRPr="00230EC7">
        <w:t xml:space="preserve"> pledged that China’s government will continue to raise both the “material culture” and the happiness of its people – despite slowing growth.</w:t>
      </w:r>
    </w:p>
    <w:p w:rsidR="00CA6303" w:rsidRDefault="00CA6303" w:rsidP="00CA6303">
      <w:pPr>
        <w:rPr>
          <w:u w:val="single"/>
        </w:rPr>
      </w:pPr>
      <w:r w:rsidRPr="00A74FC0">
        <w:rPr>
          <w:u w:val="single"/>
        </w:rPr>
        <w:t>That’s the secret to China’s plan to make sure economic rebalancing doesn’t compromise social stability. China’s working from a relatively low baseline already</w:t>
      </w:r>
      <w:r w:rsidRPr="00230EC7">
        <w:t xml:space="preserve">; </w:t>
      </w:r>
      <w:r w:rsidRPr="00A74FC0">
        <w:rPr>
          <w:u w:val="single"/>
        </w:rPr>
        <w:t xml:space="preserve">the central government is only beginning to create national networks for social security and health insurance, leaving lots of room for improvement. </w:t>
      </w:r>
      <w:r w:rsidRPr="00A74FC0">
        <w:rPr>
          <w:u w:val="single"/>
        </w:rPr>
        <w:lastRenderedPageBreak/>
        <w:t>And economic-based legitimacy won’t be a liability should the government be able to proclaim it has eliminated poverty from China.</w:t>
      </w:r>
    </w:p>
    <w:p w:rsidR="00444EAC" w:rsidRPr="00E86574" w:rsidRDefault="00CA6303" w:rsidP="00444EAC">
      <w:pPr>
        <w:pStyle w:val="Heading3"/>
      </w:pPr>
      <w:r>
        <w:lastRenderedPageBreak/>
        <w:t>CCP Resilient - Cooption</w:t>
      </w:r>
    </w:p>
    <w:p w:rsidR="00444EAC" w:rsidRPr="00AE638F" w:rsidRDefault="00444EAC" w:rsidP="00444EAC">
      <w:pPr>
        <w:pStyle w:val="Heading4"/>
      </w:pPr>
      <w:r>
        <w:t xml:space="preserve">Pressure of CCP collapse will cause it to turn democratic </w:t>
      </w:r>
    </w:p>
    <w:p w:rsidR="00444EAC" w:rsidRPr="007F168F" w:rsidRDefault="00444EAC" w:rsidP="00444EAC">
      <w:r w:rsidRPr="002C7522">
        <w:rPr>
          <w:rStyle w:val="Style13ptBold"/>
        </w:rPr>
        <w:t xml:space="preserve">Zheng </w:t>
      </w:r>
      <w:proofErr w:type="spellStart"/>
      <w:r w:rsidRPr="002C7522">
        <w:rPr>
          <w:rStyle w:val="Style13ptBold"/>
        </w:rPr>
        <w:t>Yongnian</w:t>
      </w:r>
      <w:proofErr w:type="spellEnd"/>
      <w:r w:rsidRPr="002C7522">
        <w:rPr>
          <w:rStyle w:val="Style13ptBold"/>
        </w:rPr>
        <w:t xml:space="preserve"> ’10</w:t>
      </w:r>
      <w:proofErr w:type="gramStart"/>
      <w:r w:rsidRPr="002C7522">
        <w:rPr>
          <w:sz w:val="16"/>
          <w:szCs w:val="16"/>
        </w:rPr>
        <w:t>—(</w:t>
      </w:r>
      <w:proofErr w:type="gramEnd"/>
      <w:r w:rsidRPr="002C7522">
        <w:rPr>
          <w:sz w:val="16"/>
          <w:szCs w:val="16"/>
        </w:rPr>
        <w:t>“The Chinese Communist Party As Or</w:t>
      </w:r>
      <w:r>
        <w:rPr>
          <w:sz w:val="16"/>
          <w:szCs w:val="16"/>
        </w:rPr>
        <w:t>ganizational Emperor,” p.198-199</w:t>
      </w:r>
      <w:r w:rsidRPr="002C7522">
        <w:rPr>
          <w:sz w:val="16"/>
          <w:szCs w:val="16"/>
        </w:rPr>
        <w:t>) VD</w:t>
      </w:r>
    </w:p>
    <w:p w:rsidR="00444EAC" w:rsidRPr="007F168F" w:rsidRDefault="00444EAC" w:rsidP="00444EAC">
      <w:r w:rsidRPr="00C31E41">
        <w:rPr>
          <w:rStyle w:val="StyleUnderline"/>
        </w:rPr>
        <w:t>To reproduce its domination, the CCP has to accommodate democratic elements</w:t>
      </w:r>
      <w:r w:rsidRPr="007F168F">
        <w:t xml:space="preserve">. </w:t>
      </w:r>
      <w:r w:rsidRPr="007E1A9F">
        <w:rPr>
          <w:rStyle w:val="StyleUnderline"/>
        </w:rPr>
        <w:t>However, it is the capability of the CCP to accommodate democratic elements that has enabled it to remain hegemonic and thus non-democratic in a Western sense</w:t>
      </w:r>
      <w:r w:rsidRPr="007F168F">
        <w:t>. The CCP leadership has repeatedly denied the possibility</w:t>
      </w:r>
      <w:r w:rsidRPr="002F3106">
        <w:t xml:space="preserve">¶ </w:t>
      </w:r>
      <w:r w:rsidRPr="007F168F">
        <w:t>that its country will become a Western type of democracy characterized by</w:t>
      </w:r>
      <w:r w:rsidRPr="002F3106">
        <w:t xml:space="preserve">¶ </w:t>
      </w:r>
      <w:r w:rsidRPr="007F168F">
        <w:t xml:space="preserve">competition. When Sun </w:t>
      </w:r>
      <w:proofErr w:type="spellStart"/>
      <w:r w:rsidRPr="007F168F">
        <w:t>Yat-sen</w:t>
      </w:r>
      <w:proofErr w:type="spellEnd"/>
      <w:r w:rsidRPr="007F168F">
        <w:t xml:space="preserve"> devoted himself</w:t>
      </w:r>
      <w:r w:rsidRPr="002F3106">
        <w:t xml:space="preserve">¶ </w:t>
      </w:r>
      <w:r w:rsidRPr="007F168F">
        <w:t xml:space="preserve">the presence of </w:t>
      </w:r>
      <w:proofErr w:type="spellStart"/>
      <w:r w:rsidRPr="007F168F">
        <w:t>mult</w:t>
      </w:r>
      <w:proofErr w:type="spellEnd"/>
      <w:r w:rsidRPr="002F3106">
        <w:t xml:space="preserve">¶ </w:t>
      </w:r>
      <w:r w:rsidRPr="007F168F">
        <w:t xml:space="preserve">to the course of building a modern Chinese state, he deviated from Western </w:t>
      </w:r>
      <w:proofErr w:type="gramStart"/>
      <w:r w:rsidRPr="007F168F">
        <w:t>discourse</w:t>
      </w:r>
      <w:proofErr w:type="gramEnd"/>
      <w:r w:rsidRPr="007F168F">
        <w:t xml:space="preserve"> For Sun, "all under Heaven belongs to</w:t>
      </w:r>
      <w:r w:rsidRPr="002F3106">
        <w:t xml:space="preserve">¶ </w:t>
      </w:r>
      <w:r w:rsidRPr="007F168F">
        <w:t>all should of political party. this</w:t>
      </w:r>
      <w:r w:rsidRPr="002F3106">
        <w:t xml:space="preserve">¶ </w:t>
      </w:r>
      <w:r w:rsidRPr="007F168F">
        <w:t>be the principle of party-building</w:t>
      </w:r>
      <w:r w:rsidRPr="002F3106">
        <w:t xml:space="preserve">¶ </w:t>
      </w:r>
      <w:r w:rsidRPr="007F168F">
        <w:t>u Jintao has continued principle by arguing 'to build the Party for all'. Like Sun, making</w:t>
      </w:r>
      <w:r w:rsidRPr="002F3106">
        <w:t xml:space="preserve">¶ </w:t>
      </w:r>
      <w:r w:rsidRPr="007F168F">
        <w:t>to reproduce the or</w:t>
      </w:r>
      <w:r w:rsidRPr="002F3106">
        <w:t xml:space="preserve">¶ </w:t>
      </w:r>
      <w:r w:rsidRPr="007F168F">
        <w:t xml:space="preserve">a new situation. </w:t>
      </w:r>
      <w:r w:rsidRPr="007E1A9F">
        <w:rPr>
          <w:rStyle w:val="StyleUnderline"/>
        </w:rPr>
        <w:t xml:space="preserve">As long as the CCP is able to reproduce itself as the organizational emperor, it is unlikely that China will develop into a Western type of </w:t>
      </w:r>
      <w:proofErr w:type="gramStart"/>
      <w:r w:rsidRPr="007E1A9F">
        <w:rPr>
          <w:rStyle w:val="StyleUnderline"/>
        </w:rPr>
        <w:t>democracy.</w:t>
      </w:r>
      <w:r w:rsidRPr="002F3106">
        <w:t>¶</w:t>
      </w:r>
      <w:proofErr w:type="gramEnd"/>
      <w:r w:rsidRPr="002F3106">
        <w:t xml:space="preserve"> </w:t>
      </w:r>
      <w:r w:rsidRPr="007F168F">
        <w:t xml:space="preserve">So, where is China's political system heading? </w:t>
      </w:r>
      <w:r w:rsidRPr="007E1A9F">
        <w:rPr>
          <w:rStyle w:val="StyleUnderline"/>
        </w:rPr>
        <w:t>The organizational emperorship will continue to exist as long as it is willing to accommodate democratic¶ elements</w:t>
      </w:r>
      <w:r w:rsidRPr="007F168F">
        <w:t xml:space="preserve">. </w:t>
      </w:r>
      <w:r w:rsidRPr="007E1A9F">
        <w:rPr>
          <w:rStyle w:val="StyleUnderline"/>
        </w:rPr>
        <w:t>Only by accommodating democracy can the organizational emperorship reproduce itself in different times and spaces;</w:t>
      </w:r>
      <w:r w:rsidRPr="007F168F">
        <w:t xml:space="preserve"> but the organizational</w:t>
      </w:r>
      <w:r w:rsidRPr="002F3106">
        <w:t xml:space="preserve">¶ </w:t>
      </w:r>
      <w:r w:rsidRPr="007F168F">
        <w:t>emperorship will not lead China to become a democratic state in a Western</w:t>
      </w:r>
      <w:r w:rsidRPr="002F3106">
        <w:t xml:space="preserve">¶ </w:t>
      </w:r>
      <w:r w:rsidRPr="007F168F">
        <w:t>sense. This is a predicament for scholars when they employ existing Western</w:t>
      </w:r>
      <w:r w:rsidRPr="002F3106">
        <w:t xml:space="preserve"> </w:t>
      </w:r>
      <w:r w:rsidRPr="007F168F">
        <w:t>discourses to interpret the CCP While China remains a civilizational and</w:t>
      </w:r>
      <w:r w:rsidRPr="002F3106">
        <w:t xml:space="preserve">¶ </w:t>
      </w:r>
      <w:r w:rsidRPr="007F168F">
        <w:t>cultural state, such a predicament will also continue.</w:t>
      </w:r>
    </w:p>
    <w:p w:rsidR="00444EAC" w:rsidRDefault="00CA6303" w:rsidP="00444EAC">
      <w:pPr>
        <w:pStyle w:val="Heading3"/>
      </w:pPr>
      <w:r>
        <w:lastRenderedPageBreak/>
        <w:t xml:space="preserve">CCP Resilient - </w:t>
      </w:r>
      <w:r w:rsidR="00444EAC">
        <w:t>Crackdowns</w:t>
      </w:r>
    </w:p>
    <w:p w:rsidR="00444EAC" w:rsidRDefault="00444EAC" w:rsidP="00444EAC">
      <w:pPr>
        <w:pStyle w:val="Heading4"/>
      </w:pPr>
      <w:r>
        <w:t>Political crackdowns and power consolidation are high now – fear-based politics crushes dissent</w:t>
      </w:r>
    </w:p>
    <w:p w:rsidR="00444EAC" w:rsidRDefault="00444EAC" w:rsidP="00444EAC">
      <w:r w:rsidRPr="00F845F1">
        <w:rPr>
          <w:b/>
        </w:rPr>
        <w:t>Pei 16</w:t>
      </w:r>
      <w:r>
        <w:t xml:space="preserve"> (</w:t>
      </w:r>
      <w:proofErr w:type="spellStart"/>
      <w:r>
        <w:t>Minxin</w:t>
      </w:r>
      <w:proofErr w:type="spellEnd"/>
      <w:r>
        <w:t xml:space="preserve"> Pei, </w:t>
      </w:r>
      <w:r w:rsidRPr="00F845F1">
        <w:t>Professor of Government at Claremont McKenna College and a non-resident senior fellow at the German Marshall Fund of the United States</w:t>
      </w:r>
      <w:r>
        <w:t>, “</w:t>
      </w:r>
      <w:r w:rsidRPr="00F845F1">
        <w:t>China's rule of fear</w:t>
      </w:r>
      <w:r>
        <w:t xml:space="preserve">,” </w:t>
      </w:r>
      <w:r w:rsidRPr="00F845F1">
        <w:t>Times of Oman</w:t>
      </w:r>
      <w:r>
        <w:t xml:space="preserve">, </w:t>
      </w:r>
      <w:r w:rsidRPr="00F845F1">
        <w:t>Feb. 9, 2016</w:t>
      </w:r>
      <w:r>
        <w:t xml:space="preserve">, </w:t>
      </w:r>
      <w:hyperlink r:id="rId44" w:history="1">
        <w:r w:rsidRPr="00AE1BDE">
          <w:t>https://www.project-syndicate.org/commentary/china-fear-bureaucratic-paralysis-by-minxin-pei-2016-02?barrier=true</w:t>
        </w:r>
      </w:hyperlink>
      <w:r>
        <w:t>) MA-T</w:t>
      </w:r>
    </w:p>
    <w:p w:rsidR="00444EAC" w:rsidRPr="003B3B6F" w:rsidRDefault="00444EAC" w:rsidP="00444EAC">
      <w:pPr>
        <w:rPr>
          <w:u w:val="single"/>
        </w:rPr>
      </w:pPr>
      <w:r w:rsidRPr="003B3B6F">
        <w:rPr>
          <w:u w:val="single"/>
        </w:rPr>
        <w:t>China is once again gripped by fear in a way it has not been since the era of Mao Zedong. From the inner sanctum of the</w:t>
      </w:r>
      <w:r>
        <w:t xml:space="preserve"> Chinese Communist Party (</w:t>
      </w:r>
      <w:r w:rsidRPr="003B3B6F">
        <w:rPr>
          <w:u w:val="single"/>
        </w:rPr>
        <w:t>CCP</w:t>
      </w:r>
      <w:r>
        <w:t xml:space="preserve">) </w:t>
      </w:r>
      <w:r w:rsidRPr="003B3B6F">
        <w:rPr>
          <w:u w:val="single"/>
        </w:rPr>
        <w:t xml:space="preserve">to university lecture halls and executive suites, the </w:t>
      </w:r>
      <w:proofErr w:type="spellStart"/>
      <w:r w:rsidRPr="003B3B6F">
        <w:rPr>
          <w:u w:val="single"/>
        </w:rPr>
        <w:t>spectre</w:t>
      </w:r>
      <w:proofErr w:type="spellEnd"/>
      <w:r w:rsidRPr="003B3B6F">
        <w:rPr>
          <w:u w:val="single"/>
        </w:rPr>
        <w:t xml:space="preserve"> of harsh accusations and harsher punishment is stalking China's political, intellectual, and business elites.</w:t>
      </w:r>
    </w:p>
    <w:p w:rsidR="00444EAC" w:rsidRDefault="00444EAC" w:rsidP="00444EAC">
      <w:r w:rsidRPr="003B3B6F">
        <w:rPr>
          <w:u w:val="single"/>
        </w:rPr>
        <w:t>The evidence of pervasive fear is easy to discern. Since President Xi Jinping's remorseless anti-corruption drive began in December 2012, arrests of government officials have become a daily ritual</w:t>
      </w:r>
      <w:r>
        <w:t>, sending shivers down the spines of their colleagues and friends.</w:t>
      </w:r>
    </w:p>
    <w:p w:rsidR="00444EAC" w:rsidRDefault="00444EAC" w:rsidP="00444EAC">
      <w:r w:rsidRPr="003B3B6F">
        <w:rPr>
          <w:u w:val="single"/>
        </w:rPr>
        <w:t>Seniority offers little protection, as 146 fallen "tigers"</w:t>
      </w:r>
      <w:r>
        <w:t xml:space="preserve"> (officials holding the rank of minister or provincial governor) </w:t>
      </w:r>
      <w:r w:rsidRPr="003B3B6F">
        <w:rPr>
          <w:u w:val="single"/>
        </w:rPr>
        <w:t>have found out, often being hauled off without warning.</w:t>
      </w:r>
      <w:r w:rsidRPr="003B3B6F">
        <w:t xml:space="preserve"> </w:t>
      </w:r>
      <w:r>
        <w:t xml:space="preserve">A new phrase has even been added to the Chinese lexicon to describe this sudden fall from grace: </w:t>
      </w:r>
      <w:proofErr w:type="spellStart"/>
      <w:r>
        <w:t>miaosha</w:t>
      </w:r>
      <w:proofErr w:type="spellEnd"/>
      <w:r>
        <w:t>, or "instant kill."</w:t>
      </w:r>
    </w:p>
    <w:p w:rsidR="00444EAC" w:rsidRDefault="00444EAC" w:rsidP="00444EAC">
      <w:r w:rsidRPr="003B3B6F">
        <w:rPr>
          <w:u w:val="single"/>
        </w:rPr>
        <w:t>But fear is taking an even bigger toll on lower-level officials, exemplified by proliferating reports of suicide.</w:t>
      </w:r>
      <w:r>
        <w:t xml:space="preserve"> The media confirmed 28 such cases last year, though the actual number was most likely considerably higher. Concerned by this trend, the CCP leadership has now tasked local party </w:t>
      </w:r>
      <w:proofErr w:type="spellStart"/>
      <w:r>
        <w:t>organisations</w:t>
      </w:r>
      <w:proofErr w:type="spellEnd"/>
      <w:r>
        <w:t xml:space="preserve"> with gathering data on suicides by government officials since the anti-corruption drive began.</w:t>
      </w:r>
    </w:p>
    <w:p w:rsidR="00444EAC" w:rsidRPr="003B3B6F" w:rsidRDefault="00444EAC" w:rsidP="00444EAC">
      <w:pPr>
        <w:rPr>
          <w:u w:val="single"/>
        </w:rPr>
      </w:pPr>
      <w:r w:rsidRPr="003B3B6F">
        <w:rPr>
          <w:u w:val="single"/>
        </w:rPr>
        <w:t xml:space="preserve">It is not just criminals who live in constant dread. With even routine approval of projects and requests potentially arousing suspicion, the Chinese bureaucracy is now </w:t>
      </w:r>
      <w:proofErr w:type="spellStart"/>
      <w:r w:rsidRPr="003B3B6F">
        <w:rPr>
          <w:u w:val="single"/>
        </w:rPr>
        <w:t>paralysed</w:t>
      </w:r>
      <w:proofErr w:type="spellEnd"/>
      <w:r w:rsidRPr="003B3B6F">
        <w:rPr>
          <w:u w:val="single"/>
        </w:rPr>
        <w:t xml:space="preserve"> by fear.</w:t>
      </w:r>
    </w:p>
    <w:p w:rsidR="00444EAC" w:rsidRDefault="00444EAC" w:rsidP="00444EAC">
      <w:r w:rsidRPr="003B3B6F">
        <w:rPr>
          <w:u w:val="single"/>
        </w:rPr>
        <w:t>Beyond the bureaucracy, academics, human-rights lawyers, bloggers, and business leaders are also suffering.</w:t>
      </w:r>
      <w:r>
        <w:t xml:space="preserve"> In universities, the government has recruited informers to denounce professors espousing liberal values in their lectures; several outspoken liberal academics have lost their jobs. Hundreds of human-rights lawyers have been harassed and arrested.</w:t>
      </w:r>
    </w:p>
    <w:p w:rsidR="00444EAC" w:rsidRDefault="00444EAC" w:rsidP="00444EAC">
      <w:r w:rsidRPr="003B3B6F">
        <w:rPr>
          <w:u w:val="single"/>
        </w:rPr>
        <w:t>Many business leaders have gone missing temporarily, presumably detained by anti-corruption investigators.</w:t>
      </w:r>
      <w:r w:rsidRPr="003B3B6F">
        <w:t xml:space="preserve"> </w:t>
      </w:r>
      <w:r>
        <w:t xml:space="preserve">Among the highest-profile cases was that of the tycoon </w:t>
      </w:r>
      <w:proofErr w:type="spellStart"/>
      <w:r>
        <w:t>Guo</w:t>
      </w:r>
      <w:proofErr w:type="spellEnd"/>
      <w:r>
        <w:t xml:space="preserve"> </w:t>
      </w:r>
      <w:proofErr w:type="spellStart"/>
      <w:r>
        <w:t>Guangchang</w:t>
      </w:r>
      <w:proofErr w:type="spellEnd"/>
      <w:r>
        <w:t xml:space="preserve">, China's 17th wealthiest person, with a net worth of more than $7 billion. </w:t>
      </w:r>
      <w:proofErr w:type="spellStart"/>
      <w:r>
        <w:t>Guo</w:t>
      </w:r>
      <w:proofErr w:type="spellEnd"/>
      <w:r>
        <w:t xml:space="preserve"> was detained last December to "assist a judicial investigation," and then simply appeared at his company's annual meeting a few days later, with no explanation offered.</w:t>
      </w:r>
    </w:p>
    <w:p w:rsidR="00444EAC" w:rsidRPr="003B3B6F" w:rsidRDefault="00444EAC" w:rsidP="00444EAC">
      <w:pPr>
        <w:rPr>
          <w:u w:val="single"/>
        </w:rPr>
      </w:pPr>
      <w:r w:rsidRPr="003B3B6F">
        <w:rPr>
          <w:u w:val="single"/>
        </w:rPr>
        <w:t>But perhaps the most alarming impact of the return of fear-based governance in China is that it is now affecting even outsiders. Not only are Western journalists, NGO representatives, and foreign executives living in fear; so, too, are executives, book publishers, and editors in Hong Kong, which, according to the "one country, two systems" arrangement, should lie outside Chinese jurisdiction.</w:t>
      </w:r>
    </w:p>
    <w:p w:rsidR="00444EAC" w:rsidRDefault="00444EAC" w:rsidP="00444EAC">
      <w:r w:rsidRPr="003B3B6F">
        <w:rPr>
          <w:u w:val="single"/>
        </w:rPr>
        <w:lastRenderedPageBreak/>
        <w:t xml:space="preserve">In 2013, a British citizen was sentenced to two and a half years in prison on dubious charges relating to his investigation firm </w:t>
      </w:r>
      <w:proofErr w:type="spellStart"/>
      <w:r w:rsidRPr="003B3B6F">
        <w:rPr>
          <w:u w:val="single"/>
        </w:rPr>
        <w:t>ChinaWhys</w:t>
      </w:r>
      <w:proofErr w:type="spellEnd"/>
      <w:r>
        <w:t>; the following year, his wife and business partner, a Chinese-born American citizen, received a two-year sentence on the same charges. Last December, a French journalist was expelled from China for an article about the authorities' treatment of the Uighur minority. The next month, a Swedish NGO worker also was expelled, after being detained and accused of "endangering state security."</w:t>
      </w:r>
    </w:p>
    <w:p w:rsidR="00444EAC" w:rsidRDefault="00444EAC" w:rsidP="00444EAC">
      <w:r w:rsidRPr="003B3B6F">
        <w:rPr>
          <w:u w:val="single"/>
        </w:rPr>
        <w:t>Giant Western corporations, once wooed by China's government, now fear police raids and anti-trust investigations.</w:t>
      </w:r>
      <w:r>
        <w:t xml:space="preserve"> The pharmaceutical giant </w:t>
      </w:r>
      <w:proofErr w:type="spellStart"/>
      <w:r>
        <w:t>Glaxosmithkline</w:t>
      </w:r>
      <w:proofErr w:type="spellEnd"/>
      <w:r>
        <w:t xml:space="preserve"> was fined $500 million in 2014 for corrupt practices, one of the largest corporate fines ever demanded by China. Qualcomm, the American chipmaker, had to fork over nearly a $1 billion in fines to China for its "monopolistic" business practices last year.</w:t>
      </w:r>
    </w:p>
    <w:p w:rsidR="00444EAC" w:rsidRDefault="00444EAC" w:rsidP="00444EAC">
      <w:r w:rsidRPr="003B3B6F">
        <w:rPr>
          <w:u w:val="single"/>
        </w:rPr>
        <w:t xml:space="preserve">More disturbing, five book publishers and editors in Hong Kong employed by the Mighty Current publishing house, which </w:t>
      </w:r>
      <w:proofErr w:type="spellStart"/>
      <w:r w:rsidRPr="003B3B6F">
        <w:rPr>
          <w:u w:val="single"/>
        </w:rPr>
        <w:t>specialises</w:t>
      </w:r>
      <w:proofErr w:type="spellEnd"/>
      <w:r w:rsidRPr="003B3B6F">
        <w:rPr>
          <w:u w:val="single"/>
        </w:rPr>
        <w:t xml:space="preserve"> in sensational stories about top Chinese leaders, have disappeared in recent months.</w:t>
      </w:r>
      <w:r>
        <w:t xml:space="preserve"> Two were apparently abducted and taken to China against their will. One, a Swedish citizen, was forced to appear on Chinese television, implausibly claiming to have returned to China from Thailand of his own volition and asking that nobody try to help him.</w:t>
      </w:r>
    </w:p>
    <w:p w:rsidR="00444EAC" w:rsidRPr="003B3B6F" w:rsidRDefault="00444EAC" w:rsidP="00444EAC">
      <w:pPr>
        <w:rPr>
          <w:u w:val="single"/>
        </w:rPr>
      </w:pPr>
      <w:r w:rsidRPr="003B3B6F">
        <w:rPr>
          <w:u w:val="single"/>
        </w:rPr>
        <w:t xml:space="preserve">Clearly, fear-based rule was not left behind with the end of the Cultural Revolution in 1976, as many thought. This should not be surprising. Even as China's economy has boomed and </w:t>
      </w:r>
      <w:proofErr w:type="spellStart"/>
      <w:r w:rsidRPr="003B3B6F">
        <w:rPr>
          <w:u w:val="single"/>
        </w:rPr>
        <w:t>modernised</w:t>
      </w:r>
      <w:proofErr w:type="spellEnd"/>
      <w:r w:rsidRPr="003B3B6F">
        <w:rPr>
          <w:u w:val="single"/>
        </w:rPr>
        <w:t>, its political system has retained its core totalitarian features: a state exempt from the rule of law, a domestic security apparatus with agents and informants virtually everywhere, widespread censorship, and weak protection of individual rights. Having never been repudiated, these institutional relics of Maoism remain available to be used and intensified whenever the top leadership sees fit, as it does today.</w:t>
      </w:r>
    </w:p>
    <w:p w:rsidR="00444EAC" w:rsidRPr="00F845F1" w:rsidRDefault="00444EAC" w:rsidP="00444EAC">
      <w:r w:rsidRPr="003B3B6F">
        <w:rPr>
          <w:u w:val="single"/>
        </w:rPr>
        <w:t>This should be triggering alarm bells in the West. Indeed, rather than simply registering the return of fear-based governance in China as a factor shaping engagement with the country, Western leaders should be developing strategies for compelling China to rethink its approach.</w:t>
      </w:r>
      <w:r>
        <w:t xml:space="preserve"> With China's international influence growing by the day, the revival of totalitarian scare tactics there has far-reaching -- and deeply unsettling -- implications for Asia and the world.</w:t>
      </w:r>
    </w:p>
    <w:p w:rsidR="00444EAC" w:rsidRDefault="00CA6303" w:rsidP="00444EAC">
      <w:pPr>
        <w:pStyle w:val="Heading3"/>
      </w:pPr>
      <w:r>
        <w:lastRenderedPageBreak/>
        <w:t xml:space="preserve">CCP Resilient - </w:t>
      </w:r>
      <w:r w:rsidR="00444EAC">
        <w:t>A2 Pei</w:t>
      </w:r>
    </w:p>
    <w:p w:rsidR="00444EAC" w:rsidRDefault="00444EAC" w:rsidP="00444EAC">
      <w:pPr>
        <w:pStyle w:val="Heading4"/>
      </w:pPr>
      <w:r>
        <w:t>Their author says CCP is resilient.</w:t>
      </w:r>
    </w:p>
    <w:p w:rsidR="00444EAC" w:rsidRDefault="00444EAC" w:rsidP="00444EAC">
      <w:r w:rsidRPr="00E33733">
        <w:rPr>
          <w:b/>
        </w:rPr>
        <w:t>Pei 16</w:t>
      </w:r>
      <w:r w:rsidRPr="00E33733">
        <w:t xml:space="preserve"> (</w:t>
      </w:r>
      <w:proofErr w:type="spellStart"/>
      <w:r w:rsidRPr="00E33733">
        <w:t>Minxin</w:t>
      </w:r>
      <w:proofErr w:type="spellEnd"/>
      <w:r w:rsidRPr="00E33733">
        <w:t xml:space="preserve"> Pei, Professor of Government at Claremont McKenna College and a non-resident senior fellow at the German Marshall Fund of the United States</w:t>
      </w:r>
      <w:r>
        <w:t>, “</w:t>
      </w:r>
      <w:r w:rsidRPr="00F366D7">
        <w:t>The Chinese Political Order: Resilience or Decay?</w:t>
      </w:r>
      <w:r>
        <w:t>,” M</w:t>
      </w:r>
      <w:r>
        <w:rPr>
          <w:rFonts w:hint="eastAsia"/>
        </w:rPr>
        <w:t xml:space="preserve">odern China Studies, </w:t>
      </w:r>
      <w:r w:rsidRPr="00F366D7">
        <w:rPr>
          <w:rFonts w:hint="eastAsia"/>
        </w:rPr>
        <w:t>peer-reviewed international journal focusing on current issues in contemporary China</w:t>
      </w:r>
      <w:r>
        <w:t xml:space="preserve">, 2014, </w:t>
      </w:r>
      <w:hyperlink r:id="rId45" w:history="1">
        <w:r w:rsidRPr="00A12867">
          <w:t>http://www.modernchinastudies.org/us/issues/current-issue/1361-the-chinese-political-order-resilience-or-decay.html</w:t>
        </w:r>
      </w:hyperlink>
      <w:r>
        <w:t>) MA-T</w:t>
      </w:r>
    </w:p>
    <w:p w:rsidR="00444EAC" w:rsidRPr="00E07FBD" w:rsidRDefault="00444EAC" w:rsidP="00444EAC">
      <w:pPr>
        <w:rPr>
          <w:u w:val="single"/>
        </w:rPr>
      </w:pPr>
      <w:r w:rsidRPr="00E07FBD">
        <w:rPr>
          <w:u w:val="single"/>
        </w:rPr>
        <w:t>In comparative terms, one-party regimes such as the CCP possess far more developed institutions than other authoritarian regimes, such as military juntas, personal dictatorships, or traditional monarchies.</w:t>
      </w:r>
      <w:r>
        <w:t xml:space="preserve"> The central political institution of such regimes – the monopolistic ruling party – dominates the state (including control of the military and law enforcement), directly performs administrative functions, coordinates actions of the bureaucracy, controls economic policy and critical resources, and penetrates deeply into society. </w:t>
      </w:r>
      <w:r w:rsidRPr="00E07FBD">
        <w:rPr>
          <w:u w:val="single"/>
        </w:rPr>
        <w:t xml:space="preserve">A regime like the CCP also has elaborate and sophisticated rules governing recruitment, promotion, and succession. Even though such rules are often honored in the breach, they nevertheless perform a valuable organizational function in terms of regulating the behavior and setting the expectations of the members of the ruling elites. </w:t>
      </w:r>
    </w:p>
    <w:p w:rsidR="00444EAC" w:rsidRPr="00E07FBD" w:rsidRDefault="00444EAC" w:rsidP="00444EAC">
      <w:pPr>
        <w:rPr>
          <w:u w:val="single"/>
        </w:rPr>
      </w:pPr>
      <w:r w:rsidRPr="00E07FBD">
        <w:rPr>
          <w:u w:val="single"/>
        </w:rPr>
        <w:t>In the specific case of the CCP, the regime certainly looks formidable, both on paper and in practice.</w:t>
      </w:r>
      <w:r>
        <w:t xml:space="preserve"> As of 2011, it has about 83 million members and recruits roughly 2 million new members a year. </w:t>
      </w:r>
      <w:r w:rsidRPr="00E07FBD">
        <w:rPr>
          <w:u w:val="single"/>
        </w:rPr>
        <w:t>The CCP membership, as a share of the Chinese population, has risen considerably in recent years.</w:t>
      </w:r>
      <w:r>
        <w:t xml:space="preserve"> In 1997, its 60 million members represented 4.6 percent of the population. </w:t>
      </w:r>
      <w:r w:rsidRPr="00E07FBD">
        <w:rPr>
          <w:u w:val="single"/>
        </w:rPr>
        <w:t xml:space="preserve">In 2011, the 83 million CCP members accounted for 6.1 percent of the population, a one-third increase over 14 years. This reflects the CCP’s vigorous efforts to expand its ranks, particularly among the well-educated professionals and college students. </w:t>
      </w:r>
    </w:p>
    <w:p w:rsidR="00444EAC" w:rsidRDefault="00444EAC" w:rsidP="00444EAC">
      <w:r w:rsidRPr="00E07FBD">
        <w:rPr>
          <w:u w:val="single"/>
        </w:rPr>
        <w:t>The most critical factor contributing to the CCP’s durability in power is, without any doubt, its capacity for repression. To be sure, the CCP has abandoned the use of mass terror and constant political campaigns that were hallmarks of the Maoist era.</w:t>
      </w:r>
      <w:r>
        <w:t xml:space="preserve"> However, the CCP has continued to maintain a vast apparatus of secret police, anti-riot police, censors, and informers. This apparatus constitutes the most important pillar on which the edifice of the one-party state rests. </w:t>
      </w:r>
      <w:r w:rsidRPr="00E07FBD">
        <w:rPr>
          <w:u w:val="single"/>
        </w:rPr>
        <w:t>In the post-Tiananmen period, the CCP has significantly strengthened its repressive capacity and demonstrated repeatedly its ability to suppress any challenges to its power. Without the support of this repressive apparatus, it is difficult to imagine that the CCP will be able to defend its political monopoly.</w:t>
      </w:r>
    </w:p>
    <w:p w:rsidR="00444EAC" w:rsidRDefault="00444EAC" w:rsidP="00444EAC">
      <w:r w:rsidRPr="00E07FBD">
        <w:rPr>
          <w:u w:val="single"/>
        </w:rPr>
        <w:t>A second source of regime resilience is the CCP’s capacity for political co-optation. In spite of post-Mao economic reforms, the CCP has managed to maintain its Leninist grip over a large swath of the Chinese economy through SOEs, regulatory regimes, the banking system, and control of the appointments of economic bureaucracies and local officials. The ability to allocate economic rents allows the CCP to operate a huge political patronage system through which it can reward its loyalist with perks and desirable jobs. Such control provides the CCP with the means to co-opt individuals, particularly well-educated ones, into its ranks.</w:t>
      </w:r>
      <w:r>
        <w:t xml:space="preserve"> The most successful case of such co-optation is the recruitment of college students and college graduates since 1989.</w:t>
      </w:r>
    </w:p>
    <w:p w:rsidR="00444EAC" w:rsidRDefault="00444EAC" w:rsidP="00444EAC">
      <w:r w:rsidRPr="00E07FBD">
        <w:rPr>
          <w:u w:val="single"/>
        </w:rPr>
        <w:t xml:space="preserve">Besides these two principal sources of regime resilience, we may add two additional, though less important, sources of regime resilience: capacity to exploit Chinese nationalism and ability to adopt </w:t>
      </w:r>
      <w:r w:rsidRPr="00E07FBD">
        <w:rPr>
          <w:u w:val="single"/>
        </w:rPr>
        <w:lastRenderedPageBreak/>
        <w:t>tactical adaptations in responding to an increasingly demanding public.</w:t>
      </w:r>
      <w:r>
        <w:t xml:space="preserve"> Since the 1990s, the CCP has been effectively exploiting Chinese nationalism as an alternative legitimating ideology. </w:t>
      </w:r>
      <w:r w:rsidRPr="00E07FBD">
        <w:rPr>
          <w:u w:val="single"/>
        </w:rPr>
        <w:t>Through heavy investments in patriotic education, propaganda, and manipulation of cultural and historical symbols, the Chinese government has managed to appeal to nationalist sentiments and portray itself as the defender of China’s national honor in a hostile world.</w:t>
      </w:r>
      <w:r>
        <w:t xml:space="preserve"> Scholarly research shows that since the 1990s it has acquired more anti-liberal and xenophobic characteristics due to the CCP’s successful campaign. Yet, it may be premature to conclude that Chinese nationalism could substitute communism for the CCP to rally the Chinese people to support its self-perpetuation in power. What is unknown regarding the potency of Chinese nationalism as a legitimating ideology for the CCP is whether its appeals to nationalism are powerful enough to divert domestic attention from its policy failings (such as corruption, environmental degradation, and inequality) and how the party can avoid the counterproductive effects of resurgent Chinese nationalism, such as high tensions with the West (which China relies on as export markets) and possible openings for political opposition to use nationalism as a cover to engage in anti-regime activities.</w:t>
      </w:r>
    </w:p>
    <w:p w:rsidR="00444EAC" w:rsidRDefault="00444EAC" w:rsidP="00444EAC">
      <w:r w:rsidRPr="00E07FBD">
        <w:rPr>
          <w:u w:val="single"/>
        </w:rPr>
        <w:t>The argument advanced by proponents of authoritarian resilience may be wrong in some crucial aspects – such as their claims regarding the succession mechanism, meritocracy in the party, and tolerance of political and social pluralism – but is right in one aspect: the party’s ability to adapt its tactics.</w:t>
      </w:r>
      <w:r>
        <w:t xml:space="preserve"> The CCP prides itself as a learning organization</w:t>
      </w:r>
      <w:r w:rsidRPr="00E07FBD">
        <w:rPr>
          <w:u w:val="single"/>
        </w:rPr>
        <w:t xml:space="preserve">. However, most of the lessons learned by the CCP from the more recent experience of the fall of one-party regimes </w:t>
      </w:r>
      <w:r>
        <w:t>(in particular, the fall of the Soviet Union</w:t>
      </w:r>
      <w:r w:rsidRPr="00E07FBD">
        <w:t xml:space="preserve">) </w:t>
      </w:r>
      <w:r w:rsidRPr="00E07FBD">
        <w:rPr>
          <w:u w:val="single"/>
        </w:rPr>
        <w:t>are tactical in nature. If anything, Chinese leaders seem to have missed the fundamental lesson from the fall of the Soviet Union and the democratic transitions in other authoritarian regimes: a forward-looking regime can save itself by engaging in political reform sooner rather than later. Based on official speeches and propaganda materials, it is clear that the Chinese ruling elites since Tiananmen have learned the opposite strategic lesson.</w:t>
      </w:r>
      <w:r w:rsidRPr="00E07FBD">
        <w:t xml:space="preserve"> </w:t>
      </w:r>
      <w:r>
        <w:t>They viewed any form of political reform as regime suicide. Although the CCP may not be capable of learning at the strategic level, it is capable of adapting at the tactical level. In the post-Tiananmen era, the CCP has acquired relatively effective tactics in addressing its challenges. For instance, while continuing to suppress both political demands from ordinary citizens and organized opposition, it has learned to selectively respond to non-political complaints from individuals. By using a mixture of tactics (such as punishing a small number of local officials to placate the public and compensating individuals for their economic losses), the Chinese government has managed to preserve its image as a competent and effective government. Improvement in the CCP’s tactical adaptability also extends to its use of repression in maintaining power. In the post-Tiananmen era, abundant economic resources and organizational learning have enabled the Chinese government to raise the sophistication of its repressive tactics in the areas of intelligence gathering, surveillance, censorship, and crowd control.</w:t>
      </w:r>
    </w:p>
    <w:p w:rsidR="00444EAC" w:rsidRPr="00F366D7" w:rsidRDefault="00444EAC" w:rsidP="00444EAC">
      <w:r w:rsidRPr="00E07FBD">
        <w:rPr>
          <w:u w:val="single"/>
        </w:rPr>
        <w:t>In summary, the foregoing discussion suggests that the CCP remains a formidable one-party regime determined to maintain its political monopoly. Its capacity for repression rivals, if not exceeds, that of the former Soviet Union. Its use of co-optation has been effective in recruiting millions of social elites. Its appeal to Chinese nationalism, although not always effective, provides a considerable source of political legitimation for its rule.</w:t>
      </w:r>
      <w:r>
        <w:t xml:space="preserve"> Its tactical adaptability has further increased its ability to respond to public demands through targeted repression and selective concessions.</w:t>
      </w:r>
    </w:p>
    <w:p w:rsidR="00444EAC" w:rsidRDefault="00CA6303" w:rsidP="00444EAC">
      <w:pPr>
        <w:pStyle w:val="Heading3"/>
      </w:pPr>
      <w:r>
        <w:lastRenderedPageBreak/>
        <w:t xml:space="preserve">CCP Resilient - </w:t>
      </w:r>
      <w:r w:rsidR="00444EAC">
        <w:t xml:space="preserve">A2 </w:t>
      </w:r>
      <w:proofErr w:type="spellStart"/>
      <w:r w:rsidR="00444EAC">
        <w:t>Shambaugh</w:t>
      </w:r>
      <w:proofErr w:type="spellEnd"/>
    </w:p>
    <w:p w:rsidR="00444EAC" w:rsidRDefault="00444EAC" w:rsidP="00444EAC">
      <w:pPr>
        <w:pStyle w:val="Heading4"/>
      </w:pPr>
      <w:proofErr w:type="spellStart"/>
      <w:r>
        <w:t>Shambaugh</w:t>
      </w:r>
      <w:proofErr w:type="spellEnd"/>
      <w:r>
        <w:t xml:space="preserve"> is wrong --- the CCP is resilient.</w:t>
      </w:r>
    </w:p>
    <w:p w:rsidR="00444EAC" w:rsidRPr="00A41D80" w:rsidRDefault="00444EAC" w:rsidP="00444EAC">
      <w:r w:rsidRPr="00F3334B">
        <w:rPr>
          <w:b/>
        </w:rPr>
        <w:t>Kroeber 15</w:t>
      </w:r>
      <w:r>
        <w:t xml:space="preserve"> </w:t>
      </w:r>
      <w:r w:rsidRPr="00A41D80">
        <w:t>(</w:t>
      </w:r>
      <w:hyperlink r:id="rId46" w:history="1">
        <w:r w:rsidRPr="00A41D80">
          <w:t>Arthur Kroeber</w:t>
        </w:r>
      </w:hyperlink>
      <w:r>
        <w:t xml:space="preserve">, Editor at the </w:t>
      </w:r>
      <w:r w:rsidRPr="00A41D80">
        <w:t>China Economic Quarterly</w:t>
      </w:r>
      <w:r>
        <w:t>, “</w:t>
      </w:r>
      <w:r w:rsidRPr="00A41D80">
        <w:t xml:space="preserve">When Will China’s Government </w:t>
      </w:r>
      <w:proofErr w:type="gramStart"/>
      <w:r w:rsidRPr="00A41D80">
        <w:t>Collapse?</w:t>
      </w:r>
      <w:r>
        <w:t>,</w:t>
      </w:r>
      <w:proofErr w:type="gramEnd"/>
      <w:r>
        <w:t xml:space="preserve">” Foreign Policy, March </w:t>
      </w:r>
      <w:r w:rsidRPr="00A41D80">
        <w:t>13, 2015</w:t>
      </w:r>
      <w:r>
        <w:t xml:space="preserve">, </w:t>
      </w:r>
      <w:hyperlink r:id="rId47" w:history="1">
        <w:r w:rsidRPr="00AA2DDD">
          <w:t>http://foreignpolicy.com/2015/03/13/china_communist_party_collapse_downfall/</w:t>
        </w:r>
      </w:hyperlink>
      <w:r>
        <w:t>) MA-T</w:t>
      </w:r>
    </w:p>
    <w:p w:rsidR="00444EAC" w:rsidRPr="00E07FBD" w:rsidRDefault="00444EAC" w:rsidP="00444EAC">
      <w:pPr>
        <w:rPr>
          <w:u w:val="single"/>
        </w:rPr>
      </w:pPr>
      <w:r w:rsidRPr="005D1E5D">
        <w:t xml:space="preserve">Neither China nor its Communist Party is cracking up. I have three reasons for this judgment. </w:t>
      </w:r>
      <w:r w:rsidRPr="00E07FBD">
        <w:rPr>
          <w:u w:val="single"/>
        </w:rPr>
        <w:t>First,</w:t>
      </w:r>
      <w:r w:rsidRPr="005D1E5D">
        <w:t xml:space="preserve"> </w:t>
      </w:r>
      <w:r w:rsidRPr="00E07FBD">
        <w:rPr>
          <w:u w:val="single"/>
        </w:rPr>
        <w:t xml:space="preserve">none of the factors </w:t>
      </w:r>
      <w:proofErr w:type="spellStart"/>
      <w:r w:rsidRPr="00E07FBD">
        <w:rPr>
          <w:u w:val="single"/>
        </w:rPr>
        <w:t>Shambaugh</w:t>
      </w:r>
      <w:proofErr w:type="spellEnd"/>
      <w:r w:rsidRPr="00E07FBD">
        <w:rPr>
          <w:u w:val="single"/>
        </w:rPr>
        <w:t xml:space="preserve"> cites strongly supports the crackup case. Second, the balance of evidence suggests that Xi’s government is not weak and desperate, but forceful and adaptable. Third, the forces that might push for systemic political change are far weaker than the party.</w:t>
      </w:r>
    </w:p>
    <w:p w:rsidR="00444EAC" w:rsidRPr="005D1E5D" w:rsidRDefault="00444EAC" w:rsidP="00444EAC">
      <w:proofErr w:type="spellStart"/>
      <w:r w:rsidRPr="00E07FBD">
        <w:rPr>
          <w:u w:val="single"/>
        </w:rPr>
        <w:t>Shambaugh</w:t>
      </w:r>
      <w:proofErr w:type="spellEnd"/>
      <w:r w:rsidRPr="00E07FBD">
        <w:rPr>
          <w:u w:val="single"/>
        </w:rPr>
        <w:t xml:space="preserve"> thinks the system is on its last legs because rich people are moving assets abroad, Xi is cracking down on the media and academia, officials look bored in meetings, corruption is rife, and the economy is at an impasse.</w:t>
      </w:r>
      <w:r w:rsidRPr="005D1E5D">
        <w:t xml:space="preserve"> This is not a persuasive case. </w:t>
      </w:r>
      <w:r w:rsidRPr="00E07FBD">
        <w:rPr>
          <w:u w:val="single"/>
        </w:rPr>
        <w:t>True, many rich Chinese are moving money abroad</w:t>
      </w:r>
      <w:r w:rsidRPr="005D1E5D">
        <w:t>, both to find safe havens and to diversify their portfolios as China’s growth slows</w:t>
      </w:r>
      <w:r w:rsidRPr="00E07FBD">
        <w:rPr>
          <w:u w:val="single"/>
        </w:rPr>
        <w:t>. But in aggregate, capital outflows are modest, and plenty of rich Chinese are still investing in their own economy.</w:t>
      </w:r>
      <w:r w:rsidRPr="005D1E5D">
        <w:t xml:space="preserve"> Following an easing of rules, new private business registrations rose 45 percent in 2014 — scarcely a sign that the entrepreneurial class has given up hope.</w:t>
      </w:r>
    </w:p>
    <w:p w:rsidR="00444EAC" w:rsidRPr="005D1E5D" w:rsidRDefault="00444EAC" w:rsidP="00444EAC">
      <w:r w:rsidRPr="00E07FBD">
        <w:rPr>
          <w:u w:val="single"/>
        </w:rPr>
        <w:t xml:space="preserve">The crackdown on free expression and civil society is deeply distressing, but not necessarily a sign of weakness. It could equally be seen as an assertion of confidence in the success of China’s authoritarian-capitalist model, and a rejection of the idea that China needs to make concessions to liberal-democratic ideas to keep on going. It is also related to the crackdown on corruption, which </w:t>
      </w:r>
      <w:proofErr w:type="spellStart"/>
      <w:r w:rsidRPr="00E07FBD">
        <w:rPr>
          <w:u w:val="single"/>
        </w:rPr>
        <w:t>Shambaugh</w:t>
      </w:r>
      <w:proofErr w:type="spellEnd"/>
      <w:r w:rsidRPr="00E07FBD">
        <w:rPr>
          <w:u w:val="single"/>
        </w:rPr>
        <w:t xml:space="preserve"> wrongly dismisses as a cynical power play. Corruption at the end of the era of Xi’s predecessor Hu Jintao had got out of control, and posed a real risk of bringing down the regime. A relentless drive to limit corruption was essential to stabilize the system, and this is precisely what Xi has delivered.</w:t>
      </w:r>
      <w:r w:rsidRPr="005D1E5D">
        <w:t xml:space="preserve"> It cannot work unless Xi can demonstrate complete control over all aspects of the political system, including ideology.</w:t>
      </w:r>
    </w:p>
    <w:p w:rsidR="00444EAC" w:rsidRPr="005D1E5D" w:rsidRDefault="00444EAC" w:rsidP="00444EAC">
      <w:r w:rsidRPr="001D0132">
        <w:rPr>
          <w:u w:val="single"/>
        </w:rPr>
        <w:t xml:space="preserve">As for the economy and the reform program, it is first worth pointing out that despite its severe slowdown, China’s economy continues to grow faster than that of any other major country in the world. And claims that the reform program is sputtering simply do not square with the facts. 2014 saw the start of a crucial program to revamp the fiscal system, which led to the start of restructuring local government debt; first steps to liberalize the one-child policy and the </w:t>
      </w:r>
      <w:proofErr w:type="spellStart"/>
      <w:r w:rsidRPr="001D0132">
        <w:rPr>
          <w:u w:val="single"/>
        </w:rPr>
        <w:t>hukou</w:t>
      </w:r>
      <w:proofErr w:type="spellEnd"/>
      <w:r w:rsidRPr="001D0132">
        <w:rPr>
          <w:u w:val="single"/>
        </w:rPr>
        <w:t xml:space="preserve">, or household registration system </w:t>
      </w:r>
      <w:r w:rsidRPr="005D1E5D">
        <w:t xml:space="preserve">(discussed for years but never achieved by previous governments); important changes in energy pricing; and linkage of the Shanghai and Hong Kong stock markets. News reports suggest that we will soon see a program to reorganize big SOEs under </w:t>
      </w:r>
      <w:hyperlink r:id="rId48" w:history="1">
        <w:proofErr w:type="spellStart"/>
        <w:r w:rsidRPr="005D1E5D">
          <w:t>Temasek</w:t>
        </w:r>
        <w:proofErr w:type="spellEnd"/>
      </w:hyperlink>
      <w:r w:rsidRPr="005D1E5D">
        <w:t>-like holding companies that will focus on improving their flagging financial returns. These are all material achievements and compare favorably to, for instance, the utter failure of Japanese Prime Minister Shinzo Abe to progress on any of the reform agenda he outlined for his country two years ago.</w:t>
      </w:r>
    </w:p>
    <w:p w:rsidR="00444EAC" w:rsidRPr="005D1E5D" w:rsidRDefault="00444EAC" w:rsidP="00444EAC">
      <w:r w:rsidRPr="001D0132">
        <w:rPr>
          <w:u w:val="single"/>
        </w:rPr>
        <w:t>Finally, there is no evidence that the biggest and most important political constituency in China — the rising urban bourgeoisie — has much interest in changing the system. In my conversations with members of this class, I hear many complaints, but more generally a satisfaction with the material progress China has made in the last two decades. Except for a tiny group of brave dissidents, this group in general displays little interest in political reform and none in democracy. One reason may be that they find uninspiring the record of democratic governance in other big Asian countries, such as India.</w:t>
      </w:r>
      <w:r w:rsidRPr="005D1E5D">
        <w:t xml:space="preserve"> More </w:t>
      </w:r>
      <w:r w:rsidRPr="005D1E5D">
        <w:lastRenderedPageBreak/>
        <w:t>important is probably the fear that in a representative system, the interests of the urban bourgeoisie (at most 25 percent of the population) would lose out to those of the rural masses. The party may well be somewhat insecure, but the only force that might plausibly unseat it is more insecure still.</w:t>
      </w:r>
    </w:p>
    <w:p w:rsidR="00444EAC" w:rsidRPr="005D1E5D" w:rsidRDefault="00444EAC" w:rsidP="00444EAC">
      <w:r w:rsidRPr="001D0132">
        <w:rPr>
          <w:u w:val="single"/>
        </w:rPr>
        <w:t>Predictions of Chinese political collapse have a long and futile history. Their persistent failure stems from a basic conceptual fault. Instead of facing the Chinese system on its own terms and understanding why it works — which could create insights into why it might stop working — critics judge the system against what they would like it to be, and find it wanting.</w:t>
      </w:r>
      <w:r w:rsidRPr="005D1E5D">
        <w:t xml:space="preserve"> This embeds an assumption of fragility that makes every societal problem look like an existential crisis. As a long-term resident of China, I would love the government to become more open, pluralistic and tolerant of creativity. That it refuses to do so is disappointing to me and many others, but offers no grounds for a judgment of its weakness.</w:t>
      </w:r>
    </w:p>
    <w:p w:rsidR="00444EAC" w:rsidRPr="001D0132" w:rsidRDefault="00444EAC" w:rsidP="00444EAC">
      <w:pPr>
        <w:rPr>
          <w:u w:val="single"/>
        </w:rPr>
      </w:pPr>
      <w:r w:rsidRPr="001D0132">
        <w:rPr>
          <w:u w:val="single"/>
        </w:rPr>
        <w:t xml:space="preserve">Seven years ago, in his excellent book China’s Communist Party: Atrophy and Adaptation, </w:t>
      </w:r>
      <w:proofErr w:type="spellStart"/>
      <w:r w:rsidRPr="001D0132">
        <w:rPr>
          <w:u w:val="single"/>
        </w:rPr>
        <w:t>Shambaugh</w:t>
      </w:r>
      <w:proofErr w:type="spellEnd"/>
      <w:r w:rsidRPr="001D0132">
        <w:rPr>
          <w:u w:val="single"/>
        </w:rPr>
        <w:t xml:space="preserve"> described the Party as “a reasonably strong and resilient institution…. To be sure, it has its problems and challenges, but none present the real possibility of systemic collapse.” That was a good judgment then, and it remains a good judgment now.</w:t>
      </w:r>
    </w:p>
    <w:p w:rsidR="00444EAC" w:rsidRDefault="00444EAC" w:rsidP="00444EAC"/>
    <w:p w:rsidR="00444EAC" w:rsidRDefault="00444EAC" w:rsidP="00444EAC">
      <w:pPr>
        <w:pStyle w:val="Heading4"/>
      </w:pPr>
      <w:proofErr w:type="spellStart"/>
      <w:r>
        <w:t>Shambaugh</w:t>
      </w:r>
      <w:proofErr w:type="spellEnd"/>
      <w:r>
        <w:t xml:space="preserve"> is wrong --- CCP is resilient.</w:t>
      </w:r>
    </w:p>
    <w:p w:rsidR="00444EAC" w:rsidRDefault="00444EAC" w:rsidP="00444EAC">
      <w:proofErr w:type="spellStart"/>
      <w:r w:rsidRPr="00F1132D">
        <w:rPr>
          <w:b/>
        </w:rPr>
        <w:t>Dingding</w:t>
      </w:r>
      <w:proofErr w:type="spellEnd"/>
      <w:r w:rsidRPr="00F1132D">
        <w:rPr>
          <w:b/>
        </w:rPr>
        <w:t xml:space="preserve"> 15</w:t>
      </w:r>
      <w:r>
        <w:t xml:space="preserve"> (Chen </w:t>
      </w:r>
      <w:proofErr w:type="spellStart"/>
      <w:r>
        <w:t>Dingding</w:t>
      </w:r>
      <w:proofErr w:type="spellEnd"/>
      <w:r>
        <w:t xml:space="preserve">, </w:t>
      </w:r>
      <w:r w:rsidRPr="006B43AC">
        <w:t>assistant professor of Government and Public Administrat</w:t>
      </w:r>
      <w:r>
        <w:t xml:space="preserve">ion at the University of Macau and </w:t>
      </w:r>
      <w:r w:rsidRPr="006B43AC">
        <w:t>weekly columnist at The Diplomat</w:t>
      </w:r>
      <w:r>
        <w:t>, “</w:t>
      </w:r>
      <w:r w:rsidRPr="006B43AC">
        <w:t>Sorry, America: China Is NOT Going to Collapse</w:t>
      </w:r>
      <w:r>
        <w:t xml:space="preserve">,” National Interest, </w:t>
      </w:r>
      <w:r w:rsidRPr="00F1132D">
        <w:t>March 10, 2015</w:t>
      </w:r>
      <w:r>
        <w:t>,</w:t>
      </w:r>
      <w:r w:rsidRPr="00F1132D">
        <w:t xml:space="preserve"> </w:t>
      </w:r>
      <w:hyperlink r:id="rId49" w:history="1">
        <w:r w:rsidRPr="004B425F">
          <w:t>http://nationalinterest.org/feature/sorry-america-china-not-going-collapse-12389?page=3</w:t>
        </w:r>
      </w:hyperlink>
      <w:r>
        <w:t>) MA-T</w:t>
      </w:r>
    </w:p>
    <w:p w:rsidR="00444EAC" w:rsidRPr="006B43AC" w:rsidRDefault="00444EAC" w:rsidP="00444EAC">
      <w:r w:rsidRPr="006B43AC">
        <w:t>In a recent piece published in the Wall Street Journal,</w:t>
      </w:r>
      <w:hyperlink r:id="rId50" w:history="1">
        <w:r w:rsidRPr="006B43AC">
          <w:t xml:space="preserve"> The Coming Chinese Crackup</w:t>
        </w:r>
      </w:hyperlink>
      <w:r w:rsidRPr="006B43AC">
        <w:t xml:space="preserve">, China scholar and George Washington University professor David </w:t>
      </w:r>
      <w:proofErr w:type="spellStart"/>
      <w:r w:rsidRPr="006B43AC">
        <w:t>Shambaugh</w:t>
      </w:r>
      <w:proofErr w:type="spellEnd"/>
      <w:r w:rsidRPr="006B43AC">
        <w:t xml:space="preserve"> boldly predicts that the Communist Party of China (CCP)’s endgame has begun. </w:t>
      </w:r>
      <w:r w:rsidRPr="00374649">
        <w:rPr>
          <w:u w:val="single"/>
        </w:rPr>
        <w:t>Although,</w:t>
      </w:r>
      <w:hyperlink r:id="rId51" w:history="1">
        <w:r w:rsidRPr="00374649">
          <w:rPr>
            <w:u w:val="single"/>
          </w:rPr>
          <w:t xml:space="preserve"> in the past</w:t>
        </w:r>
      </w:hyperlink>
      <w:r w:rsidRPr="00374649">
        <w:rPr>
          <w:u w:val="single"/>
        </w:rPr>
        <w:t xml:space="preserve">, such brave predictions of the CCP’s collapse have been proven wrong, the fact that such a prediction has come from </w:t>
      </w:r>
      <w:proofErr w:type="spellStart"/>
      <w:r w:rsidRPr="00374649">
        <w:rPr>
          <w:u w:val="single"/>
        </w:rPr>
        <w:t>Shambaugh</w:t>
      </w:r>
      <w:proofErr w:type="spellEnd"/>
      <w:r w:rsidRPr="00374649">
        <w:rPr>
          <w:u w:val="single"/>
        </w:rPr>
        <w:t>, a leading China expert, makes it all the more interesting.</w:t>
      </w:r>
      <w:r w:rsidRPr="006B43AC">
        <w:t xml:space="preserve"> In</w:t>
      </w:r>
      <w:hyperlink r:id="rId52" w:history="1">
        <w:r w:rsidRPr="006B43AC">
          <w:t xml:space="preserve"> a report from China’s Foreign Affairs University</w:t>
        </w:r>
      </w:hyperlink>
      <w:r w:rsidRPr="006B43AC">
        <w:t xml:space="preserve">, </w:t>
      </w:r>
      <w:proofErr w:type="spellStart"/>
      <w:r w:rsidRPr="006B43AC">
        <w:t>Shambaugh</w:t>
      </w:r>
      <w:proofErr w:type="spellEnd"/>
      <w:r w:rsidRPr="006B43AC">
        <w:t xml:space="preserve"> was named the second most influential China expert in the United States. As such, Chinese scholars and officials will take his opinions seriously.</w:t>
      </w:r>
    </w:p>
    <w:p w:rsidR="00444EAC" w:rsidRPr="006B43AC" w:rsidRDefault="00444EAC" w:rsidP="00444EAC">
      <w:r w:rsidRPr="00374649">
        <w:rPr>
          <w:u w:val="single"/>
        </w:rPr>
        <w:t xml:space="preserve">Professor </w:t>
      </w:r>
      <w:proofErr w:type="spellStart"/>
      <w:r w:rsidRPr="00374649">
        <w:rPr>
          <w:u w:val="single"/>
        </w:rPr>
        <w:t>Shambaugh</w:t>
      </w:r>
      <w:proofErr w:type="spellEnd"/>
      <w:r w:rsidRPr="00374649">
        <w:rPr>
          <w:u w:val="single"/>
        </w:rPr>
        <w:t xml:space="preserve"> listed five indicators that point to China’s coming collapse.</w:t>
      </w:r>
      <w:r w:rsidRPr="006B43AC">
        <w:t xml:space="preserve"> However, a closer analysis of these five points reveals that </w:t>
      </w:r>
      <w:proofErr w:type="spellStart"/>
      <w:r w:rsidRPr="006B43AC">
        <w:t>Shambaugh’s</w:t>
      </w:r>
      <w:proofErr w:type="spellEnd"/>
      <w:r w:rsidRPr="006B43AC">
        <w:t xml:space="preserve"> conclusion is based on incorrect facts and flawed interpretations of China’s recent socioeconomic and political develo</w:t>
      </w:r>
      <w:r>
        <w:t>pments.</w:t>
      </w:r>
    </w:p>
    <w:p w:rsidR="00444EAC" w:rsidRPr="006B43AC" w:rsidRDefault="00444EAC" w:rsidP="00444EAC">
      <w:r w:rsidRPr="00662BFB">
        <w:rPr>
          <w:u w:val="single"/>
        </w:rPr>
        <w:t>First, he asserts that wealthy Chinese are fleeing China. Actually, this is only half true. While a large number of wealthy Chinese have migrated to countries like Canada, most of them still do business in China, meaning that they are still have a positive outlook on China’s future.</w:t>
      </w:r>
      <w:r w:rsidRPr="006B43AC">
        <w:t xml:space="preserve"> In any case, a good number of these wealthy people move their assets out of China to avoid corruption charges, which has nothing to do with China’s future development. Moreover, in recent years an increasing number of overseas students have chosen to</w:t>
      </w:r>
      <w:hyperlink r:id="rId53" w:anchor="adchannelID=2000" w:history="1">
        <w:r w:rsidRPr="006B43AC">
          <w:t xml:space="preserve"> come back to China</w:t>
        </w:r>
      </w:hyperlink>
      <w:r w:rsidRPr="006B43AC">
        <w:t xml:space="preserve"> because they have confidence in China’s future.</w:t>
      </w:r>
    </w:p>
    <w:p w:rsidR="00444EAC" w:rsidRPr="006B43AC" w:rsidRDefault="00444EAC" w:rsidP="00444EAC">
      <w:r w:rsidRPr="00662BFB">
        <w:rPr>
          <w:u w:val="single"/>
        </w:rPr>
        <w:t>The second indicator is increasing political repression and CCP insecurity. Actually, not much has changed in this area, compared to the Hu Jintao presidency. The party insecurity thesis is an old argument and one can say that the CCP has always been insecure, especially since 1989.</w:t>
      </w:r>
      <w:r w:rsidRPr="006B43AC">
        <w:t xml:space="preserve"> So what is so special about the present that signals the Party’s endgame? Indeed, one can argue that the Party’s </w:t>
      </w:r>
      <w:r w:rsidRPr="006B43AC">
        <w:lastRenderedPageBreak/>
        <w:t>endgame is soon, no matter what it does. If the Party opens up, then civil society will rise up and overthrow the regime; if the Party continues to be repressive, it will breed insecurity, which will cause its collapse.</w:t>
      </w:r>
    </w:p>
    <w:p w:rsidR="00444EAC" w:rsidRPr="00662BFB" w:rsidRDefault="00444EAC" w:rsidP="00444EAC">
      <w:pPr>
        <w:rPr>
          <w:u w:val="single"/>
        </w:rPr>
      </w:pPr>
      <w:r w:rsidRPr="00662BFB">
        <w:rPr>
          <w:u w:val="single"/>
        </w:rPr>
        <w:t xml:space="preserve">Third, </w:t>
      </w:r>
      <w:proofErr w:type="spellStart"/>
      <w:r w:rsidRPr="00662BFB">
        <w:rPr>
          <w:u w:val="single"/>
        </w:rPr>
        <w:t>Shambaugh</w:t>
      </w:r>
      <w:proofErr w:type="spellEnd"/>
      <w:r w:rsidRPr="00662BFB">
        <w:rPr>
          <w:u w:val="single"/>
        </w:rPr>
        <w:t xml:space="preserve"> argues that Chinese officials come across as wooden and bored. But many Chinese officials were always like that, so there is nothing new in this observation. It is definitely not something that can support </w:t>
      </w:r>
      <w:proofErr w:type="spellStart"/>
      <w:r w:rsidRPr="00662BFB">
        <w:rPr>
          <w:u w:val="single"/>
        </w:rPr>
        <w:t>Shambaugh’s</w:t>
      </w:r>
      <w:proofErr w:type="spellEnd"/>
      <w:r w:rsidRPr="00662BFB">
        <w:rPr>
          <w:u w:val="single"/>
        </w:rPr>
        <w:t xml:space="preserve"> “China collapsing” argument.</w:t>
      </w:r>
    </w:p>
    <w:p w:rsidR="00444EAC" w:rsidRPr="006B43AC" w:rsidRDefault="00444EAC" w:rsidP="00444EAC">
      <w:r w:rsidRPr="00662BFB">
        <w:rPr>
          <w:u w:val="single"/>
        </w:rPr>
        <w:t xml:space="preserve">Fourth, </w:t>
      </w:r>
      <w:proofErr w:type="spellStart"/>
      <w:r w:rsidRPr="00662BFB">
        <w:rPr>
          <w:u w:val="single"/>
        </w:rPr>
        <w:t>Shambaugh</w:t>
      </w:r>
      <w:proofErr w:type="spellEnd"/>
      <w:r w:rsidRPr="00662BFB">
        <w:rPr>
          <w:u w:val="single"/>
        </w:rPr>
        <w:t xml:space="preserve"> points out there is massive corruption in China. </w:t>
      </w:r>
      <w:proofErr w:type="spellStart"/>
      <w:r w:rsidRPr="00662BFB">
        <w:rPr>
          <w:u w:val="single"/>
        </w:rPr>
        <w:t>Shambaugh</w:t>
      </w:r>
      <w:proofErr w:type="spellEnd"/>
      <w:r w:rsidRPr="00662BFB">
        <w:rPr>
          <w:u w:val="single"/>
        </w:rPr>
        <w:t xml:space="preserve"> is right about the seriousness of the corruption issue in China. But he neglects to mention that the anti-corruption campaign has been very successful so far, and the main reason for this is because it has the public's support.</w:t>
      </w:r>
      <w:r w:rsidRPr="006B43AC">
        <w:t xml:space="preserve">  Corrupt officials know this too, which is why they are unable to fight back.</w:t>
      </w:r>
    </w:p>
    <w:p w:rsidR="00444EAC" w:rsidRPr="006B43AC" w:rsidRDefault="00444EAC" w:rsidP="00444EAC">
      <w:proofErr w:type="spellStart"/>
      <w:r w:rsidRPr="006B43AC">
        <w:t>Shambaugh’s</w:t>
      </w:r>
      <w:proofErr w:type="spellEnd"/>
      <w:r w:rsidRPr="006B43AC">
        <w:t xml:space="preserve"> final argument is that the Chinese economy is slowing. Arguably, this fifth factor is the only new point in </w:t>
      </w:r>
      <w:proofErr w:type="spellStart"/>
      <w:r w:rsidRPr="006B43AC">
        <w:t>Shambaugh’s</w:t>
      </w:r>
      <w:proofErr w:type="spellEnd"/>
      <w:r w:rsidRPr="006B43AC">
        <w:t xml:space="preserve"> argument, as the previous four factors have been features of China’s political culture for quite some time. As such, this argument deserves serious consideration.</w:t>
      </w:r>
    </w:p>
    <w:p w:rsidR="00444EAC" w:rsidRPr="006B43AC" w:rsidRDefault="00444EAC" w:rsidP="00444EAC">
      <w:proofErr w:type="spellStart"/>
      <w:r w:rsidRPr="00662BFB">
        <w:rPr>
          <w:u w:val="single"/>
        </w:rPr>
        <w:t>Shambaugh</w:t>
      </w:r>
      <w:proofErr w:type="spellEnd"/>
      <w:r w:rsidRPr="00662BFB">
        <w:rPr>
          <w:u w:val="single"/>
        </w:rPr>
        <w:t xml:space="preserve"> seems to believe that a slowing economy will lead to widespread grievances, which in turn will lead to civil unrest.</w:t>
      </w:r>
      <w:r w:rsidRPr="006B43AC">
        <w:t xml:space="preserve"> This will lead to the collapse of the regime. Arguably, this is what fueled the Arab Spring and may be applied to China today.</w:t>
      </w:r>
    </w:p>
    <w:p w:rsidR="00444EAC" w:rsidRPr="006B43AC" w:rsidRDefault="00444EAC" w:rsidP="00444EAC">
      <w:r w:rsidRPr="006B43AC">
        <w:t>However, there are several problems with this argument.</w:t>
      </w:r>
    </w:p>
    <w:p w:rsidR="00444EAC" w:rsidRPr="006B43AC" w:rsidRDefault="00444EAC" w:rsidP="00444EAC">
      <w:r w:rsidRPr="00662BFB">
        <w:rPr>
          <w:u w:val="single"/>
        </w:rPr>
        <w:t>First, China’s economic slowdown is not an economic meltdown.</w:t>
      </w:r>
      <w:r w:rsidRPr="006B43AC">
        <w:t xml:space="preserve"> It is true that compared to China’s past sensational growth rate, a six to seven percent growth rate is a slowdown. But which other major economy can grow at this rate? China’s economic growth must be viewed in a relative sense.</w:t>
      </w:r>
    </w:p>
    <w:p w:rsidR="00444EAC" w:rsidRPr="006B43AC" w:rsidRDefault="00444EAC" w:rsidP="00444EAC">
      <w:r w:rsidRPr="00662BFB">
        <w:rPr>
          <w:u w:val="single"/>
        </w:rPr>
        <w:t xml:space="preserve">Second, would a slowdown, or even a massive financial meltdown </w:t>
      </w:r>
      <w:proofErr w:type="gramStart"/>
      <w:r w:rsidRPr="00662BFB">
        <w:rPr>
          <w:u w:val="single"/>
        </w:rPr>
        <w:t>lead</w:t>
      </w:r>
      <w:proofErr w:type="gramEnd"/>
      <w:r w:rsidRPr="00662BFB">
        <w:rPr>
          <w:u w:val="single"/>
        </w:rPr>
        <w:t xml:space="preserve"> to widespread disruption in Chinese society? The answer actually depends on how the effects of the slowdown are distributed throughout society. As Confucius pointed out long ago, Chinese people tend to get riled up more about inequality than scarcity</w:t>
      </w:r>
      <w:r w:rsidRPr="006B43AC">
        <w:t>(</w:t>
      </w:r>
      <w:proofErr w:type="spellStart"/>
      <w:r w:rsidRPr="006B43AC">
        <w:rPr>
          <w:rFonts w:ascii="MS Gothic" w:eastAsia="MS Gothic" w:hAnsi="MS Gothic" w:cs="MS Gothic" w:hint="eastAsia"/>
        </w:rPr>
        <w:t>患均不患寡</w:t>
      </w:r>
      <w:proofErr w:type="spellEnd"/>
      <w:r w:rsidRPr="006B43AC">
        <w:t xml:space="preserve">), which is just as true today. </w:t>
      </w:r>
      <w:r w:rsidRPr="00662BFB">
        <w:rPr>
          <w:u w:val="single"/>
        </w:rPr>
        <w:t>Most ordinary Chinese hate a high level of inequality, especially if such inequality is a result of corruption rather than legitimate hard work.</w:t>
      </w:r>
      <w:r w:rsidRPr="006B43AC">
        <w:t xml:space="preserve"> While a severe crisis would lead to a massive loss of jobs and lower incomes, if the U.S. economy survived the 2008 global financial crisis, there is no reason to believe the Chinese economy cannot overcome a similar one.</w:t>
      </w:r>
    </w:p>
    <w:p w:rsidR="00444EAC" w:rsidRPr="006B43AC" w:rsidRDefault="00444EAC" w:rsidP="00444EAC">
      <w:r w:rsidRPr="006B43AC">
        <w:t>Third, even if a severe economic crisis hits China and causes greater social grievances, why does this mean that social unrest will automatically lead to an uprising aga</w:t>
      </w:r>
      <w:r>
        <w:t>inst the regime? In other words</w:t>
      </w:r>
      <w:r w:rsidRPr="006B43AC">
        <w:t xml:space="preserve">, </w:t>
      </w:r>
      <w:r w:rsidRPr="00662BFB">
        <w:rPr>
          <w:u w:val="single"/>
        </w:rPr>
        <w:t>this claim is premised on the belief that the Chinese government’s legitimacy relies solely on economic performance.</w:t>
      </w:r>
    </w:p>
    <w:p w:rsidR="00444EAC" w:rsidRPr="006B43AC" w:rsidRDefault="00444EAC" w:rsidP="00444EAC">
      <w:proofErr w:type="gramStart"/>
      <w:r w:rsidRPr="00662BFB">
        <w:rPr>
          <w:u w:val="single"/>
        </w:rPr>
        <w:t>Unfortunately</w:t>
      </w:r>
      <w:proofErr w:type="gramEnd"/>
      <w:r w:rsidRPr="00662BFB">
        <w:rPr>
          <w:u w:val="single"/>
        </w:rPr>
        <w:t xml:space="preserve"> this assumption, though widely held among scholars, is no longer true. Economic growth is certainly important for most Chinese people, but education, the environment, corruption, and legal justice matter just as much as growth.</w:t>
      </w:r>
      <w:r w:rsidRPr="00662BFB">
        <w:t xml:space="preserve"> </w:t>
      </w:r>
      <w:r w:rsidRPr="006B43AC">
        <w:t>As long as the Chinese government seriously tackles problems in those areas, support for the CCP will remain high. This explains why the Xi administration has initiated bold reforms in all these areas.</w:t>
      </w:r>
    </w:p>
    <w:p w:rsidR="00444EAC" w:rsidRPr="00662BFB" w:rsidRDefault="00444EAC" w:rsidP="00444EAC">
      <w:pPr>
        <w:rPr>
          <w:u w:val="single"/>
        </w:rPr>
      </w:pPr>
      <w:r w:rsidRPr="00662BFB">
        <w:rPr>
          <w:u w:val="single"/>
        </w:rPr>
        <w:t xml:space="preserve">Finally, even if there is political unrest will it necessarily topple the regime? This depends on the balance of power between the government and the dissenters. Where is the political opposition in China today? </w:t>
      </w:r>
      <w:r w:rsidRPr="00662BFB">
        <w:rPr>
          <w:u w:val="single"/>
        </w:rPr>
        <w:lastRenderedPageBreak/>
        <w:t>Does the political opposition enjoy the widespread support of ordinary Chinese people? Is there any leader who might want to play the role of Gorbachev? None of these factors exist in China.</w:t>
      </w:r>
    </w:p>
    <w:p w:rsidR="00444EAC" w:rsidRPr="006B43AC" w:rsidRDefault="00444EAC" w:rsidP="00444EAC">
      <w:r w:rsidRPr="00662BFB">
        <w:rPr>
          <w:u w:val="single"/>
        </w:rPr>
        <w:t>In sum, in order to make the argument that an economic slowdown would lead to regime change, one would have to make the argument that all of the above factors would come into play.</w:t>
      </w:r>
      <w:r w:rsidRPr="006B43AC">
        <w:t xml:space="preserve"> Yet, </w:t>
      </w:r>
      <w:proofErr w:type="spellStart"/>
      <w:r w:rsidRPr="006B43AC">
        <w:t>Shambaugh’s</w:t>
      </w:r>
      <w:proofErr w:type="spellEnd"/>
      <w:r w:rsidRPr="006B43AC">
        <w:t xml:space="preserve"> argument does not demonstrate this. Indeed, a slowing economy is actually bringing several benefits to China. A slower but stable growth rate would mean less pollution, fewer land-grabbing incidents, less corruption, less energy consumption, and lower socioeconomic expectations, all of which lead to reduced social tensions in China, decreasing the possibility of a regime collapse.</w:t>
      </w:r>
    </w:p>
    <w:p w:rsidR="00444EAC" w:rsidRPr="00662BFB" w:rsidRDefault="00444EAC" w:rsidP="00444EAC">
      <w:pPr>
        <w:rPr>
          <w:u w:val="single"/>
        </w:rPr>
      </w:pPr>
      <w:r w:rsidRPr="00662BFB">
        <w:rPr>
          <w:u w:val="single"/>
        </w:rPr>
        <w:t xml:space="preserve">Implicit in </w:t>
      </w:r>
      <w:proofErr w:type="spellStart"/>
      <w:r w:rsidRPr="00662BFB">
        <w:rPr>
          <w:u w:val="single"/>
        </w:rPr>
        <w:t>Shambaugh's</w:t>
      </w:r>
      <w:proofErr w:type="spellEnd"/>
      <w:r w:rsidRPr="00662BFB">
        <w:rPr>
          <w:u w:val="single"/>
        </w:rPr>
        <w:t xml:space="preserve"> argument is the claim that China and the CCP will collapse unless they adopt Western-style liberal democracy. But he never attempts to answer a simple question: </w:t>
      </w:r>
      <w:proofErr w:type="gramStart"/>
      <w:r w:rsidRPr="00662BFB">
        <w:rPr>
          <w:u w:val="single"/>
        </w:rPr>
        <w:t>is  Western</w:t>
      </w:r>
      <w:proofErr w:type="gramEnd"/>
      <w:r w:rsidRPr="00662BFB">
        <w:rPr>
          <w:u w:val="single"/>
        </w:rPr>
        <w:t>-style liberal democracy what most ordinary Chinese people want?</w:t>
      </w:r>
    </w:p>
    <w:p w:rsidR="00444EAC" w:rsidRPr="006B43AC" w:rsidRDefault="00444EAC" w:rsidP="00444EAC">
      <w:r w:rsidRPr="006B43AC">
        <w:t>As</w:t>
      </w:r>
      <w:hyperlink r:id="rId54" w:history="1">
        <w:r w:rsidRPr="006B43AC">
          <w:t xml:space="preserve"> Orville Schell and John </w:t>
        </w:r>
        <w:proofErr w:type="spellStart"/>
        <w:r w:rsidRPr="006B43AC">
          <w:t>Delury</w:t>
        </w:r>
        <w:proofErr w:type="spellEnd"/>
      </w:hyperlink>
      <w:r w:rsidRPr="006B43AC">
        <w:t xml:space="preserve"> point out, wealth and power are the two things that most Chinese people have pursued throughout the last century. Today, with China’s rising power and influence, international respect can be added to this duo.</w:t>
      </w:r>
    </w:p>
    <w:p w:rsidR="00444EAC" w:rsidRPr="006B43AC" w:rsidRDefault="00444EAC" w:rsidP="00444EAC">
      <w:r w:rsidRPr="006B43AC">
        <w:t xml:space="preserve">Do the Chinese also desire liberty, democracy, human rights, and so on? Of course they do. My own research, which will be presented in a forthcoming article based on survey data, shows that </w:t>
      </w:r>
      <w:r w:rsidRPr="00662BFB">
        <w:rPr>
          <w:u w:val="single"/>
        </w:rPr>
        <w:t>even among the most liberal Chinese, the desire for liberty and democracy quickly weakens as long as the Chinese government does a good job of tackling corruption, environmental pollution, and inequality. Democracy is seen as a means, rather than as an end.</w:t>
      </w:r>
    </w:p>
    <w:p w:rsidR="00444EAC" w:rsidRPr="006B43AC" w:rsidRDefault="008475CD" w:rsidP="00444EAC">
      <w:hyperlink r:id="rId55" w:history="1">
        <w:r w:rsidR="00444EAC" w:rsidRPr="00662BFB">
          <w:rPr>
            <w:u w:val="single"/>
          </w:rPr>
          <w:t xml:space="preserve">Research done by late professor Shi </w:t>
        </w:r>
        <w:proofErr w:type="spellStart"/>
        <w:r w:rsidR="00444EAC" w:rsidRPr="00662BFB">
          <w:rPr>
            <w:u w:val="single"/>
          </w:rPr>
          <w:t>Tianjian</w:t>
        </w:r>
        <w:proofErr w:type="spellEnd"/>
      </w:hyperlink>
      <w:r w:rsidR="00444EAC" w:rsidRPr="00662BFB">
        <w:rPr>
          <w:u w:val="single"/>
        </w:rPr>
        <w:t xml:space="preserve"> also shows that Chinese culture still favors authoritarianism even as people also desire democracy.</w:t>
      </w:r>
      <w:r w:rsidR="00444EAC" w:rsidRPr="006B43AC">
        <w:t xml:space="preserve"> Through this context, we can understand that Xi Jinping has become so popular among the Chinese masses because of his bold reform measures, which range from soccer-reform to overhauling state-owned enterprises. Even in the area of political reform, Xi is proceeding steadily as consultative democratic mechanisms will soon be implemented at various governmental levels. Thus, it is no exaggeration to say that Xi has been the</w:t>
      </w:r>
      <w:hyperlink r:id="rId56" w:history="1">
        <w:r w:rsidR="00444EAC" w:rsidRPr="006B43AC">
          <w:t xml:space="preserve"> most creative leader</w:t>
        </w:r>
      </w:hyperlink>
      <w:r w:rsidR="00444EAC" w:rsidRPr="006B43AC">
        <w:t xml:space="preserve"> in the last three decades. If anything, the level of support for the CCP is higher now than it was in the last decade. Ignoring this reality seriously misreads Chinese politics today.</w:t>
      </w:r>
    </w:p>
    <w:p w:rsidR="00444EAC" w:rsidRPr="006B43AC" w:rsidRDefault="00444EAC" w:rsidP="00444EAC">
      <w:r w:rsidRPr="006B43AC">
        <w:t xml:space="preserve">Then, why do so many Western analysts not see this reality? What do </w:t>
      </w:r>
      <w:proofErr w:type="spellStart"/>
      <w:r w:rsidRPr="006B43AC">
        <w:t>Shambaugh’s</w:t>
      </w:r>
      <w:proofErr w:type="spellEnd"/>
      <w:r w:rsidRPr="006B43AC">
        <w:t xml:space="preserve"> article and</w:t>
      </w:r>
      <w:hyperlink r:id="rId57" w:history="1">
        <w:r w:rsidRPr="006B43AC">
          <w:t xml:space="preserve"> similar writings</w:t>
        </w:r>
      </w:hyperlink>
      <w:r w:rsidRPr="006B43AC">
        <w:t xml:space="preserve"> reflect about the mentality of some Western thinkers and analysts?</w:t>
      </w:r>
    </w:p>
    <w:p w:rsidR="00444EAC" w:rsidRPr="006B43AC" w:rsidRDefault="00444EAC" w:rsidP="00444EAC">
      <w:r w:rsidRPr="006B43AC">
        <w:t>Perhaps implicit in such arguments is the collective worry or fear that China will continue to become stronger, more prosperous, and</w:t>
      </w:r>
      <w:hyperlink r:id="rId58" w:anchor=".VPwcyXyUeSo" w:history="1">
        <w:r w:rsidRPr="006B43AC">
          <w:t xml:space="preserve"> more assertive in international affairs</w:t>
        </w:r>
      </w:hyperlink>
      <w:r w:rsidRPr="006B43AC">
        <w:t>. The West has not prepared for a possibility where it is no longer the dominant force in the world. After the Cold War, many Western democracies have adopted the triumphal “End of History” thesis.</w:t>
      </w:r>
    </w:p>
    <w:p w:rsidR="00444EAC" w:rsidRPr="006B43AC" w:rsidRDefault="00444EAC" w:rsidP="00444EAC">
      <w:r w:rsidRPr="00662BFB">
        <w:rPr>
          <w:u w:val="single"/>
        </w:rPr>
        <w:t>However, now that a strong and authoritarian China has emerged, one not compliant with the standard “liberal democracy model” advocated by the West, it is seen as a threat. The “China threat” narrative is understandable, as people tend to fear something they do not understand or that looks different.</w:t>
      </w:r>
      <w:r w:rsidRPr="006B43AC">
        <w:t xml:space="preserve"> And China today is a great “other,” but because it is strong, it is more threatening than a weak “other.” A strong China causes cognitive dissonance among many Western analysts because according to their theories, an authoritarian China should be weak. This explains the selective reading by Western scholars of China’s political reality.</w:t>
      </w:r>
    </w:p>
    <w:p w:rsidR="00444EAC" w:rsidRPr="006B43AC" w:rsidRDefault="00444EAC" w:rsidP="00444EAC">
      <w:r w:rsidRPr="006B43AC">
        <w:lastRenderedPageBreak/>
        <w:t xml:space="preserve">Therefore, </w:t>
      </w:r>
      <w:proofErr w:type="spellStart"/>
      <w:r w:rsidRPr="006B43AC">
        <w:t>Shambaugh’s</w:t>
      </w:r>
      <w:proofErr w:type="spellEnd"/>
      <w:r w:rsidRPr="006B43AC">
        <w:t xml:space="preserve"> argument is seriously flawed due to its problematic logic. However, this does not mean that there is no merit at all in his piece.</w:t>
      </w:r>
    </w:p>
    <w:p w:rsidR="00444EAC" w:rsidRDefault="00444EAC" w:rsidP="00444EAC">
      <w:r w:rsidRPr="006B43AC">
        <w:t xml:space="preserve">For one, </w:t>
      </w:r>
      <w:proofErr w:type="spellStart"/>
      <w:r w:rsidRPr="006B43AC">
        <w:t>Shambaugh</w:t>
      </w:r>
      <w:proofErr w:type="spellEnd"/>
      <w:r w:rsidRPr="006B43AC">
        <w:t xml:space="preserve"> rightly reminds us that China’s political system can be quite unstable despite the appearance of stability on the surface and efforts at reform. China’s political system does need to be more open, more inclusive, and more democratic; and it will someday. The ultimate outcome of Xi’s ongoing reforms remains to be seen. </w:t>
      </w:r>
      <w:r w:rsidRPr="00CE283D">
        <w:rPr>
          <w:u w:val="single"/>
        </w:rPr>
        <w:t>Nonetheless, all existing indicators point to the development of a stronger and more effective system of governance within China. Instead of a quick collapse, a mighty, confident, assertive, and authoritarian China will be around for quite a while.</w:t>
      </w:r>
      <w:r w:rsidRPr="006B43AC">
        <w:t xml:space="preserve"> As such, discussion about China should take this reality into account, rather than imagining the victory of the West’s vision for China, however uncomfortable this may be.  </w:t>
      </w:r>
    </w:p>
    <w:p w:rsidR="00444EAC" w:rsidRDefault="00444EAC" w:rsidP="00444EAC"/>
    <w:p w:rsidR="00444EAC" w:rsidRDefault="00444EAC" w:rsidP="00444EAC">
      <w:pPr>
        <w:pStyle w:val="Heading2"/>
      </w:pPr>
      <w:r>
        <w:lastRenderedPageBreak/>
        <w:t>CCP Collapse Bad</w:t>
      </w:r>
    </w:p>
    <w:p w:rsidR="00CA6303" w:rsidRPr="00CA6303" w:rsidRDefault="00CA6303" w:rsidP="00CA6303">
      <w:pPr>
        <w:pStyle w:val="Heading3"/>
      </w:pPr>
      <w:r>
        <w:lastRenderedPageBreak/>
        <w:t>Collapse Bad – Laundry List</w:t>
      </w:r>
    </w:p>
    <w:p w:rsidR="00CA6303" w:rsidRDefault="00CA6303" w:rsidP="00CA6303">
      <w:pPr>
        <w:pStyle w:val="Heading4"/>
      </w:pPr>
      <w:r>
        <w:t>CCP collapse causes Asian instability, Korea war, Taiwan conflict, and economic collapse</w:t>
      </w:r>
    </w:p>
    <w:p w:rsidR="00CA6303" w:rsidRPr="005E4386" w:rsidRDefault="00CA6303" w:rsidP="00CA6303">
      <w:proofErr w:type="spellStart"/>
      <w:r w:rsidRPr="005E4386">
        <w:rPr>
          <w:rStyle w:val="Style13ptBold"/>
        </w:rPr>
        <w:t>Perkinson</w:t>
      </w:r>
      <w:proofErr w:type="spellEnd"/>
      <w:r w:rsidRPr="005E4386">
        <w:rPr>
          <w:rStyle w:val="Style13ptBold"/>
        </w:rPr>
        <w:t xml:space="preserve"> 12</w:t>
      </w:r>
      <w:r>
        <w:t xml:space="preserve"> — Jessica, Faculty of the School of International Service of American University in Partial Fulfilment of the Requirements for the Degree of Master of Arts in International Affairs; reviewed by: </w:t>
      </w:r>
      <w:proofErr w:type="spellStart"/>
      <w:r>
        <w:t>Quansheng</w:t>
      </w:r>
      <w:proofErr w:type="spellEnd"/>
      <w:r>
        <w:t xml:space="preserve"> Zhao, Professor of international relations and Chair of Asian Studies Program Research Council at American University, and John C. King, Assistant Professor School of International Service, 2012 “The Potential for Instability in the PRC: How the Doomsday Theory Misses the Mark,” American University, http://aladinrc.wrlc.org/bitstream/handle/1961/10330/Perkinson_american_0008N_10238display.pdf?sequence=1</w:t>
      </w:r>
    </w:p>
    <w:p w:rsidR="00CA6303" w:rsidRPr="00CA6303" w:rsidRDefault="00CA6303" w:rsidP="00CA6303">
      <w:pPr>
        <w:rPr>
          <w:rStyle w:val="StyleUnderline"/>
        </w:rPr>
      </w:pPr>
      <w:r w:rsidRPr="00CA6303">
        <w:rPr>
          <w:rStyle w:val="StyleUnderline"/>
        </w:rPr>
        <w:t>Should the CCP undergo some sort of dramatic transformation</w:t>
      </w:r>
      <w:r w:rsidRPr="00CA6303">
        <w:t xml:space="preserve"> – whether that be significant reform or complete collapse, as some radical China scholars predict2 – </w:t>
      </w:r>
      <w:r w:rsidRPr="00CA6303">
        <w:rPr>
          <w:rStyle w:val="StyleUnderline"/>
        </w:rPr>
        <w:t>the implications for international and US national security are vast</w:t>
      </w:r>
      <w:r w:rsidRPr="00CA6303">
        <w:t xml:space="preserve">. </w:t>
      </w:r>
      <w:r w:rsidRPr="00CA6303">
        <w:rPr>
          <w:rStyle w:val="StyleUnderline"/>
        </w:rPr>
        <w:t>Not only does China and the stability of the CCP play a significant role in the maintenance of peace in the East Asian region, but China is also relied upon by many members of the international community for foreign direct investment, economic stability and trade.</w:t>
      </w:r>
      <w:r w:rsidRPr="00CA6303">
        <w:t xml:space="preserve"> </w:t>
      </w:r>
      <w:r w:rsidRPr="00CA6303">
        <w:rPr>
          <w:rStyle w:val="StyleUnderline"/>
        </w:rPr>
        <w:t>China plays a key role in maintaining stability on the Korean Peninsula</w:t>
      </w:r>
      <w:r w:rsidRPr="00CA6303">
        <w:t xml:space="preserve"> as one of North Korea’s only allies, and it is argued that </w:t>
      </w:r>
      <w:r w:rsidRPr="00CA6303">
        <w:rPr>
          <w:rStyle w:val="StyleUnderline"/>
        </w:rPr>
        <w:t>instability within the Chinese government could also lead to instability in the already sensitive military and political situation across the Taiwan Strait</w:t>
      </w:r>
      <w:r w:rsidRPr="00CA6303">
        <w:t xml:space="preserve">. For the United States, </w:t>
      </w:r>
      <w:r w:rsidRPr="00CA6303">
        <w:rPr>
          <w:rStyle w:val="StyleUnderline"/>
        </w:rPr>
        <w:t>the effect of instability within the CCP would be widespread and dramatic.</w:t>
      </w:r>
      <w:r w:rsidRPr="00CA6303">
        <w:t xml:space="preserve"> </w:t>
      </w:r>
      <w:r w:rsidRPr="00CA6303">
        <w:rPr>
          <w:rStyle w:val="StyleUnderline"/>
        </w:rPr>
        <w:t>As the United States’ largest holder of US treasury securities, instability or collapse of the CCP could threaten the stability of the already volatile economic situation in the US</w:t>
      </w:r>
      <w:r w:rsidRPr="00CA6303">
        <w:t xml:space="preserve">. In addition, </w:t>
      </w:r>
      <w:r w:rsidRPr="00CA6303">
        <w:rPr>
          <w:rStyle w:val="StyleUnderline"/>
        </w:rPr>
        <w:t>China is the largest trading partner of a number of countries, including the US, and the US is reliant upon its market of inexpensive goods to feed demand within the US.</w:t>
      </w:r>
    </w:p>
    <w:p w:rsidR="00CA6303" w:rsidRDefault="00CA6303" w:rsidP="00CA6303">
      <w:r w:rsidRPr="00CA6303">
        <w:t xml:space="preserve">It is with this in mind that China scholars within the United States and around the world should be studying this phenomenon, because the potential for reform, </w:t>
      </w:r>
      <w:r w:rsidRPr="00CA6303">
        <w:rPr>
          <w:rStyle w:val="StyleUnderline"/>
        </w:rPr>
        <w:t>instability or</w:t>
      </w:r>
      <w:r w:rsidRPr="00CA6303">
        <w:t xml:space="preserve"> even </w:t>
      </w:r>
      <w:r w:rsidRPr="00CA6303">
        <w:rPr>
          <w:rStyle w:val="StyleUnderline"/>
        </w:rPr>
        <w:t>collapse of the CCP is of critical importance to the stability of the international order as a whole</w:t>
      </w:r>
      <w:r w:rsidRPr="00CA6303">
        <w:t>. For the United States specifically, the potential - or lack thereof - for reform of the CCP should dictate its foreign policy toward China. If the body of knowledge on the stability of the Chinese government reveals that the Chinese market is not a stable one, it is in the best interests of the United States to look for investors and trade markets elsewhere to lessen its serious dependence on China for its economic stability, particularly in a time of such uncertain economic conditions within the US.</w:t>
      </w:r>
      <w:r>
        <w:t xml:space="preserve"> </w:t>
      </w:r>
    </w:p>
    <w:p w:rsidR="00444EAC" w:rsidRPr="00E813B9" w:rsidRDefault="00CA6303" w:rsidP="00444EAC">
      <w:pPr>
        <w:pStyle w:val="Heading3"/>
      </w:pPr>
      <w:r>
        <w:lastRenderedPageBreak/>
        <w:t xml:space="preserve">Collapse </w:t>
      </w:r>
      <w:r w:rsidR="00AF5B8F">
        <w:t xml:space="preserve">Bad - </w:t>
      </w:r>
      <w:proofErr w:type="spellStart"/>
      <w:r w:rsidR="00290DC8">
        <w:t>Lashout</w:t>
      </w:r>
      <w:proofErr w:type="spellEnd"/>
      <w:r w:rsidR="00290DC8">
        <w:t>/Adventurism</w:t>
      </w:r>
    </w:p>
    <w:p w:rsidR="00444EAC" w:rsidRPr="00330E26" w:rsidRDefault="00444EAC" w:rsidP="00444EAC">
      <w:pPr>
        <w:pStyle w:val="Heading4"/>
        <w:contextualSpacing/>
      </w:pPr>
      <w:r w:rsidRPr="00330E26">
        <w:t xml:space="preserve">CCP decline bypasses all defense---the economy is key---decline causes </w:t>
      </w:r>
      <w:proofErr w:type="spellStart"/>
      <w:r w:rsidRPr="00330E26">
        <w:t>lashout</w:t>
      </w:r>
      <w:proofErr w:type="spellEnd"/>
    </w:p>
    <w:p w:rsidR="00444EAC" w:rsidRPr="00330E26" w:rsidRDefault="00444EAC" w:rsidP="00444EAC">
      <w:pPr>
        <w:contextualSpacing/>
      </w:pPr>
      <w:r w:rsidRPr="00330E26">
        <w:rPr>
          <w:rStyle w:val="Style13ptBold"/>
        </w:rPr>
        <w:t>Friedberg 10</w:t>
      </w:r>
      <w:r w:rsidRPr="00330E26">
        <w:t>, Professor of Politics and International Affairs – Princeton, Asia Expert – CFR (Aaron, “Implications of the Financial Crisis for the US-China Rivalry,” Survival, Volume 52, Issue 4, August, p. 31 – 54)</w:t>
      </w:r>
    </w:p>
    <w:p w:rsidR="00444EAC" w:rsidRPr="00330E26" w:rsidRDefault="00444EAC" w:rsidP="00444EAC">
      <w:pPr>
        <w:contextualSpacing/>
        <w:rPr>
          <w:u w:val="single"/>
        </w:rPr>
      </w:pPr>
      <w:r w:rsidRPr="009C7D42">
        <w:rPr>
          <w:sz w:val="16"/>
          <w:szCs w:val="16"/>
        </w:rPr>
        <w:t xml:space="preserve">Despite its magnitude, </w:t>
      </w:r>
      <w:r w:rsidRPr="00330E26">
        <w:rPr>
          <w:rStyle w:val="StyleUnderline"/>
        </w:rPr>
        <w:t xml:space="preserve">Beijing's </w:t>
      </w:r>
      <w:proofErr w:type="spellStart"/>
      <w:r w:rsidRPr="00330E26">
        <w:rPr>
          <w:rStyle w:val="StyleUnderline"/>
        </w:rPr>
        <w:t>stimulus</w:t>
      </w:r>
      <w:r w:rsidRPr="009C7D42">
        <w:rPr>
          <w:sz w:val="16"/>
          <w:szCs w:val="16"/>
        </w:rPr>
        <w:t>programme</w:t>
      </w:r>
      <w:r w:rsidRPr="00330E26">
        <w:rPr>
          <w:rStyle w:val="StyleUnderline"/>
        </w:rPr>
        <w:t>was</w:t>
      </w:r>
      <w:proofErr w:type="spellEnd"/>
      <w:r w:rsidRPr="00330E26">
        <w:rPr>
          <w:rStyle w:val="StyleUnderline"/>
        </w:rPr>
        <w:t xml:space="preserve"> insufficient to forestall</w:t>
      </w:r>
      <w:r w:rsidRPr="009C7D42">
        <w:rPr>
          <w:sz w:val="16"/>
          <w:szCs w:val="16"/>
        </w:rPr>
        <w:t xml:space="preserve"> a sizeable spike in </w:t>
      </w:r>
      <w:r w:rsidRPr="00330E26">
        <w:rPr>
          <w:rStyle w:val="StyleUnderline"/>
        </w:rPr>
        <w:t>unemployment.</w:t>
      </w:r>
      <w:r w:rsidRPr="009C7D42">
        <w:rPr>
          <w:sz w:val="16"/>
          <w:szCs w:val="16"/>
        </w:rPr>
        <w:t xml:space="preserve"> The regime acknowledges that </w:t>
      </w:r>
      <w:r w:rsidRPr="00330E26">
        <w:rPr>
          <w:rStyle w:val="StyleUnderline"/>
        </w:rPr>
        <w:t>upwards of 20 million migrant workers lost their jobs in the first year of the crisis</w:t>
      </w:r>
      <w:r w:rsidRPr="009C7D42">
        <w:rPr>
          <w:sz w:val="16"/>
          <w:szCs w:val="16"/>
        </w:rPr>
        <w:t xml:space="preserve">, with many returning to their villages, and 7m recent college graduates are reportedly on the streets in search of work.9 Not surprisingly, </w:t>
      </w:r>
      <w:r w:rsidRPr="00330E26">
        <w:rPr>
          <w:rStyle w:val="StyleUnderline"/>
        </w:rPr>
        <w:t>tough times have been accompanied by increased social turmoil.</w:t>
      </w:r>
      <w:r w:rsidRPr="009C7D42">
        <w:rPr>
          <w:sz w:val="16"/>
          <w:szCs w:val="16"/>
        </w:rPr>
        <w:t xml:space="preserve"> Even before the crisis hit, </w:t>
      </w:r>
      <w:r w:rsidRPr="00330E26">
        <w:rPr>
          <w:rStyle w:val="StyleUnderline"/>
        </w:rPr>
        <w:t>the number of</w:t>
      </w:r>
      <w:r w:rsidRPr="009C7D42">
        <w:rPr>
          <w:sz w:val="16"/>
          <w:szCs w:val="16"/>
        </w:rPr>
        <w:t xml:space="preserve"> so-called 'mass incidents' (such as </w:t>
      </w:r>
      <w:r w:rsidRPr="00330E26">
        <w:rPr>
          <w:rStyle w:val="StyleUnderline"/>
        </w:rPr>
        <w:t>riots or strikes</w:t>
      </w:r>
      <w:r w:rsidRPr="009C7D42">
        <w:rPr>
          <w:sz w:val="16"/>
          <w:szCs w:val="16"/>
        </w:rPr>
        <w:t xml:space="preserve">) </w:t>
      </w:r>
      <w:r w:rsidRPr="00330E26">
        <w:rPr>
          <w:rStyle w:val="StyleUnderline"/>
        </w:rPr>
        <w:t>reported</w:t>
      </w:r>
      <w:r w:rsidRPr="009C7D42">
        <w:rPr>
          <w:sz w:val="16"/>
          <w:szCs w:val="16"/>
        </w:rPr>
        <w:t xml:space="preserve"> each year in China </w:t>
      </w:r>
      <w:r w:rsidRPr="00330E26">
        <w:rPr>
          <w:rStyle w:val="StyleUnderline"/>
        </w:rPr>
        <w:t>had been rising.</w:t>
      </w:r>
      <w:r w:rsidRPr="009C7D42">
        <w:rPr>
          <w:sz w:val="16"/>
          <w:szCs w:val="16"/>
        </w:rPr>
        <w:t xml:space="preserve"> Perhaps because it feared that the steep upward trend might be unnerving to foreign investors, Beijing stopped publishing aggregate, national statistics in 2005.10 Nevertheless, </w:t>
      </w:r>
      <w:r w:rsidRPr="00330E26">
        <w:rPr>
          <w:rStyle w:val="StyleUnderline"/>
        </w:rPr>
        <w:t>there is ample</w:t>
      </w:r>
      <w:r w:rsidRPr="009C7D42">
        <w:rPr>
          <w:sz w:val="16"/>
          <w:szCs w:val="16"/>
        </w:rPr>
        <w:t xml:space="preserve">, if fragmentary, </w:t>
      </w:r>
      <w:r w:rsidRPr="00330E26">
        <w:rPr>
          <w:rStyle w:val="StyleUnderline"/>
        </w:rPr>
        <w:t>evidence that things got worse as the economy slowed</w:t>
      </w:r>
      <w:r w:rsidRPr="009C7D42">
        <w:rPr>
          <w:sz w:val="16"/>
          <w:szCs w:val="16"/>
        </w:rPr>
        <w:t xml:space="preserve">. In Beijing, for example, </w:t>
      </w:r>
      <w:r w:rsidRPr="00330E26">
        <w:rPr>
          <w:rStyle w:val="StyleUnderline"/>
        </w:rPr>
        <w:t xml:space="preserve">salary cuts, layoffs, factory closures and the failure of business owners </w:t>
      </w:r>
      <w:r w:rsidRPr="00E813B9">
        <w:rPr>
          <w:rStyle w:val="StyleUnderline"/>
        </w:rPr>
        <w:t xml:space="preserve">to pay back wages resulted in an almost 100% increase in the number of </w:t>
      </w:r>
      <w:proofErr w:type="spellStart"/>
      <w:r w:rsidRPr="00E813B9">
        <w:rPr>
          <w:rStyle w:val="StyleUnderline"/>
        </w:rPr>
        <w:t>labour</w:t>
      </w:r>
      <w:proofErr w:type="spellEnd"/>
      <w:r w:rsidRPr="00E813B9">
        <w:rPr>
          <w:rStyle w:val="StyleUnderline"/>
        </w:rPr>
        <w:t xml:space="preserve"> disputes</w:t>
      </w:r>
      <w:r w:rsidRPr="009C7D42">
        <w:rPr>
          <w:sz w:val="16"/>
          <w:szCs w:val="16"/>
        </w:rPr>
        <w:t xml:space="preserve"> brought before the courts.11 Since the early days of the current crisis, the regime has clearly been bracing itself for trouble. Thus, at the start of 2009, an official news-agency story candidly warned Chinese readers that the country was, 'without a doubt … entering a peak period of mass incidents'.12 In anticipation of an expected increase in unrest, </w:t>
      </w:r>
      <w:r w:rsidRPr="00E813B9">
        <w:rPr>
          <w:rStyle w:val="StyleUnderline"/>
        </w:rPr>
        <w:t>the regime for the first time summoned all</w:t>
      </w:r>
      <w:r w:rsidRPr="009C7D42">
        <w:rPr>
          <w:sz w:val="16"/>
          <w:szCs w:val="16"/>
        </w:rPr>
        <w:t xml:space="preserve"> 3,080 </w:t>
      </w:r>
      <w:r w:rsidRPr="00E813B9">
        <w:rPr>
          <w:rStyle w:val="StyleUnderline"/>
        </w:rPr>
        <w:t>county-level police chiefs to the capital</w:t>
      </w:r>
      <w:r w:rsidRPr="009C7D42">
        <w:rPr>
          <w:sz w:val="16"/>
          <w:szCs w:val="16"/>
        </w:rPr>
        <w:t xml:space="preserve"> to learn the latest riot-control tactics, and over 200 intermediate and lower-level judges were also called in for special training.13 Beijing's stimulus was insufficient At least </w:t>
      </w:r>
      <w:r w:rsidRPr="002F3106">
        <w:rPr>
          <w:rStyle w:val="StyleUnderline"/>
        </w:rPr>
        <w:t>for the moment</w:t>
      </w:r>
      <w:r w:rsidRPr="009C7D42">
        <w:rPr>
          <w:sz w:val="16"/>
          <w:szCs w:val="16"/>
        </w:rPr>
        <w:t xml:space="preserve">, </w:t>
      </w:r>
      <w:r w:rsidRPr="00E813B9">
        <w:rPr>
          <w:rStyle w:val="StyleUnderline"/>
        </w:rPr>
        <w:t>the</w:t>
      </w:r>
      <w:r w:rsidRPr="009C7D42">
        <w:rPr>
          <w:sz w:val="16"/>
          <w:szCs w:val="16"/>
        </w:rPr>
        <w:t xml:space="preserve"> Chinese Communist Party (</w:t>
      </w:r>
      <w:r w:rsidRPr="00E813B9">
        <w:rPr>
          <w:rStyle w:val="StyleUnderline"/>
        </w:rPr>
        <w:t>CCP</w:t>
      </w:r>
      <w:r w:rsidRPr="009C7D42">
        <w:rPr>
          <w:sz w:val="16"/>
          <w:szCs w:val="16"/>
        </w:rPr>
        <w:t xml:space="preserve">) </w:t>
      </w:r>
      <w:r w:rsidRPr="00E813B9">
        <w:rPr>
          <w:rStyle w:val="StyleUnderline"/>
        </w:rPr>
        <w:t>appears to be weathering the storm. But if</w:t>
      </w:r>
      <w:r w:rsidRPr="009C7D42">
        <w:rPr>
          <w:sz w:val="16"/>
          <w:szCs w:val="16"/>
        </w:rPr>
        <w:t xml:space="preserve"> in the next several years </w:t>
      </w:r>
      <w:r w:rsidRPr="00E813B9">
        <w:rPr>
          <w:rStyle w:val="StyleUnderline"/>
        </w:rPr>
        <w:t>the economy slumps again</w:t>
      </w:r>
      <w:r w:rsidRPr="009C7D42">
        <w:rPr>
          <w:sz w:val="16"/>
          <w:szCs w:val="16"/>
        </w:rPr>
        <w:t xml:space="preserve"> or simply fails to return to its previous pace, </w:t>
      </w:r>
      <w:r w:rsidRPr="00CA6303">
        <w:rPr>
          <w:rStyle w:val="StyleUnderline"/>
        </w:rPr>
        <w:t>Beijing's troubles will mount</w:t>
      </w:r>
      <w:r w:rsidRPr="002F3106">
        <w:rPr>
          <w:rStyle w:val="StyleUnderline"/>
        </w:rPr>
        <w:t>.</w:t>
      </w:r>
      <w:r w:rsidRPr="00E813B9">
        <w:rPr>
          <w:rStyle w:val="StyleUnderline"/>
        </w:rPr>
        <w:t xml:space="preserve"> The regime</w:t>
      </w:r>
      <w:r w:rsidRPr="009C7D42">
        <w:rPr>
          <w:sz w:val="16"/>
          <w:szCs w:val="16"/>
        </w:rPr>
        <w:t xml:space="preserve"> probably </w:t>
      </w:r>
      <w:r w:rsidRPr="00E813B9">
        <w:rPr>
          <w:rStyle w:val="StyleUnderline"/>
        </w:rPr>
        <w:t>has enough repressive capacity to cope with</w:t>
      </w:r>
      <w:r w:rsidRPr="009C7D42">
        <w:rPr>
          <w:sz w:val="16"/>
          <w:szCs w:val="16"/>
        </w:rPr>
        <w:t xml:space="preserve"> a good deal </w:t>
      </w:r>
      <w:r w:rsidRPr="00E813B9">
        <w:rPr>
          <w:rStyle w:val="StyleUnderline"/>
        </w:rPr>
        <w:t>more turbulence</w:t>
      </w:r>
      <w:r w:rsidRPr="009C7D42">
        <w:rPr>
          <w:sz w:val="16"/>
          <w:szCs w:val="16"/>
        </w:rPr>
        <w:t xml:space="preserve"> than it has thus far encountered, </w:t>
      </w:r>
      <w:r w:rsidRPr="00E813B9">
        <w:rPr>
          <w:rStyle w:val="StyleUnderline"/>
        </w:rPr>
        <w:t>but a protracted crisis could eventually pose a challenge to</w:t>
      </w:r>
      <w:r w:rsidRPr="009C7D42">
        <w:rPr>
          <w:sz w:val="16"/>
          <w:szCs w:val="16"/>
        </w:rPr>
        <w:t xml:space="preserve"> the </w:t>
      </w:r>
      <w:r w:rsidRPr="00E813B9">
        <w:rPr>
          <w:rStyle w:val="StyleUnderline"/>
        </w:rPr>
        <w:t>solidarity of the party's leadership and</w:t>
      </w:r>
      <w:r w:rsidRPr="009C7D42">
        <w:rPr>
          <w:sz w:val="16"/>
          <w:szCs w:val="16"/>
        </w:rPr>
        <w:t xml:space="preserve"> thus to </w:t>
      </w:r>
      <w:r w:rsidRPr="00E813B9">
        <w:rPr>
          <w:rStyle w:val="StyleUnderline"/>
        </w:rPr>
        <w:t>its</w:t>
      </w:r>
      <w:r w:rsidRPr="009C7D42">
        <w:rPr>
          <w:sz w:val="16"/>
          <w:szCs w:val="16"/>
        </w:rPr>
        <w:t xml:space="preserve"> continued </w:t>
      </w:r>
      <w:r w:rsidRPr="00E813B9">
        <w:rPr>
          <w:rStyle w:val="StyleUnderline"/>
        </w:rPr>
        <w:t>grip on</w:t>
      </w:r>
      <w:r w:rsidRPr="009C7D42">
        <w:rPr>
          <w:sz w:val="16"/>
          <w:szCs w:val="16"/>
        </w:rPr>
        <w:t xml:space="preserve"> political </w:t>
      </w:r>
      <w:r w:rsidRPr="00E813B9">
        <w:rPr>
          <w:rStyle w:val="StyleUnderline"/>
        </w:rPr>
        <w:t>power</w:t>
      </w:r>
      <w:r w:rsidRPr="009C7D42">
        <w:rPr>
          <w:sz w:val="16"/>
          <w:szCs w:val="16"/>
        </w:rPr>
        <w:t xml:space="preserve">. Sinologist </w:t>
      </w:r>
      <w:proofErr w:type="spellStart"/>
      <w:r w:rsidRPr="009C7D42">
        <w:rPr>
          <w:sz w:val="16"/>
          <w:szCs w:val="16"/>
        </w:rPr>
        <w:t>Minxin</w:t>
      </w:r>
      <w:r w:rsidRPr="00E813B9">
        <w:rPr>
          <w:rStyle w:val="StyleUnderline"/>
        </w:rPr>
        <w:t>Pei</w:t>
      </w:r>
      <w:proofErr w:type="spellEnd"/>
      <w:r w:rsidRPr="00E813B9">
        <w:rPr>
          <w:rStyle w:val="StyleUnderline"/>
        </w:rPr>
        <w:t xml:space="preserve"> points out that the greatest danger to CCP rule comes not from below but from above</w:t>
      </w:r>
      <w:r w:rsidRPr="009C7D42">
        <w:rPr>
          <w:sz w:val="16"/>
          <w:szCs w:val="16"/>
        </w:rPr>
        <w:t xml:space="preserve">. Rising </w:t>
      </w:r>
      <w:r w:rsidRPr="00E813B9">
        <w:rPr>
          <w:rStyle w:val="StyleUnderline"/>
        </w:rPr>
        <w:t>societal discontent 'might be sufficient to tempt</w:t>
      </w:r>
      <w:r w:rsidRPr="009C7D42">
        <w:rPr>
          <w:sz w:val="16"/>
          <w:szCs w:val="16"/>
        </w:rPr>
        <w:t xml:space="preserve"> some members of </w:t>
      </w:r>
      <w:r w:rsidRPr="00E813B9">
        <w:rPr>
          <w:rStyle w:val="StyleUnderline"/>
        </w:rPr>
        <w:t>the elite to exploit the situation to their own political advantage' using 'populist appeals to weaken</w:t>
      </w:r>
      <w:r w:rsidRPr="009C7D42">
        <w:rPr>
          <w:sz w:val="16"/>
          <w:szCs w:val="16"/>
        </w:rPr>
        <w:t xml:space="preserve"> their </w:t>
      </w:r>
      <w:r w:rsidRPr="00E813B9">
        <w:rPr>
          <w:rStyle w:val="StyleUnderline"/>
        </w:rPr>
        <w:t>rivals</w:t>
      </w:r>
      <w:r w:rsidRPr="009C7D42">
        <w:rPr>
          <w:sz w:val="16"/>
          <w:szCs w:val="16"/>
        </w:rPr>
        <w:t xml:space="preserve"> and, in the process, open[</w:t>
      </w:r>
      <w:proofErr w:type="spellStart"/>
      <w:r w:rsidRPr="009C7D42">
        <w:rPr>
          <w:sz w:val="16"/>
          <w:szCs w:val="16"/>
        </w:rPr>
        <w:t>ing</w:t>
      </w:r>
      <w:proofErr w:type="spellEnd"/>
      <w:r w:rsidRPr="009C7D42">
        <w:rPr>
          <w:sz w:val="16"/>
          <w:szCs w:val="16"/>
        </w:rPr>
        <w:t xml:space="preserve">] up divisions within the party's seemingly unified upper ranks'.14 If this happens, all bets will be off and a very wide range of outcomes, from a democratic transition to </w:t>
      </w:r>
      <w:r w:rsidRPr="002F3106">
        <w:rPr>
          <w:rStyle w:val="StyleUnderline"/>
        </w:rPr>
        <w:t>a bloody civil war</w:t>
      </w:r>
      <w:r w:rsidRPr="009C7D42">
        <w:rPr>
          <w:sz w:val="16"/>
          <w:szCs w:val="16"/>
        </w:rPr>
        <w:t xml:space="preserve">, </w:t>
      </w:r>
      <w:r w:rsidRPr="002F3106">
        <w:rPr>
          <w:rStyle w:val="StyleUnderline"/>
        </w:rPr>
        <w:t>will</w:t>
      </w:r>
      <w:r w:rsidRPr="009C7D42">
        <w:rPr>
          <w:sz w:val="16"/>
          <w:szCs w:val="16"/>
        </w:rPr>
        <w:t xml:space="preserve"> suddenly </w:t>
      </w:r>
      <w:r w:rsidRPr="002F3106">
        <w:rPr>
          <w:rStyle w:val="StyleUnderline"/>
        </w:rPr>
        <w:t>become plausible.</w:t>
      </w:r>
      <w:r w:rsidRPr="009C7D42">
        <w:rPr>
          <w:sz w:val="16"/>
          <w:szCs w:val="16"/>
        </w:rPr>
        <w:t xml:space="preserve"> Precisely because it is aware of this danger, the regime has been very careful to keep whatever differences exist over how to deal with the current crisis within bounds and out of view. If there are significant rifts they could become apparent in the run-up to the pending change in leadership scheduled for 2012. </w:t>
      </w:r>
      <w:r w:rsidRPr="00E813B9">
        <w:rPr>
          <w:rStyle w:val="StyleUnderline"/>
        </w:rPr>
        <w:t>Short of causing the regime to unravel, a</w:t>
      </w:r>
      <w:r w:rsidRPr="009C7D42">
        <w:rPr>
          <w:sz w:val="16"/>
          <w:szCs w:val="16"/>
        </w:rPr>
        <w:t xml:space="preserve"> sustained economic </w:t>
      </w:r>
      <w:r w:rsidRPr="00E813B9">
        <w:rPr>
          <w:rStyle w:val="StyleUnderline"/>
        </w:rPr>
        <w:t>crisis could induce it to abandon its</w:t>
      </w:r>
      <w:r w:rsidRPr="009C7D42">
        <w:rPr>
          <w:sz w:val="16"/>
          <w:szCs w:val="16"/>
        </w:rPr>
        <w:t xml:space="preserve"> current, cautious </w:t>
      </w:r>
      <w:r w:rsidRPr="00E813B9">
        <w:rPr>
          <w:rStyle w:val="StyleUnderline"/>
        </w:rPr>
        <w:t>policy of avoiding conflict with other countries</w:t>
      </w:r>
      <w:r w:rsidRPr="009C7D42">
        <w:rPr>
          <w:sz w:val="16"/>
          <w:szCs w:val="16"/>
        </w:rPr>
        <w:t xml:space="preserve"> while patiently accumulating all the elements of 'comprehensive national power'. </w:t>
      </w:r>
      <w:r w:rsidRPr="00E813B9">
        <w:rPr>
          <w:rStyle w:val="StyleUnderline"/>
        </w:rPr>
        <w:t xml:space="preserve">If they believe that their backs are to the wall, China's leaders </w:t>
      </w:r>
      <w:proofErr w:type="spellStart"/>
      <w:r w:rsidRPr="00E813B9">
        <w:rPr>
          <w:rStyle w:val="StyleUnderline"/>
        </w:rPr>
        <w:t>might</w:t>
      </w:r>
      <w:r w:rsidRPr="002F3106">
        <w:rPr>
          <w:rStyle w:val="StyleUnderline"/>
        </w:rPr>
        <w:t>even</w:t>
      </w:r>
      <w:proofErr w:type="spellEnd"/>
      <w:r w:rsidRPr="002F3106">
        <w:rPr>
          <w:rStyle w:val="StyleUnderline"/>
        </w:rPr>
        <w:t xml:space="preserve"> be tempted to </w:t>
      </w:r>
      <w:r w:rsidRPr="00CA6303">
        <w:rPr>
          <w:rStyle w:val="StyleUnderline"/>
        </w:rPr>
        <w:t>lash out</w:t>
      </w:r>
      <w:r w:rsidRPr="009C7D42">
        <w:rPr>
          <w:sz w:val="16"/>
          <w:szCs w:val="16"/>
        </w:rPr>
        <w:t xml:space="preserve">, perhaps </w:t>
      </w:r>
      <w:r w:rsidRPr="00E813B9">
        <w:rPr>
          <w:rStyle w:val="StyleUnderline"/>
        </w:rPr>
        <w:t>provoking a confrontation with a foreign power in</w:t>
      </w:r>
      <w:r w:rsidRPr="009C7D42">
        <w:rPr>
          <w:sz w:val="16"/>
          <w:szCs w:val="16"/>
        </w:rPr>
        <w:t xml:space="preserve"> the </w:t>
      </w:r>
      <w:r w:rsidRPr="00E813B9">
        <w:rPr>
          <w:rStyle w:val="StyleUnderline"/>
        </w:rPr>
        <w:t>hopes of rallying domestic support</w:t>
      </w:r>
      <w:r w:rsidRPr="009C7D42">
        <w:rPr>
          <w:sz w:val="16"/>
          <w:szCs w:val="16"/>
        </w:rPr>
        <w:t xml:space="preserve"> and deflecting public attention from their day-to-day troubles. </w:t>
      </w:r>
      <w:r w:rsidRPr="00E813B9">
        <w:rPr>
          <w:rStyle w:val="StyleUnderline"/>
        </w:rPr>
        <w:t>Beijing might</w:t>
      </w:r>
      <w:r w:rsidRPr="009C7D42">
        <w:rPr>
          <w:sz w:val="16"/>
          <w:szCs w:val="16"/>
        </w:rPr>
        <w:t xml:space="preserve"> also choose to </w:t>
      </w:r>
      <w:r w:rsidRPr="00E813B9">
        <w:rPr>
          <w:rStyle w:val="StyleUnderline"/>
        </w:rPr>
        <w:t>implement</w:t>
      </w:r>
      <w:r w:rsidRPr="009C7D42">
        <w:rPr>
          <w:sz w:val="16"/>
          <w:szCs w:val="16"/>
        </w:rPr>
        <w:t xml:space="preserve"> a policy of </w:t>
      </w:r>
      <w:r w:rsidRPr="00E813B9">
        <w:rPr>
          <w:rStyle w:val="StyleUnderline"/>
        </w:rPr>
        <w:t>'military Keynesianism'</w:t>
      </w:r>
      <w:r w:rsidRPr="009C7D42">
        <w:rPr>
          <w:sz w:val="16"/>
          <w:szCs w:val="16"/>
        </w:rPr>
        <w:t xml:space="preserve">, further </w:t>
      </w:r>
      <w:r w:rsidRPr="00E813B9">
        <w:rPr>
          <w:rStyle w:val="StyleUnderline"/>
        </w:rPr>
        <w:t>accelerating</w:t>
      </w:r>
      <w:r w:rsidRPr="009C7D42">
        <w:rPr>
          <w:sz w:val="16"/>
          <w:szCs w:val="16"/>
        </w:rPr>
        <w:t xml:space="preserve"> its already ambitious plans for </w:t>
      </w:r>
      <w:r w:rsidRPr="00E813B9">
        <w:rPr>
          <w:rStyle w:val="StyleUnderline"/>
        </w:rPr>
        <w:t>military construction</w:t>
      </w:r>
      <w:r w:rsidRPr="009C7D42">
        <w:rPr>
          <w:sz w:val="16"/>
          <w:szCs w:val="16"/>
        </w:rPr>
        <w:t xml:space="preserve"> in the hopes of pumping up aggregate demand and resuscitating a sagging domestic economy.15 In sum, despite its impressive initial performance, </w:t>
      </w:r>
      <w:r w:rsidRPr="00CA6303">
        <w:rPr>
          <w:rStyle w:val="StyleUnderline"/>
        </w:rPr>
        <w:t>Beijing is by no means on solid ground</w:t>
      </w:r>
      <w:r w:rsidRPr="002F3106">
        <w:rPr>
          <w:rStyle w:val="StyleUnderline"/>
        </w:rPr>
        <w:t xml:space="preserve">. </w:t>
      </w:r>
      <w:r w:rsidRPr="009C7D42">
        <w:rPr>
          <w:sz w:val="16"/>
          <w:szCs w:val="16"/>
        </w:rPr>
        <w:t xml:space="preserve">The </w:t>
      </w:r>
      <w:r w:rsidRPr="00E813B9">
        <w:rPr>
          <w:rStyle w:val="StyleUnderline"/>
        </w:rPr>
        <w:t>reverberations</w:t>
      </w:r>
      <w:r w:rsidRPr="009C7D42">
        <w:rPr>
          <w:sz w:val="16"/>
          <w:szCs w:val="16"/>
        </w:rPr>
        <w:t xml:space="preserve"> from the 2008-09 financial </w:t>
      </w:r>
      <w:proofErr w:type="spellStart"/>
      <w:r w:rsidRPr="009C7D42">
        <w:rPr>
          <w:sz w:val="16"/>
          <w:szCs w:val="16"/>
        </w:rPr>
        <w:t>crisis</w:t>
      </w:r>
      <w:r w:rsidRPr="00E813B9">
        <w:rPr>
          <w:rStyle w:val="StyleUnderline"/>
        </w:rPr>
        <w:t>may</w:t>
      </w:r>
      <w:proofErr w:type="spellEnd"/>
      <w:r w:rsidRPr="009C7D42">
        <w:rPr>
          <w:sz w:val="16"/>
          <w:szCs w:val="16"/>
        </w:rPr>
        <w:t xml:space="preserve"> yet </w:t>
      </w:r>
      <w:r w:rsidRPr="00E813B9">
        <w:rPr>
          <w:rStyle w:val="StyleUnderline"/>
        </w:rPr>
        <w:t>shake the regime to its foundations, and could induce it to behave in unexpected</w:t>
      </w:r>
      <w:r w:rsidRPr="009C7D42">
        <w:rPr>
          <w:sz w:val="16"/>
          <w:szCs w:val="16"/>
        </w:rPr>
        <w:t xml:space="preserve">, </w:t>
      </w:r>
      <w:r w:rsidRPr="00E813B9">
        <w:rPr>
          <w:rStyle w:val="StyleUnderline"/>
        </w:rPr>
        <w:t>and</w:t>
      </w:r>
      <w:r w:rsidRPr="009C7D42">
        <w:rPr>
          <w:sz w:val="16"/>
          <w:szCs w:val="16"/>
        </w:rPr>
        <w:t xml:space="preserve"> perhaps unexpectedly </w:t>
      </w:r>
      <w:r w:rsidRPr="00E813B9">
        <w:rPr>
          <w:rStyle w:val="StyleUnderline"/>
        </w:rPr>
        <w:t>aggressive, ways</w:t>
      </w:r>
      <w:r w:rsidRPr="00E813B9">
        <w:rPr>
          <w:rStyle w:val="StyleUnderline"/>
          <w:rFonts w:cs="Arial"/>
          <w:sz w:val="16"/>
        </w:rPr>
        <w:t>.</w:t>
      </w:r>
    </w:p>
    <w:p w:rsidR="00444EAC" w:rsidRPr="00330E26" w:rsidRDefault="00444EAC" w:rsidP="00444EAC">
      <w:pPr>
        <w:pStyle w:val="Heading4"/>
      </w:pPr>
      <w:r w:rsidRPr="00330E26">
        <w:t xml:space="preserve">Collapse of CCP is felt globally—causes global adventurist wars by China to wag the dog </w:t>
      </w:r>
    </w:p>
    <w:p w:rsidR="00444EAC" w:rsidRPr="00330E26" w:rsidRDefault="00444EAC" w:rsidP="00444EAC">
      <w:pPr>
        <w:rPr>
          <w:rStyle w:val="Style13ptBold"/>
        </w:rPr>
      </w:pPr>
      <w:r w:rsidRPr="00330E26">
        <w:rPr>
          <w:rStyle w:val="Style13ptBold"/>
        </w:rPr>
        <w:t xml:space="preserve">Gorrie, 13. </w:t>
      </w:r>
    </w:p>
    <w:p w:rsidR="00444EAC" w:rsidRPr="00330E26" w:rsidRDefault="00444EAC" w:rsidP="00444EAC">
      <w:r w:rsidRPr="00330E26">
        <w:lastRenderedPageBreak/>
        <w:t xml:space="preserve">James. a freelance writer and editor with a very eclectic background. PhD candidate in international relations and comparative politics at University of California. Registered investment advisor. editorial director and managing editor for an Internet marketing company. Wrote, directed, and produced a multi-award winning feature film. </w:t>
      </w:r>
      <w:r w:rsidRPr="00330E26">
        <w:rPr>
          <w:i/>
        </w:rPr>
        <w:t xml:space="preserve">The Indian. </w:t>
      </w:r>
      <w:r w:rsidRPr="00330E26">
        <w:t xml:space="preserve">“The China Crisis: How China’s Economic Collapse </w:t>
      </w:r>
      <w:proofErr w:type="gramStart"/>
      <w:r w:rsidRPr="00330E26">
        <w:t>will</w:t>
      </w:r>
      <w:proofErr w:type="gramEnd"/>
      <w:r w:rsidRPr="00330E26">
        <w:t xml:space="preserve"> Lead to a Global Depression.” John Wiley &amp; Sons, Inc. http://onlinelibrary.wiley.com.proxy.lib.umich.edu/book/10.1002/9781118705513;jsessionid=91B4051C40B4370F8B302E5D096FDD85.f02t01</w:t>
      </w:r>
    </w:p>
    <w:p w:rsidR="00444EAC" w:rsidRPr="00330E26" w:rsidRDefault="00444EAC" w:rsidP="00444EAC">
      <w:pPr>
        <w:rPr>
          <w:rStyle w:val="StyleUnderline"/>
        </w:rPr>
      </w:pPr>
      <w:r w:rsidRPr="00330E26">
        <w:rPr>
          <w:rStyle w:val="StyleUnderline"/>
        </w:rPr>
        <w:t xml:space="preserve">The upcoming period </w:t>
      </w:r>
      <w:proofErr w:type="gramStart"/>
      <w:r w:rsidRPr="00330E26">
        <w:rPr>
          <w:rStyle w:val="StyleUnderline"/>
        </w:rPr>
        <w:t>Of</w:t>
      </w:r>
      <w:proofErr w:type="gramEnd"/>
      <w:r w:rsidRPr="00330E26">
        <w:t xml:space="preserve"> </w:t>
      </w:r>
      <w:r w:rsidRPr="00330E26">
        <w:rPr>
          <w:rStyle w:val="StyleUnderline"/>
        </w:rPr>
        <w:t xml:space="preserve">trials that China is entering </w:t>
      </w:r>
      <w:r w:rsidRPr="00330E26">
        <w:t xml:space="preserve">will, at the very least, cause China to look inward in terms Of supporting, if not resuscitating, their own economy. This will not happen in a vacuum _ A </w:t>
      </w:r>
      <w:r w:rsidRPr="00330E26">
        <w:rPr>
          <w:rStyle w:val="StyleUnderline"/>
        </w:rPr>
        <w:t xml:space="preserve">cessation </w:t>
      </w:r>
      <w:proofErr w:type="gramStart"/>
      <w:r w:rsidRPr="00330E26">
        <w:rPr>
          <w:rStyle w:val="StyleUnderline"/>
        </w:rPr>
        <w:t>Of</w:t>
      </w:r>
      <w:proofErr w:type="gramEnd"/>
      <w:r w:rsidRPr="00330E26">
        <w:rPr>
          <w:rStyle w:val="StyleUnderline"/>
        </w:rPr>
        <w:t xml:space="preserve"> Chinese purchase of U_S. Treasury Bonds</w:t>
      </w:r>
      <w:r w:rsidRPr="00330E26">
        <w:t xml:space="preserve">, for example, </w:t>
      </w:r>
      <w:r w:rsidRPr="00330E26">
        <w:rPr>
          <w:rStyle w:val="StyleUnderline"/>
        </w:rPr>
        <w:t>due to rapidly deteriorating circumstances at home</w:t>
      </w:r>
      <w:r w:rsidRPr="00330E26">
        <w:t xml:space="preserve"> on multiple fronts </w:t>
      </w:r>
      <w:r w:rsidRPr="00330E26">
        <w:rPr>
          <w:rStyle w:val="StyleUnderline"/>
        </w:rPr>
        <w:t>is a very real possibility</w:t>
      </w:r>
      <w:r w:rsidRPr="00330E26">
        <w:t xml:space="preserve">, and not only is it an Outcome that is reason— able to envisage, </w:t>
      </w:r>
      <w:r w:rsidRPr="00330E26">
        <w:rPr>
          <w:rStyle w:val="StyleUnderline"/>
        </w:rPr>
        <w:t>but it also would be dire and widespread in its impact</w:t>
      </w:r>
      <w:r w:rsidRPr="00330E26">
        <w:t xml:space="preserve">. INTRODUCTION </w:t>
      </w:r>
      <w:r w:rsidRPr="00330E26">
        <w:rPr>
          <w:rStyle w:val="StyleUnderline"/>
        </w:rPr>
        <w:t>Such</w:t>
      </w:r>
      <w:r w:rsidRPr="00330E26">
        <w:t xml:space="preserve"> an </w:t>
      </w:r>
      <w:r w:rsidRPr="00330E26">
        <w:rPr>
          <w:rStyle w:val="StyleUnderline"/>
        </w:rPr>
        <w:t>occurrence would be a precursor to a</w:t>
      </w:r>
      <w:r w:rsidRPr="00330E26">
        <w:t xml:space="preserve"> possible</w:t>
      </w:r>
      <w:r w:rsidRPr="00330E26">
        <w:rPr>
          <w:rStyle w:val="StyleUnderline"/>
        </w:rPr>
        <w:t xml:space="preserve"> crash in the</w:t>
      </w:r>
      <w:r w:rsidRPr="00330E26">
        <w:t xml:space="preserve"> </w:t>
      </w:r>
      <w:r w:rsidRPr="00330E26">
        <w:rPr>
          <w:rStyle w:val="StyleUnderline"/>
        </w:rPr>
        <w:t>u S. Treasury markets</w:t>
      </w:r>
      <w:r w:rsidRPr="00330E26">
        <w:t xml:space="preserve">, </w:t>
      </w:r>
      <w:r w:rsidRPr="00330E26">
        <w:rPr>
          <w:rStyle w:val="StyleUnderline"/>
        </w:rPr>
        <w:t>and would</w:t>
      </w:r>
      <w:r w:rsidRPr="00330E26">
        <w:t xml:space="preserve"> likely </w:t>
      </w:r>
      <w:r w:rsidRPr="00330E26">
        <w:rPr>
          <w:rStyle w:val="StyleUnderline"/>
        </w:rPr>
        <w:t>cause</w:t>
      </w:r>
      <w:r w:rsidRPr="00330E26">
        <w:t xml:space="preserve"> a </w:t>
      </w:r>
      <w:r w:rsidRPr="00330E26">
        <w:rPr>
          <w:rStyle w:val="StyleUnderline"/>
        </w:rPr>
        <w:t>flight from the U.S</w:t>
      </w:r>
      <w:r w:rsidRPr="00330E26">
        <w:t xml:space="preserve">_ </w:t>
      </w:r>
      <w:r w:rsidRPr="00330E26">
        <w:rPr>
          <w:rStyle w:val="StyleUnderline"/>
        </w:rPr>
        <w:t>dollar, as well</w:t>
      </w:r>
      <w:r w:rsidRPr="00330E26">
        <w:t xml:space="preserve">. </w:t>
      </w:r>
      <w:r w:rsidRPr="00330E26">
        <w:rPr>
          <w:rStyle w:val="StyleUnderline"/>
        </w:rPr>
        <w:t xml:space="preserve">Neither </w:t>
      </w:r>
      <w:proofErr w:type="gramStart"/>
      <w:r w:rsidRPr="00330E26">
        <w:rPr>
          <w:rStyle w:val="StyleUnderline"/>
        </w:rPr>
        <w:t>Of</w:t>
      </w:r>
      <w:proofErr w:type="gramEnd"/>
      <w:r w:rsidRPr="00330E26">
        <w:rPr>
          <w:rStyle w:val="StyleUnderline"/>
        </w:rPr>
        <w:t xml:space="preserve"> these possibilities</w:t>
      </w:r>
      <w:r w:rsidRPr="00330E26">
        <w:t xml:space="preserve"> </w:t>
      </w:r>
      <w:r w:rsidRPr="00330E26">
        <w:rPr>
          <w:rStyle w:val="StyleUnderline"/>
        </w:rPr>
        <w:t>bode well for</w:t>
      </w:r>
      <w:r w:rsidRPr="00330E26">
        <w:t xml:space="preserve"> the United States' economy, nor for the Eurozone, Or for that matter, for </w:t>
      </w:r>
      <w:r w:rsidRPr="00330E26">
        <w:rPr>
          <w:rStyle w:val="StyleUnderline"/>
        </w:rPr>
        <w:t>the entire global</w:t>
      </w:r>
      <w:r w:rsidRPr="00330E26">
        <w:t xml:space="preserve"> </w:t>
      </w:r>
      <w:r w:rsidRPr="00330E26">
        <w:rPr>
          <w:rStyle w:val="StyleUnderline"/>
        </w:rPr>
        <w:t>economy</w:t>
      </w:r>
      <w:r w:rsidRPr="00330E26">
        <w:t xml:space="preserve">. Furthermore, </w:t>
      </w:r>
      <w:r w:rsidRPr="00330E26">
        <w:rPr>
          <w:rStyle w:val="StyleUnderline"/>
        </w:rPr>
        <w:t>when nations are in distress, history shows</w:t>
      </w:r>
      <w:r w:rsidRPr="00330E26">
        <w:t xml:space="preserve"> us that </w:t>
      </w:r>
      <w:r w:rsidRPr="00330E26">
        <w:rPr>
          <w:rStyle w:val="StyleUnderline"/>
        </w:rPr>
        <w:t>striking Out against their aggressors</w:t>
      </w:r>
      <w:r w:rsidRPr="00330E26">
        <w:t xml:space="preserve">—perceived, imagined, or simply convenient – </w:t>
      </w:r>
      <w:r w:rsidRPr="00330E26">
        <w:rPr>
          <w:rStyle w:val="StyleUnderline"/>
        </w:rPr>
        <w:t>is how world wars begin</w:t>
      </w:r>
      <w:r w:rsidRPr="00330E26">
        <w:t xml:space="preserve"> </w:t>
      </w:r>
      <w:r w:rsidRPr="00330E26">
        <w:rPr>
          <w:rStyle w:val="StyleUnderline"/>
        </w:rPr>
        <w:t>That is</w:t>
      </w:r>
      <w:r w:rsidRPr="00330E26">
        <w:t xml:space="preserve"> not a prediction in itself, but it is </w:t>
      </w:r>
      <w:r w:rsidRPr="00330E26">
        <w:rPr>
          <w:rStyle w:val="StyleUnderline"/>
        </w:rPr>
        <w:t>an acknowledgment</w:t>
      </w:r>
      <w:r w:rsidRPr="00330E26">
        <w:t xml:space="preserve"> </w:t>
      </w:r>
      <w:r w:rsidRPr="00330E26">
        <w:rPr>
          <w:rStyle w:val="StyleUnderline"/>
        </w:rPr>
        <w:t>of how serious and dangerous the situation</w:t>
      </w:r>
      <w:r w:rsidRPr="00330E26">
        <w:t xml:space="preserve"> </w:t>
      </w:r>
      <w:r w:rsidRPr="00330E26">
        <w:rPr>
          <w:rStyle w:val="StyleUnderline"/>
        </w:rPr>
        <w:t>can quickly become</w:t>
      </w:r>
      <w:r w:rsidRPr="00330E26">
        <w:t xml:space="preserve"> given the right—or wrong—set Of circumstances_ As I have mentioned in this introduction and will go into more detail in the chapters that follow, we are already seeing dangerous signs Of this occurring today </w:t>
      </w:r>
      <w:r w:rsidRPr="00330E26">
        <w:rPr>
          <w:rStyle w:val="StyleUnderline"/>
        </w:rPr>
        <w:t>As</w:t>
      </w:r>
      <w:r w:rsidRPr="00330E26">
        <w:t xml:space="preserve"> global </w:t>
      </w:r>
      <w:r w:rsidRPr="00330E26">
        <w:rPr>
          <w:rStyle w:val="StyleUnderline"/>
        </w:rPr>
        <w:t>economic conditions grow</w:t>
      </w:r>
      <w:r w:rsidRPr="00330E26">
        <w:t xml:space="preserve"> </w:t>
      </w:r>
      <w:r w:rsidRPr="00330E26">
        <w:rPr>
          <w:rStyle w:val="StyleUnderline"/>
        </w:rPr>
        <w:t>worse</w:t>
      </w:r>
      <w:r w:rsidRPr="00330E26">
        <w:t xml:space="preserve">, the </w:t>
      </w:r>
      <w:r w:rsidRPr="00330E26">
        <w:rPr>
          <w:rStyle w:val="StyleUnderline"/>
        </w:rPr>
        <w:t>temptation</w:t>
      </w:r>
      <w:r w:rsidRPr="00330E26">
        <w:t xml:space="preserve"> and need </w:t>
      </w:r>
      <w:r w:rsidRPr="00330E26">
        <w:rPr>
          <w:rStyle w:val="StyleUnderline"/>
        </w:rPr>
        <w:t>for foreign adventurism will grow for China</w:t>
      </w:r>
      <w:r w:rsidRPr="00330E26">
        <w:t xml:space="preserve">'s policy makers. It is no stretch </w:t>
      </w:r>
      <w:proofErr w:type="gramStart"/>
      <w:r w:rsidRPr="00330E26">
        <w:t>Of</w:t>
      </w:r>
      <w:proofErr w:type="gramEnd"/>
      <w:r w:rsidRPr="00330E26">
        <w:t xml:space="preserve"> the imagination to say that the </w:t>
      </w:r>
      <w:r w:rsidRPr="00330E26">
        <w:rPr>
          <w:rStyle w:val="StyleUnderline"/>
        </w:rPr>
        <w:t>rhetorical foundations</w:t>
      </w:r>
      <w:r w:rsidRPr="00330E26">
        <w:t xml:space="preserve"> </w:t>
      </w:r>
      <w:r w:rsidRPr="00330E26">
        <w:rPr>
          <w:rStyle w:val="StyleUnderline"/>
        </w:rPr>
        <w:t>are</w:t>
      </w:r>
      <w:r w:rsidRPr="00330E26">
        <w:t xml:space="preserve"> </w:t>
      </w:r>
      <w:r w:rsidRPr="00330E26">
        <w:rPr>
          <w:rStyle w:val="StyleUnderline"/>
        </w:rPr>
        <w:t>being put in place</w:t>
      </w:r>
      <w:r w:rsidRPr="00330E26">
        <w:t xml:space="preserve"> on an almost </w:t>
      </w:r>
      <w:r w:rsidRPr="00330E26">
        <w:rPr>
          <w:rStyle w:val="StyleUnderline"/>
        </w:rPr>
        <w:t>daily</w:t>
      </w:r>
      <w:r w:rsidRPr="00330E26">
        <w:t xml:space="preserve"> basis. </w:t>
      </w:r>
      <w:r w:rsidRPr="00330E26">
        <w:rPr>
          <w:rStyle w:val="StyleUnderline"/>
        </w:rPr>
        <w:t>This includes</w:t>
      </w:r>
      <w:r w:rsidRPr="00330E26">
        <w:t xml:space="preserve"> </w:t>
      </w:r>
      <w:r w:rsidRPr="00330E26">
        <w:rPr>
          <w:rStyle w:val="StyleUnderline"/>
        </w:rPr>
        <w:t>not just</w:t>
      </w:r>
      <w:r w:rsidRPr="00330E26">
        <w:t xml:space="preserve"> </w:t>
      </w:r>
      <w:r w:rsidRPr="00330E26">
        <w:rPr>
          <w:rStyle w:val="StyleUnderline"/>
        </w:rPr>
        <w:t>China's neighbors</w:t>
      </w:r>
      <w:r w:rsidRPr="00330E26">
        <w:t xml:space="preserve"> </w:t>
      </w:r>
      <w:r w:rsidRPr="00330E26">
        <w:rPr>
          <w:rStyle w:val="StyleUnderline"/>
        </w:rPr>
        <w:t>in the Asian—Pacific region</w:t>
      </w:r>
      <w:r w:rsidRPr="00330E26">
        <w:t xml:space="preserve">, </w:t>
      </w:r>
      <w:r w:rsidRPr="00330E26">
        <w:rPr>
          <w:rStyle w:val="StyleUnderline"/>
        </w:rPr>
        <w:t>but the West in general</w:t>
      </w:r>
      <w:r w:rsidRPr="00330E26">
        <w:t xml:space="preserve"> </w:t>
      </w:r>
      <w:r w:rsidRPr="00330E26">
        <w:rPr>
          <w:rStyle w:val="StyleUnderline"/>
        </w:rPr>
        <w:t>and, specifically, the U</w:t>
      </w:r>
      <w:r w:rsidRPr="00330E26">
        <w:t xml:space="preserve">nited </w:t>
      </w:r>
      <w:r w:rsidRPr="00330E26">
        <w:rPr>
          <w:rStyle w:val="StyleUnderline"/>
        </w:rPr>
        <w:t>S</w:t>
      </w:r>
      <w:r w:rsidRPr="00330E26">
        <w:t xml:space="preserve">tates. Even as China's greatest debtor—or perhaps on some level, because </w:t>
      </w:r>
      <w:proofErr w:type="gramStart"/>
      <w:r w:rsidRPr="00330E26">
        <w:t>Of</w:t>
      </w:r>
      <w:proofErr w:type="gramEnd"/>
      <w:r w:rsidRPr="00330E26">
        <w:t xml:space="preserve"> its position as such—the </w:t>
      </w:r>
      <w:r w:rsidRPr="00330E26">
        <w:rPr>
          <w:rStyle w:val="StyleUnderline"/>
        </w:rPr>
        <w:t>U</w:t>
      </w:r>
      <w:r w:rsidRPr="00330E26">
        <w:t xml:space="preserve">nited </w:t>
      </w:r>
      <w:r w:rsidRPr="00330E26">
        <w:rPr>
          <w:rStyle w:val="StyleUnderline"/>
        </w:rPr>
        <w:t>S</w:t>
      </w:r>
      <w:r w:rsidRPr="00330E26">
        <w:t xml:space="preserve">tates </w:t>
      </w:r>
      <w:r w:rsidRPr="00330E26">
        <w:rPr>
          <w:rStyle w:val="StyleUnderline"/>
        </w:rPr>
        <w:t>is</w:t>
      </w:r>
      <w:r w:rsidRPr="00330E26">
        <w:t xml:space="preserve"> viewed as </w:t>
      </w:r>
      <w:r w:rsidRPr="00330E26">
        <w:rPr>
          <w:rStyle w:val="StyleUnderline"/>
        </w:rPr>
        <w:t>a main adversary</w:t>
      </w:r>
      <w:r w:rsidRPr="00330E26">
        <w:t xml:space="preserve"> in the political announcements Of China's communist leaders. How this will play out remains to be seen. Th</w:t>
      </w:r>
      <w:r w:rsidRPr="00330E26">
        <w:rPr>
          <w:rStyle w:val="StyleUnderline"/>
        </w:rPr>
        <w:t xml:space="preserve">us, a warning to the rest </w:t>
      </w:r>
      <w:proofErr w:type="gramStart"/>
      <w:r w:rsidRPr="00330E26">
        <w:rPr>
          <w:rStyle w:val="StyleUnderline"/>
        </w:rPr>
        <w:t>Of</w:t>
      </w:r>
      <w:proofErr w:type="gramEnd"/>
      <w:r w:rsidRPr="00330E26">
        <w:rPr>
          <w:rStyle w:val="StyleUnderline"/>
        </w:rPr>
        <w:t xml:space="preserve"> the world regarding China's com— </w:t>
      </w:r>
      <w:proofErr w:type="spellStart"/>
      <w:r w:rsidRPr="00330E26">
        <w:rPr>
          <w:rStyle w:val="StyleUnderline"/>
        </w:rPr>
        <w:t>ing</w:t>
      </w:r>
      <w:proofErr w:type="spellEnd"/>
      <w:r w:rsidRPr="00330E26">
        <w:rPr>
          <w:rStyle w:val="StyleUnderline"/>
        </w:rPr>
        <w:t xml:space="preserve"> collapse is </w:t>
      </w:r>
      <w:r w:rsidRPr="00330E26">
        <w:t xml:space="preserve">a wise precaution, and more than that, it is </w:t>
      </w:r>
      <w:r w:rsidRPr="00330E26">
        <w:rPr>
          <w:rStyle w:val="StyleUnderline"/>
        </w:rPr>
        <w:t>an absolute</w:t>
      </w:r>
      <w:r w:rsidRPr="00330E26">
        <w:t xml:space="preserve"> </w:t>
      </w:r>
      <w:r w:rsidRPr="00330E26">
        <w:rPr>
          <w:rStyle w:val="StyleUnderline"/>
        </w:rPr>
        <w:t>necessity</w:t>
      </w:r>
      <w:r w:rsidRPr="00330E26">
        <w:t xml:space="preserve">. This is because the </w:t>
      </w:r>
      <w:r w:rsidRPr="00330E26">
        <w:rPr>
          <w:rStyle w:val="StyleUnderline"/>
        </w:rPr>
        <w:t xml:space="preserve">consequences and effects </w:t>
      </w:r>
      <w:proofErr w:type="gramStart"/>
      <w:r w:rsidRPr="00330E26">
        <w:rPr>
          <w:rStyle w:val="StyleUnderline"/>
        </w:rPr>
        <w:t>Of</w:t>
      </w:r>
      <w:proofErr w:type="gramEnd"/>
      <w:r w:rsidRPr="00330E26">
        <w:rPr>
          <w:rStyle w:val="StyleUnderline"/>
        </w:rPr>
        <w:t xml:space="preserve"> communist</w:t>
      </w:r>
      <w:r w:rsidRPr="00330E26">
        <w:t xml:space="preserve"> </w:t>
      </w:r>
      <w:r w:rsidRPr="00330E26">
        <w:rPr>
          <w:rStyle w:val="StyleUnderline"/>
        </w:rPr>
        <w:t>China's descent into</w:t>
      </w:r>
      <w:r w:rsidRPr="00330E26">
        <w:t xml:space="preserve"> </w:t>
      </w:r>
      <w:r w:rsidRPr="00330E26">
        <w:rPr>
          <w:rStyle w:val="StyleUnderline"/>
        </w:rPr>
        <w:t>a</w:t>
      </w:r>
      <w:r w:rsidRPr="00330E26">
        <w:t xml:space="preserve"> twenty—first century </w:t>
      </w:r>
      <w:r w:rsidRPr="00330E26">
        <w:rPr>
          <w:rStyle w:val="StyleUnderline"/>
        </w:rPr>
        <w:t>catastrophe</w:t>
      </w:r>
      <w:r w:rsidRPr="00330E26">
        <w:t xml:space="preserve">, rivaling or even surpassing those in its early history Of the mid—twentieth century, </w:t>
      </w:r>
      <w:r w:rsidRPr="00330E26">
        <w:rPr>
          <w:rStyle w:val="StyleUnderline"/>
        </w:rPr>
        <w:t>will not be contained within China</w:t>
      </w:r>
      <w:r w:rsidRPr="00330E26">
        <w:t xml:space="preserve">. The global recession in which the world finds itself will deepen considerably since the United States, and therefore, </w:t>
      </w:r>
      <w:r w:rsidRPr="00330E26">
        <w:rPr>
          <w:rStyle w:val="StyleUnderline"/>
        </w:rPr>
        <w:t>the world</w:t>
      </w:r>
      <w:r w:rsidRPr="00330E26">
        <w:t xml:space="preserve">, now </w:t>
      </w:r>
      <w:r w:rsidRPr="00330E26">
        <w:rPr>
          <w:rStyle w:val="StyleUnderline"/>
        </w:rPr>
        <w:t>depends upon China's financial liquidity</w:t>
      </w:r>
      <w:r w:rsidRPr="00330E26">
        <w:t xml:space="preserve"> and markets. As China pays the price for its grave mistakes and will— fill abuse </w:t>
      </w:r>
      <w:proofErr w:type="gramStart"/>
      <w:r w:rsidRPr="00330E26">
        <w:t>Of</w:t>
      </w:r>
      <w:proofErr w:type="gramEnd"/>
      <w:r w:rsidRPr="00330E26">
        <w:t xml:space="preserve"> its economy, its people, and its natural environs, </w:t>
      </w:r>
      <w:r w:rsidRPr="00330E26">
        <w:rPr>
          <w:rStyle w:val="StyleUnderline"/>
        </w:rPr>
        <w:t xml:space="preserve">the entire world will feel its pain. </w:t>
      </w:r>
    </w:p>
    <w:p w:rsidR="00DB4EED" w:rsidRPr="005C4C11" w:rsidRDefault="00DB4EED" w:rsidP="00DB4EED">
      <w:pPr>
        <w:pStyle w:val="Heading4"/>
        <w:rPr>
          <w:rFonts w:ascii="Georgia" w:eastAsia="Times New Roman" w:hAnsi="Georgia"/>
        </w:rPr>
      </w:pPr>
      <w:r>
        <w:rPr>
          <w:rFonts w:eastAsiaTheme="minorHAnsi"/>
        </w:rPr>
        <w:t>Legitimacy crisis makes miscalculation and nuclear conflict inevitable</w:t>
      </w:r>
    </w:p>
    <w:p w:rsidR="00DB4EED" w:rsidRPr="005C5674" w:rsidRDefault="00DB4EED" w:rsidP="00DB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841E6">
        <w:rPr>
          <w:rStyle w:val="Style13ptBold"/>
        </w:rPr>
        <w:t>Shirk 8</w:t>
      </w:r>
      <w:r w:rsidRPr="005C5674">
        <w:t xml:space="preserve"> (Susan Shirk, Professor Emeritus in political science at the University of California, San Diego, chair of the 21st Century China Program, served as deputy assistant secretary of state (1997-2000), responsible for U.S. policy toward China, Taiwan, Hong Kong and Mongolia and she founded and continues to lead the Northeast Asia Cooperation Dialogue, Director emeritus and advisory board chair of the University of California Institute on Global Conflict and Cooperation, Shirk served as a member of the U.S. Defense Policy board, the board of governors for the East-West Center (Hawaii), the board of trustees of the U.S.-Japan Foundation and the board of directors of the National Committee on United States-China Relations, Senior Director of Albright Stonebridge Group, awarded the 2015 Roger </w:t>
      </w:r>
      <w:proofErr w:type="spellStart"/>
      <w:r w:rsidRPr="005C5674">
        <w:t>Revelle</w:t>
      </w:r>
      <w:proofErr w:type="spellEnd"/>
      <w:r w:rsidRPr="005C5674">
        <w:t xml:space="preserve"> </w:t>
      </w:r>
      <w:r w:rsidRPr="005C5674">
        <w:lastRenderedPageBreak/>
        <w:t xml:space="preserve">Medal, Ph.D. in Political Science from the Massachusetts Institute of Technology, “China: Fragile Superpower,” Oxford University Press, July 2008, ISBN: 9780195373196, </w:t>
      </w:r>
      <w:proofErr w:type="spellStart"/>
      <w:r w:rsidRPr="005C5674">
        <w:t>Proquest</w:t>
      </w:r>
      <w:proofErr w:type="spellEnd"/>
      <w:r w:rsidRPr="005C5674">
        <w:t>) MA-T</w:t>
      </w:r>
    </w:p>
    <w:p w:rsidR="00DB4EED" w:rsidRPr="00175E96" w:rsidRDefault="00DB4EED" w:rsidP="00DB4EED">
      <w:pPr>
        <w:rPr>
          <w:rStyle w:val="StyleUnderline"/>
        </w:rPr>
      </w:pPr>
      <w:r w:rsidRPr="00175E96">
        <w:rPr>
          <w:rStyle w:val="StyleUnderline"/>
        </w:rPr>
        <w:t xml:space="preserve">China's growing economic might makes its leaders appear to loom over us like ten-feet-tall giants. But their self-image differs vastly. Dogged by the specters of Mao Zedong and Deng Xiaoping, the revered leaders who preceded them, China's current leaders feel like midgets, struggling desperately to stay on top of a society roiled by economic change. </w:t>
      </w:r>
    </w:p>
    <w:p w:rsidR="00DB4EED" w:rsidRPr="005C5674" w:rsidRDefault="00DB4EED" w:rsidP="00DB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175E96">
        <w:rPr>
          <w:rStyle w:val="StyleUnderline"/>
        </w:rPr>
        <w:t>China is stronger economically and more secure internationally than it has been since the nineteenth century, but paradoxically, its communist leaders have a deep sense of domestic insecurity. China may be an emerging superpower, but it is a fragile one. And it is China's internal fragility, not its economic or military strength, that presents the greatest danger to us.</w:t>
      </w:r>
      <w:r w:rsidRPr="005C5674">
        <w:t xml:space="preserve"> Unless the United States begins to understand the fears that motivate China's leaders, we face the possibility of conflict with it. </w:t>
      </w:r>
    </w:p>
    <w:p w:rsidR="00DB4EED" w:rsidRPr="00175E96" w:rsidRDefault="00DB4EED" w:rsidP="00DB4EED">
      <w:pPr>
        <w:rPr>
          <w:rStyle w:val="StyleUnderline"/>
        </w:rPr>
      </w:pPr>
      <w:r w:rsidRPr="00175E96">
        <w:rPr>
          <w:rStyle w:val="StyleUnderline"/>
        </w:rPr>
        <w:t xml:space="preserve">Like all politicians, China's leaders are concerned first and foremost with their own political survival. They don't have to stand for election, but they face other political risks that democratic leaders do not have to worry about. A rival leader could try to oust them. A mass protest movement could rise up and overthrow them. </w:t>
      </w:r>
    </w:p>
    <w:p w:rsidR="00DB4EED" w:rsidRPr="005C5674" w:rsidRDefault="00DB4EED" w:rsidP="00DB4EED">
      <w:pPr>
        <w:rPr>
          <w:rStyle w:val="StyleUnderline"/>
        </w:rPr>
      </w:pPr>
      <w:r w:rsidRPr="005C5674">
        <w:rPr>
          <w:rStyle w:val="StyleUnderline"/>
        </w:rPr>
        <w:t xml:space="preserve">China's leaders were to lose the support of the </w:t>
      </w:r>
      <w:proofErr w:type="gramStart"/>
      <w:r w:rsidRPr="005C5674">
        <w:rPr>
          <w:rStyle w:val="StyleUnderline"/>
        </w:rPr>
        <w:t>military,</w:t>
      </w:r>
      <w:proofErr w:type="gramEnd"/>
      <w:r w:rsidRPr="005C5674">
        <w:rPr>
          <w:rStyle w:val="StyleUnderline"/>
        </w:rPr>
        <w:t xml:space="preserve"> an opposition movement could defeat them. And unlike in a democracy, the price of political defeat to China's leaders could be crushing. Political defeat could cost them and their families their livelihoods or even their lives. </w:t>
      </w:r>
    </w:p>
    <w:p w:rsidR="00DB4EED" w:rsidRPr="005C4C11" w:rsidRDefault="00DB4EED" w:rsidP="00DB4EED">
      <w:r w:rsidRPr="005C5674">
        <w:rPr>
          <w:rStyle w:val="StyleUnderline"/>
        </w:rPr>
        <w:t>Chinese leaders are haunted by the fear that their days in power are numbered.</w:t>
      </w:r>
      <w:r w:rsidRPr="005C4C11">
        <w:t xml:space="preserve"> </w:t>
      </w:r>
      <w:r w:rsidRPr="005C5674">
        <w:rPr>
          <w:rStyle w:val="StyleUnderline"/>
        </w:rPr>
        <w:t>They watched</w:t>
      </w:r>
      <w:r w:rsidRPr="005C4C11">
        <w:t xml:space="preserve"> with foreboding as communist governments in </w:t>
      </w:r>
      <w:r w:rsidRPr="005C5674">
        <w:rPr>
          <w:rStyle w:val="StyleUnderline"/>
        </w:rPr>
        <w:t>the Soviet Union and Eastern Europe collapse</w:t>
      </w:r>
      <w:r w:rsidRPr="005C4C11">
        <w:t xml:space="preserve">d almost overnight beginning in 1989, the same year in which massive prodemocracy protests in Tiananmen Square and more than one hundred other cities nearly toppled communist rule in China. </w:t>
      </w:r>
      <w:r w:rsidRPr="005C5674">
        <w:rPr>
          <w:rStyle w:val="StyleUnderline"/>
        </w:rPr>
        <w:t>Jiang Zemin, who led China during the 1990s after Tiananmen, and Hu Jintao, the current leader, knows that they lack the personal prestige of Mao Zedong and Deng Xiaoping, who founded the People's Republic of China in 1949. They also recognize that two decades of economic reform and opening to the world have transformed Chinese society radically and created latent political challenges to communist rule.</w:t>
      </w:r>
      <w:r w:rsidRPr="005C4C11">
        <w:t xml:space="preserve"> During his second inaugural address, President Bush spoke about expanding freedom across the world and placed every authoritarian regime on notice. China's leaders could not have failed to take this message personally. </w:t>
      </w:r>
    </w:p>
    <w:p w:rsidR="00DB4EED" w:rsidRPr="005C5674" w:rsidRDefault="00DB4EED" w:rsidP="00DB4EED">
      <w:pPr>
        <w:rPr>
          <w:rStyle w:val="StyleUnderline"/>
        </w:rPr>
      </w:pPr>
      <w:r w:rsidRPr="005C5674">
        <w:rPr>
          <w:rStyle w:val="StyleUnderline"/>
        </w:rPr>
        <w:t xml:space="preserve">The worst nightmare of China's leaders is a national protest movement of discontented groups—unemployed workers, hard-pressed farmers, and students—united against the regime by the shared fervor of nationalism. </w:t>
      </w:r>
    </w:p>
    <w:p w:rsidR="00DB4EED" w:rsidRPr="005C5674" w:rsidRDefault="00DB4EED" w:rsidP="00DB4EED">
      <w:pPr>
        <w:rPr>
          <w:rStyle w:val="StyleUnderline"/>
        </w:rPr>
      </w:pPr>
      <w:r w:rsidRPr="00175E96">
        <w:t xml:space="preserve">Chinese history gives them good reason to worry. The two previous dynasties fell to nationalist revolutionary movements. Mass movements that accused leaders of failing to defend the nation against foreign aggression brought down the Qing Dynasty in 1911 and the Republic of China in 1949. </w:t>
      </w:r>
      <w:r w:rsidRPr="005C5674">
        <w:rPr>
          <w:rStyle w:val="StyleUnderline"/>
        </w:rPr>
        <w:t xml:space="preserve">No wonder China's current leaders are obsessed with the fear that the People's Republic of China could meet the same fate, and strive to stay ahead of the wave of popular nationalism sweeping the country. </w:t>
      </w:r>
    </w:p>
    <w:p w:rsidR="00DB4EED" w:rsidRPr="00175E96" w:rsidRDefault="00DB4EED" w:rsidP="00DB4EED">
      <w:r w:rsidRPr="00175E96">
        <w:t xml:space="preserve">In 1989, the regime was shaken to its roots by nationwide student protests and divisions within the leadership over how to handle them. </w:t>
      </w:r>
      <w:r w:rsidRPr="005C5674">
        <w:rPr>
          <w:rStyle w:val="StyleUnderline"/>
        </w:rPr>
        <w:t>If the military had refused to obey' Deng Xiaoping's command to forcibly impose order or if it had split, the Chinese Communist Party might have followed its Soviet counterpart into the dustbin of history.</w:t>
      </w:r>
      <w:r w:rsidRPr="00175E96">
        <w:t xml:space="preserve"> </w:t>
      </w:r>
    </w:p>
    <w:p w:rsidR="00DB4EED" w:rsidRPr="00175E96" w:rsidRDefault="00DB4EED" w:rsidP="00DB4EED">
      <w:r w:rsidRPr="005C5674">
        <w:rPr>
          <w:rStyle w:val="StyleUnderline"/>
        </w:rPr>
        <w:lastRenderedPageBreak/>
        <w:t>After the close call in 1989, China's leaders became fixated on what they call "social stability."</w:t>
      </w:r>
      <w:r w:rsidRPr="00175E96">
        <w:t xml:space="preserve"> </w:t>
      </w:r>
      <w:r w:rsidRPr="005C5674">
        <w:rPr>
          <w:rStyle w:val="StyleUnderline"/>
        </w:rPr>
        <w:t>They use that euphemism to convince the Chinese public that Communist Party rule is essential for maintaining order and prosperity, and that without it, a country as large as China would descend into civil war and chaos.</w:t>
      </w:r>
      <w:r w:rsidRPr="00175E96">
        <w:t xml:space="preserve"> In their speeches, the leaders make no secret of their anxieties about social unrest. </w:t>
      </w:r>
    </w:p>
    <w:p w:rsidR="00DB4EED" w:rsidRPr="00175E96" w:rsidRDefault="00DB4EED" w:rsidP="00DB4EED">
      <w:r w:rsidRPr="00175E96">
        <w:t xml:space="preserve">When Zhu </w:t>
      </w:r>
      <w:proofErr w:type="spellStart"/>
      <w:r w:rsidRPr="00175E96">
        <w:t>Rongii</w:t>
      </w:r>
      <w:proofErr w:type="spellEnd"/>
      <w:r w:rsidRPr="00175E96">
        <w:t xml:space="preserve"> concluded his term as premier in 2003, his farewell address emphasized social stability and called on officials to "deal correctly with inner conflicts among the people under the new situation, deal appropriately with sudden collective incidents, and work hard to resolve grass-roots conflicts and disputes to nip them in the bud."' </w:t>
      </w:r>
    </w:p>
    <w:p w:rsidR="00DB4EED" w:rsidRPr="00175E96" w:rsidRDefault="00DB4EED" w:rsidP="00DB4EED">
      <w:r w:rsidRPr="00175E96">
        <w:t xml:space="preserve">An important document issued in September 2004 by the Chinese Communist Party Central Committee openly acknowledged for the first time that Communist Party rule might not last forever in China. "The painful lesson of the loss of power by the communist parties of the Soviet Union and Eastern Europe," it said, is that "it is not easy for a proletarian political party to gain power, and even harder to exercise political power well, especially when it is held for a long time, and a party's status as a party in power does not necessarily last as long as the party does, nor is it something that once achieved is never lost."6 </w:t>
      </w:r>
    </w:p>
    <w:p w:rsidR="00DB4EED" w:rsidRPr="00175E96" w:rsidRDefault="00DB4EED" w:rsidP="00DB4EED">
      <w:r w:rsidRPr="00175E96">
        <w:t xml:space="preserve">In his 2006 annual press conference, current premier Wen </w:t>
      </w:r>
      <w:proofErr w:type="spellStart"/>
      <w:r w:rsidRPr="00175E96">
        <w:t>Jiabao</w:t>
      </w:r>
      <w:proofErr w:type="spellEnd"/>
      <w:r w:rsidRPr="00175E96">
        <w:t xml:space="preserve"> advised caution </w:t>
      </w:r>
      <w:proofErr w:type="gramStart"/>
      <w:r w:rsidRPr="00175E96">
        <w:t>In</w:t>
      </w:r>
      <w:proofErr w:type="gramEnd"/>
      <w:r w:rsidRPr="00175E96">
        <w:t xml:space="preserve"> the face of the threats to China's stability. To think about why danger looms will ensure one's security. To think about why chaos occurs will ensure one's peace. To think about why a country falls will ensure one's survival." 7 </w:t>
      </w:r>
    </w:p>
    <w:p w:rsidR="00DB4EED" w:rsidRPr="00175E96" w:rsidRDefault="00DB4EED" w:rsidP="00DB4EED">
      <w:r w:rsidRPr="005C5674">
        <w:rPr>
          <w:rStyle w:val="StyleUnderline"/>
        </w:rPr>
        <w:t xml:space="preserve">In the face of daily reports about violent protests, Communist Party leaders will never make international considerations a priority. "Their number one priority will always be the preservation of Communist Party rule. I learned this lesson in a vivid way a few years ago when I played the role of China's top leader in an unclassified "simulation" —a role-playing game designed to anticipate situations that American policymakers might face in the future. </w:t>
      </w:r>
      <w:r w:rsidRPr="00175E96">
        <w:t xml:space="preserve">The scenario involved large-scale labor unrest in several regions of China. All of us playacting as Chinese leaders single-mindedly concentrated on calling up the police and military to quell the protests and prevent them from spreading to other groups and regions. We paid no heed at all to the world criticism being broadcast to us on IV sets around the room. Even without specific information about the personalities of individual leaders, it was obvious that the nature of our situation required us to put domestic concerns ahead of international ones. During an internal crisis, keeping the lid on at home is much more important than foreign relations. </w:t>
      </w:r>
    </w:p>
    <w:p w:rsidR="00DB4EED" w:rsidRPr="00175E96" w:rsidRDefault="00DB4EED" w:rsidP="00DB4EED">
      <w:r w:rsidRPr="00175E96">
        <w:t xml:space="preserve">A corollary to this general rule is that domestic considerations take precedence over foreign relations during international crises too, as we saw after the U.S. accidental bombing of the Chinese Embassy in Belgrade in 1999 and the collision of a U.S. spy plane and a Chinese fighter jet in 2001, as well as a number of Taiwan- and Japan-related cases. </w:t>
      </w:r>
    </w:p>
    <w:p w:rsidR="00DB4EED" w:rsidRPr="005C5674" w:rsidRDefault="00DB4EED" w:rsidP="00DB4EED">
      <w:pPr>
        <w:rPr>
          <w:rStyle w:val="StyleUnderline"/>
        </w:rPr>
      </w:pPr>
      <w:r w:rsidRPr="005C5674">
        <w:rPr>
          <w:rStyle w:val="StyleUnderline"/>
        </w:rPr>
        <w:t xml:space="preserve">Preoccupation with domestic politics is not unique to China's leaders. Even in Western democracies like our own, foreign policy is driven as much by domestic considerations as by the opinions of our allies and other foreign countries. What distinguishes China, however, is that the survival of the regime, not just the next election is at stake. </w:t>
      </w:r>
    </w:p>
    <w:p w:rsidR="00DB4EED" w:rsidRPr="00175E96" w:rsidRDefault="00DB4EED" w:rsidP="00DB4EED">
      <w:r w:rsidRPr="00175E96">
        <w:t xml:space="preserve">Rising Powers and the Danger of War </w:t>
      </w:r>
    </w:p>
    <w:p w:rsidR="00DB4EED" w:rsidRPr="005C5674" w:rsidRDefault="00DB4EED" w:rsidP="00DB4EED">
      <w:pPr>
        <w:rPr>
          <w:rStyle w:val="StyleUnderline"/>
        </w:rPr>
      </w:pPr>
      <w:r w:rsidRPr="005C5674">
        <w:rPr>
          <w:rStyle w:val="StyleUnderline"/>
        </w:rPr>
        <w:t xml:space="preserve">Unless we understand the fears that drive China's leaders' international behavior and craft our own policies accordingly, the historical odds predict war, not peace. The most notable exception to the rule </w:t>
      </w:r>
      <w:r w:rsidRPr="005C5674">
        <w:rPr>
          <w:rStyle w:val="StyleUnderline"/>
        </w:rPr>
        <w:lastRenderedPageBreak/>
        <w:t xml:space="preserve">that rising powers </w:t>
      </w:r>
      <w:proofErr w:type="gramStart"/>
      <w:r w:rsidRPr="005C5674">
        <w:rPr>
          <w:rStyle w:val="StyleUnderline"/>
        </w:rPr>
        <w:t>cause</w:t>
      </w:r>
      <w:proofErr w:type="gramEnd"/>
      <w:r w:rsidRPr="005C5674">
        <w:rPr>
          <w:rStyle w:val="StyleUnderline"/>
        </w:rPr>
        <w:t xml:space="preserve"> war occurred when the United States surpassed Britain in the late nineteenth century. The two were able to avoid war in large part because they shared the same values and culture, something that cannot be said of democratic America and communist China.</w:t>
      </w:r>
    </w:p>
    <w:p w:rsidR="00DB4EED" w:rsidRPr="005C4C11" w:rsidRDefault="00DB4EED" w:rsidP="00DB4EED">
      <w:r w:rsidRPr="005C5674">
        <w:rPr>
          <w:rStyle w:val="StyleUnderline"/>
        </w:rPr>
        <w:t>As China grows richer, it builds its military strength.</w:t>
      </w:r>
      <w:r w:rsidRPr="005C4C11">
        <w:t xml:space="preserve"> China fits the classical pattern of a rising power described by historian Paul Kennedy. "Wealth is usually needed to underpin military power, and military power is usually needed to acquire and protect wealth."8</w:t>
      </w:r>
    </w:p>
    <w:p w:rsidR="00DB4EED" w:rsidRPr="00175E96" w:rsidRDefault="00DB4EED" w:rsidP="00DB4EED">
      <w:r w:rsidRPr="00175E96">
        <w:t xml:space="preserve">Since 1989, Chinese defense spending has grown at double-digit annual rates. The pace of military modernization accelerated during the 1990s in response to moves by Taiwan's leaders to establish the island as an independent sovereign country instead of a part of China. Estimates of the size of China's military spending vary widely because much of that spending is off-budget. Estimates range from a high of S80 to 90 billion (Department of Defense and the CIA)9 to $40 billion (International Institute for Strategic Studies and $31 to 38 billion (the RAND Corporation. For comparison, the United States spent $518 billion (2004); Russia spent $65 billion; Japan, $43 billion; and the United Kingdom, $38 billion (2003. Chinese military experts claim they will have a modern force capable of defeating Taiwan and countering American intervention by the second half of this decade. </w:t>
      </w:r>
    </w:p>
    <w:p w:rsidR="00DB4EED" w:rsidRPr="00175E96" w:rsidRDefault="00DB4EED" w:rsidP="00DB4EED">
      <w:r w:rsidRPr="00175E96">
        <w:t xml:space="preserve">Misperceptions and the Risk of War </w:t>
      </w:r>
    </w:p>
    <w:p w:rsidR="00DB4EED" w:rsidRPr="005C5674" w:rsidRDefault="00DB4EED" w:rsidP="00DB4EED">
      <w:pPr>
        <w:rPr>
          <w:rStyle w:val="StyleUnderline"/>
        </w:rPr>
      </w:pPr>
      <w:r w:rsidRPr="005C5674">
        <w:rPr>
          <w:rStyle w:val="StyleUnderline"/>
        </w:rPr>
        <w:t>Managing the prickly relations between China, the rising newcomer on the world stage, and the United States, the established star, is a daunting challenge.</w:t>
      </w:r>
      <w:r w:rsidRPr="005C4C11">
        <w:t xml:space="preserve"> China needs to reassure the United States that it isn't a threat— that it won't challenge America's dominance and is satisfied with a supporting role. And the United States needs to convince China that it is willing to share the limelight and work together as an ensemble. </w:t>
      </w:r>
      <w:r w:rsidRPr="005C5674">
        <w:rPr>
          <w:rStyle w:val="StyleUnderline"/>
        </w:rPr>
        <w:t xml:space="preserve">Both countries will have to accommodate each other. Though politicians in major countries like China and the United States understand the strategic necessity for compromise, they are tempted to use foreign threats as a foil to win domestic support as well. Superpowers want strong leaders who stand tall in the world. </w:t>
      </w:r>
    </w:p>
    <w:p w:rsidR="00DB4EED" w:rsidRPr="005C4C11" w:rsidRDefault="00DB4EED" w:rsidP="00DB4EED">
      <w:r w:rsidRPr="005C5674">
        <w:rPr>
          <w:rStyle w:val="StyleUnderline"/>
        </w:rPr>
        <w:t>Wars are caused by misperceptions—one country interpreting the behavior of another in the most threatening terms—as much as by actual conflicts of interest. The risk of misperceptions between China and the United States is heightened because we live in a unipolar world in which the power gap between the dominant power, the United States, and other countries is the largest it has ever been in world history.</w:t>
      </w:r>
      <w:r w:rsidRPr="005C4C11">
        <w:t xml:space="preserve"> The American economy is the size of the economies of Japan, Germany, the United Kingdom, France, and Italy combined. And it is six times the size of the Chinese economy. American military spending is greater than the expenditures of all the other countries in the world combined, and at least six times what China spends. </w:t>
      </w:r>
    </w:p>
    <w:p w:rsidR="00DB4EED" w:rsidRPr="005C5674" w:rsidRDefault="00DB4EED" w:rsidP="00DB4EED">
      <w:pPr>
        <w:rPr>
          <w:rStyle w:val="StyleUnderline"/>
        </w:rPr>
      </w:pPr>
      <w:r w:rsidRPr="005C5674">
        <w:rPr>
          <w:rStyle w:val="StyleUnderline"/>
        </w:rPr>
        <w:t xml:space="preserve">Before World War II, when a number of powerful countries existed, the addition of one new power did not appear to diminish any other country's position. Today, however, many Americans see the rise of China as a direct threat to our own country's predominance in the world. And China sees the United States as the one power that can block its rise to wealth and influence. How our two countries manage this dangerous historical transition may determine whether the twenty-first century is peaceful or not. </w:t>
      </w:r>
    </w:p>
    <w:p w:rsidR="00DB4EED" w:rsidRPr="00175E96" w:rsidRDefault="00DB4EED" w:rsidP="00DB4EED">
      <w:r w:rsidRPr="00175E96">
        <w:t xml:space="preserve">The Two Faces of Chinese Power </w:t>
      </w:r>
    </w:p>
    <w:p w:rsidR="00DB4EED" w:rsidRPr="005C5674" w:rsidRDefault="00DB4EED" w:rsidP="00DB4EED">
      <w:pPr>
        <w:rPr>
          <w:rStyle w:val="StyleUnderline"/>
        </w:rPr>
      </w:pPr>
      <w:r w:rsidRPr="005C5674">
        <w:rPr>
          <w:rStyle w:val="StyleUnderline"/>
        </w:rPr>
        <w:lastRenderedPageBreak/>
        <w:t xml:space="preserve">The question of whether China is a threat to other countries cannot be answered just by projecting China's abilities—its growth rates, technological advances, or military spending—into the future as many forecasters do. </w:t>
      </w:r>
    </w:p>
    <w:p w:rsidR="00DB4EED" w:rsidRPr="005C5674" w:rsidRDefault="00DB4EED" w:rsidP="00DB4EED">
      <w:pPr>
        <w:rPr>
          <w:rStyle w:val="StyleUnderline"/>
        </w:rPr>
      </w:pPr>
      <w:r w:rsidRPr="005C5674">
        <w:rPr>
          <w:rStyle w:val="StyleUnderline"/>
        </w:rPr>
        <w:t xml:space="preserve">Strength is only one part of the equation. Intentions—how China chooses to use its power—make the difference between peace and war. </w:t>
      </w:r>
    </w:p>
    <w:p w:rsidR="00DB4EED" w:rsidRPr="00175E96" w:rsidRDefault="00DB4EED" w:rsidP="00DB4EED">
      <w:r w:rsidRPr="00175E96">
        <w:t xml:space="preserve">The anxieties of China's Communist Party leaders about domestic challenges to their power motivate them to use their power in two very different ways. First, </w:t>
      </w:r>
      <w:r w:rsidRPr="005C5674">
        <w:rPr>
          <w:rStyle w:val="StyleUnderline"/>
        </w:rPr>
        <w:t>China generally behaves like a cautious, responsible power preoccupied with its own domestic problems and Intent on avoiding conflicts that would disrupt economic growth and social stability. Keeping the economy growing by at least 7 percent per year is considered a political imperative to create jobs and prevent the widespread unemployment that could lead to large-scale labor unrest.</w:t>
      </w:r>
      <w:r w:rsidRPr="00175E96">
        <w:t xml:space="preserve"> Chinese businesses and local governments have a stake in keeping foreign trade and Investment flowing. By cooperating with its neighbors, China creates a good environment for economic growth and suppresses ethnic and religious unrest in Tibet, Xinjiang, and Inner Mongolia. </w:t>
      </w:r>
    </w:p>
    <w:p w:rsidR="00DB4EED" w:rsidRPr="00175E96" w:rsidRDefault="00DB4EED" w:rsidP="00DB4EED">
      <w:r w:rsidRPr="005C5674">
        <w:rPr>
          <w:rStyle w:val="StyleUnderline"/>
        </w:rPr>
        <w:t>Acutely conscious that its rapid rise leads other countries to view it as a threat, China's diplomats have worked hard since the 1990s to build its reputation as a good global citizen and regional neighbor.</w:t>
      </w:r>
      <w:r w:rsidRPr="00175E96">
        <w:t xml:space="preserve"> China has become a staunch supporter of the World Trade Organization and the Non-proliferation Treaty, and it demonstrates its acceptance of the international status quo by participating in many more multilateral organizations than we would expect of a country at its level of development. Seeking to reassure its Asian neighbors about its benign intentions, China has resolved almost all of its border disputes, proffered free trade agreements to Southeast Asia, South Korea, and Japan, and established new forums for regional cooperation. China also has agreed to abide by a code of conduct with the Southeast Aslan countries to prevent conflict over the contested territory of the South China Sea, and signed a tripartite agreement with Vietnam and the Philippines to prospect jointly for oil and gas there. Most strikingly, it has stepped forward to mediate the dangerous standoff between the United States and North Korea over North Korea's nuclear weapons program and joined with other United Nations Security Council members to impose economic sanctions on North Korea after it tested a nuclear bomb. </w:t>
      </w:r>
      <w:r w:rsidRPr="005C5674">
        <w:rPr>
          <w:rStyle w:val="StyleUnderline"/>
        </w:rPr>
        <w:t>All of this cooperative behavior boosts China's international influence and is rooted in the leaders' interest in achieving peaceful International environment to sustain economic growth and prevent social unrest.</w:t>
      </w:r>
      <w:r w:rsidRPr="00175E96">
        <w:t xml:space="preserve"> </w:t>
      </w:r>
    </w:p>
    <w:p w:rsidR="00DB4EED" w:rsidRPr="00175E96" w:rsidRDefault="00DB4EED" w:rsidP="00DB4EED">
      <w:r w:rsidRPr="00175E96">
        <w:rPr>
          <w:rStyle w:val="StyleUnderline"/>
        </w:rPr>
        <w:t xml:space="preserve">But in a crisis—or when dealing with a well-publicized issue that might become a crisis—China's second, more aggressive persona emerges, with potentially dangerous consequences. This is especially true if the crisis is a hot-button issue involving Japan, Taiwan, or the United States. The Communist Party has embraced nationalism as its new ideology in an age when almost nobody believes in communism anymore. China's new commercial media and the Internet, as they compete for audiences, stimulate nationalism with front-page stories hyping the threats from Japan, Taiwan, and the United States. Whenever the public pays close attention to an issue, leaders feel they have to act tough to show how strong they are. Like Chinese Clark </w:t>
      </w:r>
      <w:proofErr w:type="spellStart"/>
      <w:r w:rsidRPr="00175E96">
        <w:rPr>
          <w:rStyle w:val="StyleUnderline"/>
        </w:rPr>
        <w:t>Kents</w:t>
      </w:r>
      <w:proofErr w:type="spellEnd"/>
      <w:r w:rsidRPr="00175E96">
        <w:rPr>
          <w:rStyle w:val="StyleUnderline"/>
        </w:rPr>
        <w:t>, they abandon their usual mild-mannered international demeanor, and reveal themselves as nationalist superheroes. Throwing caution to the Wind, they take risks to defend China's national honor.</w:t>
      </w:r>
      <w:r w:rsidRPr="005C5674">
        <w:t xml:space="preserve"> This more emotionally volatile side of China's split personality—we might call it China's "id" — could drive China into a military confrontation. </w:t>
      </w:r>
    </w:p>
    <w:p w:rsidR="00DB4EED" w:rsidRPr="00DB4EED" w:rsidRDefault="00DB4EED" w:rsidP="00DB4EED">
      <w:pPr>
        <w:pStyle w:val="Heading4"/>
      </w:pPr>
      <w:r w:rsidRPr="00DB4EED">
        <w:lastRenderedPageBreak/>
        <w:t>CCP instability causes nuclear war.</w:t>
      </w:r>
    </w:p>
    <w:p w:rsidR="00DB4EED" w:rsidRPr="00DA652D" w:rsidRDefault="00DB4EED" w:rsidP="00DB4EED">
      <w:r w:rsidRPr="00DA652D">
        <w:rPr>
          <w:rStyle w:val="Style13ptBold"/>
        </w:rPr>
        <w:t>Ash 15</w:t>
      </w:r>
      <w:r w:rsidRPr="00175E96">
        <w:t xml:space="preserve"> (Timothy </w:t>
      </w:r>
      <w:proofErr w:type="spellStart"/>
      <w:r w:rsidRPr="00175E96">
        <w:t>Garton</w:t>
      </w:r>
      <w:proofErr w:type="spellEnd"/>
      <w:r w:rsidRPr="00175E96">
        <w:t xml:space="preserve"> </w:t>
      </w:r>
      <w:r w:rsidRPr="00DA652D">
        <w:t xml:space="preserve">Ash, Professor of European Studies at Oxford University, “If US relations with China turn sour, there will probably be war,” The Guardian, October 16, 2015, </w:t>
      </w:r>
      <w:hyperlink r:id="rId59" w:history="1">
        <w:r w:rsidRPr="00DA652D">
          <w:t>https://www.theguardian.com/commentisfree/2015/oct/16/us-relations-china-war-america</w:t>
        </w:r>
      </w:hyperlink>
      <w:r w:rsidRPr="00DA652D">
        <w:t>) MA-T</w:t>
      </w:r>
    </w:p>
    <w:p w:rsidR="00DB4EED" w:rsidRPr="00175E96" w:rsidRDefault="00DB4EED" w:rsidP="00DB4EED">
      <w:r w:rsidRPr="00175E96">
        <w:rPr>
          <w:rStyle w:val="StyleUnderline"/>
        </w:rPr>
        <w:t xml:space="preserve">If Washington and Beijing do not get it right, there will probably be war somewhere in Asia some time over the next decade. </w:t>
      </w:r>
      <w:r w:rsidRPr="005C4C11">
        <w:rPr>
          <w:rFonts w:ascii="Georgia" w:hAnsi="Georgia"/>
          <w:b/>
          <w:u w:val="single"/>
        </w:rPr>
        <w:t>Vladimir Putin’s neo-imperialist Russia and the brutality of Islamic State are medium-sized regional challenges by comparison.</w:t>
      </w:r>
      <w:r w:rsidRPr="00175E96">
        <w:rPr>
          <w:rStyle w:val="StyleUnderline"/>
        </w:rPr>
        <w:t xml:space="preserve"> Climate change and the world economy cannot be managed without American-Chinese cooperation. </w:t>
      </w:r>
      <w:r w:rsidRPr="00175E96">
        <w:t>All this demands a bipartisan American grand strategy for the next 20 years, but US politics seems incapable of generating anything more than a partisan soundbite for the next 20 minutes.</w:t>
      </w:r>
    </w:p>
    <w:p w:rsidR="00DB4EED" w:rsidRPr="00175E96" w:rsidRDefault="00DB4EED" w:rsidP="00DB4EED">
      <w:r w:rsidRPr="00175E96">
        <w:t xml:space="preserve">In the South China Sea, China has, by massive dredging operations, turned submerged reefs with names out of the novels of Joseph Conrad – Mischief Reef, Fiery Cross Reef – into artificial islands, and is completing a 3,000m runway on Fiery Cross. President Xi Jinping recently presided over a massive, Kremlin-style parade of China’s military force, with Putin standing beside him as an </w:t>
      </w:r>
      <w:proofErr w:type="spellStart"/>
      <w:r w:rsidRPr="00175E96">
        <w:t>honoured</w:t>
      </w:r>
      <w:proofErr w:type="spellEnd"/>
      <w:r w:rsidRPr="00175E96">
        <w:t xml:space="preserve"> guest.</w:t>
      </w:r>
    </w:p>
    <w:p w:rsidR="00DB4EED" w:rsidRPr="00175E96" w:rsidRDefault="00DB4EED" w:rsidP="00DB4EED">
      <w:r w:rsidRPr="00175E96">
        <w:t>In support of its claim to a vast area of the South China Sea, within its “nine-dash-line”, China has rammed Philippine fishing boats and buzzed a US spy plane. The US has responded by telling its Asian allies that it will run “freedom of navigation” patrols past the disputed islands.</w:t>
      </w:r>
    </w:p>
    <w:p w:rsidR="00DB4EED" w:rsidRPr="00175E96" w:rsidRDefault="00DB4EED" w:rsidP="00DB4EED">
      <w:r w:rsidRPr="00175E96">
        <w:t xml:space="preserve">Interestingly, when Chinese warships sailed through US territorial waters around the </w:t>
      </w:r>
      <w:proofErr w:type="gramStart"/>
      <w:r w:rsidRPr="00175E96">
        <w:t>Aleutian islands</w:t>
      </w:r>
      <w:proofErr w:type="gramEnd"/>
      <w:r w:rsidRPr="00175E96">
        <w:t xml:space="preserve"> </w:t>
      </w:r>
      <w:hyperlink r:id="rId60" w:history="1">
        <w:r w:rsidRPr="005C4C11">
          <w:rPr>
            <w:rFonts w:ascii="Georgia" w:hAnsi="Georgia"/>
          </w:rPr>
          <w:t>last month</w:t>
        </w:r>
      </w:hyperlink>
      <w:r w:rsidRPr="00175E96">
        <w:t>, the US military reacted coolly, saying the Chinese naval vessels passed “in a manner consistent with international law”. The technical term for this is “innocent passage”. So now watch out for the Chinese reaction when US warships make innocent passage past Fiery Cross or Mischief Reef. Battleships sailing defiantly past disputed islands: what century are we in?</w:t>
      </w:r>
    </w:p>
    <w:p w:rsidR="00DB4EED" w:rsidRPr="00175E96" w:rsidRDefault="00DB4EED" w:rsidP="00DB4EED">
      <w:r w:rsidRPr="00175E96">
        <w:t xml:space="preserve">All this is bubbling up while Xi is firmly in control at home, with no immediate domestic crisis. </w:t>
      </w:r>
      <w:r w:rsidRPr="005C4C11">
        <w:rPr>
          <w:rFonts w:ascii="Georgia" w:hAnsi="Georgia"/>
          <w:b/>
          <w:u w:val="single"/>
        </w:rPr>
        <w:t>But the Chinese Communist party does face a long-term legitimation crisis. For decades, it has derived political legitimacy from impressive economic growth, which is now slowing down.</w:t>
      </w:r>
      <w:r w:rsidRPr="00175E96">
        <w:rPr>
          <w:rStyle w:val="StyleUnderline"/>
        </w:rPr>
        <w:t xml:space="preserve"> I believe Xi is making a massive Leninist gamble that reasserted single-party rule can manage the development of a complex, maturing economy and satisfy the growing expectations of an increasingly educated, urban and informed society.</w:t>
      </w:r>
      <w:r w:rsidRPr="00175E96">
        <w:t xml:space="preserve"> The Chinese leadership’s crude attempt to command the Chinese stock markets to rally earlier this year, reminiscent of King Canute’s confrontation with the incoming tide, is not encouraging.</w:t>
      </w:r>
    </w:p>
    <w:p w:rsidR="00DB4EED" w:rsidRPr="00175E96" w:rsidRDefault="00DB4EED" w:rsidP="00DB4EED">
      <w:r w:rsidRPr="00175E96">
        <w:rPr>
          <w:rStyle w:val="StyleUnderline"/>
        </w:rPr>
        <w:t xml:space="preserve">They can almost certainly keep the lid on for several years but, as always happens when necessary reform is postponed, the eventual crisis will be larger. At that point, the temptation for the Communist party leadership to play the nationalist card, perhaps with an actual military move, </w:t>
      </w:r>
      <w:proofErr w:type="spellStart"/>
      <w:r w:rsidRPr="00175E96">
        <w:rPr>
          <w:rStyle w:val="StyleUnderline"/>
        </w:rPr>
        <w:t>Galtieri</w:t>
      </w:r>
      <w:proofErr w:type="spellEnd"/>
      <w:r w:rsidRPr="00175E96">
        <w:rPr>
          <w:rStyle w:val="StyleUnderline"/>
        </w:rPr>
        <w:t>-style, against one of China’s Malvinas/Falkland Islands, would be very strong.</w:t>
      </w:r>
      <w:r w:rsidRPr="00175E96">
        <w:t xml:space="preserve"> Probably this would not be a direct confrontation with a formal US ally, </w:t>
      </w:r>
      <w:r w:rsidRPr="005C4C11">
        <w:rPr>
          <w:rFonts w:ascii="Georgia" w:hAnsi="Georgia"/>
          <w:b/>
          <w:u w:val="single"/>
        </w:rPr>
        <w:t>but the risks of miscalculation and escalation would be high.</w:t>
      </w:r>
      <w:r w:rsidRPr="00175E96">
        <w:rPr>
          <w:rStyle w:val="StyleUnderline"/>
        </w:rPr>
        <w:t xml:space="preserve"> With angry, nationalist public opinion in both countries, neither the Chinese nor the American leader could be seen to lose, and </w:t>
      </w:r>
      <w:r w:rsidRPr="005C4C11">
        <w:rPr>
          <w:rFonts w:ascii="Georgia" w:hAnsi="Georgia"/>
          <w:b/>
          <w:u w:val="single"/>
        </w:rPr>
        <w:t>both sides have nuclear weapons.</w:t>
      </w:r>
    </w:p>
    <w:p w:rsidR="00DB4EED" w:rsidRDefault="00DB4EED" w:rsidP="00DB4EED">
      <w:pPr>
        <w:rPr>
          <w:rStyle w:val="StyleUnderline"/>
        </w:rPr>
      </w:pPr>
      <w:r w:rsidRPr="00175E96">
        <w:rPr>
          <w:rStyle w:val="StyleUnderline"/>
        </w:rPr>
        <w:t xml:space="preserve">This is not idle scaremongering; it’s something the US military, intelligence and </w:t>
      </w:r>
      <w:proofErr w:type="spellStart"/>
      <w:r w:rsidRPr="00175E96">
        <w:rPr>
          <w:rStyle w:val="StyleUnderline"/>
        </w:rPr>
        <w:t>thinktank</w:t>
      </w:r>
      <w:proofErr w:type="spellEnd"/>
      <w:r w:rsidRPr="00175E96">
        <w:rPr>
          <w:rStyle w:val="StyleUnderline"/>
        </w:rPr>
        <w:t xml:space="preserve"> communities think about all the time, in order to avoid it.</w:t>
      </w:r>
    </w:p>
    <w:p w:rsidR="00DB4EED" w:rsidRDefault="00DB4EED" w:rsidP="00DB4EED">
      <w:pPr>
        <w:rPr>
          <w:rStyle w:val="StyleUnderline"/>
        </w:rPr>
      </w:pPr>
    </w:p>
    <w:p w:rsidR="00DB4EED" w:rsidRPr="005C4C11" w:rsidRDefault="00DB4EED" w:rsidP="00DB4EED">
      <w:pPr>
        <w:pStyle w:val="Heading4"/>
        <w:rPr>
          <w:rFonts w:ascii="Georgia" w:eastAsia="Times New Roman" w:hAnsi="Georgia"/>
        </w:rPr>
      </w:pPr>
      <w:r w:rsidRPr="005C4C11">
        <w:rPr>
          <w:rFonts w:ascii="Georgia" w:eastAsia="Times New Roman" w:hAnsi="Georgia"/>
        </w:rPr>
        <w:lastRenderedPageBreak/>
        <w:t>CCP collapse causes great power war.</w:t>
      </w:r>
    </w:p>
    <w:p w:rsidR="00DB4EED" w:rsidRPr="005C5674" w:rsidRDefault="00DB4EED" w:rsidP="00DB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A652D">
        <w:rPr>
          <w:rStyle w:val="Style13ptBold"/>
        </w:rPr>
        <w:t>Shirk 8</w:t>
      </w:r>
      <w:r w:rsidRPr="005C5674">
        <w:t xml:space="preserve"> (Susan Shirk, Professor Emeritus in political science at the University of California, San Diego, chair of the 21st Century China Program, served as deputy assistant secretary of state (1997-2000), responsible for U.S. policy toward China, Taiwan, Hong Kong and Mongolia and she founded and continues to lead the Northeast Asia Cooperation Dialogue, Director emeritus and advisory board chair of the University of California Institute on Global Conflict and Cooperation, Shirk served as a member of the U.S. Defense Policy board, the board of governors for the East-West Center (Hawaii), the board of trustees of the U.S.-Japan Foundation and the board of directors of the National Committee on United States-China Relations, Senior Director of Albright Stonebridge Group, awarded the 2015 Roger </w:t>
      </w:r>
      <w:proofErr w:type="spellStart"/>
      <w:r w:rsidRPr="005C5674">
        <w:t>Revelle</w:t>
      </w:r>
      <w:proofErr w:type="spellEnd"/>
      <w:r w:rsidRPr="005C5674">
        <w:t xml:space="preserve"> Medal, Ph.D. in Political Science from the Massachusetts Institute of Technology, “China: Fragile Superpower,” Oxford University Press, July 2008, ISBN: 9780195373196, </w:t>
      </w:r>
      <w:proofErr w:type="spellStart"/>
      <w:r w:rsidRPr="005C5674">
        <w:t>Proquest</w:t>
      </w:r>
      <w:proofErr w:type="spellEnd"/>
      <w:r w:rsidRPr="005C5674">
        <w:t>) MA-T</w:t>
      </w:r>
    </w:p>
    <w:p w:rsidR="00DB4EED" w:rsidRPr="00175E96" w:rsidRDefault="00DB4EED" w:rsidP="00DB4EED">
      <w:r w:rsidRPr="005C5674">
        <w:rPr>
          <w:rStyle w:val="StyleUnderline"/>
        </w:rPr>
        <w:t>Another lesson from Chinese history is that nationalism is the emotional platform that can meld various discontented social groups into a revolutionary movement.</w:t>
      </w:r>
      <w:r w:rsidRPr="00175E96">
        <w:t xml:space="preserve"> The Qing Dynasty and the Republic of China fell to nationalist movements that turned against the government for not standing up to foreign aggression. </w:t>
      </w:r>
      <w:r w:rsidRPr="005C5674">
        <w:rPr>
          <w:rStyle w:val="StyleUnderline"/>
        </w:rPr>
        <w:t xml:space="preserve">In recent years, anger against the United States and Japan has brought hundreds of thousands of students out on the streets. </w:t>
      </w:r>
      <w:r w:rsidRPr="005C4C11">
        <w:rPr>
          <w:b/>
          <w:u w:val="single"/>
        </w:rPr>
        <w:t>If China's leaders lose control of this nationalist fervor it could drive them into war or turn against the Communist government just as it did against the two governments that preceded it.</w:t>
      </w:r>
      <w:r w:rsidRPr="005C5674">
        <w:rPr>
          <w:rStyle w:val="StyleUnderline"/>
        </w:rPr>
        <w:t xml:space="preserve"> As the Chinese always say, "internal disorder and external pressure" go together.</w:t>
      </w:r>
      <w:r w:rsidRPr="00175E96">
        <w:t xml:space="preserve"> </w:t>
      </w:r>
    </w:p>
    <w:p w:rsidR="00DB4EED" w:rsidRPr="00175E96" w:rsidRDefault="00DB4EED" w:rsidP="00DB4EED">
      <w:r w:rsidRPr="00175E96">
        <w:t xml:space="preserve">Singapore former prime minister Lee </w:t>
      </w:r>
      <w:proofErr w:type="spellStart"/>
      <w:r w:rsidRPr="00175E96">
        <w:t>Kuan</w:t>
      </w:r>
      <w:proofErr w:type="spellEnd"/>
      <w:r w:rsidRPr="00175E96">
        <w:t xml:space="preserve"> Yew, an astute observer of China, says that although he is confident that the current leaders to concentrate on economic development and avoid the mistakes made by Germany and Japan when they were rising powers, he worries about "whether the next generation Will stay on this </w:t>
      </w:r>
      <w:proofErr w:type="gramStart"/>
      <w:r w:rsidRPr="00175E96">
        <w:t>course.. . .</w:t>
      </w:r>
      <w:proofErr w:type="gramEnd"/>
      <w:r w:rsidRPr="00175E96">
        <w:t xml:space="preserve"> We know the mind of the leaders but the mood of the people on the ground is another matter. Because there's no more communist ideology to hold the people together, the ground is now galvanized by Chinese patriotism and nationalism."</w:t>
      </w:r>
    </w:p>
    <w:p w:rsidR="00DB4EED" w:rsidRPr="00175E96" w:rsidRDefault="00DB4EED" w:rsidP="00DB4EED">
      <w:r w:rsidRPr="005C5674">
        <w:rPr>
          <w:rStyle w:val="StyleUnderline"/>
        </w:rPr>
        <w:t>Party leaders know their political survival depends as much on keeping the oligarchy unified and the military loyal as on preventing widespread protest. So far they have succeeded with a package that gives something to everyone: a pragmatic foreign policy that sustains domestic economic growth; tough rhetoric on Japan, Taiwan, and sometimes toward the United States; and double-digit increases in the People's Liberation Army's budget.</w:t>
      </w:r>
      <w:r w:rsidRPr="00175E96">
        <w:t xml:space="preserve"> But leadership competition is a constant fact of life, and policy differences are bound to emerge. </w:t>
      </w:r>
    </w:p>
    <w:p w:rsidR="00DB4EED" w:rsidRPr="00175E96" w:rsidRDefault="00DB4EED" w:rsidP="00DB4EED">
      <w:r w:rsidRPr="00175E96">
        <w:t xml:space="preserve">Two faces of Chinese foreign policy are both rooted in the nation's internal fragility. China behaves as a responsible power to signal its moderate aims and head off an International backlash that potentially could disrupt its economic growth, throw millions of workers out of their jobs, and inflame urban and rural unrest. </w:t>
      </w:r>
      <w:r w:rsidRPr="005C5674">
        <w:rPr>
          <w:rStyle w:val="StyleUnderline"/>
        </w:rPr>
        <w:t xml:space="preserve">At the same time, China's sometimes impetuous emotional responses to Japan, Taiwan, and the United States are the unfortunate result of the need to prove to the public, the military, the "control coalition" </w:t>
      </w:r>
      <w:r w:rsidRPr="00175E96">
        <w:t xml:space="preserve">(internal security and propaganda agencies), </w:t>
      </w:r>
      <w:r w:rsidRPr="005C5674">
        <w:rPr>
          <w:rStyle w:val="StyleUnderline"/>
        </w:rPr>
        <w:t>and to one another that they are staunch defenders of national pride and sovereignty. Hence, compromise on hot-button Issues involving Japan, Taiwan, or the United States might be cast as capitulation and become politically suicidal. In the end, China's emotional responses may undermine its more moderate aims and get it, and us, into trouble.</w:t>
      </w:r>
    </w:p>
    <w:p w:rsidR="00DB4EED" w:rsidRPr="00175E96" w:rsidRDefault="00DB4EED" w:rsidP="00DB4EED"/>
    <w:p w:rsidR="00DB4EED" w:rsidRPr="005C4C11" w:rsidRDefault="00DB4EED" w:rsidP="00DB4EED">
      <w:pPr>
        <w:pStyle w:val="Heading4"/>
        <w:rPr>
          <w:rFonts w:ascii="Georgia" w:hAnsi="Georgia"/>
        </w:rPr>
      </w:pPr>
      <w:r>
        <w:rPr>
          <w:rFonts w:ascii="Georgia" w:hAnsi="Georgia"/>
        </w:rPr>
        <w:lastRenderedPageBreak/>
        <w:t>Loss of legitimacy stokes nationalism – causes conflict escalation</w:t>
      </w:r>
    </w:p>
    <w:p w:rsidR="00DB4EED" w:rsidRPr="00175E96" w:rsidRDefault="00DB4EED" w:rsidP="00DB4EED">
      <w:r w:rsidRPr="00DA652D">
        <w:rPr>
          <w:rStyle w:val="Style13ptBold"/>
        </w:rPr>
        <w:t>Ogden 13</w:t>
      </w:r>
      <w:r w:rsidRPr="00175E96">
        <w:t xml:space="preserve"> (Chris Ogden, Senior Lecturer in Asian Security at the University of St Andrews, received his PhD in Politics &amp; International Relations from the University of Edinburgh, “Beyond Succession—China’s Internal Security Challenges,” Institute for </w:t>
      </w:r>
      <w:proofErr w:type="spellStart"/>
      <w:r w:rsidRPr="00175E96">
        <w:t>Defence</w:t>
      </w:r>
      <w:proofErr w:type="spellEnd"/>
      <w:r w:rsidRPr="00175E96">
        <w:t xml:space="preserve"> Studies and Analyses, 2013, </w:t>
      </w:r>
      <w:hyperlink r:id="rId61" w:history="1">
        <w:r w:rsidRPr="005C4C11">
          <w:rPr>
            <w:rFonts w:ascii="Georgia" w:hAnsi="Georgia"/>
          </w:rPr>
          <w:t>http://discuss.forumias.com/uploads/FileUpload/35/b353c04a9db213f2a3826324351ba5.pdf</w:t>
        </w:r>
      </w:hyperlink>
      <w:r w:rsidRPr="00175E96">
        <w:t>) MA-T</w:t>
      </w:r>
    </w:p>
    <w:p w:rsidR="00DB4EED" w:rsidRPr="00175E96" w:rsidRDefault="00DB4EED" w:rsidP="00DB4EED">
      <w:r w:rsidRPr="00175E96">
        <w:t xml:space="preserve">While naturally speculative, the examples cited above highlight how continued high Chinese growth is less than guaranteed and, more fundamentally, that falling economic growth has the potential to heighten social issues and unrest. Situated at the fulcrum of the global economy, and thus as a critical global market, any economic downturn in China would also have wider repercussions beyond its borders. High levels of interdependence and inter-reliance in a </w:t>
      </w:r>
      <w:proofErr w:type="spellStart"/>
      <w:r w:rsidRPr="00175E96">
        <w:t>globalised</w:t>
      </w:r>
      <w:proofErr w:type="spellEnd"/>
      <w:r w:rsidRPr="00175E96">
        <w:t xml:space="preserve"> world economy indicate how important the CCP’s management of these internal issues is. </w:t>
      </w:r>
      <w:r w:rsidRPr="00175E96">
        <w:rPr>
          <w:rStyle w:val="StyleUnderline"/>
        </w:rPr>
        <w:t>In turn, by slowing or stalling reform, lower growth would signiﬁcantly compound internal stability issues, potentially increase criticism directed towards the Party and further impact upon the CCP’s legitimacy to govern—a legitimacy that has been, since the 1980s, ﬁrmly tied to China’s economic fortunes and capitalist-led transformation. Such a scenario may well force the Party to adapt again—just as it did after the Cultural Revolution by refocusing from ideologically driven policies to economically driven policies—and harness a new source of legitimacy.</w:t>
      </w:r>
    </w:p>
    <w:p w:rsidR="00DB4EED" w:rsidRPr="00175E96" w:rsidRDefault="00DB4EED" w:rsidP="00DB4EED">
      <w:r w:rsidRPr="00175E96">
        <w:rPr>
          <w:rStyle w:val="StyleUnderline"/>
        </w:rPr>
        <w:t xml:space="preserve">One alternative source of legitimacy could be through more resolute appeals to nationalism. Via such appeals, China’s high levels of connectedness with the rest of the world, and its necessitated embrace of </w:t>
      </w:r>
      <w:proofErr w:type="spellStart"/>
      <w:r w:rsidRPr="00175E96">
        <w:rPr>
          <w:rStyle w:val="StyleUnderline"/>
        </w:rPr>
        <w:t>globalisation</w:t>
      </w:r>
      <w:proofErr w:type="spellEnd"/>
      <w:r w:rsidRPr="00175E96">
        <w:rPr>
          <w:rStyle w:val="StyleUnderline"/>
        </w:rPr>
        <w:t xml:space="preserve"> and external market forces, could be blamed for any Chinese downturn. Pleas to the memory of past injustices could be employed to simply recast declining economic revenues as a new period of external exploitation, a nascent ‘Century of Humiliation Mark II’. Such claims would also provide an ideal foil with which to funnel internal criticism and internal social unrest (potentially rising in the face of dwindling economic gains) outwards, away from the CCP and towards historically familiar targets—be they </w:t>
      </w:r>
      <w:proofErr w:type="spellStart"/>
      <w:r w:rsidRPr="00175E96">
        <w:rPr>
          <w:rStyle w:val="StyleUnderline"/>
        </w:rPr>
        <w:t>neighbouring</w:t>
      </w:r>
      <w:proofErr w:type="spellEnd"/>
      <w:r w:rsidRPr="00175E96">
        <w:rPr>
          <w:rStyle w:val="StyleUnderline"/>
        </w:rPr>
        <w:t xml:space="preserve"> Japan, the wider West or the international system as a whole.</w:t>
      </w:r>
      <w:r w:rsidRPr="00175E96">
        <w:t xml:space="preserve"> Within the narrative of restoring China to great power status, </w:t>
      </w:r>
      <w:r w:rsidRPr="00175E96">
        <w:rPr>
          <w:rStyle w:val="StyleUnderline"/>
        </w:rPr>
        <w:t>external powers could be additionally personiﬁed</w:t>
      </w:r>
      <w:r w:rsidRPr="00175E96">
        <w:t xml:space="preserve"> (just as they were perceived and characterized to be in the 19</w:t>
      </w:r>
      <w:r w:rsidRPr="005C4C11">
        <w:rPr>
          <w:rFonts w:ascii="Georgia" w:hAnsi="Georgia"/>
          <w:vertAlign w:val="superscript"/>
        </w:rPr>
        <w:t>th</w:t>
      </w:r>
      <w:r w:rsidRPr="00175E96">
        <w:t xml:space="preserve"> and 20</w:t>
      </w:r>
      <w:r w:rsidRPr="005C4C11">
        <w:rPr>
          <w:rFonts w:ascii="Georgia" w:hAnsi="Georgia"/>
          <w:vertAlign w:val="superscript"/>
        </w:rPr>
        <w:t>th</w:t>
      </w:r>
      <w:r w:rsidRPr="00175E96">
        <w:t xml:space="preserve"> centuries) </w:t>
      </w:r>
      <w:r w:rsidRPr="00175E96">
        <w:rPr>
          <w:rStyle w:val="StyleUnderline"/>
        </w:rPr>
        <w:t>as holding China back from its natural primacy and national destiny.</w:t>
      </w:r>
      <w:r w:rsidRPr="00175E96">
        <w:t xml:space="preserve"> As Jervis pertinently notes, ‘historical traumas can heavily inﬂuence future perceptions’,23 and Chinese history provides a wealth of such negative experiences to employ. </w:t>
      </w:r>
      <w:r w:rsidRPr="00175E96">
        <w:rPr>
          <w:rStyle w:val="StyleUnderline"/>
        </w:rPr>
        <w:t>Any such appeal does, however, come with high risks, with nationalist forces acting as a tap that is easy to turn on but potentially exceedingly difﬁcult to turn off again. A case in point here is the anti-Japanese riots of 2005 across China, which the state had major difﬁculty in ﬁnally controlling after their initial escalation.</w:t>
      </w:r>
      <w:r w:rsidRPr="00175E96">
        <w:t>24</w:t>
      </w:r>
    </w:p>
    <w:p w:rsidR="00444EAC" w:rsidRPr="00330E26" w:rsidRDefault="00AF5B8F" w:rsidP="00444EAC">
      <w:pPr>
        <w:pStyle w:val="Heading3"/>
      </w:pPr>
      <w:r>
        <w:lastRenderedPageBreak/>
        <w:t xml:space="preserve">Collapse Bad - </w:t>
      </w:r>
      <w:r w:rsidR="00290DC8">
        <w:t>Economy</w:t>
      </w:r>
    </w:p>
    <w:p w:rsidR="00444EAC" w:rsidRPr="00330E26" w:rsidRDefault="00444EAC" w:rsidP="00444EAC">
      <w:pPr>
        <w:pStyle w:val="Heading4"/>
      </w:pPr>
      <w:r w:rsidRPr="00330E26">
        <w:t>CCP collapse causes the second Great Depression</w:t>
      </w:r>
    </w:p>
    <w:p w:rsidR="00444EAC" w:rsidRPr="00330E26" w:rsidRDefault="00444EAC" w:rsidP="00444EAC">
      <w:pPr>
        <w:rPr>
          <w:rStyle w:val="Style13ptBold"/>
        </w:rPr>
      </w:pPr>
      <w:r w:rsidRPr="00330E26">
        <w:rPr>
          <w:rStyle w:val="Style13ptBold"/>
        </w:rPr>
        <w:t xml:space="preserve">BHANDARI. 10. </w:t>
      </w:r>
    </w:p>
    <w:p w:rsidR="00444EAC" w:rsidRPr="00330E26" w:rsidRDefault="00444EAC" w:rsidP="00444EAC">
      <w:r w:rsidRPr="00330E26">
        <w:t>Maya. Head of Emerging Markets Analysis, Lombard Street Research. “If the Chinese Bubble Bursts…” THE INTERNATIONAL ECONOMY. http://www.international-economy.com/TIE_F10_ChinaBubbleSymp.pdf</w:t>
      </w:r>
    </w:p>
    <w:p w:rsidR="00444EAC" w:rsidRPr="00330E26" w:rsidRDefault="00444EAC" w:rsidP="00444EAC">
      <w:pPr>
        <w:rPr>
          <w:u w:val="single"/>
        </w:rPr>
      </w:pPr>
      <w:r w:rsidRPr="00330E26">
        <w:t xml:space="preserve">The </w:t>
      </w:r>
      <w:r w:rsidRPr="00330E26">
        <w:rPr>
          <w:rStyle w:val="StyleUnderline"/>
        </w:rPr>
        <w:t>latest financial crisis proved</w:t>
      </w:r>
      <w:r w:rsidRPr="00330E26">
        <w:t xml:space="preserve"> </w:t>
      </w:r>
      <w:r w:rsidRPr="00330E26">
        <w:rPr>
          <w:rStyle w:val="StyleUnderline"/>
        </w:rPr>
        <w:t>the central role of China in</w:t>
      </w:r>
      <w:r w:rsidRPr="00330E26">
        <w:t xml:space="preserve"> driving </w:t>
      </w:r>
      <w:r w:rsidRPr="00330E26">
        <w:rPr>
          <w:rStyle w:val="StyleUnderline"/>
        </w:rPr>
        <w:t>global economic outcomes</w:t>
      </w:r>
      <w:r w:rsidRPr="00330E26">
        <w:t xml:space="preserve">. </w:t>
      </w:r>
      <w:r w:rsidRPr="00330E26">
        <w:rPr>
          <w:rStyle w:val="StyleUnderline"/>
        </w:rPr>
        <w:t>China</w:t>
      </w:r>
      <w:r w:rsidRPr="00330E26">
        <w:t xml:space="preserve"> </w:t>
      </w:r>
      <w:r w:rsidRPr="00330E26">
        <w:rPr>
          <w:rStyle w:val="StyleUnderline"/>
        </w:rPr>
        <w:t>is the chief overseas surplus country</w:t>
      </w:r>
      <w:r w:rsidRPr="00330E26">
        <w:t xml:space="preserve"> corresponding to the U.S. deficit, and it was excess ex ante Chinese savings which prompted ex post U _S. dis-saving. The </w:t>
      </w:r>
      <w:r w:rsidRPr="00330E26">
        <w:rPr>
          <w:rStyle w:val="StyleUnderline"/>
        </w:rPr>
        <w:t>massive</w:t>
      </w:r>
      <w:r w:rsidRPr="00330E26">
        <w:t xml:space="preserve"> ensuing </w:t>
      </w:r>
      <w:r w:rsidRPr="00330E26">
        <w:rPr>
          <w:rStyle w:val="StyleUnderline"/>
        </w:rPr>
        <w:t>build-up of debt triggered a Great Recession almost as bad as the Great Depression</w:t>
      </w:r>
      <w:r w:rsidRPr="00330E26">
        <w:t xml:space="preserve">. This causal direction, from excess saving to excess spending, is confirmed by low global real interest rates through much of the Goldilocks period. </w:t>
      </w:r>
      <w:r w:rsidRPr="00330E26">
        <w:rPr>
          <w:rStyle w:val="StyleUnderline"/>
        </w:rPr>
        <w:t>Had over-borrowing been the cause rather than effect</w:t>
      </w:r>
      <w:r w:rsidRPr="00330E26">
        <w:t xml:space="preserve">, then real </w:t>
      </w:r>
      <w:r w:rsidRPr="00330E26">
        <w:rPr>
          <w:rStyle w:val="StyleUnderline"/>
        </w:rPr>
        <w:t>interest rates would have been bid up to attract the required capital</w:t>
      </w:r>
      <w:r w:rsidRPr="00330E26">
        <w:t xml:space="preserve">. A prospective </w:t>
      </w:r>
      <w:r w:rsidRPr="00330E26">
        <w:rPr>
          <w:rStyle w:val="StyleUnderline"/>
        </w:rPr>
        <w:t>hard landing in China might</w:t>
      </w:r>
      <w:r w:rsidRPr="00330E26">
        <w:t xml:space="preserve"> thus </w:t>
      </w:r>
      <w:r w:rsidRPr="00330E26">
        <w:rPr>
          <w:rStyle w:val="StyleUnderline"/>
        </w:rPr>
        <w:t>be</w:t>
      </w:r>
      <w:r w:rsidRPr="00330E26">
        <w:t xml:space="preserve"> </w:t>
      </w:r>
      <w:r w:rsidRPr="00330E26">
        <w:rPr>
          <w:rStyle w:val="StyleUnderline"/>
        </w:rPr>
        <w:t>expected to have serious global implications</w:t>
      </w:r>
      <w:r w:rsidRPr="00330E26">
        <w:t xml:space="preserve">. The Chinese economy did slow sharply over the last eighteen months, but only briefly, as large-scale </w:t>
      </w:r>
      <w:proofErr w:type="spellStart"/>
      <w:r w:rsidRPr="00330E26">
        <w:t>Irhind</w:t>
      </w:r>
      <w:proofErr w:type="spellEnd"/>
      <w:r w:rsidRPr="00330E26">
        <w:t xml:space="preserve">-the-scenes stimulus meant that it quickly </w:t>
      </w:r>
      <w:proofErr w:type="spellStart"/>
      <w:r w:rsidRPr="00330E26">
        <w:t>retumed</w:t>
      </w:r>
      <w:proofErr w:type="spellEnd"/>
      <w:r w:rsidRPr="00330E26">
        <w:t xml:space="preserve"> to overheating. Given its 9—10 percent "trend" growth rate, and 30 per. cent import ratio, China is nearly twice as powerful a global growth locomotive as the United States, based on its implied import gain. So while the </w:t>
      </w:r>
      <w:r w:rsidRPr="00330E26">
        <w:rPr>
          <w:rStyle w:val="StyleUnderline"/>
        </w:rPr>
        <w:t>surrounding export</w:t>
      </w:r>
      <w:r w:rsidRPr="00330E26">
        <w:t xml:space="preserve"> </w:t>
      </w:r>
      <w:r w:rsidRPr="00330E26">
        <w:rPr>
          <w:rStyle w:val="StyleUnderline"/>
        </w:rPr>
        <w:t>hubs</w:t>
      </w:r>
      <w:r w:rsidRPr="00330E26">
        <w:t xml:space="preserve">, whose growth prospects are a "second derivative" of what transpires in China, </w:t>
      </w:r>
      <w:r w:rsidRPr="00330E26">
        <w:rPr>
          <w:rStyle w:val="StyleUnderline"/>
        </w:rPr>
        <w:t>would suffer most directly from Chinese slowing</w:t>
      </w:r>
      <w:r w:rsidRPr="00330E26">
        <w:t xml:space="preserve">, the </w:t>
      </w:r>
      <w:r w:rsidRPr="00330E26">
        <w:rPr>
          <w:rStyle w:val="StyleUnderline"/>
        </w:rPr>
        <w:t>knock to global growth would be significant.</w:t>
      </w:r>
      <w:r w:rsidRPr="00330E26">
        <w:t xml:space="preserve"> Voracious </w:t>
      </w:r>
      <w:r w:rsidRPr="00330E26">
        <w:rPr>
          <w:rStyle w:val="StyleUnderline"/>
        </w:rPr>
        <w:t>Chinese demand has</w:t>
      </w:r>
      <w:r w:rsidRPr="00330E26">
        <w:t xml:space="preserve"> also </w:t>
      </w:r>
      <w:r w:rsidRPr="00330E26">
        <w:rPr>
          <w:rStyle w:val="StyleUnderline"/>
        </w:rPr>
        <w:t xml:space="preserve">been a crucial driver of global commodity prices, particularly metals and oil, so they too may face a hard landing if Chinese demand dries up. </w:t>
      </w:r>
    </w:p>
    <w:p w:rsidR="00444EAC" w:rsidRPr="00330E26" w:rsidRDefault="00444EAC" w:rsidP="00444EAC">
      <w:pPr>
        <w:pStyle w:val="Heading4"/>
      </w:pPr>
      <w:r w:rsidRPr="00330E26">
        <w:t xml:space="preserve">CCP collapse deals a massive deflationary shock to the world. </w:t>
      </w:r>
    </w:p>
    <w:p w:rsidR="00444EAC" w:rsidRPr="00330E26" w:rsidRDefault="00444EAC" w:rsidP="00444EAC">
      <w:pPr>
        <w:rPr>
          <w:rStyle w:val="Style13ptBold"/>
        </w:rPr>
      </w:pPr>
      <w:r w:rsidRPr="00330E26">
        <w:rPr>
          <w:rStyle w:val="Style13ptBold"/>
        </w:rPr>
        <w:t>ZHAO. 10.</w:t>
      </w:r>
    </w:p>
    <w:p w:rsidR="00444EAC" w:rsidRPr="00330E26" w:rsidRDefault="00444EAC" w:rsidP="00444EAC">
      <w:r w:rsidRPr="00330E26">
        <w:t>Chen. Chief Global Strategist and Managing Editor for Global Investment Strategy, BCA Research Group. “If the Chinese Bubble Bursts…” THE INTERNATIONAL ECONOMY. http://www.international-economy.com/TIE_F10_ChinaBubbleSymp.pdf</w:t>
      </w:r>
    </w:p>
    <w:p w:rsidR="00444EAC" w:rsidRPr="00330E26" w:rsidRDefault="00444EAC" w:rsidP="00444EAC">
      <w:r w:rsidRPr="00330E26">
        <w:t xml:space="preserve">At the onset, I believe the odds of a China asset bub- </w:t>
      </w:r>
      <w:proofErr w:type="spellStart"/>
      <w:r w:rsidRPr="00330E26">
        <w:t>ble</w:t>
      </w:r>
      <w:proofErr w:type="spellEnd"/>
      <w:r w:rsidRPr="00330E26">
        <w:t xml:space="preserve"> bursting are very low. It is difficult to argue that Chinese asset markets, particularly real estate, are indeed already in a 'bubble. " Property prices in tier two and tier three cities are actually quite cheap, but for </w:t>
      </w:r>
      <w:proofErr w:type="spellStart"/>
      <w:r w:rsidRPr="00330E26">
        <w:t>pur</w:t>
      </w:r>
      <w:proofErr w:type="spellEnd"/>
      <w:r w:rsidRPr="00330E26">
        <w:t xml:space="preserve">- poses of discussion, there is always the danger that asset values could get massively inflated over the next few years. If so, a crash would be inevitable. In fact, China experienced a devastating real estate meltdown and "growth recession" in 1993—94, when then-premier Zhu </w:t>
      </w:r>
      <w:proofErr w:type="spellStart"/>
      <w:r w:rsidRPr="00330E26">
        <w:t>Rongii</w:t>
      </w:r>
      <w:proofErr w:type="spellEnd"/>
      <w:r w:rsidRPr="00330E26">
        <w:t xml:space="preserve"> initiated a credit crackdown to rein in spreading inflation and real estate speculation. Property prices in major cities dropped by over 40 per- cent and private sector GDP growth dropped to 3 per. cent from double-digit levels. Non-performing loans soared to 30 </w:t>
      </w:r>
      <w:proofErr w:type="spellStart"/>
      <w:r w:rsidRPr="00330E26">
        <w:t>perænt</w:t>
      </w:r>
      <w:proofErr w:type="spellEnd"/>
      <w:r w:rsidRPr="00330E26">
        <w:t xml:space="preserve"> of total banking sector assets. It took more than seven years for the government to clean up the financial mess and recapitalize the banking system. </w:t>
      </w:r>
      <w:r w:rsidRPr="00330E26">
        <w:rPr>
          <w:rStyle w:val="StyleUnderline"/>
        </w:rPr>
        <w:t>If another episode of a bursting asset bubble were to happen in China</w:t>
      </w:r>
      <w:r w:rsidRPr="00330E26">
        <w:t xml:space="preserve">, the </w:t>
      </w:r>
      <w:r w:rsidRPr="00330E26">
        <w:rPr>
          <w:rStyle w:val="StyleUnderline"/>
        </w:rPr>
        <w:t>damage to the banking sector could be rather severe.</w:t>
      </w:r>
      <w:r w:rsidRPr="00330E26">
        <w:t xml:space="preserve"> </w:t>
      </w:r>
      <w:r w:rsidRPr="00330E26">
        <w:rPr>
          <w:rStyle w:val="StyleUnderline"/>
        </w:rPr>
        <w:t xml:space="preserve">History has repeatedly show-n </w:t>
      </w:r>
      <w:r w:rsidRPr="00330E26">
        <w:t xml:space="preserve">that </w:t>
      </w:r>
      <w:r w:rsidRPr="00330E26">
        <w:rPr>
          <w:rStyle w:val="StyleUnderline"/>
        </w:rPr>
        <w:t>credit inflation begets asset bubbles</w:t>
      </w:r>
      <w:r w:rsidRPr="00330E26">
        <w:t xml:space="preserve"> </w:t>
      </w:r>
      <w:r w:rsidRPr="00330E26">
        <w:rPr>
          <w:rStyle w:val="StyleUnderline"/>
        </w:rPr>
        <w:t>and</w:t>
      </w:r>
      <w:r w:rsidRPr="00330E26">
        <w:t xml:space="preserve">, almost by definition, </w:t>
      </w:r>
      <w:r w:rsidRPr="00330E26">
        <w:rPr>
          <w:rStyle w:val="StyleUnderline"/>
        </w:rPr>
        <w:t>a bursting asset bubble always leads to</w:t>
      </w:r>
      <w:r w:rsidRPr="00330E26">
        <w:t xml:space="preserve"> a </w:t>
      </w:r>
      <w:r w:rsidRPr="00330E26">
        <w:rPr>
          <w:rStyle w:val="StyleUnderline"/>
        </w:rPr>
        <w:t>banking crisis and severe credit contraction</w:t>
      </w:r>
      <w:r w:rsidRPr="00330E26">
        <w:t xml:space="preserve">. In China's case, bank credit is the lifeline for large state-owned companies, and a credit crunch could choke off growth of these enterprises quickly. The big </w:t>
      </w:r>
      <w:r w:rsidRPr="00330E26">
        <w:lastRenderedPageBreak/>
        <w:t xml:space="preserve">difference between today's situation and the early 1990s, however, is that the Chinese authorities have accumulated </w:t>
      </w:r>
      <w:proofErr w:type="gramStart"/>
      <w:r w:rsidRPr="00330E26">
        <w:t>'.</w:t>
      </w:r>
      <w:proofErr w:type="spellStart"/>
      <w:r w:rsidRPr="00330E26">
        <w:t>ast</w:t>
      </w:r>
      <w:proofErr w:type="spellEnd"/>
      <w:proofErr w:type="gramEnd"/>
      <w:r w:rsidRPr="00330E26">
        <w:t xml:space="preserve"> reserves _ China also runs a huge </w:t>
      </w:r>
      <w:proofErr w:type="spellStart"/>
      <w:r w:rsidRPr="00330E26">
        <w:t>cun-ent</w:t>
      </w:r>
      <w:proofErr w:type="spellEnd"/>
      <w:r w:rsidRPr="00330E26">
        <w:t xml:space="preserve"> account surplus. In the early 1990s, China's reserves had dwindled to almost nothing and the current account was in massive deficit. As a real estate meltdown led to a collapse in the Chinese currency in 1992—93. In other words, Beijing today has a lot of resources at its disposal to stimulate the economy or to recapitalize the banking system, whenever necessary. Therefore, the impact of a bursting bubble on growth could be very sham and even severe, but it would be short-lived because of </w:t>
      </w:r>
      <w:proofErr w:type="spellStart"/>
      <w:r w:rsidRPr="00330E26">
        <w:t>supp</w:t>
      </w:r>
      <w:proofErr w:type="spellEnd"/>
      <w:r w:rsidRPr="00330E26">
        <w:t>-</w:t>
      </w:r>
      <w:proofErr w:type="gramStart"/>
      <w:r w:rsidRPr="00330E26">
        <w:t>an</w:t>
      </w:r>
      <w:proofErr w:type="gramEnd"/>
      <w:r w:rsidRPr="00330E26">
        <w:t xml:space="preserve"> from public sector spending _ A </w:t>
      </w:r>
      <w:r w:rsidRPr="00330E26">
        <w:rPr>
          <w:rStyle w:val="StyleUnderline"/>
        </w:rPr>
        <w:t>bursting China bubble would</w:t>
      </w:r>
      <w:r w:rsidRPr="00330E26">
        <w:t xml:space="preserve"> also </w:t>
      </w:r>
      <w:r w:rsidRPr="00330E26">
        <w:rPr>
          <w:rStyle w:val="StyleUnderline"/>
        </w:rPr>
        <w:t>be felt acutely in commodity prices</w:t>
      </w:r>
      <w:r w:rsidRPr="00330E26">
        <w:t xml:space="preserve">. </w:t>
      </w:r>
      <w:r w:rsidRPr="00330E26">
        <w:rPr>
          <w:rStyle w:val="StyleUnderline"/>
        </w:rPr>
        <w:t>The commodity</w:t>
      </w:r>
      <w:r w:rsidRPr="00330E26">
        <w:t xml:space="preserve"> story </w:t>
      </w:r>
      <w:r w:rsidRPr="00330E26">
        <w:rPr>
          <w:rStyle w:val="StyleUnderline"/>
        </w:rPr>
        <w:t>has been built around</w:t>
      </w:r>
      <w:r w:rsidRPr="00330E26">
        <w:t xml:space="preserve"> the </w:t>
      </w:r>
      <w:r w:rsidRPr="00330E26">
        <w:rPr>
          <w:rStyle w:val="StyleUnderline"/>
        </w:rPr>
        <w:t>China</w:t>
      </w:r>
      <w:r w:rsidRPr="00330E26">
        <w:t xml:space="preserve"> story. Naturally, </w:t>
      </w:r>
      <w:r w:rsidRPr="00330E26">
        <w:rPr>
          <w:rStyle w:val="StyleUnderline"/>
        </w:rPr>
        <w:t xml:space="preserve">a bursting China bub- </w:t>
      </w:r>
      <w:proofErr w:type="spellStart"/>
      <w:r w:rsidRPr="00330E26">
        <w:rPr>
          <w:rStyle w:val="StyleUnderline"/>
        </w:rPr>
        <w:t>ble</w:t>
      </w:r>
      <w:proofErr w:type="spellEnd"/>
      <w:r w:rsidRPr="00330E26">
        <w:rPr>
          <w:rStyle w:val="StyleUnderline"/>
        </w:rPr>
        <w:t xml:space="preserve"> would deal a devastating blow to</w:t>
      </w:r>
      <w:r w:rsidRPr="00330E26">
        <w:t xml:space="preserve"> the commodities as well as commodity producers such as </w:t>
      </w:r>
      <w:r w:rsidRPr="00330E26">
        <w:rPr>
          <w:rStyle w:val="StyleUnderline"/>
        </w:rPr>
        <w:t>Latin America, Australia, and Canada, among others</w:t>
      </w:r>
      <w:r w:rsidRPr="00330E26">
        <w:t xml:space="preserve">. </w:t>
      </w:r>
      <w:r w:rsidRPr="00330E26">
        <w:rPr>
          <w:rStyle w:val="StyleUnderline"/>
        </w:rPr>
        <w:t>Asia as a whole, and Japan</w:t>
      </w:r>
      <w:r w:rsidRPr="00330E26">
        <w:t xml:space="preserve"> in particular, </w:t>
      </w:r>
      <w:r w:rsidRPr="00330E26">
        <w:rPr>
          <w:rStyle w:val="StyleUnderline"/>
        </w:rPr>
        <w:t>would</w:t>
      </w:r>
      <w:r w:rsidRPr="00330E26">
        <w:t xml:space="preserve"> also </w:t>
      </w:r>
      <w:r w:rsidRPr="00330E26">
        <w:rPr>
          <w:rStyle w:val="StyleUnderline"/>
        </w:rPr>
        <w:t>be</w:t>
      </w:r>
      <w:r w:rsidRPr="00330E26">
        <w:t xml:space="preserve"> acutely </w:t>
      </w:r>
      <w:r w:rsidRPr="00330E26">
        <w:rPr>
          <w:rStyle w:val="StyleUnderline"/>
        </w:rPr>
        <w:t>affected</w:t>
      </w:r>
      <w:r w:rsidRPr="00330E26">
        <w:t xml:space="preserve"> by a "growth recession" in China. The </w:t>
      </w:r>
      <w:r w:rsidRPr="00330E26">
        <w:rPr>
          <w:rStyle w:val="StyleUnderline"/>
        </w:rPr>
        <w:t>economic integration between China and the rest of Asia is well—documented</w:t>
      </w:r>
      <w:r w:rsidRPr="00330E26">
        <w:t xml:space="preserve"> but it is important to note that there has been virtually no domestic spending in Japan in recent years and the country's economic growth has been leveraged almost entirely on exports to China </w:t>
      </w:r>
      <w:r w:rsidRPr="00330E26">
        <w:rPr>
          <w:rStyle w:val="StyleUnderline"/>
        </w:rPr>
        <w:t xml:space="preserve">A bursting China bubble could seriously impair Japan's economic </w:t>
      </w:r>
      <w:r w:rsidRPr="00330E26">
        <w:t xml:space="preserve">and asset market </w:t>
      </w:r>
      <w:r w:rsidRPr="00330E26">
        <w:rPr>
          <w:rStyle w:val="StyleUnderline"/>
        </w:rPr>
        <w:t>performance</w:t>
      </w:r>
      <w:r w:rsidRPr="00330E26">
        <w:t xml:space="preserve"> </w:t>
      </w:r>
      <w:r w:rsidRPr="00330E26">
        <w:rPr>
          <w:rStyle w:val="StyleUnderline"/>
        </w:rPr>
        <w:t xml:space="preserve">Finally, a bursting China bubble would be a mas- </w:t>
      </w:r>
      <w:proofErr w:type="spellStart"/>
      <w:r w:rsidRPr="00330E26">
        <w:rPr>
          <w:rStyle w:val="StyleUnderline"/>
        </w:rPr>
        <w:t>sive</w:t>
      </w:r>
      <w:proofErr w:type="spellEnd"/>
      <w:r w:rsidRPr="00330E26">
        <w:rPr>
          <w:rStyle w:val="StyleUnderline"/>
        </w:rPr>
        <w:t xml:space="preserve"> deflationary shock to the world economy</w:t>
      </w:r>
      <w:r w:rsidRPr="00330E26">
        <w:t>. With China in growth recession, glob</w:t>
      </w:r>
      <w:r w:rsidRPr="00330E26">
        <w:rPr>
          <w:rStyle w:val="StyleUnderline"/>
        </w:rPr>
        <w:t xml:space="preserve">al saving excesses could surge and world aggregate demand would vastly </w:t>
      </w:r>
      <w:proofErr w:type="spellStart"/>
      <w:r w:rsidRPr="00330E26">
        <w:rPr>
          <w:rStyle w:val="StyleUnderline"/>
        </w:rPr>
        <w:t>defi</w:t>
      </w:r>
      <w:proofErr w:type="spellEnd"/>
      <w:r w:rsidRPr="00330E26">
        <w:rPr>
          <w:rStyle w:val="StyleUnderline"/>
        </w:rPr>
        <w:t xml:space="preserve">- </w:t>
      </w:r>
      <w:proofErr w:type="spellStart"/>
      <w:r w:rsidRPr="00330E26">
        <w:rPr>
          <w:rStyle w:val="StyleUnderline"/>
        </w:rPr>
        <w:t>cient</w:t>
      </w:r>
      <w:proofErr w:type="spellEnd"/>
      <w:r w:rsidRPr="00330E26">
        <w:rPr>
          <w:rStyle w:val="StyleUnderline"/>
        </w:rPr>
        <w:t>. Bond yields could move to new lows and stocks would drop</w:t>
      </w:r>
      <w:r w:rsidRPr="00330E26">
        <w:t xml:space="preserve">, probably precipitously—in short, </w:t>
      </w:r>
      <w:r w:rsidRPr="00330E26">
        <w:rPr>
          <w:rStyle w:val="StyleUnderline"/>
        </w:rPr>
        <w:t>investors</w:t>
      </w:r>
      <w:r w:rsidRPr="00330E26">
        <w:t xml:space="preserve"> </w:t>
      </w:r>
      <w:r w:rsidRPr="00330E26">
        <w:rPr>
          <w:rStyle w:val="StyleUnderline"/>
        </w:rPr>
        <w:t>would face</w:t>
      </w:r>
      <w:r w:rsidRPr="00330E26">
        <w:t xml:space="preserve"> very bleak and </w:t>
      </w:r>
      <w:r w:rsidRPr="00330E26">
        <w:rPr>
          <w:rStyle w:val="StyleUnderline"/>
        </w:rPr>
        <w:t>frightening prospects</w:t>
      </w:r>
      <w:r w:rsidRPr="00330E26">
        <w:t xml:space="preserve">. </w:t>
      </w:r>
    </w:p>
    <w:p w:rsidR="00444EAC" w:rsidRPr="00DA652D" w:rsidRDefault="00444EAC" w:rsidP="00444EAC">
      <w:pPr>
        <w:pStyle w:val="Heading3"/>
      </w:pPr>
      <w:r>
        <w:lastRenderedPageBreak/>
        <w:t xml:space="preserve">Collapse </w:t>
      </w:r>
      <w:r w:rsidR="00AF5B8F">
        <w:t>Bad -</w:t>
      </w:r>
      <w:r>
        <w:t xml:space="preserve"> Taiwan War</w:t>
      </w:r>
    </w:p>
    <w:p w:rsidR="00444EAC" w:rsidRPr="00DA652D" w:rsidRDefault="00444EAC" w:rsidP="00444EAC">
      <w:pPr>
        <w:pStyle w:val="Heading4"/>
      </w:pPr>
      <w:r w:rsidRPr="00DA652D">
        <w:t>Any CCP instability causes war over Taiwan. That escalates.</w:t>
      </w:r>
    </w:p>
    <w:p w:rsidR="00444EAC" w:rsidRPr="005C5674" w:rsidRDefault="00444EAC" w:rsidP="00444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A652D">
        <w:rPr>
          <w:rStyle w:val="Style13ptBold"/>
        </w:rPr>
        <w:t>Shirk 8</w:t>
      </w:r>
      <w:r w:rsidRPr="005C5674">
        <w:t xml:space="preserve"> (Susan Shirk, Professor Emeritus in political science at the University of California, San Diego, chair of the 21st Century China Program, served as deputy assistant secretary of state (1997-2000), responsible for U.S. policy toward China, Taiwan, Hong Kong and Mongolia and she founded and continues to lead the Northeast Asia Cooperation Dialogue, Director emeritus and advisory board chair of the University of California Institute on Global Conflict and Cooperation, Shirk served as a member of the U.S. Defense Policy board, the board of governors for the East-West Center (Hawaii), the board of trustees of the U.S.-Japan Foundation and the board of directors of the National Committee on United States-China Relations, Senior Director of Albright Stonebridge Group, awarded the 2015 Roger </w:t>
      </w:r>
      <w:proofErr w:type="spellStart"/>
      <w:r w:rsidRPr="005C5674">
        <w:t>Revelle</w:t>
      </w:r>
      <w:proofErr w:type="spellEnd"/>
      <w:r w:rsidRPr="005C5674">
        <w:t xml:space="preserve"> Medal, Ph.D. in Political Science from the Massachusetts Institute of Technology, “China: Fragile Superpower,” Oxford University Press, July 2008, ISBN: 9780195373196, </w:t>
      </w:r>
      <w:proofErr w:type="spellStart"/>
      <w:r w:rsidRPr="005C5674">
        <w:t>Proquest</w:t>
      </w:r>
      <w:proofErr w:type="spellEnd"/>
      <w:r w:rsidRPr="005C5674">
        <w:t>) MA-T</w:t>
      </w:r>
    </w:p>
    <w:p w:rsidR="00444EAC" w:rsidRPr="00175E96" w:rsidRDefault="00444EAC" w:rsidP="00444EAC">
      <w:r w:rsidRPr="005C5674">
        <w:rPr>
          <w:rStyle w:val="StyleUnderline"/>
        </w:rPr>
        <w:t>If China's leaders believe the regime's survival is at stake, they would feel compelled to react militarily to an independence referendum—even if that means confronting America's military might—unless they can be persuaded to do something else that looks just as forceful to the public and other leaders.</w:t>
      </w:r>
      <w:r w:rsidRPr="00175E96">
        <w:t xml:space="preserve"> "Maybe they could say something new about China's right to use force, instead of actually using it. Or use economic sanctions," the military men brainstormed. "The Americans and others couldn't recognize Taiwan as an independent country, but that won't be enough to satisfy the Chinese people." Frustrated with always having to react to Taiwan's actions instead of taking the initiative in their own hands, they said, "We need to find a way to control the situation. Not give all the control to the Taiwanese. We need to do something." </w:t>
      </w:r>
    </w:p>
    <w:p w:rsidR="00444EAC" w:rsidRPr="00175E96" w:rsidRDefault="00444EAC" w:rsidP="00444EAC">
      <w:r w:rsidRPr="005C5674">
        <w:rPr>
          <w:rStyle w:val="StyleUnderline"/>
        </w:rPr>
        <w:t>China's decision makers feel trapped between Taiwan and their own public in an impossible situation.</w:t>
      </w:r>
      <w:r w:rsidRPr="00175E96">
        <w:t xml:space="preserve"> As one colonel put it, </w:t>
      </w:r>
      <w:r w:rsidRPr="005C5674">
        <w:rPr>
          <w:rStyle w:val="StyleUnderline"/>
        </w:rPr>
        <w:t>"People criticize the government for not doing enough about Taiwan. If Chen Shui-bian does something and the U.S. doesn't stop him, then the army will think it should act to teach him a lesson. Then the U.S. will respond and the Chinese people will support a harsh government reaction, showing muscle.</w:t>
      </w:r>
      <w:r w:rsidRPr="00175E96">
        <w:t xml:space="preserve"> But the U.S. is the world's superpower, it has face to keep, so the U.S. will have to respond. </w:t>
      </w:r>
      <w:r w:rsidRPr="005C4C11">
        <w:rPr>
          <w:b/>
          <w:u w:val="single"/>
        </w:rPr>
        <w:t>It will be impossible to control escalation.</w:t>
      </w:r>
      <w:r w:rsidRPr="00175E96">
        <w:t>”</w:t>
      </w:r>
    </w:p>
    <w:p w:rsidR="00444EAC" w:rsidRPr="00175E96" w:rsidRDefault="00444EAC" w:rsidP="00444EAC"/>
    <w:p w:rsidR="00444EAC" w:rsidRPr="00175E96" w:rsidRDefault="00444EAC" w:rsidP="00444EAC"/>
    <w:p w:rsidR="00444EAC" w:rsidRPr="00B118CE" w:rsidRDefault="00DB4EED" w:rsidP="00444EAC">
      <w:pPr>
        <w:pStyle w:val="Heading3"/>
      </w:pPr>
      <w:r>
        <w:lastRenderedPageBreak/>
        <w:t>Collapse Bad -</w:t>
      </w:r>
      <w:r w:rsidR="00444EAC">
        <w:t xml:space="preserve"> Japan War</w:t>
      </w:r>
    </w:p>
    <w:p w:rsidR="00444EAC" w:rsidRPr="005C4C11" w:rsidRDefault="00444EAC" w:rsidP="00444EAC">
      <w:pPr>
        <w:pStyle w:val="Heading4"/>
        <w:rPr>
          <w:rFonts w:eastAsia="Times New Roman"/>
        </w:rPr>
      </w:pPr>
      <w:r w:rsidRPr="005C4C11">
        <w:rPr>
          <w:rFonts w:eastAsia="Times New Roman"/>
        </w:rPr>
        <w:t>CCP instability causes a diversionary war with Japan.</w:t>
      </w:r>
    </w:p>
    <w:p w:rsidR="00444EAC" w:rsidRDefault="00444EAC" w:rsidP="00444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A652D">
        <w:rPr>
          <w:rStyle w:val="Style13ptBold"/>
        </w:rPr>
        <w:t>Shirk 8</w:t>
      </w:r>
      <w:r w:rsidRPr="005C5674">
        <w:t xml:space="preserve"> (Susan Shirk, Professor Emeritus in political science at the University of California, San Diego, chair of the 21st Century China Program, served as deputy assistant secretary of state (1997-2000), responsible for U.S. policy toward China, Taiwan, Hong Kong and Mongolia and she founded and continues to lead the Northeast Asia Cooperation Dialogue, Director emeritus and advisory board chair of the University of California Institute on Global Conflict and Cooperation, Shirk served as a member of the U.S. Defense Policy board, the board of governors for the East-West Center (Hawaii), the board of trustees of the U.S.-Japan Foundation and the board of directors of the National Committee on United States-China Relations, Senior Director of Albright Stonebridge Group, awarded the 2015 Roger </w:t>
      </w:r>
      <w:proofErr w:type="spellStart"/>
      <w:r w:rsidRPr="005C5674">
        <w:t>Revelle</w:t>
      </w:r>
      <w:proofErr w:type="spellEnd"/>
      <w:r w:rsidRPr="005C5674">
        <w:t xml:space="preserve"> Medal, Ph.D. in Political Science from the Massachusetts Institute of Technology, “China: Fragile Superpower,” Oxford University Press, July 2008, ISBN: 9780195373196, </w:t>
      </w:r>
      <w:proofErr w:type="spellStart"/>
      <w:r w:rsidRPr="005C5674">
        <w:t>Proquest</w:t>
      </w:r>
      <w:proofErr w:type="spellEnd"/>
      <w:r w:rsidRPr="005C5674">
        <w:t>) MA-T</w:t>
      </w:r>
    </w:p>
    <w:p w:rsidR="00444EAC" w:rsidRPr="005C5674" w:rsidRDefault="00444EAC" w:rsidP="00444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444EAC" w:rsidRPr="005C5674" w:rsidRDefault="00444EAC" w:rsidP="00444EAC">
      <w:r w:rsidRPr="005C5674">
        <w:rPr>
          <w:rStyle w:val="StyleUnderline"/>
        </w:rPr>
        <w:t>Of the three foreign policy relationships that China's leaders consider the most "sensitive" In domestic politics— Japan, Taiwan, and the United States—Japan is the one that is the most difficult for them to handle. Japan is the most critical zone in all aspects of China's foreign relations, requiring a skillful balancing act on the part of Chinese leaders. "Japan is the most emotional issue," a student explained. "It is the one issue on which public opinion really matters to the government."</w:t>
      </w:r>
      <w:r>
        <w:rPr>
          <w:rStyle w:val="StyleUnderline"/>
        </w:rPr>
        <w:t xml:space="preserve"> </w:t>
      </w:r>
      <w:r w:rsidRPr="005C5674">
        <w:rPr>
          <w:rStyle w:val="StyleUnderline"/>
        </w:rPr>
        <w:t>The Chinese Communist Party's political legitimacy is bound up with its 1945 victory in the Anti-Japanese War.</w:t>
      </w:r>
      <w:r w:rsidRPr="005C4C11">
        <w:t xml:space="preserve"> The founding legend of the People's Republic relates how the Chinese people, led by Mao Zedong and the CCP, finally stood up and threw off the yoke of fifty years of cruel and humiliating oppression by the apanese.12 Since 1949, PRC schoolbooks and propaganda have been retelling the story of Japan's victimization of China and China's heroic defeat of Japan.</w:t>
      </w:r>
      <w:r>
        <w:t xml:space="preserve"> </w:t>
      </w:r>
      <w:r w:rsidRPr="005C5674">
        <w:rPr>
          <w:rStyle w:val="StyleUnderline"/>
        </w:rPr>
        <w:t>Chinese politicians use Japan-related issues to mobilize support for themselves as strong leaders or to divert attention from difficult domestic problems. The less confident the leaders, the more they fan the fires of anti-Japanese nationalism.</w:t>
      </w:r>
      <w:r w:rsidRPr="005C4C11">
        <w:t xml:space="preserve"> Jiang Zemin took a much tougher public stance toward Japan than Mao Zedong or Deng Xiaoping ever did. </w:t>
      </w:r>
      <w:r w:rsidRPr="005C5674">
        <w:rPr>
          <w:rStyle w:val="StyleUnderline"/>
        </w:rPr>
        <w:t>The propaganda effort to revive popular support for the Communist Party through patriotism—an effort that began after Tiananmen—took Japan's aggression against China as its main historical justification. Party facilitates Internet-based mass petitions against Japan, and even permits small demonstrations on a regular basis outside the Japanese Embassy in Beijing. The media play to the public's appetite for anti-Japanese news and make it impossible for the CCF to control Japan-related information as thoroughly as it once did.</w:t>
      </w:r>
      <w:r>
        <w:rPr>
          <w:rStyle w:val="StyleUnderline"/>
        </w:rPr>
        <w:t xml:space="preserve"> </w:t>
      </w:r>
      <w:r w:rsidRPr="005C5674">
        <w:rPr>
          <w:rStyle w:val="StyleUnderline"/>
        </w:rPr>
        <w:t xml:space="preserve">Whenever anti-Japanese emotions boil over into large-scale protests that threaten to spin out of control, it takes a delicate touch to halt the protests without having them turn against the CCP instead. As scholar Zheng </w:t>
      </w:r>
      <w:proofErr w:type="spellStart"/>
      <w:r w:rsidRPr="005C5674">
        <w:rPr>
          <w:rStyle w:val="StyleUnderline"/>
        </w:rPr>
        <w:t>Yongnian</w:t>
      </w:r>
      <w:proofErr w:type="spellEnd"/>
      <w:r w:rsidRPr="005C5674">
        <w:rPr>
          <w:rStyle w:val="StyleUnderline"/>
        </w:rPr>
        <w:t xml:space="preserve"> says, the use of nationalism is beneficial for the regime, "but it must stop at a certain point.” In South Korea during the 1960s, public protests against what people viewed as the weak stance of the country's dictatorial leaders in dealing with Japan fueled the movement toward democracy—the same thing could happen in China."</w:t>
      </w:r>
      <w:r>
        <w:rPr>
          <w:rStyle w:val="StyleUnderline"/>
        </w:rPr>
        <w:t xml:space="preserve"> </w:t>
      </w:r>
      <w:r w:rsidRPr="005C5674">
        <w:rPr>
          <w:rStyle w:val="StyleUnderline"/>
        </w:rPr>
        <w:t>Jiang Zemin's campaign to pump up anti-Japanese nationalist sentiment has boxed his successors into a corner.</w:t>
      </w:r>
      <w:r w:rsidRPr="005C4C11">
        <w:t xml:space="preserve"> Hu and Wen don't dare to look soft on Japan. But on the other hand, if they can't find a way to cool down popular passions against Japan, during a crisis these passions might boil over into an antigovernment rebellion or make it impossible for them to duck an outright military clash with Japan.</w:t>
      </w:r>
      <w:r>
        <w:t xml:space="preserve"> </w:t>
      </w:r>
      <w:r w:rsidRPr="005C5674">
        <w:t>Japanese Backlash</w:t>
      </w:r>
      <w:r>
        <w:t xml:space="preserve"> </w:t>
      </w:r>
      <w:r w:rsidRPr="005C5674">
        <w:t>Until recently, st</w:t>
      </w:r>
      <w:r w:rsidRPr="005C5674">
        <w:rPr>
          <w:rStyle w:val="StyleUnderline"/>
        </w:rPr>
        <w:t>irring up popular hostility toward Japan looked safer than stirring up anger toward the United States or Taiwan, which could push the country into a shooting war with a much more powerful adversary. Some Chinese still think that venting against Japan is cost free</w:t>
      </w:r>
      <w:r w:rsidRPr="005C5674">
        <w:t xml:space="preserve">. Asa Beijing foreign policy expert explained to me during the </w:t>
      </w:r>
      <w:r w:rsidRPr="005C5674">
        <w:lastRenderedPageBreak/>
        <w:t xml:space="preserve">April 2005 demonstrations, </w:t>
      </w:r>
      <w:r w:rsidRPr="005C5674">
        <w:rPr>
          <w:rStyle w:val="StyleUnderline"/>
        </w:rPr>
        <w:t>“The U.S. is a superpower, so China doesn't want to offend it. But most Chinese view Japan as a second-rate power whose economy depends on China's growth."</w:t>
      </w:r>
      <w:r w:rsidRPr="005C5674">
        <w:t xml:space="preserve"> "</w:t>
      </w:r>
      <w:r w:rsidRPr="005C5674">
        <w:rPr>
          <w:rStyle w:val="StyleUnderline"/>
        </w:rPr>
        <w:t>That’s why the leaders take tough public positions against Japan</w:t>
      </w:r>
      <w:r w:rsidRPr="005C5674">
        <w:t>," he continued. “They don't care about the actual consequences, the actual costs." On April 18, 2005, one posting on Strong Nation Forum put it succinctly. "It is alright that our relations with Japan deteriorate to the worst. However, we must not damage our relations with the United States."</w:t>
      </w:r>
      <w:r>
        <w:t xml:space="preserve"> </w:t>
      </w:r>
      <w:r w:rsidRPr="005C5674">
        <w:rPr>
          <w:rStyle w:val="StyleUnderline"/>
        </w:rPr>
        <w:t>But the bolstering of domestic support by trashing relations with Japan is becoming riskier as a Japanese backlash builds</w:t>
      </w:r>
      <w:r w:rsidRPr="005C5674">
        <w:t xml:space="preserve">. "The Japanese public increasingly views China as a threat and supports the assertive stance of political leaders like Prime Minister Koizumi toward it. </w:t>
      </w:r>
      <w:r w:rsidRPr="005C5674">
        <w:rPr>
          <w:rStyle w:val="StyleUnderline"/>
        </w:rPr>
        <w:t>Perceptions of a threat from China make the public interested in revising Japan's postwar "peace constitution" and strengthening the country's military defense.</w:t>
      </w:r>
      <w:r w:rsidRPr="005C5674">
        <w:t xml:space="preserve"> The Japanese have also tired of the perpetual pressure to atone for the crimes committed </w:t>
      </w:r>
      <w:proofErr w:type="gramStart"/>
      <w:r w:rsidRPr="005C5674">
        <w:t>In</w:t>
      </w:r>
      <w:proofErr w:type="gramEnd"/>
      <w:r w:rsidRPr="005C5674">
        <w:t xml:space="preserve"> World War II and seek recognition that they too suffered greatly in the war. Koizumi, both stimulating and responding to this mood, was the first postwar prime minister to pay annual visits to the </w:t>
      </w:r>
      <w:proofErr w:type="spellStart"/>
      <w:r w:rsidRPr="005C5674">
        <w:t>Yasukuni</w:t>
      </w:r>
      <w:proofErr w:type="spellEnd"/>
      <w:r w:rsidRPr="005C5674">
        <w:t xml:space="preserve"> Shrine, and the first openly to acknowledge Japan's Self-Defense Forces as a real military.</w:t>
      </w:r>
      <w:r>
        <w:t xml:space="preserve"> </w:t>
      </w:r>
      <w:r w:rsidRPr="005C5674">
        <w:t>Japanese public opinion has soured on China. It took a sharp nosedive in 2004 after Japan defeated China in the Asian Cup soccer match in Beijing and an angry Chinese crowd assaulted a Japanese diplomat's car, breaking the rear window (the diplomat was uninjured.); A poll by Yomiuri Shimbun, one of Japan's leading newspapers, conducted after the April 2005 anti-Japanese demonstrations showed that overwhelming majorities favored taking a tough stance against China!' Six months after the protests, Japanese polls found that approximately 65 percent of Japanese felt unfriendly toward China, a larger proportion than that of Chinese who feel unfriendly to Japan (53.6 percent), according to Chinese polls. As of 2006, only 28 percent of the Japanese and 21 percent of the Chinese had positive views of each other, and people in both counties consider the other competitive, greedy, and arrogant.</w:t>
      </w:r>
      <w:r>
        <w:t xml:space="preserve"> </w:t>
      </w:r>
      <w:r w:rsidRPr="005C5674">
        <w:t xml:space="preserve">Japanese politicians are playing to the anti-Chinese mood. Koizumi issued two different statements on the 2005 anniversary of the end of World War II—one for foreign consumption that included an apology and an acknowledgement of Japan's "colonization and aggression" and one for domestic consumption that left them out. 10 In the 2005 parliamentary election, the opposition party's critique of Koizumi's frequent visits to the </w:t>
      </w:r>
      <w:proofErr w:type="spellStart"/>
      <w:r w:rsidRPr="005C5674">
        <w:t>Yasukuni</w:t>
      </w:r>
      <w:proofErr w:type="spellEnd"/>
      <w:r w:rsidRPr="005C5674">
        <w:t xml:space="preserve"> Shrine got little traction with the voters. Instead Koizumi's anti-Chinese attitude helped reelect the Liberal Democratic Party with an increased majority. When Koizumi retired as prime minister in September 2006 the majority Liberal Democratic Party chose Shinzo Abe, a politician known for his hawkish anti-China attitude, to succeed him</w:t>
      </w:r>
      <w:r w:rsidRPr="005C5674">
        <w:rPr>
          <w:rStyle w:val="StyleUnderline"/>
        </w:rPr>
        <w:t>. Japan has reduced its development aid to China because its public resents China's lack of gratitude and worries about fueling China's military buildup</w:t>
      </w:r>
      <w:r w:rsidRPr="005C5674">
        <w:t>. (The Chinese government has not publicized the aid.) Also, after years of ignoring Chinese vessels exploring off the coast of Japan, ostensibly for research purposes, the Koizumi government started to challenge them publicly. It's becoming clear that the interplay between the domestic politics of the two sides is dragging the relationship into a downward spiral.</w:t>
      </w:r>
      <w:r>
        <w:t xml:space="preserve"> </w:t>
      </w:r>
      <w:r w:rsidRPr="005C5674">
        <w:t>People in China see every Japanese act through the lens of history and fail to recognize the impact of China's own actions on Japan. A Chinese student complained that Japanese politicians were pandering to anti-Chinese sentiments. "Public opinion matters, but the leaders can influence back," he said, with no apparent appreciation that the same could be said of China. An October zc05 poll done jointly by Chinese and Japanese organizations found that 90 percent of Chinese blamed Japan for the poor relations between the two countries, while more than half the Japanese respondents said it was hard to tell which side was to blame.</w:t>
      </w:r>
      <w:r>
        <w:t xml:space="preserve"> </w:t>
      </w:r>
      <w:r w:rsidRPr="005C5674">
        <w:t>International Risks</w:t>
      </w:r>
      <w:r>
        <w:t xml:space="preserve"> </w:t>
      </w:r>
      <w:r w:rsidRPr="005C5674">
        <w:rPr>
          <w:rStyle w:val="StyleUnderline"/>
        </w:rPr>
        <w:t>The possibility of military conflict between China and Japan</w:t>
      </w:r>
      <w:r w:rsidRPr="005C5674">
        <w:t xml:space="preserve">, the two largest economies and largest militaries in Asia, </w:t>
      </w:r>
      <w:r w:rsidRPr="005C5674">
        <w:rPr>
          <w:rStyle w:val="StyleUnderline"/>
        </w:rPr>
        <w:t>no longer seems as remote as it once did</w:t>
      </w:r>
      <w:r w:rsidRPr="005C5674">
        <w:t xml:space="preserve">. With the price of oil sky-high and both countries dependent on </w:t>
      </w:r>
      <w:r w:rsidRPr="005C5674">
        <w:lastRenderedPageBreak/>
        <w:t xml:space="preserve">imported fuels, the long-simmering territorial dispute over the East China Sea that lies between the two countries is becoming an active conflict of interest. </w:t>
      </w:r>
      <w:r w:rsidRPr="005C5674">
        <w:rPr>
          <w:rStyle w:val="StyleUnderline"/>
        </w:rPr>
        <w:t>For years, the two governments tried to keep nationalist hotheads from stirring up popular emotions</w:t>
      </w:r>
      <w:r w:rsidRPr="005C5674">
        <w:t xml:space="preserve"> over the disputed </w:t>
      </w:r>
      <w:proofErr w:type="spellStart"/>
      <w:r w:rsidRPr="005C5674">
        <w:t>Diaoyu</w:t>
      </w:r>
      <w:proofErr w:type="spellEnd"/>
      <w:r w:rsidRPr="005C5674">
        <w:t xml:space="preserve"> Islands (called the </w:t>
      </w:r>
      <w:proofErr w:type="spellStart"/>
      <w:r w:rsidRPr="005C5674">
        <w:t>Senkakus</w:t>
      </w:r>
      <w:proofErr w:type="spellEnd"/>
      <w:r w:rsidRPr="005C5674">
        <w:t xml:space="preserve"> by the Japanese) and the surrounding waters of the East China Sea. Japan took control of the islands in 1895 when it acquired Taiwan and Korea. After the end of World War II, the United States administered them, and returned them to Japan in 1972. But the Chinese believe that the islands have been theirs for centuries.</w:t>
      </w:r>
    </w:p>
    <w:p w:rsidR="00444EAC" w:rsidRDefault="00DB4EED" w:rsidP="00444EAC">
      <w:pPr>
        <w:pStyle w:val="Heading3"/>
      </w:pPr>
      <w:r>
        <w:lastRenderedPageBreak/>
        <w:t>Chinese Democracy Bad – A2 Solves War</w:t>
      </w:r>
    </w:p>
    <w:p w:rsidR="00DB4EED" w:rsidRPr="00DB4EED" w:rsidRDefault="00DB4EED" w:rsidP="00DB4EED"/>
    <w:p w:rsidR="00444EAC" w:rsidRPr="005C4C11" w:rsidRDefault="00444EAC" w:rsidP="00444EAC">
      <w:pPr>
        <w:pStyle w:val="Heading4"/>
        <w:rPr>
          <w:rFonts w:ascii="Georgia" w:hAnsi="Georgia"/>
        </w:rPr>
      </w:pPr>
      <w:r w:rsidRPr="005C4C11">
        <w:rPr>
          <w:rFonts w:ascii="Georgia" w:hAnsi="Georgia"/>
        </w:rPr>
        <w:t>Democratic peace theory doesn’t apply to China.</w:t>
      </w:r>
    </w:p>
    <w:p w:rsidR="00444EAC" w:rsidRPr="00175E96" w:rsidRDefault="00444EAC" w:rsidP="00444EAC">
      <w:r w:rsidRPr="00DA652D">
        <w:rPr>
          <w:rStyle w:val="Style13ptBold"/>
        </w:rPr>
        <w:t>Roy 13</w:t>
      </w:r>
      <w:r w:rsidRPr="00175E96">
        <w:t xml:space="preserve"> (Denny Roy, Ph.D. in political science from the University of Chicago, Senior Fellow at the East-West Center in Honolulu, “Return of the Dragon: Rising China and Regional Security,” Columbia University Press, 2013, </w:t>
      </w:r>
      <w:hyperlink r:id="rId62" w:history="1">
        <w:r w:rsidRPr="005C4C11">
          <w:rPr>
            <w:rFonts w:ascii="Georgia" w:hAnsi="Georgia"/>
          </w:rPr>
          <w:t>https://www.ciaonet.org/attachments/27986/uploads?1443463485</w:t>
        </w:r>
      </w:hyperlink>
      <w:r w:rsidRPr="00175E96">
        <w:t>) MA-T</w:t>
      </w:r>
    </w:p>
    <w:p w:rsidR="00444EAC" w:rsidRPr="00175E96" w:rsidRDefault="00444EAC" w:rsidP="00444EAC">
      <w:r w:rsidRPr="00175E96">
        <w:t xml:space="preserve">What eﬀect would democratization in China have on regional security? </w:t>
      </w:r>
    </w:p>
    <w:p w:rsidR="00444EAC" w:rsidRPr="00175E96" w:rsidRDefault="00444EAC" w:rsidP="00444EAC">
      <w:pPr>
        <w:rPr>
          <w:rStyle w:val="StyleUnderline"/>
        </w:rPr>
      </w:pPr>
      <w:r w:rsidRPr="00175E96">
        <w:rPr>
          <w:rStyle w:val="StyleUnderline"/>
        </w:rPr>
        <w:t>The “democratic peace theory” holds that democracies rarely if ever go to war against each other.</w:t>
      </w:r>
      <w:r w:rsidRPr="00175E96">
        <w:t xml:space="preserve"> It raises hopes that the expansion of democracy throughout the world should reduce the incidence of war. Global democratization would make war virtually obsolete</w:t>
      </w:r>
      <w:r w:rsidRPr="00175E96">
        <w:rPr>
          <w:rStyle w:val="StyleUnderline"/>
        </w:rPr>
        <w:t>. According to this theory, if China converted to a democracy, the relations between China and Asia Paciﬁc democracies such as the United States, Japan, Taiwan, India, South Korea, and the Philippines would dramatically improve because the threat of war between them would disappear.</w:t>
      </w:r>
    </w:p>
    <w:p w:rsidR="00444EAC" w:rsidRPr="00175E96" w:rsidRDefault="00444EAC" w:rsidP="00444EAC">
      <w:r w:rsidRPr="00175E96">
        <w:rPr>
          <w:rStyle w:val="StyleUnderline"/>
        </w:rPr>
        <w:t>In China’s case, however, peace through democratization is a false hope. One of the arguments supporting the democratic peace theory is that authoritarian governments can drag their people into unpopular wars that beneﬁt the elite class but that democratic leaders are deterred from going to war without public approval out of fear they will be voted out of oﬃce. Although Chinese leaders are not popularly elected, they are as sensitive to public opinion as the national leaders of many democratic countries. Some of China’s most confrontational foreign policies—such as the refusal to accept postwar Japan as a fully rehabilitated country, the assertion of Chinese rights over the international waters east and southeast of China, and the PRC’s claim to sovereignty over Taiwan—clearly have the support of the Chinese public. In eﬀect, on these issues China is already “democratic” because policy reﬂects the will of the majority of the PRC citizenry. Chinese foreign policy in these areas would not change because of a democratization of China’s system of government.</w:t>
      </w:r>
    </w:p>
    <w:p w:rsidR="00444EAC" w:rsidRPr="00175E96" w:rsidRDefault="00444EAC" w:rsidP="00444EAC">
      <w:r w:rsidRPr="00175E96">
        <w:rPr>
          <w:rStyle w:val="StyleUnderline"/>
        </w:rPr>
        <w:t>Another argument supporting the expectation that a democratic China would be peaceful is that brainwashing by a government-controlled media and education system makes the Chinese people support Chinese foreign policies that cause international tension.</w:t>
      </w:r>
      <w:r w:rsidRPr="00175E96">
        <w:t xml:space="preserve"> If democracy allowed for a “marketplace of ideas,” the Chinese people could consider a variety of viewpoints and might choose compromise and conciliation instead of conﬂict with their Asia-Paciﬁc neighbors. </w:t>
      </w:r>
      <w:r w:rsidRPr="00175E96">
        <w:rPr>
          <w:rStyle w:val="StyleUnderline"/>
        </w:rPr>
        <w:t>This argument, however, is invalid. The mass nationalism that underpins support of assertive foreign policies is chosen by the Chinese people, not forced upon them. The Chinese do not uncritically accept the rhetoric of their own government. They also have access to other sides of the story, including commentary from the countries with which China has disputes.</w:t>
      </w:r>
      <w:r w:rsidRPr="00175E96">
        <w:t xml:space="preserve"> About sixty million Chinese traveled abroad in , and an estimated ﬁve hundred million Chinese use the Internet. Many Chinese who study in the West return home with reinforced feelings of Chinese nationalism. </w:t>
      </w:r>
      <w:r w:rsidRPr="00175E96">
        <w:rPr>
          <w:rStyle w:val="StyleUnderline"/>
        </w:rPr>
        <w:t>Furthermore, loosening the government’s control over the media does not exclusively promote peaceful international relations. A free media can also spread inﬂammatory commentary. If China had fewer controls on its press, Chinese leaders could not prevent the media from reporting concessions and compromises made by Beijing to defuse crises with foreign governments.</w:t>
      </w:r>
      <w:r w:rsidRPr="00175E96">
        <w:t xml:space="preserve"> The Chinese domestic media did not report, for example, that Beijing agreed to pay the United States $. million in compensation for damage to U.S. diplomatic buildings in China caused by anti-U.S. rioting after the bombing of the Chinese embassy in Belgrade in . Many Chinese </w:t>
      </w:r>
      <w:r w:rsidRPr="00175E96">
        <w:lastRenderedPageBreak/>
        <w:t>would have severely criticized their leaders for this payoﬀ. In a China with a free press and democratic elections, some peacemaking eﬀ orts by the Chinese government would be more constrained.</w:t>
      </w:r>
    </w:p>
    <w:p w:rsidR="00444EAC" w:rsidRPr="00175E96" w:rsidRDefault="00444EAC" w:rsidP="00444EAC">
      <w:r w:rsidRPr="00175E96">
        <w:rPr>
          <w:rStyle w:val="StyleUnderline"/>
        </w:rPr>
        <w:t>Some research suggests that even where authoritarian states convert to a democratic system, the reputed pacifying eﬀects on the state’s foreign policy do not appear right away. On the contrary, new democracies with political institutions that are not yet well established are even more likely to go to war than authoritarian states. This is because unrestrained nationalist impulses are translated directly into national policy. It is not diﬃcult to imagine that a newly democratic China would be war prone. Bureaucrats and national leaders tend to be calculating and cold blooded, while the mass public is comparatively emotional, strategically short sighted, and concerned with moral principles. Democratization would not extinguish Chinese nationalism. It would, however, weaken the government’s ability to act as a moderating buﬀer between an agitated populace and external policy. An elected and fully accountable government would be forced to pander to raw popular impulses.</w:t>
      </w:r>
      <w:r w:rsidRPr="00175E96">
        <w:t xml:space="preserve"> In some </w:t>
      </w:r>
      <w:proofErr w:type="gramStart"/>
      <w:r w:rsidRPr="00175E96">
        <w:t>cases</w:t>
      </w:r>
      <w:proofErr w:type="gramEnd"/>
      <w:r w:rsidRPr="00175E96">
        <w:t xml:space="preserve"> the Chinese public has proved more belligerent than the government, forcing the authorities to play a delicate game of indulging domestic anger while trying to limit the damage to China’s foreign relationships.</w:t>
      </w:r>
    </w:p>
    <w:p w:rsidR="00444EAC" w:rsidRPr="00175E96" w:rsidRDefault="00444EAC" w:rsidP="00444EAC">
      <w:pPr>
        <w:rPr>
          <w:rStyle w:val="StyleUnderline"/>
        </w:rPr>
      </w:pPr>
      <w:r w:rsidRPr="00175E96">
        <w:rPr>
          <w:rStyle w:val="StyleUnderline"/>
        </w:rPr>
        <w:t>The democratization of the PRC would not by itself solve the issues disputed between China and its democratic neighbors, nor would it necessarily reduce the tensions caused by those issues.</w:t>
      </w:r>
    </w:p>
    <w:p w:rsidR="00CC4171" w:rsidRPr="005C5674" w:rsidRDefault="00CC4171" w:rsidP="00CC4171">
      <w:pPr>
        <w:pStyle w:val="Heading4"/>
      </w:pPr>
      <w:r w:rsidRPr="005C5674">
        <w:t>Democratic China doesn’t solve conflict</w:t>
      </w:r>
    </w:p>
    <w:p w:rsidR="00CC4171" w:rsidRPr="00BF5E83" w:rsidRDefault="00CC4171" w:rsidP="00CC4171">
      <w:proofErr w:type="spellStart"/>
      <w:r w:rsidRPr="00BF5E83">
        <w:rPr>
          <w:rStyle w:val="Style13ptBold"/>
        </w:rPr>
        <w:t>Hornat</w:t>
      </w:r>
      <w:proofErr w:type="spellEnd"/>
      <w:r w:rsidRPr="00BF5E83">
        <w:rPr>
          <w:rStyle w:val="Style13ptBold"/>
        </w:rPr>
        <w:t xml:space="preserve"> 12</w:t>
      </w:r>
      <w:r w:rsidRPr="00BF5E83">
        <w:t xml:space="preserve"> (Jan </w:t>
      </w:r>
      <w:proofErr w:type="spellStart"/>
      <w:r w:rsidRPr="00BF5E83">
        <w:t>Hornat</w:t>
      </w:r>
      <w:proofErr w:type="spellEnd"/>
      <w:r w:rsidRPr="00BF5E83">
        <w:t xml:space="preserve"> </w:t>
      </w:r>
      <w:r w:rsidRPr="00BF5E83">
        <w:rPr>
          <w:shd w:val="clear" w:color="auto" w:fill="FFFFFF"/>
        </w:rPr>
        <w:t xml:space="preserve">is a researcher in the Department of American Studies at Charles University in </w:t>
      </w:r>
      <w:proofErr w:type="gramStart"/>
      <w:r w:rsidRPr="00BF5E83">
        <w:rPr>
          <w:shd w:val="clear" w:color="auto" w:fill="FFFFFF"/>
        </w:rPr>
        <w:t>Prague.</w:t>
      </w:r>
      <w:r w:rsidRPr="00BF5E83">
        <w:rPr>
          <w:rFonts w:ascii="Times" w:hAnsi="Times"/>
          <w:sz w:val="12"/>
          <w:szCs w:val="20"/>
        </w:rPr>
        <w:t>¶</w:t>
      </w:r>
      <w:proofErr w:type="gramEnd"/>
      <w:r w:rsidRPr="00BF5E83">
        <w:rPr>
          <w:rFonts w:ascii="Times" w:hAnsi="Times"/>
          <w:sz w:val="12"/>
          <w:szCs w:val="20"/>
        </w:rPr>
        <w:t xml:space="preserve"> </w:t>
      </w:r>
      <w:r w:rsidRPr="00BF5E83">
        <w:t>, 11-23-2012, "Chinese Democracy Is No Goal," National Interest, http://nationalinterest.org/commentary/chinese-democracy-no-goal-7761)</w:t>
      </w:r>
    </w:p>
    <w:p w:rsidR="00CC4171" w:rsidRPr="00BF5E83" w:rsidRDefault="00CC4171" w:rsidP="00CC4171">
      <w:r w:rsidRPr="00BF5E83">
        <w:t>But unfortunately</w:t>
      </w:r>
      <w:r w:rsidRPr="00BF5E83">
        <w:rPr>
          <w:rStyle w:val="StyleUnderline"/>
        </w:rPr>
        <w:t xml:space="preserve">, democracy is not a panacea. In fact, a democratic China may not be much different from today’s </w:t>
      </w:r>
      <w:proofErr w:type="gramStart"/>
      <w:r w:rsidRPr="00BF5E83">
        <w:rPr>
          <w:rStyle w:val="StyleUnderline"/>
        </w:rPr>
        <w:t>China.¶</w:t>
      </w:r>
      <w:proofErr w:type="gramEnd"/>
      <w:r w:rsidRPr="00BF5E83">
        <w:rPr>
          <w:rStyle w:val="StyleUnderline"/>
        </w:rPr>
        <w:t xml:space="preserve"> Democracies are not always exemplary international actors</w:t>
      </w:r>
      <w:r w:rsidRPr="00BF5E83">
        <w:t xml:space="preserve">—take for example the United States. It failed to ratify international agreements such as the Statute of the International Criminal Court or the United Nations Convention on the Law of the Sea. In fact, Washington has also manipulated with the value of the dollar, though in a </w:t>
      </w:r>
      <w:proofErr w:type="gramStart"/>
      <w:r w:rsidRPr="00BF5E83">
        <w:t>more opaque</w:t>
      </w:r>
      <w:proofErr w:type="gramEnd"/>
      <w:r w:rsidRPr="00BF5E83">
        <w:t xml:space="preserve"> manner than China: the 1985 Plaza Accord was arguably intended to limit growing Japanese imports to the United States. Furthermore, as an assertive actor in world affairs, the United States often circumvents international organizations such as the United Nations when in pursuit of national </w:t>
      </w:r>
      <w:proofErr w:type="gramStart"/>
      <w:r w:rsidRPr="00BF5E83">
        <w:t>interests.</w:t>
      </w:r>
      <w:r w:rsidRPr="00F7034F">
        <w:t>¶</w:t>
      </w:r>
      <w:proofErr w:type="gramEnd"/>
      <w:r w:rsidRPr="00F7034F">
        <w:t xml:space="preserve"> </w:t>
      </w:r>
      <w:r w:rsidRPr="00BF5E83">
        <w:t xml:space="preserve">Before accepting a democratic China into the international system, it would behoove Washington to soften its superpower mindset toward Beijing. </w:t>
      </w:r>
      <w:r w:rsidRPr="00BF5E83">
        <w:rPr>
          <w:rStyle w:val="StyleUnderline"/>
        </w:rPr>
        <w:t xml:space="preserve">A democratically governed China would likely still have great power ambitions and Beijing could legitimately claim the role of the “second superpower” in the next </w:t>
      </w:r>
      <w:proofErr w:type="gramStart"/>
      <w:r w:rsidRPr="00BF5E83">
        <w:rPr>
          <w:rStyle w:val="StyleUnderline"/>
        </w:rPr>
        <w:t>decade.¶</w:t>
      </w:r>
      <w:proofErr w:type="gramEnd"/>
      <w:r w:rsidRPr="00BF5E83">
        <w:rPr>
          <w:rStyle w:val="StyleUnderline"/>
        </w:rPr>
        <w:t xml:space="preserve"> Democratization would upgrade China’s political power and credibility in the international community.</w:t>
      </w:r>
      <w:r w:rsidRPr="00BF5E83">
        <w:t xml:space="preserve"> The United States and the European Union would forego the leverage of confronting China about its policies, as China’s laws would be the result of a popularly elected </w:t>
      </w:r>
      <w:proofErr w:type="gramStart"/>
      <w:r w:rsidRPr="00BF5E83">
        <w:t>government.</w:t>
      </w:r>
      <w:r w:rsidRPr="00F7034F">
        <w:t>¶</w:t>
      </w:r>
      <w:proofErr w:type="gramEnd"/>
      <w:r w:rsidRPr="00F7034F">
        <w:t xml:space="preserve"> </w:t>
      </w:r>
      <w:r w:rsidRPr="00BF5E83">
        <w:rPr>
          <w:rStyle w:val="StyleUnderline"/>
        </w:rPr>
        <w:t>New problems, which could destabilize democracy, might appear. For example, would Tibet and Xinjiang attempt to breakaway? How would privatization of state firms and redistribution of land proceed? What would North Korea do in the midst of losing its only ally?</w:t>
      </w:r>
      <w:r w:rsidRPr="00BF5E83">
        <w:t xml:space="preserve"> If Chinese democracy could not meet growth rates of authoritarian China, how would the Chinese public </w:t>
      </w:r>
      <w:proofErr w:type="gramStart"/>
      <w:r w:rsidRPr="00BF5E83">
        <w:t>react?</w:t>
      </w:r>
      <w:r w:rsidRPr="00F7034F">
        <w:t>¶</w:t>
      </w:r>
      <w:proofErr w:type="gramEnd"/>
      <w:r w:rsidRPr="00F7034F">
        <w:t xml:space="preserve"> </w:t>
      </w:r>
      <w:r w:rsidRPr="00BF5E83">
        <w:t xml:space="preserve">Like Western-style democracies, a democratic China may repudiate its non-interventionist doctrine and be more assertive in pursuit of its interests. How would the United States react to a Chinese “coalition of the willing”? Democratic or not, </w:t>
      </w:r>
      <w:r w:rsidRPr="00BF5E83">
        <w:rPr>
          <w:rStyle w:val="StyleUnderline"/>
        </w:rPr>
        <w:t xml:space="preserve">China would still depend on a growing amount of natural resources and territorial disputes in the South China Sea would continue to </w:t>
      </w:r>
      <w:r w:rsidRPr="00BF5E83">
        <w:rPr>
          <w:rStyle w:val="StyleUnderline"/>
        </w:rPr>
        <w:lastRenderedPageBreak/>
        <w:t xml:space="preserve">disrupt regional </w:t>
      </w:r>
      <w:proofErr w:type="gramStart"/>
      <w:r w:rsidRPr="00BF5E83">
        <w:rPr>
          <w:rStyle w:val="StyleUnderline"/>
        </w:rPr>
        <w:t>security.¶</w:t>
      </w:r>
      <w:proofErr w:type="gramEnd"/>
      <w:r w:rsidRPr="00F7034F">
        <w:t xml:space="preserve"> </w:t>
      </w:r>
      <w:r w:rsidRPr="00BF5E83">
        <w:t xml:space="preserve">A democratic Chinese government would face significant obstacles, some unforeseen, that have toppled regimes or caused civil wars in the past. Indeed, China’s Communist Party claims that political liberalization would lead to “chaos.” At the same time, the party feels compelled to imitate democracy, creating a liberal façade to justify its rule. Whether real or imagined, Chinese democracy may not bring the effects everyone hopes for. </w:t>
      </w:r>
    </w:p>
    <w:p w:rsidR="00444EAC" w:rsidRPr="00E813B9" w:rsidRDefault="00DB4EED" w:rsidP="00DB4EED">
      <w:pPr>
        <w:pStyle w:val="Heading3"/>
      </w:pPr>
      <w:r>
        <w:lastRenderedPageBreak/>
        <w:t xml:space="preserve">Chinese Democracy </w:t>
      </w:r>
      <w:r w:rsidR="00CC4171">
        <w:t>Bad – Nationalism Turn</w:t>
      </w:r>
    </w:p>
    <w:p w:rsidR="00444EAC" w:rsidRPr="00C416E4" w:rsidRDefault="00444EAC" w:rsidP="00444EAC">
      <w:pPr>
        <w:rPr>
          <w:sz w:val="16"/>
          <w:szCs w:val="16"/>
        </w:rPr>
      </w:pPr>
    </w:p>
    <w:p w:rsidR="00444EAC" w:rsidRPr="00DA652D" w:rsidRDefault="00444EAC" w:rsidP="00444EAC">
      <w:pPr>
        <w:pStyle w:val="Heading4"/>
      </w:pPr>
      <w:r w:rsidRPr="00DA652D">
        <w:t>CCP rule is key to peace. Democracy in China drives nationalism.</w:t>
      </w:r>
    </w:p>
    <w:p w:rsidR="00444EAC" w:rsidRPr="00DA652D" w:rsidRDefault="00444EAC" w:rsidP="00444EAC">
      <w:r w:rsidRPr="00CC4171">
        <w:rPr>
          <w:rStyle w:val="Style13ptBold"/>
        </w:rPr>
        <w:t xml:space="preserve">Keck 14 </w:t>
      </w:r>
      <w:r w:rsidRPr="00DA652D">
        <w:t xml:space="preserve">(Zachary Keck, Research Assistant at the Harvard Kennedy School's </w:t>
      </w:r>
      <w:proofErr w:type="spellStart"/>
      <w:r w:rsidRPr="00DA652D">
        <w:t>Belfer</w:t>
      </w:r>
      <w:proofErr w:type="spellEnd"/>
      <w:r w:rsidRPr="00DA652D">
        <w:t xml:space="preserve"> Center for Science and International Affairs, where he studies nuclear weapons, U.S.-China relations, and U.S. defense policy, former managing editor of The National Interest, former managing editor of The Diplomat, “Chinese Democracy: A ‘Nightmare’ Scenario for US,” The Diplomat, October 22, 2014, </w:t>
      </w:r>
      <w:hyperlink r:id="rId63" w:history="1">
        <w:r w:rsidRPr="005C4C11">
          <w:rPr>
            <w:rFonts w:ascii="Georgia" w:hAnsi="Georgia"/>
          </w:rPr>
          <w:t>http://thediplomat.com/2014/10/chinese-democracy-a-nightmare-scenario-for-us/</w:t>
        </w:r>
      </w:hyperlink>
      <w:r w:rsidRPr="00DA652D">
        <w:t>) MA-T</w:t>
      </w:r>
    </w:p>
    <w:p w:rsidR="00444EAC" w:rsidRPr="00DA652D" w:rsidRDefault="00444EAC" w:rsidP="00444EAC">
      <w:pPr>
        <w:rPr>
          <w:rStyle w:val="StyleUnderline"/>
        </w:rPr>
      </w:pPr>
      <w:r w:rsidRPr="00DA652D">
        <w:rPr>
          <w:rStyle w:val="StyleUnderline"/>
        </w:rPr>
        <w:t>A democratic China would be a nightmare for the West, according to a leading former Southeast Asian former diplomat.</w:t>
      </w:r>
    </w:p>
    <w:p w:rsidR="00444EAC" w:rsidRPr="00DA652D" w:rsidRDefault="00444EAC" w:rsidP="00444EAC">
      <w:r w:rsidRPr="00DA652D">
        <w:rPr>
          <w:rStyle w:val="StyleUnderline"/>
        </w:rPr>
        <w:t>One of the paradoxes for the West is that it is better off with the Chinese Communist Party (CCP) in power in China</w:t>
      </w:r>
      <w:r w:rsidRPr="00DA652D">
        <w:t xml:space="preserve">, </w:t>
      </w:r>
      <w:hyperlink r:id="rId64" w:tgtFrame="_blank" w:history="1">
        <w:r w:rsidRPr="005C4C11">
          <w:rPr>
            <w:rFonts w:ascii="Georgia" w:hAnsi="Georgia"/>
          </w:rPr>
          <w:t xml:space="preserve">Kishore </w:t>
        </w:r>
        <w:proofErr w:type="spellStart"/>
        <w:r w:rsidRPr="005C4C11">
          <w:rPr>
            <w:rFonts w:ascii="Georgia" w:hAnsi="Georgia"/>
          </w:rPr>
          <w:t>Mahbubani</w:t>
        </w:r>
        <w:proofErr w:type="spellEnd"/>
      </w:hyperlink>
      <w:r w:rsidRPr="00DA652D">
        <w:t xml:space="preserve">, the Dean of the Lee </w:t>
      </w:r>
      <w:proofErr w:type="spellStart"/>
      <w:r w:rsidRPr="00DA652D">
        <w:t>Kuan</w:t>
      </w:r>
      <w:proofErr w:type="spellEnd"/>
      <w:r w:rsidRPr="00DA652D">
        <w:t xml:space="preserve"> Yew School of Public Policy of the National University of Singapore and that country’s former UN ambassador, told a D.C. audience on Tuesday.</w:t>
      </w:r>
    </w:p>
    <w:p w:rsidR="00444EAC" w:rsidRPr="00DA652D" w:rsidRDefault="00444EAC" w:rsidP="00444EAC">
      <w:r w:rsidRPr="00DA652D">
        <w:t xml:space="preserve">Noting that the general consensus in the United States has long been that a liberal democratic China would be a more responsible global power, </w:t>
      </w:r>
      <w:proofErr w:type="spellStart"/>
      <w:r w:rsidRPr="00DA652D">
        <w:t>Mahbubani</w:t>
      </w:r>
      <w:proofErr w:type="spellEnd"/>
      <w:r w:rsidRPr="00DA652D">
        <w:t xml:space="preserve"> warned Americans to be careful what they wish for.</w:t>
      </w:r>
    </w:p>
    <w:p w:rsidR="00444EAC" w:rsidRPr="00DA652D" w:rsidRDefault="00444EAC" w:rsidP="00444EAC">
      <w:r w:rsidRPr="00DA652D">
        <w:rPr>
          <w:rStyle w:val="StyleUnderline"/>
        </w:rPr>
        <w:t xml:space="preserve">“There is a strong nationalist sentiment in China” that derives from the view that China suffered a century of humiliation at the hands of Western and other foreign powers, </w:t>
      </w:r>
      <w:proofErr w:type="spellStart"/>
      <w:r w:rsidRPr="00DA652D">
        <w:rPr>
          <w:rStyle w:val="StyleUnderline"/>
        </w:rPr>
        <w:t>Mahbubani</w:t>
      </w:r>
      <w:proofErr w:type="spellEnd"/>
      <w:r w:rsidRPr="00DA652D">
        <w:rPr>
          <w:rStyle w:val="StyleUnderline"/>
        </w:rPr>
        <w:t xml:space="preserve"> pointed out.</w:t>
      </w:r>
      <w:r w:rsidRPr="00DA652D">
        <w:t xml:space="preserve"> This sentiment is not relegated to the fringe of society; in fact, this conviction is often strongest among highly educated Chinese elites, especially those who have studied abroad in places like the United States and Europe.</w:t>
      </w:r>
    </w:p>
    <w:p w:rsidR="00444EAC" w:rsidRPr="00DA652D" w:rsidRDefault="00444EAC" w:rsidP="00444EAC">
      <w:pPr>
        <w:rPr>
          <w:rStyle w:val="StyleUnderline"/>
        </w:rPr>
      </w:pPr>
      <w:r w:rsidRPr="00DA652D">
        <w:rPr>
          <w:rStyle w:val="StyleUnderline"/>
        </w:rPr>
        <w:t xml:space="preserve">The CCP currently keeps this nationalist sentiment in check, </w:t>
      </w:r>
      <w:proofErr w:type="spellStart"/>
      <w:r w:rsidRPr="00DA652D">
        <w:rPr>
          <w:rStyle w:val="StyleUnderline"/>
        </w:rPr>
        <w:t>Mahbubani</w:t>
      </w:r>
      <w:proofErr w:type="spellEnd"/>
      <w:r w:rsidRPr="00DA652D">
        <w:rPr>
          <w:rStyle w:val="StyleUnderline"/>
        </w:rPr>
        <w:t xml:space="preserve"> said. These forces would be unleashed, however, if China became a liberal democracy, which would be a “nightmare” for the Western world.</w:t>
      </w:r>
    </w:p>
    <w:p w:rsidR="00444EAC" w:rsidRPr="00DA652D" w:rsidRDefault="00444EAC" w:rsidP="00444EAC">
      <w:pPr>
        <w:rPr>
          <w:rStyle w:val="StyleUnderline"/>
        </w:rPr>
      </w:pPr>
      <w:r w:rsidRPr="00DA652D">
        <w:rPr>
          <w:rStyle w:val="StyleUnderline"/>
        </w:rPr>
        <w:t xml:space="preserve">“I have no doubt that doubt China as a liberal democracy would be a much more nationalist, much more dangerous country” because “200 years of pent up anger” would explode, </w:t>
      </w:r>
      <w:proofErr w:type="spellStart"/>
      <w:r w:rsidRPr="00DA652D">
        <w:rPr>
          <w:rStyle w:val="StyleUnderline"/>
        </w:rPr>
        <w:t>Mahbubani</w:t>
      </w:r>
      <w:proofErr w:type="spellEnd"/>
      <w:r w:rsidRPr="00DA652D">
        <w:rPr>
          <w:rStyle w:val="StyleUnderline"/>
        </w:rPr>
        <w:t xml:space="preserve"> predicted.</w:t>
      </w:r>
    </w:p>
    <w:p w:rsidR="00444EAC" w:rsidRPr="00DA652D" w:rsidRDefault="00444EAC" w:rsidP="00444EAC">
      <w:r w:rsidRPr="00DA652D">
        <w:rPr>
          <w:rStyle w:val="StyleUnderline"/>
        </w:rPr>
        <w:t xml:space="preserve">By contrast, the CCP is more interested in domestic issues, which are the key to its survival, </w:t>
      </w:r>
      <w:proofErr w:type="spellStart"/>
      <w:r w:rsidRPr="00DA652D">
        <w:rPr>
          <w:rStyle w:val="StyleUnderline"/>
        </w:rPr>
        <w:t>Mahbubani</w:t>
      </w:r>
      <w:proofErr w:type="spellEnd"/>
      <w:r w:rsidRPr="00DA652D">
        <w:rPr>
          <w:rStyle w:val="StyleUnderline"/>
        </w:rPr>
        <w:t xml:space="preserve"> argued. He also said that CCP leaders believe that time is on China’s side and thus see little reason to aggressively challenge the established global order.</w:t>
      </w:r>
      <w:r w:rsidRPr="00DA652D">
        <w:t xml:space="preserve"> The paradox, then, according to </w:t>
      </w:r>
      <w:proofErr w:type="spellStart"/>
      <w:r w:rsidRPr="00DA652D">
        <w:t>Mahbubani</w:t>
      </w:r>
      <w:proofErr w:type="spellEnd"/>
      <w:r w:rsidRPr="00DA652D">
        <w:t>, is that China is most likely to play the role of a responsible stakeholder in the global order if it remains under the control of the Chinese Communist Party.</w:t>
      </w:r>
    </w:p>
    <w:p w:rsidR="00444EAC" w:rsidRPr="00DA652D" w:rsidRDefault="00444EAC" w:rsidP="00444EAC">
      <w:r w:rsidRPr="005C4C11">
        <w:rPr>
          <w:u w:val="single"/>
        </w:rPr>
        <w:t>“If you are interested in global peace and security you may want to see the Chinese Communist Party remain in power,”</w:t>
      </w:r>
      <w:r w:rsidRPr="00DA652D">
        <w:t xml:space="preserve"> </w:t>
      </w:r>
      <w:proofErr w:type="spellStart"/>
      <w:r w:rsidRPr="00DA652D">
        <w:t>Mahbubani</w:t>
      </w:r>
      <w:proofErr w:type="spellEnd"/>
      <w:r w:rsidRPr="00DA652D">
        <w:t xml:space="preserve"> told the largely American audience.</w:t>
      </w:r>
    </w:p>
    <w:p w:rsidR="00444EAC" w:rsidRPr="005C4C11" w:rsidRDefault="00444EAC" w:rsidP="00444EAC">
      <w:pPr>
        <w:rPr>
          <w:u w:val="single"/>
        </w:rPr>
      </w:pPr>
      <w:r w:rsidRPr="00DA652D">
        <w:t xml:space="preserve">Indeed, </w:t>
      </w:r>
      <w:proofErr w:type="spellStart"/>
      <w:r w:rsidRPr="00DA652D">
        <w:t>Mahbubani</w:t>
      </w:r>
      <w:proofErr w:type="spellEnd"/>
      <w:r w:rsidRPr="00DA652D">
        <w:t xml:space="preserve"> added that </w:t>
      </w:r>
      <w:r w:rsidRPr="005C4C11">
        <w:rPr>
          <w:u w:val="single"/>
        </w:rPr>
        <w:t>“China has no interest in disrupting the global order” and on most global issues it is likely to continue deferring to the leadership of other countries for the foreseeable future. He did concede that this is not necessarily the case for important regional issues like North Korea and the South China Sea, where China is already more actively asserting itself.</w:t>
      </w:r>
    </w:p>
    <w:p w:rsidR="00444EAC" w:rsidRPr="00DA652D" w:rsidRDefault="00444EAC" w:rsidP="00444EAC">
      <w:proofErr w:type="spellStart"/>
      <w:r w:rsidRPr="00DA652D">
        <w:lastRenderedPageBreak/>
        <w:t>Mahbubani</w:t>
      </w:r>
      <w:proofErr w:type="spellEnd"/>
      <w:r w:rsidRPr="00DA652D">
        <w:t xml:space="preserve"> was speaking at a luncheon hosted by the </w:t>
      </w:r>
      <w:hyperlink r:id="rId65" w:tgtFrame="_blank" w:history="1">
        <w:r w:rsidRPr="005C4C11">
          <w:rPr>
            <w:rFonts w:ascii="Georgia" w:hAnsi="Georgia"/>
          </w:rPr>
          <w:t xml:space="preserve">Center </w:t>
        </w:r>
        <w:proofErr w:type="gramStart"/>
        <w:r w:rsidRPr="005C4C11">
          <w:rPr>
            <w:rFonts w:ascii="Georgia" w:hAnsi="Georgia"/>
          </w:rPr>
          <w:t>For</w:t>
        </w:r>
        <w:proofErr w:type="gramEnd"/>
        <w:r w:rsidRPr="005C4C11">
          <w:rPr>
            <w:rFonts w:ascii="Georgia" w:hAnsi="Georgia"/>
          </w:rPr>
          <w:t xml:space="preserve"> The National Interest</w:t>
        </w:r>
      </w:hyperlink>
      <w:r w:rsidRPr="00DA652D">
        <w:t xml:space="preserve"> in Washington, DC.</w:t>
      </w:r>
    </w:p>
    <w:p w:rsidR="00444EAC" w:rsidRPr="00DA652D" w:rsidRDefault="00444EAC" w:rsidP="00444EAC">
      <w:pPr>
        <w:rPr>
          <w:rStyle w:val="StyleUnderline"/>
        </w:rPr>
      </w:pPr>
      <w:r w:rsidRPr="00DA652D">
        <w:rPr>
          <w:rStyle w:val="StyleUnderline"/>
        </w:rPr>
        <w:t xml:space="preserve">While noting that predicting the future is wrought with challenges, </w:t>
      </w:r>
      <w:proofErr w:type="spellStart"/>
      <w:r w:rsidRPr="00DA652D">
        <w:rPr>
          <w:rStyle w:val="StyleUnderline"/>
        </w:rPr>
        <w:t>Mahbubani</w:t>
      </w:r>
      <w:proofErr w:type="spellEnd"/>
      <w:r w:rsidRPr="00DA652D">
        <w:rPr>
          <w:rStyle w:val="StyleUnderline"/>
        </w:rPr>
        <w:t xml:space="preserve"> also argued that it is nearly inevitable that China’s economy will surpass America’s on a non-PPP basis in the near future, making China “number one” in the world.</w:t>
      </w:r>
    </w:p>
    <w:p w:rsidR="00444EAC" w:rsidRPr="00DA652D" w:rsidRDefault="00444EAC" w:rsidP="00444EAC">
      <w:r w:rsidRPr="00DA652D">
        <w:t xml:space="preserve">“It is possible China may stumble and fall…. We cannot rule it out” but it’s unlikely to happen given China’s “enormous stock of human capital.” This will allow it to maintain an annual average growth rate of 6-7 percent for the foreseeable future, </w:t>
      </w:r>
      <w:proofErr w:type="spellStart"/>
      <w:r w:rsidRPr="00DA652D">
        <w:t>Mahbubani</w:t>
      </w:r>
      <w:proofErr w:type="spellEnd"/>
      <w:r w:rsidRPr="00DA652D">
        <w:t xml:space="preserve"> said, which is all it needs to surpass the United States.</w:t>
      </w:r>
    </w:p>
    <w:p w:rsidR="00444EAC" w:rsidRPr="00DA652D" w:rsidRDefault="00444EAC" w:rsidP="00444EAC">
      <w:r w:rsidRPr="00DA652D">
        <w:t xml:space="preserve">Given this, the former ambassador said, it is surprising that there aren’t far more discussions about how the world will change when China becomes number one. However, </w:t>
      </w:r>
      <w:proofErr w:type="spellStart"/>
      <w:r w:rsidRPr="00DA652D">
        <w:t>Mahbubani</w:t>
      </w:r>
      <w:proofErr w:type="spellEnd"/>
      <w:r w:rsidRPr="00DA652D">
        <w:t xml:space="preserve"> noted that this is unlikely to occur in the United States because it is “political suicide” for any American leader to openly contemplate a future where the U.S. is number two.</w:t>
      </w:r>
    </w:p>
    <w:p w:rsidR="00444EAC" w:rsidRPr="00DA652D" w:rsidRDefault="00444EAC" w:rsidP="00444EAC"/>
    <w:p w:rsidR="00444EAC" w:rsidRPr="005C4C11" w:rsidRDefault="00444EAC" w:rsidP="00444EAC">
      <w:pPr>
        <w:pStyle w:val="Heading4"/>
        <w:rPr>
          <w:rFonts w:ascii="Georgia" w:hAnsi="Georgia"/>
        </w:rPr>
      </w:pPr>
      <w:r w:rsidRPr="005C4C11">
        <w:rPr>
          <w:rFonts w:ascii="Georgia" w:hAnsi="Georgia"/>
        </w:rPr>
        <w:t>Chinese democracy would allow populist nationalism to control foreign policy.</w:t>
      </w:r>
    </w:p>
    <w:p w:rsidR="00444EAC" w:rsidRDefault="00444EAC" w:rsidP="00444EAC">
      <w:proofErr w:type="spellStart"/>
      <w:r w:rsidRPr="00DA652D">
        <w:t>Cai</w:t>
      </w:r>
      <w:proofErr w:type="spellEnd"/>
      <w:r w:rsidRPr="00DA652D">
        <w:t xml:space="preserve"> 15 (Peter </w:t>
      </w:r>
      <w:proofErr w:type="spellStart"/>
      <w:r w:rsidRPr="00DA652D">
        <w:t>Cai</w:t>
      </w:r>
      <w:proofErr w:type="spellEnd"/>
      <w:r w:rsidRPr="00DA652D">
        <w:t xml:space="preserve">, research fellow at Lowy Institute for International Policy, “Will a democratic China be more </w:t>
      </w:r>
      <w:proofErr w:type="gramStart"/>
      <w:r w:rsidRPr="00DA652D">
        <w:t>peaceful?,</w:t>
      </w:r>
      <w:proofErr w:type="gramEnd"/>
      <w:r w:rsidRPr="00DA652D">
        <w:t xml:space="preserve">” </w:t>
      </w:r>
      <w:proofErr w:type="spellStart"/>
      <w:r w:rsidRPr="00DA652D">
        <w:t>Buisness</w:t>
      </w:r>
      <w:proofErr w:type="spellEnd"/>
      <w:r w:rsidRPr="00DA652D">
        <w:t xml:space="preserve"> Spectator, February 13, 2015, </w:t>
      </w:r>
      <w:hyperlink r:id="rId66" w:history="1">
        <w:r w:rsidRPr="005C4C11">
          <w:rPr>
            <w:rFonts w:ascii="Georgia" w:hAnsi="Georgia"/>
          </w:rPr>
          <w:t>http://www.theaustralian.com.au/business/business-spectator/will-a-democratic-china-be-more-peaceful-/news-story/4515a6239977f2dd2a833a6d6ac488e3</w:t>
        </w:r>
      </w:hyperlink>
      <w:r w:rsidRPr="00DA652D">
        <w:t>) MA-T</w:t>
      </w:r>
    </w:p>
    <w:p w:rsidR="00444EAC" w:rsidRPr="00DA652D" w:rsidRDefault="00444EAC" w:rsidP="00444EAC"/>
    <w:p w:rsidR="00444EAC" w:rsidRPr="00DA652D" w:rsidRDefault="00444EAC" w:rsidP="00444EAC">
      <w:r w:rsidRPr="00DA652D">
        <w:rPr>
          <w:rStyle w:val="StyleUnderline"/>
        </w:rPr>
        <w:t>However, it’s instructive to indulge for a moment in a counter-factual exercise, and imagine that China has already become a democratic country.</w:t>
      </w:r>
      <w:r w:rsidRPr="00DA652D">
        <w:t xml:space="preserve"> Will a free China become more accommodating and willing to use diplomatic means to settle disputes with its </w:t>
      </w:r>
      <w:proofErr w:type="spellStart"/>
      <w:r w:rsidRPr="00DA652D">
        <w:t>neighbours</w:t>
      </w:r>
      <w:proofErr w:type="spellEnd"/>
      <w:r w:rsidRPr="00DA652D">
        <w:t xml:space="preserve"> and engage in less sabre rattling?</w:t>
      </w:r>
    </w:p>
    <w:p w:rsidR="00444EAC" w:rsidRPr="00DA652D" w:rsidRDefault="00444EAC" w:rsidP="00444EAC">
      <w:r w:rsidRPr="00DA652D">
        <w:t>This is what theory tells us and what Americans believe in too. Immanuel Kant argues in his essay “perpetual peace” that democracies are unlikely to go to war against each other to settle scores. He places his trust in essentially “peace-loving” people and their ability to influence the government’s foreign policy through the ballot box.</w:t>
      </w:r>
    </w:p>
    <w:p w:rsidR="00444EAC" w:rsidRPr="00DA652D" w:rsidRDefault="00444EAC" w:rsidP="00444EAC">
      <w:r w:rsidRPr="00DA652D">
        <w:t>Perhaps most importantly, this is what Americans instinctively believe. Ever since the founding of the United States, Americans have believed their principles of freedom and liberty are universal and that the world would inherently be a better place if countries adopt these universal values.</w:t>
      </w:r>
    </w:p>
    <w:p w:rsidR="00444EAC" w:rsidRPr="00DA652D" w:rsidRDefault="00444EAC" w:rsidP="00444EAC">
      <w:r w:rsidRPr="00DA652D">
        <w:t>The best embodiment of this American ideal is President Woodrow Wilson. He argued in the aftermath of the Great War, that people must be allowed to determine their own future and that the spread of democracy would follow.</w:t>
      </w:r>
    </w:p>
    <w:p w:rsidR="00444EAC" w:rsidRPr="00DA652D" w:rsidRDefault="00444EAC" w:rsidP="00444EAC">
      <w:r w:rsidRPr="00DA652D">
        <w:t>As a result, the world would thus enter “an age…which rejects the standards of national selfishness that once governed the counsels of nations and demands they shall give way to a new order of things in which the only questions will be “is it right?” “Is it just?” Is it in the interests of mankind?”</w:t>
      </w:r>
    </w:p>
    <w:p w:rsidR="00444EAC" w:rsidRPr="00DA652D" w:rsidRDefault="00444EAC" w:rsidP="00444EAC">
      <w:r w:rsidRPr="00DA652D">
        <w:lastRenderedPageBreak/>
        <w:t>Henry Kissinger, the master diplomatic historian and former US Secretary of State said in his new book World Order that Wilson’s ideals have made a lasting impact on the conduct of American foreign policy.  “Whenever America has been tested by crisis or conflict -- in World War II, the Cold War, and our own upheavals in the Islamic world -- it has returned in one way or another to Woodrow Wilson’s vision of a world order that secures peace through democracy, open diplomacy, and the cultivation of shared rules and standards,” he says.</w:t>
      </w:r>
    </w:p>
    <w:p w:rsidR="00444EAC" w:rsidRPr="00DA652D" w:rsidRDefault="00444EAC" w:rsidP="00444EAC">
      <w:r w:rsidRPr="00DA652D">
        <w:rPr>
          <w:rStyle w:val="StyleUnderline"/>
        </w:rPr>
        <w:t>However, both history and the contemporary political environment in China tells us that a free China may not lead to a dramatic pacification of Chinese foreign policy.</w:t>
      </w:r>
      <w:r w:rsidRPr="00DA652D">
        <w:t xml:space="preserve"> Let us start with history; it is timely to remind us that when the nations of Europe started World War One, most of them had representative institutions of various influence. Even the German parliament was elected through universal suffrage.</w:t>
      </w:r>
    </w:p>
    <w:p w:rsidR="00444EAC" w:rsidRPr="00DA652D" w:rsidRDefault="00444EAC" w:rsidP="00444EAC">
      <w:r w:rsidRPr="00DA652D">
        <w:t>The war was greeted with almost universal jubilation in many democratic countries including Britain, France and British dominions like Australia and Canada. Kissinger, who made a career out of studying war and peace said restraint was much more the attribute of the aristocrats who negotiated at the Congress of Vienna at the end of Napoleonic War, if only because they shared common values and experiences.</w:t>
      </w:r>
    </w:p>
    <w:p w:rsidR="00444EAC" w:rsidRPr="00DA652D" w:rsidRDefault="00444EAC" w:rsidP="00444EAC">
      <w:pPr>
        <w:rPr>
          <w:rStyle w:val="StyleUnderline"/>
        </w:rPr>
      </w:pPr>
      <w:r w:rsidRPr="00DA652D">
        <w:rPr>
          <w:rStyle w:val="StyleUnderline"/>
        </w:rPr>
        <w:t>The most potent argument against the idea that a democratic China will become more peaceful is the rising tide of nationalism in the country. Yes, the Chinese Communist Party has a monopoly over power in the country but its legitimacy is based on the twin pillars of economic prosperity for the masses and nationalism.</w:t>
      </w:r>
    </w:p>
    <w:p w:rsidR="00444EAC" w:rsidRPr="00DA652D" w:rsidRDefault="00444EAC" w:rsidP="00444EAC">
      <w:pPr>
        <w:rPr>
          <w:rStyle w:val="StyleUnderline"/>
        </w:rPr>
      </w:pPr>
      <w:r w:rsidRPr="00DA652D">
        <w:rPr>
          <w:rStyle w:val="StyleUnderline"/>
        </w:rPr>
        <w:t xml:space="preserve">The CCP has always presented itself as a nationalist party just like their Vietnamese and North Korean comrades. The party has developed a strong nationalist narrative -- portraying itself as the guardian of China’s sovereignty whilst playing up the country’s recent memory of imperialism as a “century of shame.” </w:t>
      </w:r>
    </w:p>
    <w:p w:rsidR="00444EAC" w:rsidRPr="00DA652D" w:rsidRDefault="00444EAC" w:rsidP="00444EAC">
      <w:r w:rsidRPr="00DA652D">
        <w:rPr>
          <w:rStyle w:val="StyleUnderline"/>
        </w:rPr>
        <w:t>The party’s powerful propaganda machine has successfully fostered and cultivated a strong nationalist sentiment in the country. This is not just simple brainwashing -- there is also a genuine sense of grievance against former imperial aggressors such as Japan.</w:t>
      </w:r>
      <w:r w:rsidRPr="00DA652D">
        <w:t xml:space="preserve"> Right-wing Japanese prime ministers like Shinzo Abe who constantly downplay Japan’s past wrongs are a gift from heaven for the CCP propaganda machine.</w:t>
      </w:r>
    </w:p>
    <w:p w:rsidR="00444EAC" w:rsidRPr="00DA652D" w:rsidRDefault="00444EAC" w:rsidP="00444EAC">
      <w:r w:rsidRPr="00DA652D">
        <w:rPr>
          <w:rStyle w:val="StyleUnderline"/>
        </w:rPr>
        <w:t xml:space="preserve">But the CCP’s propaganda success has come back to haunt them. Beijing is aware that popular nationalists command a large following in China and many of them see the government’s foreign policy as weak and ineffectual in guarding China’s national interests. </w:t>
      </w:r>
      <w:r w:rsidRPr="00DA652D">
        <w:t xml:space="preserve">This is one reason </w:t>
      </w:r>
      <w:proofErr w:type="spellStart"/>
      <w:r w:rsidRPr="00DA652D">
        <w:t>whhy</w:t>
      </w:r>
      <w:proofErr w:type="spellEnd"/>
      <w:r w:rsidRPr="00DA652D">
        <w:t xml:space="preserve"> the much-hated Russian president Putin has many fans in China -- because of his willingness to stand up to the West (From Beijing with love: China’s infatuation with Putin, 5 March 2014).</w:t>
      </w:r>
    </w:p>
    <w:p w:rsidR="00444EAC" w:rsidRPr="00DA652D" w:rsidRDefault="00444EAC" w:rsidP="00444EAC">
      <w:pPr>
        <w:rPr>
          <w:rStyle w:val="StyleUnderline"/>
        </w:rPr>
      </w:pPr>
      <w:r w:rsidRPr="00DA652D">
        <w:rPr>
          <w:rStyle w:val="StyleUnderline"/>
        </w:rPr>
        <w:t xml:space="preserve">Denny Roy, a senior fellow at the East-West Centre, made a persuasive argument about why a </w:t>
      </w:r>
      <w:proofErr w:type="spellStart"/>
      <w:r w:rsidRPr="00DA652D">
        <w:rPr>
          <w:rStyle w:val="StyleUnderline"/>
        </w:rPr>
        <w:t>democratised</w:t>
      </w:r>
      <w:proofErr w:type="spellEnd"/>
      <w:r w:rsidRPr="00DA652D">
        <w:rPr>
          <w:rStyle w:val="StyleUnderline"/>
        </w:rPr>
        <w:t xml:space="preserve"> foreign policy may not necessarily lead to better and more peaceful outcomes on issues such as Japan and Taiwan.</w:t>
      </w:r>
    </w:p>
    <w:p w:rsidR="00444EAC" w:rsidRPr="00DA652D" w:rsidRDefault="00444EAC" w:rsidP="00444EAC">
      <w:r w:rsidRPr="00DA652D">
        <w:rPr>
          <w:rStyle w:val="StyleUnderline"/>
        </w:rPr>
        <w:t xml:space="preserve">“Authoritarian governments are not immune to adverse public opinion. In some circumstances, China’s leadership faces </w:t>
      </w:r>
      <w:proofErr w:type="gramStart"/>
      <w:r w:rsidRPr="00DA652D">
        <w:rPr>
          <w:rStyle w:val="StyleUnderline"/>
        </w:rPr>
        <w:t>pressures</w:t>
      </w:r>
      <w:proofErr w:type="gramEnd"/>
      <w:r w:rsidRPr="00DA652D">
        <w:rPr>
          <w:rStyle w:val="StyleUnderline"/>
        </w:rPr>
        <w:t xml:space="preserve"> comparable to those on democratic national leaders who seek re-election,”</w:t>
      </w:r>
      <w:r w:rsidRPr="00DA652D">
        <w:t xml:space="preserve"> says Roy in Survival, a journal published by the International Institute for Strategic Studies.</w:t>
      </w:r>
    </w:p>
    <w:p w:rsidR="00444EAC" w:rsidRPr="00DA652D" w:rsidRDefault="00444EAC" w:rsidP="00444EAC">
      <w:pPr>
        <w:rPr>
          <w:rStyle w:val="StyleUnderline"/>
        </w:rPr>
      </w:pPr>
      <w:r w:rsidRPr="00DA652D">
        <w:rPr>
          <w:rStyle w:val="StyleUnderline"/>
        </w:rPr>
        <w:lastRenderedPageBreak/>
        <w:t xml:space="preserve">It would be dangerous to discount the impact of domestic opinion on foreign policy making in China. Roy says a </w:t>
      </w:r>
      <w:proofErr w:type="spellStart"/>
      <w:r w:rsidRPr="00DA652D">
        <w:rPr>
          <w:rStyle w:val="StyleUnderline"/>
        </w:rPr>
        <w:t>mobilised</w:t>
      </w:r>
      <w:proofErr w:type="spellEnd"/>
      <w:r w:rsidRPr="00DA652D">
        <w:rPr>
          <w:rStyle w:val="StyleUnderline"/>
        </w:rPr>
        <w:t xml:space="preserve"> Chinese public could force Beijing to act against the government’s own cold-blooded calculations, putting a seemingly “irrational” course of action back on the table.</w:t>
      </w:r>
    </w:p>
    <w:p w:rsidR="00444EAC" w:rsidRPr="005C5674" w:rsidRDefault="00444EAC" w:rsidP="00444EAC">
      <w:pPr>
        <w:pStyle w:val="Heading4"/>
      </w:pPr>
      <w:r w:rsidRPr="005C5674">
        <w:t xml:space="preserve">Democratic China </w:t>
      </w:r>
      <w:r w:rsidR="00CC4171">
        <w:t>would be a nightmare – unleashes 200 years of pent up anger</w:t>
      </w:r>
    </w:p>
    <w:p w:rsidR="00444EAC" w:rsidRPr="00BF5E83" w:rsidRDefault="00444EAC" w:rsidP="00444EAC">
      <w:r w:rsidRPr="00BF5E83">
        <w:rPr>
          <w:rStyle w:val="Style13ptBold"/>
        </w:rPr>
        <w:t xml:space="preserve">Keck 14 </w:t>
      </w:r>
      <w:r w:rsidRPr="00BF5E83">
        <w:t xml:space="preserve">(Zachary Keck was formerly Managing Editor of </w:t>
      </w:r>
      <w:r w:rsidRPr="00BF5E83">
        <w:rPr>
          <w:i/>
          <w:iCs/>
        </w:rPr>
        <w:t>The Diplomat</w:t>
      </w:r>
      <w:r w:rsidRPr="00BF5E83">
        <w:t xml:space="preserve"> where he authored </w:t>
      </w:r>
      <w:hyperlink r:id="rId67" w:tgtFrame="_blank" w:history="1">
        <w:r w:rsidRPr="00BF5E83">
          <w:t>The Pacific Realist</w:t>
        </w:r>
      </w:hyperlink>
      <w:r w:rsidRPr="00BF5E83">
        <w:t xml:space="preserve"> blog.</w:t>
      </w:r>
      <w:r w:rsidRPr="00F7034F">
        <w:t xml:space="preserve">¶ </w:t>
      </w:r>
      <w:r w:rsidRPr="00BF5E83">
        <w:t xml:space="preserve">Previously, he worked as Deputy Editor of </w:t>
      </w:r>
      <w:r w:rsidRPr="00BF5E83">
        <w:rPr>
          <w:i/>
          <w:iCs/>
        </w:rPr>
        <w:t>e-International Relations</w:t>
      </w:r>
      <w:r w:rsidRPr="00BF5E83">
        <w:t xml:space="preserve"> and has interned at the Center for a New American Security and in the U.S. Congress, where he worked on defense issues.</w:t>
      </w:r>
      <w:r w:rsidRPr="00F7034F">
        <w:t xml:space="preserve">¶ </w:t>
      </w:r>
      <w:r w:rsidRPr="00BF5E83">
        <w:t>The Diplomat, 10-22-2014, "Chinese Democracy: A ‘Nightmare’ Scenario for US," Diplomat, http://webcache.googleusercontent.com/search?q=cache:q0ApAjstyqEJ:thediplomat.com/2014/10/chinese-democracy-a-nightmare-scenario-for-us/+&amp;cd=1&amp;hl=en&amp;ct=clnk&amp;gl=us)</w:t>
      </w:r>
    </w:p>
    <w:p w:rsidR="00444EAC" w:rsidRPr="00BF5E83" w:rsidRDefault="00444EAC" w:rsidP="00444EAC">
      <w:r w:rsidRPr="00BF5E83">
        <w:rPr>
          <w:rStyle w:val="StyleUnderline"/>
        </w:rPr>
        <w:t>A democratic China would be a nightmare for the West,</w:t>
      </w:r>
      <w:r w:rsidRPr="00BF5E83">
        <w:t xml:space="preserve"> according to a leading former Southeast Asian former diplomat.</w:t>
      </w:r>
      <w:r w:rsidRPr="00F7034F">
        <w:t xml:space="preserve">¶ </w:t>
      </w:r>
      <w:r w:rsidRPr="00BF5E83">
        <w:t xml:space="preserve">One of the paradoxes for the West is that it is better off with the Chinese Communist Party (CCP) in power in China, Kishore </w:t>
      </w:r>
      <w:proofErr w:type="spellStart"/>
      <w:r w:rsidRPr="00BF5E83">
        <w:t>Mahbubani</w:t>
      </w:r>
      <w:proofErr w:type="spellEnd"/>
      <w:r w:rsidRPr="00BF5E83">
        <w:t xml:space="preserve">, the Dean of the Lee </w:t>
      </w:r>
      <w:proofErr w:type="spellStart"/>
      <w:r w:rsidRPr="00BF5E83">
        <w:t>Kuan</w:t>
      </w:r>
      <w:proofErr w:type="spellEnd"/>
      <w:r w:rsidRPr="00BF5E83">
        <w:t xml:space="preserve"> Yew School of Public Policy of the National University of Singapore and that country’s former UN ambassador, told a D.C. audience on Tuesday.</w:t>
      </w:r>
      <w:r w:rsidRPr="00F7034F">
        <w:t xml:space="preserve">¶ </w:t>
      </w:r>
      <w:r w:rsidRPr="00BF5E83">
        <w:t xml:space="preserve">Noting that the general consensus in the United States has long been that a liberal democratic China would be a more responsible global power, </w:t>
      </w:r>
      <w:proofErr w:type="spellStart"/>
      <w:r w:rsidRPr="00BF5E83">
        <w:t>Mahbubani</w:t>
      </w:r>
      <w:proofErr w:type="spellEnd"/>
      <w:r w:rsidRPr="00BF5E83">
        <w:t xml:space="preserve"> warned Americans to be careful what they wish for.</w:t>
      </w:r>
      <w:r w:rsidRPr="00F7034F">
        <w:t xml:space="preserve">¶ </w:t>
      </w:r>
      <w:r w:rsidRPr="00BF5E83">
        <w:t xml:space="preserve">“There is a strong nationalist sentiment in China” that derives from the view that China suffered a century of humiliation at the hands of Western and other foreign powers, </w:t>
      </w:r>
      <w:proofErr w:type="spellStart"/>
      <w:r w:rsidRPr="00BF5E83">
        <w:t>Mahbubani</w:t>
      </w:r>
      <w:proofErr w:type="spellEnd"/>
      <w:r w:rsidRPr="00BF5E83">
        <w:t xml:space="preserve"> pointed out. This sentiment is not relegated to the fringe of society; in fact, this conviction is often strongest among highly educated Chinese elites, especially those who have studied abroad in places like the United States and </w:t>
      </w:r>
      <w:proofErr w:type="gramStart"/>
      <w:r w:rsidRPr="00BF5E83">
        <w:t>Europe.</w:t>
      </w:r>
      <w:r w:rsidRPr="00F7034F">
        <w:t>¶</w:t>
      </w:r>
      <w:proofErr w:type="gramEnd"/>
      <w:r w:rsidRPr="00F7034F">
        <w:t xml:space="preserve"> </w:t>
      </w:r>
      <w:r w:rsidRPr="00BF5E83">
        <w:t xml:space="preserve">The CCP currently keeps this nationalist sentiment in check, </w:t>
      </w:r>
      <w:proofErr w:type="spellStart"/>
      <w:r w:rsidRPr="00BF5E83">
        <w:t>Mahbubani</w:t>
      </w:r>
      <w:proofErr w:type="spellEnd"/>
      <w:r w:rsidRPr="00BF5E83">
        <w:t xml:space="preserve"> said. </w:t>
      </w:r>
      <w:r w:rsidRPr="00BF5E83">
        <w:rPr>
          <w:rStyle w:val="StyleUnderline"/>
        </w:rPr>
        <w:t xml:space="preserve">These forces would be unleashed, however, if China became a liberal democracy, which would be a “nightmare” for the Western </w:t>
      </w:r>
      <w:proofErr w:type="gramStart"/>
      <w:r w:rsidRPr="00BF5E83">
        <w:rPr>
          <w:rStyle w:val="StyleUnderline"/>
        </w:rPr>
        <w:t>world.¶</w:t>
      </w:r>
      <w:proofErr w:type="gramEnd"/>
      <w:r w:rsidRPr="00BF5E83">
        <w:rPr>
          <w:rStyle w:val="StyleUnderline"/>
        </w:rPr>
        <w:t xml:space="preserve"> “I have no doubt that doubt China as a liberal democracy would be a much more nationalist, much more dangerous country” because “200 years of pent up anger” would explode, </w:t>
      </w:r>
      <w:proofErr w:type="spellStart"/>
      <w:r w:rsidRPr="00BF5E83">
        <w:t>Mahbubani</w:t>
      </w:r>
      <w:proofErr w:type="spellEnd"/>
      <w:r w:rsidRPr="00BF5E83">
        <w:t xml:space="preserve"> predicted.</w:t>
      </w:r>
      <w:r w:rsidRPr="00F7034F">
        <w:t xml:space="preserve">¶ </w:t>
      </w:r>
      <w:r w:rsidRPr="00BF5E83">
        <w:t xml:space="preserve">By contrast, </w:t>
      </w:r>
      <w:r w:rsidRPr="00BF5E83">
        <w:rPr>
          <w:rStyle w:val="StyleUnderline"/>
        </w:rPr>
        <w:t>the CCP is more interested in domestic issues, which are the key to its survival</w:t>
      </w:r>
      <w:r w:rsidRPr="00BF5E83">
        <w:t xml:space="preserve">, </w:t>
      </w:r>
      <w:proofErr w:type="spellStart"/>
      <w:r w:rsidRPr="00BF5E83">
        <w:t>Mahbubani</w:t>
      </w:r>
      <w:proofErr w:type="spellEnd"/>
      <w:r w:rsidRPr="00BF5E83">
        <w:t xml:space="preserve"> argued. He also said that CCP leaders believe that time is on China’s side and thus see little reason to aggressively challenge the established global order. The paradox, then, according to </w:t>
      </w:r>
      <w:proofErr w:type="spellStart"/>
      <w:r w:rsidRPr="00BF5E83">
        <w:t>Mahbubani</w:t>
      </w:r>
      <w:proofErr w:type="spellEnd"/>
      <w:r w:rsidRPr="00BF5E83">
        <w:t>, is that China is most likely to play the role of a responsible stakeholder in the global order if it remains under the control of the Chinese Communist Party.</w:t>
      </w:r>
      <w:r w:rsidRPr="00F7034F">
        <w:t xml:space="preserve">¶ </w:t>
      </w:r>
      <w:r w:rsidRPr="00BF5E83">
        <w:rPr>
          <w:rStyle w:val="StyleUnderline"/>
        </w:rPr>
        <w:t>“If you are interested in global peace and security you may want to see the Chinese Communist Party remain in power</w:t>
      </w:r>
      <w:r w:rsidRPr="00BF5E83">
        <w:t xml:space="preserve">,” </w:t>
      </w:r>
      <w:proofErr w:type="spellStart"/>
      <w:r w:rsidRPr="00BF5E83">
        <w:t>Mahbubani</w:t>
      </w:r>
      <w:proofErr w:type="spellEnd"/>
      <w:r w:rsidRPr="00BF5E83">
        <w:t xml:space="preserve"> told the largely American audience.</w:t>
      </w:r>
      <w:r w:rsidRPr="00F7034F">
        <w:t xml:space="preserve">¶ </w:t>
      </w:r>
      <w:r w:rsidRPr="00BF5E83">
        <w:t xml:space="preserve">Indeed, </w:t>
      </w:r>
      <w:proofErr w:type="spellStart"/>
      <w:r w:rsidRPr="00BF5E83">
        <w:t>Mahbubani</w:t>
      </w:r>
      <w:proofErr w:type="spellEnd"/>
      <w:r w:rsidRPr="00BF5E83">
        <w:t xml:space="preserve"> added that “China has no interest in disrupting the global order” and on most global issues it is likely to continue deferring to the leadership of other countries for the foreseeable future. He did concede that </w:t>
      </w:r>
      <w:r w:rsidRPr="00BF5E83">
        <w:rPr>
          <w:rStyle w:val="StyleUnderline"/>
        </w:rPr>
        <w:t>this is not necessarily the case for important regional issues like North Korea and the South China Sea, where China is already more actively asserting itself</w:t>
      </w:r>
      <w:r w:rsidRPr="00BF5E83">
        <w:t>.</w:t>
      </w:r>
      <w:r w:rsidRPr="00F7034F">
        <w:t xml:space="preserve">¶ </w:t>
      </w:r>
      <w:proofErr w:type="spellStart"/>
      <w:r w:rsidRPr="00BF5E83">
        <w:t>Mahbubani</w:t>
      </w:r>
      <w:proofErr w:type="spellEnd"/>
      <w:r w:rsidRPr="00BF5E83">
        <w:t xml:space="preserve"> was speaking at a luncheon hosted by the Center For The National Interest in Washington, DC.</w:t>
      </w:r>
      <w:r w:rsidRPr="00F7034F">
        <w:t xml:space="preserve">¶ </w:t>
      </w:r>
      <w:r w:rsidRPr="00BF5E83">
        <w:t xml:space="preserve">While noting that predicting the future is wrought with challenges, </w:t>
      </w:r>
      <w:proofErr w:type="spellStart"/>
      <w:r w:rsidRPr="00BF5E83">
        <w:t>Mahbubani</w:t>
      </w:r>
      <w:proofErr w:type="spellEnd"/>
      <w:r w:rsidRPr="00BF5E83">
        <w:t xml:space="preserve"> also argued that it is nearly inevitable that China’s economy will surpass America’s on a non-PPP basis in the near future, making China “number one” in the world.</w:t>
      </w:r>
      <w:r w:rsidRPr="00F7034F">
        <w:t xml:space="preserve">¶ </w:t>
      </w:r>
      <w:r w:rsidRPr="00BF5E83">
        <w:t>“It is possible China may stumble and fall…. We cannot rule it out” but it’s unlikely to happen given China’s “enormous stock of human capital</w:t>
      </w:r>
      <w:r w:rsidRPr="00BF5E83">
        <w:rPr>
          <w:rStyle w:val="StyleUnderline"/>
        </w:rPr>
        <w:t xml:space="preserve">.” This will allow it to maintain an annual average growth rate of 6-7 percent for the foreseeable future, </w:t>
      </w:r>
      <w:proofErr w:type="spellStart"/>
      <w:r w:rsidRPr="00BF5E83">
        <w:rPr>
          <w:rStyle w:val="StyleUnderline"/>
        </w:rPr>
        <w:t>Mahbubani</w:t>
      </w:r>
      <w:proofErr w:type="spellEnd"/>
      <w:r w:rsidRPr="00BF5E83">
        <w:rPr>
          <w:rStyle w:val="StyleUnderline"/>
        </w:rPr>
        <w:t xml:space="preserve"> said, which is all it needs to surpass the United </w:t>
      </w:r>
      <w:proofErr w:type="gramStart"/>
      <w:r w:rsidRPr="00BF5E83">
        <w:rPr>
          <w:rStyle w:val="StyleUnderline"/>
        </w:rPr>
        <w:t>States.¶</w:t>
      </w:r>
      <w:proofErr w:type="gramEnd"/>
      <w:r w:rsidRPr="00F7034F">
        <w:t xml:space="preserve"> </w:t>
      </w:r>
      <w:r w:rsidRPr="00BF5E83">
        <w:t xml:space="preserve">Given this, the former ambassador said, it is surprising that there aren’t far more discussions about how the world will change when China becomes number one. However, </w:t>
      </w:r>
      <w:proofErr w:type="spellStart"/>
      <w:r w:rsidRPr="00BF5E83">
        <w:t>Mahbubani</w:t>
      </w:r>
      <w:proofErr w:type="spellEnd"/>
      <w:r w:rsidRPr="00BF5E83">
        <w:t xml:space="preserve"> noted that this is </w:t>
      </w:r>
      <w:r w:rsidRPr="00BF5E83">
        <w:lastRenderedPageBreak/>
        <w:t>unlikely to occur in the United States because it is “political suicide” for any American leader to openly contemplate a future where the U.S. is number two.</w:t>
      </w:r>
    </w:p>
    <w:p w:rsidR="00A95652" w:rsidRDefault="00A95652" w:rsidP="00B55AD5"/>
    <w:p w:rsidR="00545C48" w:rsidRDefault="00545C48" w:rsidP="00B55AD5"/>
    <w:sectPr w:rsidR="00545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72A2FB4"/>
    <w:multiLevelType w:val="hybridMultilevel"/>
    <w:tmpl w:val="FC281776"/>
    <w:lvl w:ilvl="0" w:tplc="8A5ECCA2">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61433056"/>
    <w:docVar w:name="VerbatimVersion" w:val="5.1"/>
  </w:docVars>
  <w:rsids>
    <w:rsidRoot w:val="00444EAC"/>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90DC8"/>
    <w:rsid w:val="00293EFB"/>
    <w:rsid w:val="002B146A"/>
    <w:rsid w:val="002B5E17"/>
    <w:rsid w:val="00315690"/>
    <w:rsid w:val="00316B75"/>
    <w:rsid w:val="00325646"/>
    <w:rsid w:val="003460F2"/>
    <w:rsid w:val="0038158C"/>
    <w:rsid w:val="003902BA"/>
    <w:rsid w:val="003A09E2"/>
    <w:rsid w:val="00407037"/>
    <w:rsid w:val="00444EAC"/>
    <w:rsid w:val="004605D6"/>
    <w:rsid w:val="00491298"/>
    <w:rsid w:val="004C60E8"/>
    <w:rsid w:val="004E3579"/>
    <w:rsid w:val="004E728B"/>
    <w:rsid w:val="004F39E0"/>
    <w:rsid w:val="00537BD5"/>
    <w:rsid w:val="00545C48"/>
    <w:rsid w:val="0057268A"/>
    <w:rsid w:val="00592513"/>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475CD"/>
    <w:rsid w:val="00860984"/>
    <w:rsid w:val="008B3ECB"/>
    <w:rsid w:val="008B4E85"/>
    <w:rsid w:val="008C1B2E"/>
    <w:rsid w:val="0091627E"/>
    <w:rsid w:val="0097032B"/>
    <w:rsid w:val="009D2EAD"/>
    <w:rsid w:val="009D54B2"/>
    <w:rsid w:val="009E1922"/>
    <w:rsid w:val="009F7ED2"/>
    <w:rsid w:val="00A93661"/>
    <w:rsid w:val="00A95652"/>
    <w:rsid w:val="00AC0AB8"/>
    <w:rsid w:val="00AF5B8F"/>
    <w:rsid w:val="00B33C6D"/>
    <w:rsid w:val="00B4508F"/>
    <w:rsid w:val="00B55AD5"/>
    <w:rsid w:val="00B8057C"/>
    <w:rsid w:val="00BD6238"/>
    <w:rsid w:val="00BF593B"/>
    <w:rsid w:val="00BF773A"/>
    <w:rsid w:val="00BF7E81"/>
    <w:rsid w:val="00C13773"/>
    <w:rsid w:val="00C17CC8"/>
    <w:rsid w:val="00C83417"/>
    <w:rsid w:val="00C9604F"/>
    <w:rsid w:val="00CA19AA"/>
    <w:rsid w:val="00CA6303"/>
    <w:rsid w:val="00CB4358"/>
    <w:rsid w:val="00CC4171"/>
    <w:rsid w:val="00CC5298"/>
    <w:rsid w:val="00CD736E"/>
    <w:rsid w:val="00CD798D"/>
    <w:rsid w:val="00CE161E"/>
    <w:rsid w:val="00CF59A8"/>
    <w:rsid w:val="00D325A9"/>
    <w:rsid w:val="00D36A8A"/>
    <w:rsid w:val="00D61409"/>
    <w:rsid w:val="00D6691E"/>
    <w:rsid w:val="00D71170"/>
    <w:rsid w:val="00DA1C92"/>
    <w:rsid w:val="00DA25D4"/>
    <w:rsid w:val="00DA6538"/>
    <w:rsid w:val="00DB4EED"/>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61C3E"/>
  <w15:chartTrackingRefBased/>
  <w15:docId w15:val="{6E69FD43-A689-4F5A-9493-49566B970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293EFB"/>
    <w:rPr>
      <w:rFonts w:ascii="Calibri" w:hAnsi="Calibri"/>
    </w:rPr>
  </w:style>
  <w:style w:type="paragraph" w:styleId="Heading1">
    <w:name w:val="heading 1"/>
    <w:aliases w:val="Pocket"/>
    <w:basedOn w:val="Normal"/>
    <w:next w:val="Normal"/>
    <w:link w:val="Heading1Char"/>
    <w:qFormat/>
    <w:rsid w:val="00293E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93E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1 Char,Char1 Char + Left:  2.54 cm,First line:  0 Heading 3,First line:  0 cm,Char,CD Underline,Citation Char Char,Heading 3 Char1 Char Char,Tags v 2,Citation, Char,3: Cite,Char1"/>
    <w:basedOn w:val="Normal"/>
    <w:next w:val="Normal"/>
    <w:link w:val="Heading3Char"/>
    <w:uiPriority w:val="2"/>
    <w:unhideWhenUsed/>
    <w:qFormat/>
    <w:rsid w:val="00293E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211,No Spacing12,no read,No Spacing2111,No Spacing4,No Spacing11111,No Spacing5,No Spacing21,Tags,tags,No Spacing1111,ta,Dont use"/>
    <w:basedOn w:val="Normal"/>
    <w:next w:val="Normal"/>
    <w:link w:val="Heading4Char"/>
    <w:uiPriority w:val="3"/>
    <w:unhideWhenUsed/>
    <w:qFormat/>
    <w:rsid w:val="00293EF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93E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3EFB"/>
  </w:style>
  <w:style w:type="character" w:customStyle="1" w:styleId="Heading1Char">
    <w:name w:val="Heading 1 Char"/>
    <w:aliases w:val="Pocket Char"/>
    <w:basedOn w:val="DefaultParagraphFont"/>
    <w:link w:val="Heading1"/>
    <w:rsid w:val="00293E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93EF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1 Char Char,Char1 Char + Left:  2.54 cm Char,First line:  0 Heading 3 Char,First line:  0 cm Char,Char Char,CD Underline Char,Citation Char Char Char"/>
    <w:basedOn w:val="DefaultParagraphFont"/>
    <w:link w:val="Heading3"/>
    <w:uiPriority w:val="2"/>
    <w:rsid w:val="00293EF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no read Char,No Spacing2111 Char,Tags Char"/>
    <w:basedOn w:val="DefaultParagraphFont"/>
    <w:link w:val="Heading4"/>
    <w:uiPriority w:val="3"/>
    <w:rsid w:val="00293EF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293EF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93EFB"/>
    <w:rPr>
      <w:b/>
      <w:bCs/>
      <w:sz w:val="26"/>
      <w:u w:val="none"/>
    </w:rPr>
  </w:style>
  <w:style w:type="character" w:customStyle="1" w:styleId="StyleUnderline">
    <w:name w:val="Style Underline"/>
    <w:aliases w:val="Underline,Style Bold Underline,Intense Emphasis1,apple-style-span + 6 pt,Bold,Kern at 16 pt,Intense Emphasis2,HHeading 3 + 12 pt,ci,Style,Bo,Intense Emphasis11,cite,Intense Emphasis111,Intense Emphasis1111,9.5 pt,c,Bold Cite Char"/>
    <w:basedOn w:val="DefaultParagraphFont"/>
    <w:uiPriority w:val="6"/>
    <w:qFormat/>
    <w:rsid w:val="00293EFB"/>
    <w:rPr>
      <w:b w:val="0"/>
      <w:sz w:val="22"/>
      <w:u w:val="single"/>
    </w:rPr>
  </w:style>
  <w:style w:type="character" w:styleId="Hyperlink">
    <w:name w:val="Hyperlink"/>
    <w:aliases w:val="heading 1 (block title),Read,Important,Card Text,Internet Link,Analytic Text,Internet link"/>
    <w:basedOn w:val="DefaultParagraphFont"/>
    <w:uiPriority w:val="99"/>
    <w:unhideWhenUsed/>
    <w:rsid w:val="00293EFB"/>
    <w:rPr>
      <w:color w:val="auto"/>
      <w:u w:val="none"/>
    </w:rPr>
  </w:style>
  <w:style w:type="character" w:styleId="FollowedHyperlink">
    <w:name w:val="FollowedHyperlink"/>
    <w:basedOn w:val="DefaultParagraphFont"/>
    <w:uiPriority w:val="99"/>
    <w:semiHidden/>
    <w:unhideWhenUsed/>
    <w:rsid w:val="00293EFB"/>
    <w:rPr>
      <w:color w:val="auto"/>
      <w:u w:val="none"/>
    </w:rPr>
  </w:style>
  <w:style w:type="paragraph" w:styleId="ListParagraph">
    <w:name w:val="List Paragraph"/>
    <w:basedOn w:val="Normal"/>
    <w:uiPriority w:val="99"/>
    <w:unhideWhenUsed/>
    <w:qFormat/>
    <w:rsid w:val="00444EAC"/>
    <w:pPr>
      <w:ind w:left="720"/>
      <w:contextualSpacing/>
    </w:pPr>
  </w:style>
  <w:style w:type="paragraph" w:customStyle="1" w:styleId="textbold">
    <w:name w:val="text bold"/>
    <w:basedOn w:val="Normal"/>
    <w:link w:val="Emphasis"/>
    <w:uiPriority w:val="7"/>
    <w:qFormat/>
    <w:rsid w:val="00444EAC"/>
    <w:pPr>
      <w:ind w:left="720"/>
      <w:jc w:val="both"/>
    </w:pPr>
    <w:rPr>
      <w:b/>
      <w:iCs/>
      <w:u w:val="single"/>
    </w:rPr>
  </w:style>
  <w:style w:type="paragraph" w:styleId="NormalWeb">
    <w:name w:val="Normal (Web)"/>
    <w:basedOn w:val="Normal"/>
    <w:uiPriority w:val="99"/>
    <w:unhideWhenUsed/>
    <w:rsid w:val="00444EAC"/>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aliases w:val="8 pt font"/>
    <w:basedOn w:val="DefaultParagraphFont"/>
    <w:uiPriority w:val="22"/>
    <w:qFormat/>
    <w:rsid w:val="00444E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odernchinastudies.org/us/issues/current-issue/1361-the-chinese-political-order-resilience-or-decay.html" TargetMode="External"/><Relationship Id="rId18" Type="http://schemas.openxmlformats.org/officeDocument/2006/relationships/hyperlink" Target="https://www.nottingham.ac.uk/cpi/documents/discussion-papers/discussion-paper-60-peaceful-transition.pdf" TargetMode="External"/><Relationship Id="rId26" Type="http://schemas.openxmlformats.org/officeDocument/2006/relationships/hyperlink" Target="http://thediplomat.com/2013/06/government-for-the-people-in-china/" TargetMode="External"/><Relationship Id="rId39" Type="http://schemas.openxmlformats.org/officeDocument/2006/relationships/hyperlink" Target="http://news.xinhuanet.com/english/2015-11/23/c_134845899.htm" TargetMode="External"/><Relationship Id="rId21" Type="http://schemas.openxmlformats.org/officeDocument/2006/relationships/hyperlink" Target="https://sinostand.com/2011/03/06/chaos-a-foreigners-only-wish/" TargetMode="External"/><Relationship Id="rId34" Type="http://schemas.openxmlformats.org/officeDocument/2006/relationships/hyperlink" Target="http://www.csmonitor.com/tags/topic/Communist+Party+of+China" TargetMode="External"/><Relationship Id="rId42" Type="http://schemas.openxmlformats.org/officeDocument/2006/relationships/hyperlink" Target="http://news.xinhuanet.com/fortune/2015-11/23/c_1117234122.htm" TargetMode="External"/><Relationship Id="rId47" Type="http://schemas.openxmlformats.org/officeDocument/2006/relationships/hyperlink" Target="http://foreignpolicy.com/2015/03/13/china_communist_party_collapse_downfall/" TargetMode="External"/><Relationship Id="rId50" Type="http://schemas.openxmlformats.org/officeDocument/2006/relationships/hyperlink" Target="http://www.wsj.com/articles/the-coming-chinese-crack-up-1425659198" TargetMode="External"/><Relationship Id="rId55" Type="http://schemas.openxmlformats.org/officeDocument/2006/relationships/hyperlink" Target="http://www.cambridge.org/us/academic/subjects/politics-international-relations/east-asian-government-politics-and-policy/cultural-logic-politics-mainland-china-and-taiwan" TargetMode="External"/><Relationship Id="rId63" Type="http://schemas.openxmlformats.org/officeDocument/2006/relationships/hyperlink" Target="http://thediplomat.com/2014/10/chinese-democracy-a-nightmare-scenario-for-us/" TargetMode="External"/><Relationship Id="rId68" Type="http://schemas.openxmlformats.org/officeDocument/2006/relationships/fontTable" Target="fontTable.xml"/><Relationship Id="rId7" Type="http://schemas.openxmlformats.org/officeDocument/2006/relationships/hyperlink" Target="http://www.realclearworld.com/articles/2013/07/25/chinas_geopolitical_fallout_105342.html" TargetMode="External"/><Relationship Id="rId2" Type="http://schemas.openxmlformats.org/officeDocument/2006/relationships/numbering" Target="numbering.xml"/><Relationship Id="rId16" Type="http://schemas.openxmlformats.org/officeDocument/2006/relationships/hyperlink" Target="http://www.the-american-interest.com/2015/11/12/the-twilight-of-communist-party-rule-in-china/" TargetMode="External"/><Relationship Id="rId29" Type="http://schemas.openxmlformats.org/officeDocument/2006/relationships/hyperlink" Target="http://www.amazon.com/Chinas-New-Confucianism-Politics-Everyday/dp/0691136904" TargetMode="External"/><Relationship Id="rId1" Type="http://schemas.openxmlformats.org/officeDocument/2006/relationships/customXml" Target="../customXml/item1.xml"/><Relationship Id="rId6" Type="http://schemas.openxmlformats.org/officeDocument/2006/relationships/hyperlink" Target="http://www.ft.com/intl/cms/s/0/dbe55adc-140d-11e4-b46f-00144feabdc0.html" TargetMode="External"/><Relationship Id="rId11" Type="http://schemas.openxmlformats.org/officeDocument/2006/relationships/hyperlink" Target="http://asia.nikkei.com/magazine/20150604-Cast-away/Viewpoints/Minxin-Pei-Xi-s-war-on-corruption-could-hasten-Chinese-Communist-Party-s-fall" TargetMode="External"/><Relationship Id="rId24" Type="http://schemas.openxmlformats.org/officeDocument/2006/relationships/hyperlink" Target="http://www.ashgate.com/isbn/9781472407665" TargetMode="External"/><Relationship Id="rId32" Type="http://schemas.openxmlformats.org/officeDocument/2006/relationships/hyperlink" Target="http://www.csmonitor.com/tags/topic/China" TargetMode="External"/><Relationship Id="rId37" Type="http://schemas.openxmlformats.org/officeDocument/2006/relationships/hyperlink" Target="http://thediplomat.com/2015/11/chinas-next-five-year-plan-realistic-objectives/" TargetMode="External"/><Relationship Id="rId40" Type="http://schemas.openxmlformats.org/officeDocument/2006/relationships/hyperlink" Target="http://www.reuters.com/article/2015/10/27/us-china-economy-industry-idUSKCN0SL04520151027" TargetMode="External"/><Relationship Id="rId45" Type="http://schemas.openxmlformats.org/officeDocument/2006/relationships/hyperlink" Target="http://www.modernchinastudies.org/us/issues/current-issue/1361-the-chinese-political-order-resilience-or-decay.html" TargetMode="External"/><Relationship Id="rId53" Type="http://schemas.openxmlformats.org/officeDocument/2006/relationships/hyperlink" Target="http://www.ftchinese.com/story/001048279" TargetMode="External"/><Relationship Id="rId58" Type="http://schemas.openxmlformats.org/officeDocument/2006/relationships/hyperlink" Target="http://www.mitpressjournals.org/doi/abs/10.1162/ISEC_c_00151" TargetMode="External"/><Relationship Id="rId66" Type="http://schemas.openxmlformats.org/officeDocument/2006/relationships/hyperlink" Target="http://www.theaustralian.com.au/business/business-spectator/will-a-democratic-china-be-more-peaceful-/news-story/4515a6239977f2dd2a833a6d6ac488e3" TargetMode="External"/><Relationship Id="rId5" Type="http://schemas.openxmlformats.org/officeDocument/2006/relationships/webSettings" Target="webSettings.xml"/><Relationship Id="rId15" Type="http://schemas.openxmlformats.org/officeDocument/2006/relationships/hyperlink" Target="http://www.modernchinastudies.org/us/issues/current-issue/1361-the-chinese-political-order-resilience-or-decay.html" TargetMode="External"/><Relationship Id="rId23" Type="http://schemas.openxmlformats.org/officeDocument/2006/relationships/hyperlink" Target="http://www.ft.com/cms/s/2/533a6374-1fdc-11e3-8861-00144feab7de.html" TargetMode="External"/><Relationship Id="rId28" Type="http://schemas.openxmlformats.org/officeDocument/2006/relationships/hyperlink" Target="http://www.csmonitor.com/tags/topic/Beijing" TargetMode="External"/><Relationship Id="rId36" Type="http://schemas.openxmlformats.org/officeDocument/2006/relationships/hyperlink" Target="https://www.foreignaffairs.com/articles/china/2012-12-03/life-party" TargetMode="External"/><Relationship Id="rId49" Type="http://schemas.openxmlformats.org/officeDocument/2006/relationships/hyperlink" Target="http://nationalinterest.org/feature/sorry-america-china-not-going-collapse-12389?page=3" TargetMode="External"/><Relationship Id="rId57" Type="http://schemas.openxmlformats.org/officeDocument/2006/relationships/hyperlink" Target="http://nationalinterest.org/feature/doomsday-preparing-chinas-collapse-12343" TargetMode="External"/><Relationship Id="rId61" Type="http://schemas.openxmlformats.org/officeDocument/2006/relationships/hyperlink" Target="http://discuss.forumias.com/uploads/FileUpload/35/b353c04a9db213f2a3826324351ba5.pdf" TargetMode="External"/><Relationship Id="rId10" Type="http://schemas.openxmlformats.org/officeDocument/2006/relationships/hyperlink" Target="https://chinachange.org/2015/06/02/how-the-tiananmen-massacre-changed-china-and-the-world/" TargetMode="External"/><Relationship Id="rId19" Type="http://schemas.openxmlformats.org/officeDocument/2006/relationships/hyperlink" Target="https://www.project-syndicate.org/commentary/the-inevitable-degeneration-of-chinese-autocracy-by-minxin-pei" TargetMode="External"/><Relationship Id="rId31" Type="http://schemas.openxmlformats.org/officeDocument/2006/relationships/hyperlink" Target="http://www.csmonitor.com/tags/topic/Bo+Xilai" TargetMode="External"/><Relationship Id="rId44" Type="http://schemas.openxmlformats.org/officeDocument/2006/relationships/hyperlink" Target="https://www.project-syndicate.org/commentary/china-fear-bureaucratic-paralysis-by-minxin-pei-2016-02?barrier=true" TargetMode="External"/><Relationship Id="rId52" Type="http://schemas.openxmlformats.org/officeDocument/2006/relationships/hyperlink" Target="http://world.people.com.cn/n/2015/0116/c1002-26395604.html" TargetMode="External"/><Relationship Id="rId60" Type="http://schemas.openxmlformats.org/officeDocument/2006/relationships/hyperlink" Target="https://www.theguardian.com/world/2015/sep/02/chinese-naval-ships-bering-sea-alaska-coast" TargetMode="External"/><Relationship Id="rId65" Type="http://schemas.openxmlformats.org/officeDocument/2006/relationships/hyperlink" Target="http://www.cftni.org/" TargetMode="External"/><Relationship Id="rId4" Type="http://schemas.openxmlformats.org/officeDocument/2006/relationships/settings" Target="settings.xml"/><Relationship Id="rId9" Type="http://schemas.openxmlformats.org/officeDocument/2006/relationships/hyperlink" Target="http://www.the-american-interest.com/2015/03/19/chinas-uncertain-future/" TargetMode="External"/><Relationship Id="rId14" Type="http://schemas.openxmlformats.org/officeDocument/2006/relationships/hyperlink" Target="https://www.project-syndicate.org/commentary/the-inevitable-degeneration-of-chinese-autocracy-by-minxin-pei" TargetMode="External"/><Relationship Id="rId22" Type="http://schemas.openxmlformats.org/officeDocument/2006/relationships/hyperlink" Target="http://www.amazon.com/Chinas-Communist-Party-Atrophy-Adaptation/dp/0520260074" TargetMode="External"/><Relationship Id="rId27" Type="http://schemas.openxmlformats.org/officeDocument/2006/relationships/hyperlink" Target="http://www.csmonitor.com/tags/topic/Tsinghua+University" TargetMode="External"/><Relationship Id="rId30" Type="http://schemas.openxmlformats.org/officeDocument/2006/relationships/hyperlink" Target="http://www.csmonitor.com/tags/topic/Chongqing" TargetMode="External"/><Relationship Id="rId35" Type="http://schemas.openxmlformats.org/officeDocument/2006/relationships/hyperlink" Target="http://nationalinterest.org/feature/sorry-america-china-not-going-collapse-12389?page=2" TargetMode="External"/><Relationship Id="rId43" Type="http://schemas.openxmlformats.org/officeDocument/2006/relationships/hyperlink" Target="http://www.cctv-america.com/2015/10/16/xi-jinping-makes-bold-pledge-of-ending-poverty-in-china-by-2020" TargetMode="External"/><Relationship Id="rId48" Type="http://schemas.openxmlformats.org/officeDocument/2006/relationships/hyperlink" Target="http://www.bloomberg.com/research/stocks/private/snapshot.asp?privcapId=107637" TargetMode="External"/><Relationship Id="rId56" Type="http://schemas.openxmlformats.org/officeDocument/2006/relationships/hyperlink" Target="http://www.nottingham.ac.uk/cpi/documents/policy-papers/cpi-policy-paper-2-by-jia-wenshan.pdf" TargetMode="External"/><Relationship Id="rId64" Type="http://schemas.openxmlformats.org/officeDocument/2006/relationships/hyperlink" Target="http://www.mahbubani.net/index.html" TargetMode="External"/><Relationship Id="rId69" Type="http://schemas.openxmlformats.org/officeDocument/2006/relationships/theme" Target="theme/theme1.xml"/><Relationship Id="rId8" Type="http://schemas.openxmlformats.org/officeDocument/2006/relationships/hyperlink" Target="http://www.wsj.com/.../the-coming-chinese-crack-up-1425659198" TargetMode="External"/><Relationship Id="rId51" Type="http://schemas.openxmlformats.org/officeDocument/2006/relationships/hyperlink" Target="http://www.amazon.com/Coming-Collapse-China-Gordon-Chang/dp/0812977564" TargetMode="External"/><Relationship Id="rId3" Type="http://schemas.openxmlformats.org/officeDocument/2006/relationships/styles" Target="styles.xml"/><Relationship Id="rId12" Type="http://schemas.openxmlformats.org/officeDocument/2006/relationships/hyperlink" Target="http://www.modernchinastudies.org/us/issues/current-issue/1361-the-chinese-political-order-resilience-or-decay.html" TargetMode="External"/><Relationship Id="rId17" Type="http://schemas.openxmlformats.org/officeDocument/2006/relationships/hyperlink" Target="http://www.the-american-interest.com/2015/11/12/the-twilight-of-communist-party-rule-in-china/" TargetMode="External"/><Relationship Id="rId25" Type="http://schemas.openxmlformats.org/officeDocument/2006/relationships/hyperlink" Target="http://www.chinadaily.com.cn/china/Chinese-dream.html" TargetMode="External"/><Relationship Id="rId33" Type="http://schemas.openxmlformats.org/officeDocument/2006/relationships/hyperlink" Target="http://www.csmonitor.com/tags/topic/Confucius" TargetMode="External"/><Relationship Id="rId38" Type="http://schemas.openxmlformats.org/officeDocument/2006/relationships/hyperlink" Target="http://thediplomat.com/2015/11/chinas-next-five-year-plan-realistic-objectives/" TargetMode="External"/><Relationship Id="rId46" Type="http://schemas.openxmlformats.org/officeDocument/2006/relationships/hyperlink" Target="http://www.chinafile.com/contributors/arthur-r-kroeber" TargetMode="External"/><Relationship Id="rId59" Type="http://schemas.openxmlformats.org/officeDocument/2006/relationships/hyperlink" Target="https://www.theguardian.com/commentisfree/2015/oct/16/us-relations-china-war-america" TargetMode="External"/><Relationship Id="rId67" Type="http://schemas.openxmlformats.org/officeDocument/2006/relationships/hyperlink" Target="http://thediplomat.com/category/zachary-keck/" TargetMode="External"/><Relationship Id="rId20" Type="http://schemas.openxmlformats.org/officeDocument/2006/relationships/hyperlink" Target="https://sinostand.com/2011/08/22/chaos-after-a-ccp-collapse-not-so-much/" TargetMode="External"/><Relationship Id="rId41" Type="http://schemas.openxmlformats.org/officeDocument/2006/relationships/hyperlink" Target="http://www.bloomberg.com/news/articles/2015-10-19/china-s-gdp-growth-beats-forecasts-as-stimulus-supports-spending" TargetMode="External"/><Relationship Id="rId54" Type="http://schemas.openxmlformats.org/officeDocument/2006/relationships/hyperlink" Target="http://www.randomhouse.com/book/161758/wealth-and-power-by-orville-schell-and-john-delury" TargetMode="External"/><Relationship Id="rId62" Type="http://schemas.openxmlformats.org/officeDocument/2006/relationships/hyperlink" Target="https://www.ciaonet.org/attachments/27986/uploads?144346348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0111C-21A5-455B-B8C1-CF37D518F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112</TotalTime>
  <Pages>118</Pages>
  <Words>53569</Words>
  <Characters>305346</Characters>
  <Application>Microsoft Office Word</Application>
  <DocSecurity>0</DocSecurity>
  <Lines>2544</Lines>
  <Paragraphs>716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Foley</dc:creator>
  <cp:keywords>5.1.1</cp:keywords>
  <dc:description/>
  <cp:lastModifiedBy>Jordan Foley</cp:lastModifiedBy>
  <cp:revision>5</cp:revision>
  <dcterms:created xsi:type="dcterms:W3CDTF">2016-07-14T06:58:00Z</dcterms:created>
  <dcterms:modified xsi:type="dcterms:W3CDTF">2016-07-14T18:29:00Z</dcterms:modified>
</cp:coreProperties>
</file>