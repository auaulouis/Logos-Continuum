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8E5" w:rsidRPr="0027395B" w:rsidRDefault="00ED18E5" w:rsidP="00ED18E5">
      <w:pPr>
        <w:pStyle w:val="Heading2"/>
      </w:pPr>
      <w:r w:rsidRPr="0027395B">
        <w:t>1AC</w:t>
      </w:r>
      <w:r>
        <w:t>—China Space Coop</w:t>
      </w:r>
    </w:p>
    <w:p w:rsidR="00ED18E5" w:rsidRPr="0027395B" w:rsidRDefault="00ED18E5" w:rsidP="00ED18E5"/>
    <w:p w:rsidR="00216579" w:rsidRDefault="00216579">
      <w:pPr>
        <w:spacing w:after="0" w:line="240" w:lineRule="auto"/>
        <w:rPr>
          <w:rFonts w:eastAsiaTheme="majorEastAsia" w:cstheme="majorBidi"/>
          <w:b/>
          <w:sz w:val="32"/>
          <w:szCs w:val="24"/>
          <w:u w:val="single"/>
        </w:rPr>
      </w:pPr>
      <w:r>
        <w:br w:type="page"/>
      </w:r>
    </w:p>
    <w:p w:rsidR="00216579" w:rsidRDefault="00216579" w:rsidP="00216579">
      <w:pPr>
        <w:pStyle w:val="Heading3"/>
      </w:pPr>
      <w:r>
        <w:lastRenderedPageBreak/>
        <w:t>Plan</w:t>
      </w:r>
    </w:p>
    <w:p w:rsidR="00216579" w:rsidRPr="00216579" w:rsidRDefault="00216579" w:rsidP="00216579">
      <w:r w:rsidRPr="00216579">
        <w:t>Plan:  The United States federal government should substantially increase its space cooperation with the People’s Republic of China.</w:t>
      </w:r>
    </w:p>
    <w:p w:rsidR="00216579" w:rsidRPr="00216579" w:rsidRDefault="00216579" w:rsidP="00216579"/>
    <w:p w:rsidR="00ED18E5" w:rsidRPr="0027395B" w:rsidRDefault="00ED18E5" w:rsidP="00ED18E5">
      <w:pPr>
        <w:pStyle w:val="Heading3"/>
      </w:pPr>
      <w:r w:rsidRPr="0027395B">
        <w:lastRenderedPageBreak/>
        <w:t xml:space="preserve">1AC Militarization </w:t>
      </w:r>
    </w:p>
    <w:p w:rsidR="00ED18E5" w:rsidRDefault="00ED18E5" w:rsidP="00ED18E5">
      <w:pPr>
        <w:pStyle w:val="Heading4"/>
      </w:pPr>
      <w:r>
        <w:t xml:space="preserve">ADVANTAGE ONE IS </w:t>
      </w:r>
      <w:r>
        <w:rPr>
          <w:u w:val="single"/>
        </w:rPr>
        <w:t>MILITARIZATION</w:t>
      </w:r>
      <w:r>
        <w:t>:</w:t>
      </w:r>
    </w:p>
    <w:p w:rsidR="00ED18E5" w:rsidRPr="0027395B" w:rsidRDefault="00216579" w:rsidP="00ED18E5">
      <w:pPr>
        <w:pStyle w:val="Heading4"/>
      </w:pPr>
      <w:r>
        <w:t xml:space="preserve">Initially, </w:t>
      </w:r>
      <w:r w:rsidR="00ED18E5" w:rsidRPr="0027395B">
        <w:t>The status quo blocking of US-Sino space cooperation guarantees the creation of adversarial alliances that counter US interests and leadership</w:t>
      </w:r>
    </w:p>
    <w:p w:rsidR="00ED18E5" w:rsidRPr="0027395B" w:rsidRDefault="00ED18E5" w:rsidP="00ED18E5">
      <w:r w:rsidRPr="0027395B">
        <w:rPr>
          <w:rStyle w:val="StyleStyleBold12pt"/>
        </w:rPr>
        <w:t>Aliberti 15</w:t>
      </w:r>
      <w:r w:rsidRPr="0027395B">
        <w:t xml:space="preserve"> [Marco - Resident Fellow @ European Space Policy Institute, SIOI/ASI/CNR-ISGI Master on Space Policy and Institutions, </w:t>
      </w:r>
      <w:r w:rsidRPr="0027395B">
        <w:rPr>
          <w:i/>
        </w:rPr>
        <w:t>When China Goes To The Moon…</w:t>
      </w:r>
      <w:r w:rsidRPr="0027395B">
        <w:t>, Studies in Space Policy, Volume 11, ed. European Space Policy Institute, Springer International Publishing: Switzerland, p. 234-235/online download] ttate</w:t>
      </w:r>
    </w:p>
    <w:p w:rsidR="00ED18E5" w:rsidRPr="0027395B" w:rsidRDefault="00ED18E5" w:rsidP="00ED18E5">
      <w:pPr>
        <w:rPr>
          <w:sz w:val="16"/>
        </w:rPr>
      </w:pPr>
      <w:r w:rsidRPr="0027395B">
        <w:rPr>
          <w:rStyle w:val="StyleBoldUnderline"/>
        </w:rPr>
        <w:t>Another</w:t>
      </w:r>
      <w:r w:rsidRPr="0027395B">
        <w:rPr>
          <w:sz w:val="16"/>
        </w:rPr>
        <w:t xml:space="preserve"> potential </w:t>
      </w:r>
      <w:r w:rsidRPr="0027395B">
        <w:rPr>
          <w:rStyle w:val="StyleBoldUnderline"/>
        </w:rPr>
        <w:t>positive payback stemming from cooperating with China</w:t>
      </w:r>
      <w:r w:rsidRPr="0027395B">
        <w:rPr>
          <w:sz w:val="16"/>
        </w:rPr>
        <w:t xml:space="preserve"> </w:t>
      </w:r>
      <w:r w:rsidRPr="0027395B">
        <w:rPr>
          <w:rStyle w:val="StyleBoldUnderline"/>
        </w:rPr>
        <w:t>would be greater US insight into China’s space programme</w:t>
      </w:r>
      <w:r w:rsidRPr="0027395B">
        <w:rPr>
          <w:sz w:val="16"/>
        </w:rPr>
        <w:t xml:space="preserve">, technical capabilities, </w:t>
      </w:r>
      <w:r w:rsidRPr="0027395B">
        <w:rPr>
          <w:rStyle w:val="StyleBoldUnderline"/>
        </w:rPr>
        <w:t>and intentions</w:t>
      </w:r>
      <w:r w:rsidRPr="0027395B">
        <w:rPr>
          <w:sz w:val="16"/>
        </w:rPr>
        <w:t xml:space="preserve">. </w:t>
      </w:r>
      <w:r w:rsidRPr="0027395B">
        <w:rPr>
          <w:rStyle w:val="StyleBoldUnderline"/>
        </w:rPr>
        <w:t>While there is currently uncertainty</w:t>
      </w:r>
      <w:r w:rsidRPr="0027395B">
        <w:rPr>
          <w:sz w:val="16"/>
        </w:rPr>
        <w:t xml:space="preserve"> and lack of transparency </w:t>
      </w:r>
      <w:r w:rsidRPr="0027395B">
        <w:rPr>
          <w:rStyle w:val="StyleBoldUnderline"/>
        </w:rPr>
        <w:t>over China’s space goals, resulting in the need for worst-case planning</w:t>
      </w:r>
      <w:r w:rsidRPr="0027395B">
        <w:rPr>
          <w:sz w:val="16"/>
        </w:rPr>
        <w:t xml:space="preserve">, </w:t>
      </w:r>
      <w:r w:rsidRPr="0027395B">
        <w:rPr>
          <w:rStyle w:val="StyleBoldUnderline"/>
        </w:rPr>
        <w:t>regular dialogue</w:t>
      </w:r>
      <w:r w:rsidRPr="0027395B">
        <w:rPr>
          <w:sz w:val="16"/>
        </w:rPr>
        <w:t xml:space="preserve"> </w:t>
      </w:r>
      <w:r w:rsidRPr="0027395B">
        <w:rPr>
          <w:rStyle w:val="StyleBoldUnderline"/>
        </w:rPr>
        <w:t xml:space="preserve">and exchange of information could help the two nations understand each other’s intentions more clearly, </w:t>
      </w:r>
      <w:r w:rsidRPr="0027395B">
        <w:rPr>
          <w:rStyle w:val="Emphasis"/>
        </w:rPr>
        <w:t>overcoming mutual mistrust and ambiguity</w:t>
      </w:r>
      <w:r w:rsidRPr="0027395B">
        <w:rPr>
          <w:sz w:val="16"/>
        </w:rPr>
        <w:t xml:space="preserve">. Over the long term, </w:t>
      </w:r>
      <w:r w:rsidRPr="0027395B">
        <w:rPr>
          <w:rStyle w:val="Emphasis"/>
        </w:rPr>
        <w:t>dialogue and cooperation</w:t>
      </w:r>
      <w:r w:rsidRPr="0027395B">
        <w:rPr>
          <w:sz w:val="16"/>
        </w:rPr>
        <w:t xml:space="preserve"> </w:t>
      </w:r>
      <w:r w:rsidRPr="0027395B">
        <w:rPr>
          <w:rStyle w:val="StyleBoldUnderline"/>
        </w:rPr>
        <w:t xml:space="preserve">could potentially give way to </w:t>
      </w:r>
      <w:r w:rsidRPr="0027395B">
        <w:rPr>
          <w:rStyle w:val="Emphasis"/>
        </w:rPr>
        <w:t>strengthen confidence and assurance of intentions and concerns about space</w:t>
      </w:r>
      <w:r w:rsidRPr="0027395B">
        <w:rPr>
          <w:rStyle w:val="StyleBoldUnderline"/>
        </w:rPr>
        <w:t xml:space="preserve"> and help </w:t>
      </w:r>
      <w:r w:rsidRPr="0027395B">
        <w:rPr>
          <w:rStyle w:val="Emphasis"/>
        </w:rPr>
        <w:t>address national security concerns while increasing transparency across the board</w:t>
      </w:r>
      <w:r w:rsidRPr="0027395B">
        <w:rPr>
          <w:sz w:val="16"/>
        </w:rPr>
        <w:t>.205</w:t>
      </w:r>
    </w:p>
    <w:p w:rsidR="00ED18E5" w:rsidRPr="0027395B" w:rsidRDefault="00ED18E5" w:rsidP="00ED18E5">
      <w:pPr>
        <w:rPr>
          <w:rStyle w:val="StyleBoldUnderline"/>
        </w:rPr>
      </w:pPr>
      <w:r w:rsidRPr="0027395B">
        <w:rPr>
          <w:sz w:val="16"/>
        </w:rPr>
        <w:t xml:space="preserve">Equally importantly, </w:t>
      </w:r>
      <w:r w:rsidRPr="0027395B">
        <w:rPr>
          <w:rStyle w:val="StyleBoldUnderline"/>
        </w:rPr>
        <w:t>cooperative undertakings could</w:t>
      </w:r>
      <w:r w:rsidRPr="0027395B">
        <w:rPr>
          <w:sz w:val="16"/>
        </w:rPr>
        <w:t xml:space="preserve"> be an important way to </w:t>
      </w:r>
      <w:r w:rsidRPr="0027395B">
        <w:rPr>
          <w:rStyle w:val="StyleBoldUnderline"/>
        </w:rPr>
        <w:t>maintain and</w:t>
      </w:r>
      <w:r w:rsidRPr="0027395B">
        <w:rPr>
          <w:sz w:val="16"/>
        </w:rPr>
        <w:t xml:space="preserve"> in a sense </w:t>
      </w:r>
      <w:r w:rsidRPr="0027395B">
        <w:rPr>
          <w:rStyle w:val="Emphasis"/>
        </w:rPr>
        <w:t>renew US leadership</w:t>
      </w:r>
      <w:r w:rsidRPr="0027395B">
        <w:rPr>
          <w:sz w:val="16"/>
        </w:rPr>
        <w:t xml:space="preserve">. Many space policy experts believe that </w:t>
      </w:r>
      <w:r w:rsidRPr="0027395B">
        <w:rPr>
          <w:rStyle w:val="Emphasis"/>
        </w:rPr>
        <w:t>NASA is losing its appeal as trailblazer of the international space community’s efforts</w:t>
      </w:r>
      <w:r w:rsidRPr="0027395B">
        <w:rPr>
          <w:sz w:val="16"/>
        </w:rPr>
        <w:t xml:space="preserve">. However, </w:t>
      </w:r>
      <w:r w:rsidRPr="0027395B">
        <w:rPr>
          <w:rStyle w:val="StyleBoldUnderline"/>
        </w:rPr>
        <w:t xml:space="preserve">by leveraging the fact that the United States has already accomplished a manned lunar landing, embarking upon a cooperative programme with </w:t>
      </w:r>
      <w:r w:rsidRPr="0027395B">
        <w:rPr>
          <w:sz w:val="16"/>
        </w:rPr>
        <w:t xml:space="preserve">China (as well as other spacefaring nations) </w:t>
      </w:r>
      <w:r w:rsidRPr="0027395B">
        <w:rPr>
          <w:rStyle w:val="StyleBoldUnderline"/>
        </w:rPr>
        <w:t xml:space="preserve">could generate the public perception of the United States assisting other nations to go beyond Earth, </w:t>
      </w:r>
      <w:r w:rsidRPr="0027395B">
        <w:rPr>
          <w:rStyle w:val="Emphasis"/>
        </w:rPr>
        <w:t>in a true spirit of leadership</w:t>
      </w:r>
      <w:r w:rsidRPr="0027395B">
        <w:rPr>
          <w:sz w:val="16"/>
        </w:rPr>
        <w:t xml:space="preserve">. As the National Research Council notes, the underlying issue is that the “U.S can advance its national goals in space by sharing the responsibility on a global scale—making the U.S a real leader among a host of nations contributing to space exploration and reaping the benefits”, rather than excluding them. </w:t>
      </w:r>
      <w:r w:rsidRPr="0027395B">
        <w:rPr>
          <w:rStyle w:val="Emphasis"/>
        </w:rPr>
        <w:t>Such a posture would provide an important impetus to allaying the fears of the international community about the alleged US intention of pursuing space dominance</w:t>
      </w:r>
      <w:r w:rsidRPr="0027395B">
        <w:rPr>
          <w:rStyle w:val="StyleBoldUnderline"/>
        </w:rPr>
        <w:t>.</w:t>
      </w:r>
    </w:p>
    <w:p w:rsidR="00ED18E5" w:rsidRPr="0027395B" w:rsidRDefault="00ED18E5" w:rsidP="00ED18E5">
      <w:pPr>
        <w:rPr>
          <w:sz w:val="16"/>
        </w:rPr>
      </w:pPr>
      <w:r w:rsidRPr="0027395B">
        <w:rPr>
          <w:sz w:val="16"/>
        </w:rPr>
        <w:t xml:space="preserve">Finally, advocates of cooperation highlight a fact that is too often overlooked: </w:t>
      </w:r>
      <w:r w:rsidRPr="0027395B">
        <w:rPr>
          <w:rStyle w:val="StyleBoldUnderline"/>
        </w:rPr>
        <w:t xml:space="preserve">the </w:t>
      </w:r>
      <w:r w:rsidRPr="0027395B">
        <w:rPr>
          <w:rStyle w:val="Emphasis"/>
        </w:rPr>
        <w:t>alternative to cooperating with China</w:t>
      </w:r>
      <w:r w:rsidRPr="0027395B">
        <w:rPr>
          <w:rStyle w:val="StyleBoldUnderline"/>
        </w:rPr>
        <w:t xml:space="preserve"> could be a </w:t>
      </w:r>
      <w:r w:rsidRPr="0027395B">
        <w:rPr>
          <w:rStyle w:val="Emphasis"/>
        </w:rPr>
        <w:t>descent into an unpromising space race</w:t>
      </w:r>
      <w:r w:rsidRPr="0027395B">
        <w:rPr>
          <w:sz w:val="16"/>
        </w:rPr>
        <w:t xml:space="preserve"> (also at the strategic threat level), </w:t>
      </w:r>
      <w:r w:rsidRPr="0027395B">
        <w:rPr>
          <w:rStyle w:val="StyleBoldUnderline"/>
        </w:rPr>
        <w:t>bringing unaffordable financial and political burdens for the United States.</w:t>
      </w:r>
      <w:r w:rsidRPr="0027395B">
        <w:rPr>
          <w:sz w:val="16"/>
        </w:rPr>
        <w:t xml:space="preserve"> The United States increased NASA’s budget by 89 % in the months following Kennedy’s 1961 Moon speech,206 and </w:t>
      </w:r>
      <w:r w:rsidRPr="0027395B">
        <w:rPr>
          <w:rStyle w:val="StyleBoldUnderline"/>
        </w:rPr>
        <w:t>NASA’s</w:t>
      </w:r>
      <w:r w:rsidRPr="0027395B">
        <w:rPr>
          <w:sz w:val="16"/>
        </w:rPr>
        <w:t xml:space="preserve"> </w:t>
      </w:r>
      <w:r w:rsidRPr="0027395B">
        <w:rPr>
          <w:rStyle w:val="StyleBoldUnderline"/>
        </w:rPr>
        <w:t>expenditure peaked at 5.3 % of the federal budget</w:t>
      </w:r>
      <w:r w:rsidRPr="0027395B">
        <w:rPr>
          <w:sz w:val="16"/>
        </w:rPr>
        <w:t xml:space="preserve"> in 1965.207 </w:t>
      </w:r>
      <w:r w:rsidRPr="0027395B">
        <w:rPr>
          <w:rStyle w:val="StyleBoldUnderline"/>
        </w:rPr>
        <w:t>This is unimaginable today, given the severe budget constraints faced by NASA</w:t>
      </w:r>
      <w:r w:rsidRPr="0027395B">
        <w:rPr>
          <w:sz w:val="16"/>
        </w:rPr>
        <w:t xml:space="preserve"> and the fact that the United States is not a rapidly expanding but a plateauing economy. It thus behoves the United States to </w:t>
      </w:r>
      <w:r w:rsidRPr="0027395B">
        <w:rPr>
          <w:rStyle w:val="StyleBoldUnderline"/>
        </w:rPr>
        <w:t>discard a space race scenario and consider opportunities for cooperation</w:t>
      </w:r>
      <w:r w:rsidRPr="0027395B">
        <w:rPr>
          <w:sz w:val="16"/>
        </w:rPr>
        <w:t xml:space="preserve">. </w:t>
      </w:r>
      <w:r w:rsidRPr="0027395B">
        <w:rPr>
          <w:rStyle w:val="StyleBoldUnderline"/>
        </w:rPr>
        <w:t xml:space="preserve">Indeed, a gradual increase in cooperation with China would “make </w:t>
      </w:r>
      <w:r w:rsidRPr="0027395B">
        <w:rPr>
          <w:rStyle w:val="StyleBoldUnderline"/>
        </w:rPr>
        <w:lastRenderedPageBreak/>
        <w:t>sense because it would reduce the cost of US space exploration, enabling</w:t>
      </w:r>
      <w:r w:rsidRPr="0027395B">
        <w:rPr>
          <w:sz w:val="16"/>
        </w:rPr>
        <w:t xml:space="preserve"> both </w:t>
      </w:r>
      <w:r w:rsidRPr="0027395B">
        <w:rPr>
          <w:rStyle w:val="StyleBoldUnderline"/>
        </w:rPr>
        <w:t>countries to continue gaining scientific</w:t>
      </w:r>
      <w:r w:rsidRPr="0027395B">
        <w:rPr>
          <w:sz w:val="16"/>
        </w:rPr>
        <w:t xml:space="preserve"> knowledge” and also improving relations to a degree.</w:t>
      </w:r>
    </w:p>
    <w:p w:rsidR="00ED18E5" w:rsidRPr="0027395B" w:rsidRDefault="00ED18E5" w:rsidP="00ED18E5">
      <w:pPr>
        <w:rPr>
          <w:sz w:val="16"/>
        </w:rPr>
      </w:pPr>
      <w:r w:rsidRPr="0027395B">
        <w:rPr>
          <w:b/>
          <w:u w:val="single"/>
        </w:rPr>
        <w:t>If the path of cooperation is pursued, it could not only avoid an ominous destabilisation of the US–China political relationship but, equally importantly, could prevent</w:t>
      </w:r>
      <w:r w:rsidRPr="0027395B">
        <w:rPr>
          <w:sz w:val="16"/>
        </w:rPr>
        <w:t>—or at least inhibit—</w:t>
      </w:r>
      <w:r w:rsidRPr="0027395B">
        <w:rPr>
          <w:rStyle w:val="StyleBoldUnderline"/>
        </w:rPr>
        <w:t xml:space="preserve">the </w:t>
      </w:r>
      <w:r w:rsidRPr="0027395B">
        <w:rPr>
          <w:rStyle w:val="Emphasis"/>
        </w:rPr>
        <w:t>formation of adversarial blocs</w:t>
      </w:r>
      <w:r w:rsidRPr="0027395B">
        <w:rPr>
          <w:rStyle w:val="StyleBoldUnderline"/>
        </w:rPr>
        <w:t xml:space="preserve">, including a </w:t>
      </w:r>
      <w:r w:rsidRPr="0027395B">
        <w:rPr>
          <w:rStyle w:val="Emphasis"/>
        </w:rPr>
        <w:t>strengthening of the Sino-Russian axis</w:t>
      </w:r>
      <w:r w:rsidRPr="0027395B">
        <w:rPr>
          <w:sz w:val="16"/>
        </w:rPr>
        <w:t xml:space="preserve">. While the latter relationship remains an “axis of convenience” and not a strategic alliance, the </w:t>
      </w:r>
      <w:r w:rsidRPr="0027395B">
        <w:rPr>
          <w:rStyle w:val="StyleBoldUnderline"/>
        </w:rPr>
        <w:t xml:space="preserve">US’s China exclusion policy might further </w:t>
      </w:r>
      <w:r w:rsidRPr="0027395B">
        <w:rPr>
          <w:rStyle w:val="Emphasis"/>
        </w:rPr>
        <w:t>cement their cooperation</w:t>
      </w:r>
      <w:r w:rsidRPr="0027395B">
        <w:rPr>
          <w:rStyle w:val="StyleBoldUnderline"/>
        </w:rPr>
        <w:t xml:space="preserve"> and eventually </w:t>
      </w:r>
      <w:r w:rsidRPr="0027395B">
        <w:rPr>
          <w:rStyle w:val="Emphasis"/>
        </w:rPr>
        <w:t>spur the emergence of two competing ideological blocs</w:t>
      </w:r>
      <w:r w:rsidRPr="0027395B">
        <w:rPr>
          <w:sz w:val="16"/>
        </w:rPr>
        <w:t>.</w:t>
      </w:r>
      <w:r w:rsidRPr="0027395B">
        <w:t xml:space="preserve"> 208</w:t>
      </w:r>
      <w:r w:rsidRPr="0027395B">
        <w:rPr>
          <w:rStyle w:val="Emphasis"/>
        </w:rPr>
        <w:t xml:space="preserve"> It is in Washington’s interest not to make this happen</w:t>
      </w:r>
      <w:r w:rsidRPr="0027395B">
        <w:rPr>
          <w:sz w:val="16"/>
        </w:rPr>
        <w:t>!</w:t>
      </w:r>
    </w:p>
    <w:p w:rsidR="00ED18E5" w:rsidRPr="0027395B" w:rsidRDefault="00216579" w:rsidP="00ED18E5">
      <w:pPr>
        <w:pStyle w:val="Heading4"/>
      </w:pPr>
      <w:r>
        <w:t xml:space="preserve">And, </w:t>
      </w:r>
      <w:r w:rsidR="00ED18E5" w:rsidRPr="0027395B">
        <w:t xml:space="preserve">These tensions in space are escalating rapidly – continued militarization guarantees escalation of disputes. </w:t>
      </w:r>
    </w:p>
    <w:p w:rsidR="00ED18E5" w:rsidRPr="0027395B" w:rsidRDefault="00ED18E5" w:rsidP="00ED18E5">
      <w:pPr>
        <w:rPr>
          <w:sz w:val="14"/>
        </w:rPr>
      </w:pPr>
      <w:r w:rsidRPr="0027395B">
        <w:rPr>
          <w:rStyle w:val="StyleStyleBold12pt"/>
        </w:rPr>
        <w:t>Killalea 16</w:t>
      </w:r>
      <w:r w:rsidRPr="0027395B">
        <w:rPr>
          <w:sz w:val="14"/>
        </w:rPr>
        <w:t xml:space="preserve"> (Debra, Debra has 13 years’ experience in the national and international press and online media, with almost half of that spent working overseas. Debra spent six years in the UK working for the Mirror Group including the Mail Online, editor of the ethnic community relations commission, senior journalist/deputy night editor for mail online, Media Liaison editor for the NSW government Department of primary industries, Sub editor, reporter, &amp; deputy editor for Trinity mirror, police/general reporter for the the Newcastle Herald, and Bachelor of Arts in the University of Newcastle, “US, Russia, China: Why space is the next military flashpoint” http://www.news.com.au/technology/science/space/us-russia-china-why-space-is-the-next-military-flashpoint/news-story/8ede7bda643bb2013b4c72cb2baef54f, 5/24/16, NF)</w:t>
      </w:r>
    </w:p>
    <w:p w:rsidR="00ED18E5" w:rsidRPr="0027395B" w:rsidRDefault="00ED18E5" w:rsidP="00ED18E5">
      <w:pPr>
        <w:rPr>
          <w:sz w:val="26"/>
          <w:szCs w:val="26"/>
          <w:u w:val="single"/>
        </w:rPr>
      </w:pPr>
      <w:r w:rsidRPr="0027395B">
        <w:rPr>
          <w:rStyle w:val="Emphasis"/>
        </w:rPr>
        <w:t>TENSIONS between the super powers are high and the race is on to dominate</w:t>
      </w:r>
      <w:r w:rsidRPr="0027395B">
        <w:rPr>
          <w:sz w:val="26"/>
          <w:szCs w:val="26"/>
          <w:u w:val="single"/>
        </w:rPr>
        <w:t>.</w:t>
      </w:r>
      <w:r w:rsidRPr="0027395B">
        <w:rPr>
          <w:sz w:val="12"/>
          <w:szCs w:val="26"/>
        </w:rPr>
        <w:t xml:space="preserve"> </w:t>
      </w:r>
      <w:r w:rsidRPr="0027395B">
        <w:rPr>
          <w:sz w:val="26"/>
          <w:szCs w:val="26"/>
          <w:u w:val="single"/>
        </w:rPr>
        <w:t>But if you think the next major military battle for dominance will be over land or sea, or any other piece of the Earth, then think again. Experts predict the world’s global powers will soon be taking their battles into space</w:t>
      </w:r>
      <w:r w:rsidRPr="0027395B">
        <w:rPr>
          <w:sz w:val="12"/>
          <w:szCs w:val="26"/>
        </w:rPr>
        <w:t xml:space="preserve">. </w:t>
      </w:r>
      <w:r w:rsidRPr="0027395B">
        <w:rPr>
          <w:sz w:val="26"/>
          <w:szCs w:val="26"/>
          <w:u w:val="single"/>
        </w:rPr>
        <w:t xml:space="preserve">Not only is the space race becoming more competitive but global powers are continuing to militarise what has long been considered to be the </w:t>
      </w:r>
      <w:r w:rsidRPr="0027395B">
        <w:rPr>
          <w:rStyle w:val="Emphasis"/>
        </w:rPr>
        <w:t>final frontier</w:t>
      </w:r>
      <w:r w:rsidRPr="0027395B">
        <w:rPr>
          <w:sz w:val="26"/>
          <w:szCs w:val="26"/>
          <w:u w:val="single"/>
        </w:rPr>
        <w:t xml:space="preserve">. Writing for global intelligence agency Statfor, senior military analyst Omar Lamrani warned while the race for dominance in space began some time ago the race toward </w:t>
      </w:r>
      <w:r w:rsidRPr="0027395B">
        <w:rPr>
          <w:rStyle w:val="Emphasis"/>
        </w:rPr>
        <w:t>its weaponisation is accelerating faster than ever before</w:t>
      </w:r>
      <w:r w:rsidRPr="0027395B">
        <w:rPr>
          <w:sz w:val="12"/>
          <w:szCs w:val="26"/>
        </w:rPr>
        <w:t xml:space="preserve">. </w:t>
      </w:r>
      <w:r w:rsidRPr="0027395B">
        <w:rPr>
          <w:sz w:val="26"/>
          <w:szCs w:val="26"/>
          <w:u w:val="single"/>
        </w:rPr>
        <w:t>According to him, global powers are working to develop and deploy anti-satellite weapons known as ASATs</w:t>
      </w:r>
      <w:r w:rsidRPr="0027395B">
        <w:rPr>
          <w:sz w:val="12"/>
          <w:szCs w:val="26"/>
        </w:rPr>
        <w:t xml:space="preserve">. “The technology, which began to be developed during the Cold War, has become an area of intense competition for the world’s most capable militaries over the past decade,” he writes. </w:t>
      </w:r>
      <w:r w:rsidRPr="0027395B">
        <w:rPr>
          <w:sz w:val="26"/>
          <w:szCs w:val="26"/>
          <w:u w:val="single"/>
        </w:rPr>
        <w:t>However, the more pressing concern is the possibility of US technology being attacked in orbit</w:t>
      </w:r>
      <w:r w:rsidRPr="0027395B">
        <w:rPr>
          <w:sz w:val="12"/>
          <w:szCs w:val="26"/>
        </w:rPr>
        <w:t xml:space="preserve">. “For the United States, being the leader in military space technologies provides immense advantages,” Mr Lamrani writes, adding, “At the same time, its out-size reliance on those technologies entails risks.” </w:t>
      </w:r>
      <w:r w:rsidRPr="0027395B">
        <w:rPr>
          <w:sz w:val="26"/>
          <w:szCs w:val="26"/>
          <w:u w:val="single"/>
        </w:rPr>
        <w:t>The fact the US dominates and depends on space could give rivals the incentive to attack its infrastructure. Ant-satellite weapons are being developed by the world’s super powers. Ant-satellite weapons are being developed by the world’s super powers.Source:Supplied The US “relies heavily on its orbital assets for navigation, intelligence collection, precision targeting, communication, early warning and several other crucial activities</w:t>
      </w:r>
      <w:r w:rsidRPr="0027395B">
        <w:rPr>
          <w:sz w:val="12"/>
          <w:szCs w:val="26"/>
        </w:rPr>
        <w:t xml:space="preserve">.” The crucial point is China and Russia don’t rely on space technology as much as the US with Beijing able to rely on ground-based radars and sensors in a conflict in the Taiwan Strait. “The United States, on the other hand, would have to lean on its satellites to support a response in the same area,” Mr Lamrani writes. However he warns such a war will be one that no country will want to fight and if it did occur would be “devastating to all”. </w:t>
      </w:r>
      <w:r w:rsidRPr="0027395B">
        <w:rPr>
          <w:sz w:val="26"/>
          <w:szCs w:val="26"/>
          <w:u w:val="single"/>
        </w:rPr>
        <w:t xml:space="preserve">RENEWED FEARS Mr Lamrani’s </w:t>
      </w:r>
      <w:r w:rsidRPr="0027395B">
        <w:rPr>
          <w:rStyle w:val="Emphasis"/>
        </w:rPr>
        <w:t>warnings over the militarisation of space are not new</w:t>
      </w:r>
      <w:r w:rsidRPr="0027395B">
        <w:rPr>
          <w:sz w:val="26"/>
          <w:szCs w:val="26"/>
          <w:u w:val="single"/>
        </w:rPr>
        <w:t xml:space="preserve">. Last year, the Scientific </w:t>
      </w:r>
      <w:r w:rsidRPr="0027395B">
        <w:rPr>
          <w:sz w:val="26"/>
          <w:szCs w:val="26"/>
          <w:u w:val="single"/>
        </w:rPr>
        <w:lastRenderedPageBreak/>
        <w:t>American reported a war in space may be closer than ever before with China, Russia and the US all developing and testing new technologies to fight such a war outside Earth</w:t>
      </w:r>
      <w:r w:rsidRPr="0027395B">
        <w:rPr>
          <w:sz w:val="12"/>
          <w:szCs w:val="26"/>
        </w:rPr>
        <w:t xml:space="preserve">. All countries have denied this is the case. Calling it “an arms race in all but name”, the magazine also predicted the next major military flashpoint won’t be in the South China Sea, the Middle East or even Ukraine, instead it will take place in orbit. Thousands of objects are currently in orbit around the Earth. Thousands of objects are currently in orbit around the Earth.Source:News Limited Some 1300 satellites currently orbit the Earth, providing vital communication, GPS, weather and surveillance. The world’s militaries rely on that information for modern warfare and while the US clearly dominates, “China and Russia aggressively seek to challenge US superiority in space with ambitious military space programs of their own”. It predicts a power struggle could “risk sparking a conflict that could cripple the entire planet’s space-based infrastructure”. </w:t>
      </w:r>
      <w:r w:rsidRPr="0027395B">
        <w:rPr>
          <w:sz w:val="26"/>
          <w:szCs w:val="26"/>
          <w:u w:val="single"/>
        </w:rPr>
        <w:t>AIR BATTLE Space isn’t the only bone of contention between the world’s superpowers. Reports of the ongoing battle for military dominance in space comes just days after Beijing angrily rejected Pentagon accusations that a Chinese aircraft made an “unsafe” intercept of a spy plane in international air space. China and the US have been at increasing logger heads amid rising tensions in the strategically vital South China Sea. Rivalry between the super powers has been mounting in the disputed waterway, an important shipping route thought to be home to vast energy deposits, and which Beijing claims almost in its entirety. Space is being militarised at a greater pace than ever before experts warn</w:t>
      </w:r>
      <w:r w:rsidRPr="0027395B">
        <w:rPr>
          <w:rStyle w:val="Emphasis"/>
        </w:rPr>
        <w:t>. Space is being militarised at a greater pace than ever before</w:t>
      </w:r>
      <w:r w:rsidRPr="0027395B">
        <w:rPr>
          <w:sz w:val="26"/>
          <w:szCs w:val="26"/>
          <w:u w:val="single"/>
        </w:rPr>
        <w:t xml:space="preserve"> experts warn.Source:AFP The US Department of Defence last Wednesday said that two Chinese tactical aircraft intercepted an American reconnaissance plane in an “unsafe” manner, without giving details.</w:t>
      </w:r>
      <w:r w:rsidRPr="0027395B">
        <w:rPr>
          <w:sz w:val="12"/>
          <w:szCs w:val="26"/>
        </w:rPr>
        <w:t xml:space="preserve"> China’s foreign ministry spokesman Hong Lei hit back the following day saying such claims were “untrue”. Two Chinese aircraft tailed a US EP-3 reconnaissance plan as it “flew close” to the island province of Hainan, he said, but kept “a safe distance” and did not make “dangerous moves”. Such US flights were a “severe threat” to Chinese security, he added, calling for Washington to stop them immediately. The incident comes more than a decade after a collision between a Chinese fighter jet and a US Navy EP-3 which killed the Chinese pilot and forced the US aircraft to make an emergency landing on Hainan. A 11-day standoff ensued as Beijing interrogated the 24 US crew, seriously straining relations between the countries, and China went on to hold the plane for several months. </w:t>
      </w:r>
      <w:r w:rsidRPr="0027395B">
        <w:rPr>
          <w:sz w:val="26"/>
          <w:szCs w:val="26"/>
          <w:u w:val="single"/>
        </w:rPr>
        <w:t>The two have traded accusations and warnings over such surveillance flights in subsequent years.</w:t>
      </w:r>
    </w:p>
    <w:p w:rsidR="00ED18E5" w:rsidRPr="0027395B" w:rsidRDefault="00216579" w:rsidP="00ED18E5">
      <w:pPr>
        <w:pStyle w:val="Heading4"/>
      </w:pPr>
      <w:r>
        <w:t>And, this is u</w:t>
      </w:r>
      <w:r w:rsidR="00ED18E5" w:rsidRPr="0027395B">
        <w:t xml:space="preserve">niquely true of China – lack of engagement is promoting militarization. </w:t>
      </w:r>
    </w:p>
    <w:p w:rsidR="00ED18E5" w:rsidRPr="0027395B" w:rsidRDefault="00ED18E5" w:rsidP="00ED18E5">
      <w:pPr>
        <w:rPr>
          <w:sz w:val="16"/>
        </w:rPr>
      </w:pPr>
      <w:r w:rsidRPr="0027395B">
        <w:rPr>
          <w:rStyle w:val="StyleStyleBold12pt"/>
        </w:rPr>
        <w:t>Gady, 2016</w:t>
      </w:r>
      <w:r w:rsidRPr="0027395B">
        <w:rPr>
          <w:sz w:val="16"/>
        </w:rPr>
        <w:t xml:space="preserve"> (Franz-Stefan, Franz-Stefan Gady is an Associate Editor with The Diplomat. He also is a Senior Fellow with the EastWest Institute where he edits the Policy Innovation Blog.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Profil, Der Standard, and Die Presse among other publications. http://thediplomat.com/authors/franz-stefan-gady/, 1/26/26, NF)</w:t>
      </w:r>
    </w:p>
    <w:p w:rsidR="00ED18E5" w:rsidRPr="0027395B" w:rsidRDefault="00ED18E5" w:rsidP="00ED18E5">
      <w:pPr>
        <w:rPr>
          <w:sz w:val="10"/>
          <w:szCs w:val="26"/>
        </w:rPr>
      </w:pPr>
      <w:r w:rsidRPr="0027395B">
        <w:rPr>
          <w:sz w:val="26"/>
          <w:szCs w:val="26"/>
          <w:u w:val="single"/>
        </w:rPr>
        <w:t>Speaking last week at an event hosted by the Center for a New American Security, the head of U.S. Strategic Command, Admiral Cecil D. Haney, struck a familiar tone when warning about Russia’s and China’s burgeoning space warfare capabilities</w:t>
      </w:r>
      <w:r w:rsidRPr="0027395B">
        <w:rPr>
          <w:sz w:val="10"/>
          <w:szCs w:val="26"/>
        </w:rPr>
        <w:t xml:space="preserve">. </w:t>
      </w:r>
      <w:r w:rsidRPr="0027395B">
        <w:rPr>
          <w:sz w:val="26"/>
          <w:szCs w:val="26"/>
          <w:u w:val="single"/>
        </w:rPr>
        <w:t>“Once thought of as a sanctuary, space is more congested, contested, and competitive than ever, and it is becoming increasingly vulnerable. Other nations understand our reliance on space and the advantages we have reaped in defense and commercial sectors,” he noted</w:t>
      </w:r>
      <w:r w:rsidRPr="0027395B">
        <w:rPr>
          <w:sz w:val="10"/>
          <w:szCs w:val="26"/>
        </w:rPr>
        <w:t>. “</w:t>
      </w:r>
      <w:r w:rsidRPr="0027395B">
        <w:rPr>
          <w:sz w:val="26"/>
          <w:szCs w:val="26"/>
          <w:u w:val="single"/>
        </w:rPr>
        <w:t xml:space="preserve">Adversaries and potential </w:t>
      </w:r>
      <w:r w:rsidRPr="0027395B">
        <w:rPr>
          <w:rStyle w:val="Emphasis"/>
        </w:rPr>
        <w:t>adversaries want to exploit those dependencies by turning them into vulnerabilities</w:t>
      </w:r>
      <w:r w:rsidRPr="0027395B">
        <w:rPr>
          <w:sz w:val="26"/>
          <w:szCs w:val="26"/>
          <w:u w:val="single"/>
        </w:rPr>
        <w:t xml:space="preserve">.” He cautioned that threats are evolving faster than the U.S. military ever </w:t>
      </w:r>
      <w:r w:rsidRPr="0027395B">
        <w:rPr>
          <w:sz w:val="26"/>
          <w:szCs w:val="26"/>
          <w:u w:val="single"/>
        </w:rPr>
        <w:lastRenderedPageBreak/>
        <w:t>imagined and that they could “potentially threatens national sovereignty and survival</w:t>
      </w:r>
      <w:r w:rsidRPr="0027395B">
        <w:rPr>
          <w:sz w:val="10"/>
          <w:szCs w:val="26"/>
        </w:rPr>
        <w:t xml:space="preserve">.” Enjoying this article? Click here to subscribe for full access. Just $5 a month. </w:t>
      </w:r>
      <w:r w:rsidRPr="0027395B">
        <w:rPr>
          <w:sz w:val="26"/>
          <w:szCs w:val="26"/>
          <w:u w:val="single"/>
        </w:rPr>
        <w:t>He went on to say that countries like China and Russia are developing and demonstrating “</w:t>
      </w:r>
      <w:r w:rsidRPr="0027395B">
        <w:rPr>
          <w:rStyle w:val="Emphasis"/>
        </w:rPr>
        <w:t>disruptive and destructive counterspace capabilities</w:t>
      </w:r>
      <w:r w:rsidRPr="0027395B">
        <w:rPr>
          <w:sz w:val="26"/>
          <w:szCs w:val="26"/>
          <w:u w:val="single"/>
        </w:rPr>
        <w:t>.</w:t>
      </w:r>
      <w:r w:rsidRPr="0027395B">
        <w:rPr>
          <w:sz w:val="10"/>
          <w:szCs w:val="26"/>
        </w:rPr>
        <w:t>” “</w:t>
      </w:r>
      <w:r w:rsidRPr="0027395B">
        <w:rPr>
          <w:sz w:val="26"/>
          <w:szCs w:val="26"/>
          <w:u w:val="single"/>
        </w:rPr>
        <w:t>Furthermore, they are exploiting what they perceive as space vulnerabilities – threatening the vital, national, civil, scientific, and economic benefits to the U.S. and the global community</w:t>
      </w:r>
      <w:r w:rsidRPr="0027395B">
        <w:rPr>
          <w:sz w:val="10"/>
          <w:szCs w:val="26"/>
        </w:rPr>
        <w:t xml:space="preserve">.” Talking about Russia, the admiral notes: Russia’s 2010 military doctrine emphasized space as a crucial component of its defense strategy, and </w:t>
      </w:r>
      <w:r w:rsidRPr="0027395B">
        <w:rPr>
          <w:sz w:val="26"/>
          <w:szCs w:val="26"/>
          <w:u w:val="single"/>
        </w:rPr>
        <w:t xml:space="preserve">Russia has publicly stated they </w:t>
      </w:r>
      <w:r w:rsidRPr="0027395B">
        <w:rPr>
          <w:rStyle w:val="Emphasis"/>
        </w:rPr>
        <w:t>are researching and developing counterspace capabilities</w:t>
      </w:r>
      <w:r w:rsidRPr="0027395B">
        <w:rPr>
          <w:sz w:val="26"/>
          <w:szCs w:val="26"/>
          <w:u w:val="single"/>
        </w:rPr>
        <w:t xml:space="preserve"> to degrade, disrupt, and deny other users of space</w:t>
      </w:r>
      <w:r w:rsidRPr="0027395B">
        <w:rPr>
          <w:sz w:val="10"/>
          <w:szCs w:val="26"/>
        </w:rPr>
        <w:t xml:space="preserve">. Russia’s leaders also openly assert that Russian armed forces have anti-satellite (ASAT) weapons, conduct ASAT research, and employ satellite jammers. </w:t>
      </w:r>
      <w:r w:rsidRPr="0027395B">
        <w:rPr>
          <w:sz w:val="26"/>
          <w:szCs w:val="26"/>
          <w:u w:val="single"/>
        </w:rPr>
        <w:t xml:space="preserve">“China, like Russia, has advanced ‘directed energy’ capabilities that could be used to </w:t>
      </w:r>
      <w:r w:rsidRPr="0027395B">
        <w:rPr>
          <w:rStyle w:val="Emphasis"/>
        </w:rPr>
        <w:t>track or blind satellites</w:t>
      </w:r>
      <w:r w:rsidRPr="0027395B">
        <w:rPr>
          <w:sz w:val="26"/>
          <w:szCs w:val="26"/>
          <w:u w:val="single"/>
        </w:rPr>
        <w:t>, and like Russia, has demonstrated the ability to perform complex maneuvers in space</w:t>
      </w:r>
      <w:r w:rsidRPr="0027395B">
        <w:rPr>
          <w:sz w:val="10"/>
          <w:szCs w:val="26"/>
        </w:rPr>
        <w:t xml:space="preserve">,” he added. Haney cited a November 2015 test of a hypersonic glide vehicle designed to defeat U.S. missile defenses, as evidence for China’s burgeoning capabilities in the field (See: “China Tests New Hypersonic Weapon”). Russia purportedly tested a similar weapon in February last year, The Diplomat reported. </w:t>
      </w:r>
      <w:r w:rsidRPr="0027395B">
        <w:rPr>
          <w:sz w:val="26"/>
          <w:szCs w:val="26"/>
          <w:u w:val="single"/>
        </w:rPr>
        <w:t>However, Russia is considered to be behind China in developing hypersonic glide vehicles</w:t>
      </w:r>
      <w:r w:rsidRPr="0027395B">
        <w:rPr>
          <w:sz w:val="10"/>
          <w:szCs w:val="26"/>
        </w:rPr>
        <w:t>. A 2015 report by the U.S.-China Economic and Security Review Commission noted that “</w:t>
      </w:r>
      <w:r w:rsidRPr="0027395B">
        <w:rPr>
          <w:sz w:val="26"/>
          <w:szCs w:val="26"/>
          <w:u w:val="single"/>
        </w:rPr>
        <w:t xml:space="preserve">China is pursuing a broad and robust array of counterspace capabilities, </w:t>
      </w:r>
      <w:r w:rsidRPr="0027395B">
        <w:rPr>
          <w:rStyle w:val="Emphasis"/>
        </w:rPr>
        <w:t>which includes direct-ascent anti-satellite missiles, co-orbital anti-satellite systems, computer network operations, ground-based satellite jammers and directed energy weapons</w:t>
      </w:r>
      <w:r w:rsidRPr="0027395B">
        <w:rPr>
          <w:sz w:val="26"/>
          <w:szCs w:val="26"/>
          <w:u w:val="single"/>
        </w:rPr>
        <w:t>.” As I noted in a previous article: Chinese and Russian capabilities could potentially include cyber and electromagnetic attacks, jamming operations, and ground-based lasers as well as anti-satellite (ASAT) missiles</w:t>
      </w:r>
      <w:r w:rsidRPr="0027395B">
        <w:rPr>
          <w:sz w:val="10"/>
          <w:szCs w:val="26"/>
        </w:rPr>
        <w:t xml:space="preserve">. </w:t>
      </w:r>
      <w:r w:rsidRPr="0027395B">
        <w:rPr>
          <w:sz w:val="26"/>
          <w:szCs w:val="26"/>
          <w:u w:val="single"/>
        </w:rPr>
        <w:t>For example, China destroyed a defunct weather satellite with a missile in 2007</w:t>
      </w:r>
      <w:r w:rsidRPr="0027395B">
        <w:rPr>
          <w:sz w:val="10"/>
          <w:szCs w:val="26"/>
        </w:rPr>
        <w:t xml:space="preserve">. In addition, Beijing tested a missile-fired anti-satellite kill vehicle in the summer of 2014, disguising it as a ballistic missile defense test. </w:t>
      </w:r>
      <w:r w:rsidRPr="0027395B">
        <w:rPr>
          <w:sz w:val="26"/>
          <w:szCs w:val="26"/>
          <w:u w:val="single"/>
        </w:rPr>
        <w:t xml:space="preserve">Russia is allegedly developing a </w:t>
      </w:r>
      <w:r w:rsidRPr="0027395B">
        <w:rPr>
          <w:rStyle w:val="Emphasis"/>
        </w:rPr>
        <w:t>satellite hunter</w:t>
      </w:r>
      <w:r w:rsidRPr="0027395B">
        <w:rPr>
          <w:sz w:val="26"/>
          <w:szCs w:val="26"/>
          <w:u w:val="single"/>
        </w:rPr>
        <w:t xml:space="preserve"> — a </w:t>
      </w:r>
      <w:r w:rsidRPr="0027395B">
        <w:rPr>
          <w:rStyle w:val="Emphasis"/>
        </w:rPr>
        <w:t>spacecraft able to track enemy satellites and destroy them</w:t>
      </w:r>
      <w:r w:rsidRPr="0027395B">
        <w:rPr>
          <w:sz w:val="10"/>
          <w:szCs w:val="26"/>
        </w:rPr>
        <w:t xml:space="preserve">. (…) </w:t>
      </w:r>
    </w:p>
    <w:p w:rsidR="00ED18E5" w:rsidRPr="0027395B" w:rsidRDefault="00216579" w:rsidP="00ED18E5">
      <w:pPr>
        <w:pStyle w:val="Heading4"/>
        <w:tabs>
          <w:tab w:val="left" w:pos="2475"/>
        </w:tabs>
      </w:pPr>
      <w:r>
        <w:t xml:space="preserve">And, </w:t>
      </w:r>
      <w:r w:rsidR="00ED18E5" w:rsidRPr="0027395B">
        <w:t>An arms race in space is the most probable impact. The impact would escalate to conflict on the ground</w:t>
      </w:r>
    </w:p>
    <w:p w:rsidR="00ED18E5" w:rsidRPr="0027395B" w:rsidRDefault="00ED18E5" w:rsidP="00ED18E5">
      <w:r w:rsidRPr="0027395B">
        <w:t xml:space="preserve">(Lee </w:t>
      </w:r>
      <w:r w:rsidRPr="0027395B">
        <w:rPr>
          <w:rStyle w:val="StyleStyleBold12pt"/>
        </w:rPr>
        <w:t>Billings 15</w:t>
      </w:r>
      <w:r w:rsidRPr="0027395B">
        <w:t>, Editor at Scientific American covering space and physics; also writes about the intersections of science, technology, and culture for Nature, Nautilus, New Scientist, Popular Mechanics, Scientific American, and many other publications; Author of Five Billion Years of Solitude, 8/10/2015, “War in Space May Be Closer Than Ever,” http://www.scientificamerican.com/article/war-in-space-may-be-closer-than-ever/)</w:t>
      </w:r>
    </w:p>
    <w:p w:rsidR="00ED18E5" w:rsidRPr="0027395B" w:rsidRDefault="00ED18E5" w:rsidP="00ED18E5">
      <w:r w:rsidRPr="0027395B">
        <w:t>*We have edited this article for the author’s use of ablest language.</w:t>
      </w:r>
    </w:p>
    <w:p w:rsidR="00ED18E5" w:rsidRPr="0027395B" w:rsidRDefault="00ED18E5" w:rsidP="00ED18E5"/>
    <w:p w:rsidR="00ED18E5" w:rsidRPr="0027395B" w:rsidRDefault="00ED18E5" w:rsidP="00ED18E5">
      <w:pPr>
        <w:rPr>
          <w:sz w:val="16"/>
        </w:rPr>
      </w:pPr>
      <w:r w:rsidRPr="0027395B">
        <w:rPr>
          <w:rStyle w:val="Emphasis"/>
        </w:rPr>
        <w:t xml:space="preserve">The world’s most worrisome military flashpoint is arguably not in </w:t>
      </w:r>
      <w:r w:rsidRPr="0027395B">
        <w:rPr>
          <w:sz w:val="16"/>
        </w:rPr>
        <w:t xml:space="preserve">the Strait of </w:t>
      </w:r>
      <w:r w:rsidRPr="0027395B">
        <w:rPr>
          <w:rStyle w:val="Emphasis"/>
        </w:rPr>
        <w:t>Taiwan</w:t>
      </w:r>
      <w:r w:rsidRPr="0027395B">
        <w:rPr>
          <w:sz w:val="16"/>
        </w:rPr>
        <w:t xml:space="preserve">, the </w:t>
      </w:r>
      <w:r w:rsidRPr="0027395B">
        <w:rPr>
          <w:rStyle w:val="Emphasis"/>
        </w:rPr>
        <w:t>Korea</w:t>
      </w:r>
      <w:r w:rsidRPr="0027395B">
        <w:rPr>
          <w:sz w:val="16"/>
        </w:rPr>
        <w:t xml:space="preserve">n Peninsula, </w:t>
      </w:r>
      <w:r w:rsidRPr="0027395B">
        <w:rPr>
          <w:rStyle w:val="Emphasis"/>
        </w:rPr>
        <w:t>Iran, Israel, Kashmir or Ukraine</w:t>
      </w:r>
      <w:r w:rsidRPr="0027395B">
        <w:rPr>
          <w:sz w:val="16"/>
        </w:rPr>
        <w:t xml:space="preserve">. In fact, it cannot be located on any map of Earth, even though it is very easy to find. To see it, just </w:t>
      </w:r>
      <w:r w:rsidRPr="0027395B">
        <w:rPr>
          <w:rStyle w:val="StyleBoldUnderline"/>
        </w:rPr>
        <w:t>look up into</w:t>
      </w:r>
      <w:r w:rsidRPr="0027395B">
        <w:rPr>
          <w:sz w:val="16"/>
        </w:rPr>
        <w:t xml:space="preserve"> a clear sky, to </w:t>
      </w:r>
      <w:r w:rsidRPr="0027395B">
        <w:rPr>
          <w:rStyle w:val="StyleBoldUnderline"/>
        </w:rPr>
        <w:lastRenderedPageBreak/>
        <w:t>the</w:t>
      </w:r>
      <w:r w:rsidRPr="0027395B">
        <w:rPr>
          <w:sz w:val="16"/>
        </w:rPr>
        <w:t xml:space="preserve"> no-man’s-land of </w:t>
      </w:r>
      <w:r w:rsidRPr="0027395B">
        <w:rPr>
          <w:rStyle w:val="StyleBoldUnderline"/>
        </w:rPr>
        <w:t>Earth orbit</w:t>
      </w:r>
      <w:r w:rsidRPr="0027395B">
        <w:rPr>
          <w:sz w:val="16"/>
        </w:rPr>
        <w:t xml:space="preserve">, </w:t>
      </w:r>
      <w:r w:rsidRPr="0027395B">
        <w:rPr>
          <w:rStyle w:val="StyleBoldUnderline"/>
        </w:rPr>
        <w:t xml:space="preserve">where a conflict is unfolding that is an </w:t>
      </w:r>
      <w:r w:rsidRPr="0027395B">
        <w:rPr>
          <w:rStyle w:val="Emphasis"/>
        </w:rPr>
        <w:t>arms race</w:t>
      </w:r>
      <w:r w:rsidRPr="0027395B">
        <w:rPr>
          <w:sz w:val="16"/>
        </w:rPr>
        <w:t xml:space="preserve"> in all but name.</w:t>
      </w:r>
    </w:p>
    <w:p w:rsidR="00ED18E5" w:rsidRPr="0027395B" w:rsidRDefault="00ED18E5" w:rsidP="00ED18E5">
      <w:pPr>
        <w:rPr>
          <w:sz w:val="16"/>
        </w:rPr>
      </w:pPr>
      <w:r w:rsidRPr="0027395B">
        <w:rPr>
          <w:sz w:val="16"/>
        </w:rPr>
        <w:t xml:space="preserve">The emptiness of outer space might be the last place you’d expect militaries to vie over contested territory, except that outer </w:t>
      </w:r>
      <w:r w:rsidRPr="0027395B">
        <w:rPr>
          <w:rStyle w:val="StyleBoldUnderline"/>
        </w:rPr>
        <w:t>space isn’t so empty</w:t>
      </w:r>
      <w:r w:rsidRPr="0027395B">
        <w:rPr>
          <w:sz w:val="16"/>
        </w:rPr>
        <w:t xml:space="preserve"> anymore. About 1,300 active satellites wreathe the globe in a crowded nest of orbits, providing worldwide communications, GPS navigation, weather forecasting and planetary surveillance. For militaries that rely on some of those satellites for modern warfare, </w:t>
      </w:r>
      <w:r w:rsidRPr="0027395B">
        <w:rPr>
          <w:rStyle w:val="Emphasis"/>
        </w:rPr>
        <w:t>space has become the ultimate high ground</w:t>
      </w:r>
      <w:r w:rsidRPr="0027395B">
        <w:rPr>
          <w:sz w:val="16"/>
        </w:rPr>
        <w:t xml:space="preserve">, </w:t>
      </w:r>
      <w:r w:rsidRPr="0027395B">
        <w:rPr>
          <w:rStyle w:val="StyleBoldUnderline"/>
        </w:rPr>
        <w:t>with the U.S. as the undisputed king of the hill</w:t>
      </w:r>
      <w:r w:rsidRPr="0027395B">
        <w:rPr>
          <w:sz w:val="16"/>
        </w:rPr>
        <w:t xml:space="preserve">. Now, as </w:t>
      </w:r>
      <w:r w:rsidRPr="0027395B">
        <w:rPr>
          <w:rStyle w:val="Emphasis"/>
        </w:rPr>
        <w:t xml:space="preserve">China and Russia aggressively seek to challenge U.S. superiority in space with ambitious military space programs of their own, the power struggle risks sparking a conflict that could </w:t>
      </w:r>
      <w:r w:rsidRPr="0027395B">
        <w:rPr>
          <w:rStyle w:val="Emphasis"/>
          <w:strike/>
        </w:rPr>
        <w:t>cripple</w:t>
      </w:r>
      <w:r w:rsidRPr="0027395B">
        <w:rPr>
          <w:rStyle w:val="Emphasis"/>
        </w:rPr>
        <w:t>[harm] the entire planet’s space-based infrastructure</w:t>
      </w:r>
      <w:r w:rsidRPr="0027395B">
        <w:rPr>
          <w:sz w:val="16"/>
        </w:rPr>
        <w:t xml:space="preserve">. </w:t>
      </w:r>
      <w:r w:rsidRPr="0027395B">
        <w:rPr>
          <w:rStyle w:val="Emphasis"/>
        </w:rPr>
        <w:t>And though it might begin in space, such a conflict could easily ignite full-blown war on Earth</w:t>
      </w:r>
      <w:r w:rsidRPr="0027395B">
        <w:rPr>
          <w:sz w:val="16"/>
        </w:rPr>
        <w:t>.</w:t>
      </w:r>
    </w:p>
    <w:p w:rsidR="00ED18E5" w:rsidRPr="0027395B" w:rsidRDefault="00ED18E5" w:rsidP="00ED18E5">
      <w:pPr>
        <w:rPr>
          <w:sz w:val="16"/>
        </w:rPr>
      </w:pPr>
      <w:r w:rsidRPr="0027395B">
        <w:rPr>
          <w:sz w:val="16"/>
        </w:rPr>
        <w:t xml:space="preserve">The long-simmering </w:t>
      </w:r>
      <w:r w:rsidRPr="0027395B">
        <w:rPr>
          <w:rStyle w:val="StyleBoldUnderline"/>
        </w:rPr>
        <w:t xml:space="preserve">tensions are now approaching a </w:t>
      </w:r>
      <w:r w:rsidRPr="0027395B">
        <w:rPr>
          <w:rStyle w:val="Emphasis"/>
        </w:rPr>
        <w:t>boiling point</w:t>
      </w:r>
      <w:r w:rsidRPr="0027395B">
        <w:rPr>
          <w:sz w:val="16"/>
        </w:rPr>
        <w:t xml:space="preserve"> </w:t>
      </w:r>
      <w:r w:rsidRPr="0027395B">
        <w:rPr>
          <w:rStyle w:val="StyleBoldUnderline"/>
        </w:rPr>
        <w:t>due to</w:t>
      </w:r>
      <w:r w:rsidRPr="0027395B">
        <w:rPr>
          <w:sz w:val="16"/>
        </w:rPr>
        <w:t xml:space="preserve"> several events, including recent and ongoing </w:t>
      </w:r>
      <w:r w:rsidRPr="0027395B">
        <w:rPr>
          <w:rStyle w:val="Emphasis"/>
        </w:rPr>
        <w:t>tests of possible anti-satellite weapons</w:t>
      </w:r>
      <w:r w:rsidRPr="0027395B">
        <w:rPr>
          <w:sz w:val="16"/>
        </w:rPr>
        <w:t xml:space="preserve"> by China and Russia, </w:t>
      </w:r>
      <w:r w:rsidRPr="0027395B">
        <w:rPr>
          <w:rStyle w:val="StyleBoldUnderline"/>
        </w:rPr>
        <w:t>as well as</w:t>
      </w:r>
      <w:r w:rsidRPr="0027395B">
        <w:rPr>
          <w:sz w:val="16"/>
        </w:rPr>
        <w:t xml:space="preserve"> last month’s </w:t>
      </w:r>
      <w:r w:rsidRPr="0027395B">
        <w:rPr>
          <w:rStyle w:val="Emphasis"/>
        </w:rPr>
        <w:t>failure</w:t>
      </w:r>
      <w:r w:rsidRPr="0027395B">
        <w:rPr>
          <w:sz w:val="16"/>
        </w:rPr>
        <w:t xml:space="preserve"> </w:t>
      </w:r>
      <w:r w:rsidRPr="0027395B">
        <w:rPr>
          <w:rStyle w:val="StyleBoldUnderline"/>
        </w:rPr>
        <w:t>of tension-easing talks</w:t>
      </w:r>
      <w:r w:rsidRPr="0027395B">
        <w:rPr>
          <w:sz w:val="16"/>
        </w:rPr>
        <w:t xml:space="preserve"> at the United Nations.</w:t>
      </w:r>
    </w:p>
    <w:p w:rsidR="00ED18E5" w:rsidRPr="0027395B" w:rsidRDefault="00ED18E5" w:rsidP="00ED18E5">
      <w:pPr>
        <w:rPr>
          <w:sz w:val="16"/>
        </w:rPr>
      </w:pPr>
      <w:r w:rsidRPr="0027395B">
        <w:rPr>
          <w:sz w:val="16"/>
        </w:rPr>
        <w:t xml:space="preserve">Testifying before Congress earlier this year, Director of National Intelligence James Clapper echoed the concerns held by many senior government officials about the growing threat to U.S. satellites, saying that </w:t>
      </w:r>
      <w:r w:rsidRPr="0027395B">
        <w:rPr>
          <w:rStyle w:val="StyleBoldUnderline"/>
        </w:rPr>
        <w:t>China and Russia are both “developing capabilities to deny access in a conflict</w:t>
      </w:r>
      <w:r w:rsidRPr="0027395B">
        <w:rPr>
          <w:sz w:val="16"/>
        </w:rPr>
        <w:t xml:space="preserve">,” </w:t>
      </w:r>
      <w:r w:rsidRPr="0027395B">
        <w:rPr>
          <w:rStyle w:val="StyleBoldUnderline"/>
        </w:rPr>
        <w:t>such as</w:t>
      </w:r>
      <w:r w:rsidRPr="0027395B">
        <w:rPr>
          <w:sz w:val="16"/>
        </w:rPr>
        <w:t xml:space="preserve"> those that might erupt over </w:t>
      </w:r>
      <w:r w:rsidRPr="0027395B">
        <w:rPr>
          <w:rStyle w:val="StyleBoldUnderline"/>
        </w:rPr>
        <w:t>China’s military activities in the South China Sea or Russia’s in Ukraine</w:t>
      </w:r>
      <w:r w:rsidRPr="0027395B">
        <w:rPr>
          <w:sz w:val="16"/>
        </w:rPr>
        <w:t xml:space="preserve">. </w:t>
      </w:r>
      <w:r w:rsidRPr="0027395B">
        <w:rPr>
          <w:rStyle w:val="Emphasis"/>
        </w:rPr>
        <w:t>China in particular</w:t>
      </w:r>
      <w:r w:rsidRPr="0027395B">
        <w:rPr>
          <w:sz w:val="16"/>
        </w:rPr>
        <w:t xml:space="preserve">, Clapper said, </w:t>
      </w:r>
      <w:r w:rsidRPr="0027395B">
        <w:rPr>
          <w:rStyle w:val="Emphasis"/>
        </w:rPr>
        <w:t>has demonstrated “the need to interfere with, damage and destroy</w:t>
      </w:r>
      <w:r w:rsidRPr="0027395B">
        <w:rPr>
          <w:sz w:val="16"/>
        </w:rPr>
        <w:t xml:space="preserve">” </w:t>
      </w:r>
      <w:r w:rsidRPr="0027395B">
        <w:rPr>
          <w:rStyle w:val="Emphasis"/>
        </w:rPr>
        <w:t>U.S. satellites</w:t>
      </w:r>
      <w:r w:rsidRPr="0027395B">
        <w:rPr>
          <w:sz w:val="16"/>
        </w:rPr>
        <w:t>, referring to a series of Chinese anti-satellite missile tests that began in 2007.</w:t>
      </w:r>
    </w:p>
    <w:p w:rsidR="00ED18E5" w:rsidRPr="0027395B" w:rsidRDefault="00ED18E5" w:rsidP="00ED18E5">
      <w:pPr>
        <w:rPr>
          <w:sz w:val="16"/>
          <w:szCs w:val="16"/>
        </w:rPr>
      </w:pPr>
      <w:r w:rsidRPr="0027395B">
        <w:rPr>
          <w:sz w:val="16"/>
          <w:szCs w:val="16"/>
        </w:rPr>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p>
    <w:p w:rsidR="00ED18E5" w:rsidRPr="0027395B" w:rsidRDefault="00ED18E5" w:rsidP="00ED18E5">
      <w:pPr>
        <w:rPr>
          <w:sz w:val="16"/>
        </w:rPr>
      </w:pPr>
      <w:r w:rsidRPr="0027395B">
        <w:rPr>
          <w:sz w:val="16"/>
        </w:rPr>
        <w:t xml:space="preserve">In response to these possible threats, </w:t>
      </w:r>
      <w:r w:rsidRPr="0027395B">
        <w:rPr>
          <w:rStyle w:val="StyleBoldUnderline"/>
        </w:rPr>
        <w:t>the Obama administration has budgeted at least $5 billion to be spent over the next five years to enhance both the defensive and offensive capabilities of the U.S. military space program</w:t>
      </w:r>
      <w:r w:rsidRPr="0027395B">
        <w:rPr>
          <w:sz w:val="16"/>
        </w:rPr>
        <w:t xml:space="preserve">. </w:t>
      </w:r>
      <w:r w:rsidRPr="0027395B">
        <w:rPr>
          <w:rStyle w:val="StyleBoldUnderline"/>
        </w:rPr>
        <w:t>The U.S. is also attempting to tackle the problem through diplomacy</w:t>
      </w:r>
      <w:r w:rsidRPr="0027395B">
        <w:rPr>
          <w:sz w:val="16"/>
        </w:rPr>
        <w:t xml:space="preserve">, although with minimal success; in late July at the United Nations, long-awaited discussions stalled on a European Union-drafted code of conduct for spacefaring nations due to opposition from Russia, China and several other countries including Brazil, India, South Africa and Iran. </w:t>
      </w:r>
      <w:r w:rsidRPr="0027395B">
        <w:rPr>
          <w:rStyle w:val="StyleBoldUnderline"/>
        </w:rPr>
        <w:t>The failure has placed diplomatic solutions for the growing threat in limbo, likely leading to years of further debate within the UN’s General Assembly</w:t>
      </w:r>
      <w:r w:rsidRPr="0027395B">
        <w:rPr>
          <w:sz w:val="16"/>
        </w:rPr>
        <w:t>.</w:t>
      </w:r>
    </w:p>
    <w:p w:rsidR="00ED18E5" w:rsidRPr="0027395B" w:rsidRDefault="00ED18E5" w:rsidP="00ED18E5">
      <w:pPr>
        <w:rPr>
          <w:sz w:val="16"/>
        </w:rPr>
      </w:pPr>
      <w:r w:rsidRPr="0027395B">
        <w:rPr>
          <w:sz w:val="16"/>
        </w:rPr>
        <w:t xml:space="preserve">“The bottom line is the United States does not want conflict in outer space,” says Frank Rose, assistant secretary of state for arms control, verification and compliance, who has led American diplomatic efforts to prevent a space arms race. </w:t>
      </w:r>
      <w:r w:rsidRPr="0027395B">
        <w:rPr>
          <w:rStyle w:val="StyleBoldUnderline"/>
        </w:rPr>
        <w:t>The U.S.,</w:t>
      </w:r>
      <w:r w:rsidRPr="0027395B">
        <w:rPr>
          <w:sz w:val="16"/>
        </w:rPr>
        <w:t xml:space="preserve"> he says, is willing to work with Russia and China to keep space secure. “But let me make it very clear: we </w:t>
      </w:r>
      <w:r w:rsidRPr="0027395B">
        <w:rPr>
          <w:rStyle w:val="StyleBoldUnderline"/>
        </w:rPr>
        <w:t xml:space="preserve">will defend </w:t>
      </w:r>
      <w:r w:rsidRPr="0027395B">
        <w:rPr>
          <w:sz w:val="16"/>
        </w:rPr>
        <w:t>our</w:t>
      </w:r>
      <w:r w:rsidRPr="0027395B">
        <w:rPr>
          <w:rStyle w:val="StyleBoldUnderline"/>
        </w:rPr>
        <w:t xml:space="preserve"> space assets if attacked</w:t>
      </w:r>
      <w:r w:rsidRPr="0027395B">
        <w:rPr>
          <w:sz w:val="16"/>
        </w:rPr>
        <w:t>.”</w:t>
      </w:r>
    </w:p>
    <w:p w:rsidR="00ED18E5" w:rsidRPr="0027395B" w:rsidRDefault="00216579" w:rsidP="00ED18E5">
      <w:pPr>
        <w:pStyle w:val="Heading4"/>
      </w:pPr>
      <w:r>
        <w:t xml:space="preserve">And, </w:t>
      </w:r>
      <w:r w:rsidR="00ED18E5" w:rsidRPr="0027395B">
        <w:t xml:space="preserve">Space war risks </w:t>
      </w:r>
      <w:r w:rsidR="00ED18E5" w:rsidRPr="0027395B">
        <w:rPr>
          <w:u w:val="single"/>
        </w:rPr>
        <w:t>nuclear escalation</w:t>
      </w:r>
    </w:p>
    <w:p w:rsidR="00ED18E5" w:rsidRPr="0027395B" w:rsidRDefault="00ED18E5" w:rsidP="00ED18E5">
      <w:r w:rsidRPr="0027395B">
        <w:t xml:space="preserve">Omar </w:t>
      </w:r>
      <w:r w:rsidRPr="0027395B">
        <w:rPr>
          <w:rStyle w:val="StyleStyleBold12pt"/>
        </w:rPr>
        <w:t>LAMRANI</w:t>
      </w:r>
      <w:r w:rsidRPr="0027395B">
        <w:t xml:space="preserve">, Senior Military Analyst with Stratfor, M.A. from the Diplomatic Academy of Vienna, </w:t>
      </w:r>
      <w:r w:rsidRPr="0027395B">
        <w:rPr>
          <w:rStyle w:val="StyleStyleBold12pt"/>
        </w:rPr>
        <w:t>16</w:t>
      </w:r>
      <w:r w:rsidRPr="0027395B">
        <w:t xml:space="preserve"> [“What the U.S. Military Fears Most: A Massive Space War,” </w:t>
      </w:r>
      <w:r w:rsidRPr="0027395B">
        <w:rPr>
          <w:i/>
        </w:rPr>
        <w:t>The National Interest</w:t>
      </w:r>
      <w:r w:rsidRPr="0027395B">
        <w:t>, May 18, 2016, http://nationalinterest.org/blog/the-buzz/what-the-us-military-fears-most-massive-space-war-16248, (Edited for Ableist Language – Sigalos)]</w:t>
      </w:r>
    </w:p>
    <w:p w:rsidR="00ED18E5" w:rsidRPr="0027395B" w:rsidRDefault="00ED18E5" w:rsidP="00ED18E5">
      <w:pPr>
        <w:rPr>
          <w:sz w:val="16"/>
        </w:rPr>
      </w:pPr>
      <w:r w:rsidRPr="0027395B">
        <w:rPr>
          <w:sz w:val="16"/>
        </w:rPr>
        <w:lastRenderedPageBreak/>
        <w:t xml:space="preserve">Increased competition in space is reviving fears of a war there, one with devastating consequences. </w:t>
      </w:r>
      <w:r w:rsidRPr="0027395B">
        <w:rPr>
          <w:rStyle w:val="StyleBoldUnderline"/>
        </w:rPr>
        <w:t>Humanity depends on space systems for communication, exploration, navigation and a host of</w:t>
      </w:r>
      <w:r w:rsidRPr="0027395B">
        <w:rPr>
          <w:sz w:val="16"/>
        </w:rPr>
        <w:t xml:space="preserve"> other </w:t>
      </w:r>
      <w:r w:rsidRPr="0027395B">
        <w:rPr>
          <w:rStyle w:val="StyleBoldUnderline"/>
        </w:rPr>
        <w:t>functions integral to modern life</w:t>
      </w:r>
      <w:r w:rsidRPr="0027395B">
        <w:rPr>
          <w:sz w:val="16"/>
        </w:rPr>
        <w:t xml:space="preserve">. Moreover, </w:t>
      </w:r>
      <w:r w:rsidRPr="0027395B">
        <w:rPr>
          <w:rStyle w:val="StyleBoldUnderline"/>
        </w:rPr>
        <w:t>future breakthroughs may await in space</w:t>
      </w:r>
      <w:r w:rsidRPr="0027395B">
        <w:rPr>
          <w:sz w:val="16"/>
        </w:rPr>
        <w:t>, including solar energy improvements, nuclear waste disposal and extraterrestrial mining.</w:t>
      </w:r>
    </w:p>
    <w:p w:rsidR="00ED18E5" w:rsidRPr="0027395B" w:rsidRDefault="00ED18E5" w:rsidP="00ED18E5">
      <w:pPr>
        <w:rPr>
          <w:sz w:val="16"/>
        </w:rPr>
      </w:pPr>
      <w:r w:rsidRPr="0027395B">
        <w:rPr>
          <w:rStyle w:val="StyleBoldUnderline"/>
        </w:rPr>
        <w:t>A war in space would</w:t>
      </w:r>
      <w:r w:rsidRPr="0027395B">
        <w:rPr>
          <w:sz w:val="16"/>
        </w:rPr>
        <w:t xml:space="preserve"> </w:t>
      </w:r>
      <w:r w:rsidRPr="0027395B">
        <w:rPr>
          <w:strike/>
          <w:sz w:val="16"/>
        </w:rPr>
        <w:t>disable</w:t>
      </w:r>
      <w:r w:rsidRPr="0027395B">
        <w:rPr>
          <w:sz w:val="16"/>
        </w:rPr>
        <w:t xml:space="preserve"> [</w:t>
      </w:r>
      <w:r w:rsidRPr="0027395B">
        <w:rPr>
          <w:rStyle w:val="StyleBoldUnderline"/>
        </w:rPr>
        <w:t>harm</w:t>
      </w:r>
      <w:r w:rsidRPr="0027395B">
        <w:rPr>
          <w:sz w:val="16"/>
        </w:rPr>
        <w:t xml:space="preserve">] </w:t>
      </w:r>
      <w:r w:rsidRPr="0027395B">
        <w:rPr>
          <w:rStyle w:val="StyleBoldUnderline"/>
        </w:rPr>
        <w:t>a number of key satellites, and the resulting debris would place vital orbital regions at risk. The damage to the world economy could</w:t>
      </w:r>
      <w:r w:rsidRPr="0027395B">
        <w:rPr>
          <w:sz w:val="16"/>
        </w:rPr>
        <w:t xml:space="preserve"> also </w:t>
      </w:r>
      <w:r w:rsidRPr="0027395B">
        <w:rPr>
          <w:rStyle w:val="StyleBoldUnderline"/>
        </w:rPr>
        <w:t xml:space="preserve">be </w:t>
      </w:r>
      <w:r w:rsidRPr="0027395B">
        <w:rPr>
          <w:rStyle w:val="Emphasis"/>
        </w:rPr>
        <w:t>disastrous</w:t>
      </w:r>
      <w:r w:rsidRPr="0027395B">
        <w:rPr>
          <w:sz w:val="16"/>
        </w:rPr>
        <w:t xml:space="preserve">. In severity, </w:t>
      </w:r>
      <w:r w:rsidRPr="0027395B">
        <w:rPr>
          <w:rStyle w:val="StyleBoldUnderline"/>
        </w:rPr>
        <w:t xml:space="preserve">the consequences of space warfare could be </w:t>
      </w:r>
      <w:r w:rsidRPr="0027395B">
        <w:rPr>
          <w:rStyle w:val="Emphasis"/>
        </w:rPr>
        <w:t>comparable to those of nuclear war</w:t>
      </w:r>
      <w:r w:rsidRPr="0027395B">
        <w:rPr>
          <w:sz w:val="16"/>
        </w:rPr>
        <w:t xml:space="preserve">. What's more, </w:t>
      </w:r>
      <w:r w:rsidRPr="0027395B">
        <w:rPr>
          <w:strike/>
          <w:sz w:val="16"/>
        </w:rPr>
        <w:t>disabling</w:t>
      </w:r>
      <w:r w:rsidRPr="0027395B">
        <w:rPr>
          <w:sz w:val="16"/>
        </w:rPr>
        <w:t xml:space="preserve"> [</w:t>
      </w:r>
      <w:r w:rsidRPr="0027395B">
        <w:rPr>
          <w:rStyle w:val="StyleBoldUnderline"/>
        </w:rPr>
        <w:t>harming</w:t>
      </w:r>
      <w:r w:rsidRPr="0027395B">
        <w:rPr>
          <w:sz w:val="16"/>
        </w:rPr>
        <w:t xml:space="preserve">] </w:t>
      </w:r>
      <w:r w:rsidRPr="0027395B">
        <w:rPr>
          <w:rStyle w:val="StyleBoldUnderline"/>
        </w:rPr>
        <w:t xml:space="preserve">key constellations that give early launch warnings could be seen as the </w:t>
      </w:r>
      <w:r w:rsidRPr="0027395B">
        <w:rPr>
          <w:rStyle w:val="Emphasis"/>
        </w:rPr>
        <w:t>opening salvo</w:t>
      </w:r>
      <w:r w:rsidRPr="0027395B">
        <w:rPr>
          <w:rStyle w:val="StyleBoldUnderline"/>
        </w:rPr>
        <w:t xml:space="preserve"> in a nuclear attack, driving the threat of a </w:t>
      </w:r>
      <w:r w:rsidRPr="0027395B">
        <w:rPr>
          <w:rStyle w:val="Emphasis"/>
        </w:rPr>
        <w:t>wider conflagration</w:t>
      </w:r>
      <w:r w:rsidRPr="0027395B">
        <w:rPr>
          <w:sz w:val="16"/>
        </w:rPr>
        <w:t>.</w:t>
      </w:r>
      <w:r w:rsidR="00216579">
        <w:rPr>
          <w:sz w:val="16"/>
        </w:rPr>
        <w:t>0</w:t>
      </w:r>
    </w:p>
    <w:p w:rsidR="00ED18E5" w:rsidRPr="0027395B" w:rsidRDefault="00216579" w:rsidP="00ED18E5">
      <w:pPr>
        <w:pStyle w:val="Heading4"/>
      </w:pPr>
      <w:r>
        <w:t xml:space="preserve">And, </w:t>
      </w:r>
      <w:r w:rsidR="00ED18E5" w:rsidRPr="0027395B">
        <w:t>Lack of diplomatic checks and risk of accidental launch ensures escalation in space would cause WMD use.</w:t>
      </w:r>
    </w:p>
    <w:p w:rsidR="00ED18E5" w:rsidRPr="0027395B" w:rsidRDefault="00ED18E5" w:rsidP="00ED18E5">
      <w:pPr>
        <w:rPr>
          <w:sz w:val="16"/>
          <w:szCs w:val="16"/>
        </w:rPr>
      </w:pPr>
      <w:r w:rsidRPr="0027395B">
        <w:rPr>
          <w:rStyle w:val="StyleStyleBold12pt"/>
        </w:rPr>
        <w:t>Mitchell 1</w:t>
      </w:r>
      <w:r w:rsidRPr="0027395B">
        <w:t>—</w:t>
      </w:r>
      <w:r w:rsidRPr="0027395B">
        <w:rPr>
          <w:sz w:val="16"/>
          <w:szCs w:val="16"/>
        </w:rPr>
        <w:t>Associate Professor of Communication and Director of Debate at the University of Pittsburgh [Dr. Gordon Mitchell, ISIS Briefing on Ballistic Missile Defence, “Missile Defence:  Trans-Atlantic Diplomacy at a Crossroads”, No. 6 July, http://www.isisuk.demon.co.uk/0811/isis/uk/bmd/no6.html]</w:t>
      </w:r>
    </w:p>
    <w:p w:rsidR="00ED18E5" w:rsidRPr="0027395B" w:rsidRDefault="00ED18E5" w:rsidP="00ED18E5">
      <w:pPr>
        <w:rPr>
          <w:sz w:val="16"/>
        </w:rPr>
      </w:pPr>
      <w:r w:rsidRPr="0027395B">
        <w:rPr>
          <w:sz w:val="16"/>
        </w:rPr>
        <w:t xml:space="preserve">The dizzying speed of </w:t>
      </w:r>
      <w:r w:rsidRPr="0027395B">
        <w:rPr>
          <w:rStyle w:val="StyleBoldUnderline"/>
        </w:rPr>
        <w:t>space war</w:t>
      </w:r>
      <w:r w:rsidRPr="0027395B">
        <w:rPr>
          <w:sz w:val="16"/>
        </w:rPr>
        <w:t xml:space="preserve">fare </w:t>
      </w:r>
      <w:r w:rsidRPr="0027395B">
        <w:rPr>
          <w:rStyle w:val="StyleBoldUnderline"/>
        </w:rPr>
        <w:t xml:space="preserve">would introduce intense </w:t>
      </w:r>
      <w:r w:rsidRPr="0027395B">
        <w:rPr>
          <w:rStyle w:val="Emphasis"/>
        </w:rPr>
        <w:t>'use or lose' pressure</w:t>
      </w:r>
      <w:r w:rsidRPr="0027395B">
        <w:rPr>
          <w:rStyle w:val="StyleBoldUnderline"/>
        </w:rPr>
        <w:t xml:space="preserve"> into strategic calculations</w:t>
      </w:r>
      <w:r w:rsidRPr="0027395B">
        <w:rPr>
          <w:sz w:val="16"/>
        </w:rPr>
        <w:t xml:space="preserve">, </w:t>
      </w:r>
      <w:r w:rsidRPr="0027395B">
        <w:rPr>
          <w:rStyle w:val="StyleBoldUnderline"/>
        </w:rPr>
        <w:t xml:space="preserve">with the spectre of split-second attacks creating incentives to rig orbiting Death Stars with </w:t>
      </w:r>
      <w:r w:rsidRPr="0027395B">
        <w:rPr>
          <w:rStyle w:val="Emphasis"/>
        </w:rPr>
        <w:t>automated 'hair trigger'</w:t>
      </w:r>
      <w:r w:rsidRPr="0027395B">
        <w:rPr>
          <w:rStyle w:val="StyleBoldUnderline"/>
        </w:rPr>
        <w:t xml:space="preserve"> devices</w:t>
      </w:r>
      <w:r w:rsidRPr="0027395B">
        <w:rPr>
          <w:sz w:val="16"/>
        </w:rPr>
        <w:t xml:space="preserve">. In theory, </w:t>
      </w:r>
      <w:r w:rsidRPr="0027395B">
        <w:rPr>
          <w:rStyle w:val="StyleBoldUnderline"/>
        </w:rPr>
        <w:t>this automation</w:t>
      </w:r>
      <w:r w:rsidRPr="0027395B">
        <w:rPr>
          <w:sz w:val="16"/>
        </w:rPr>
        <w:t xml:space="preserve"> would enhance survivability of vulnerable space weapon platforms. However, by taking the decision to commit violence out of human hands and endowing computers with authority to make war, military planners </w:t>
      </w:r>
      <w:r w:rsidRPr="0027395B">
        <w:rPr>
          <w:rStyle w:val="StyleBoldUnderline"/>
        </w:rPr>
        <w:t xml:space="preserve">could sow insidious seeds of </w:t>
      </w:r>
      <w:r w:rsidRPr="0027395B">
        <w:rPr>
          <w:rStyle w:val="Emphasis"/>
        </w:rPr>
        <w:t>accidental conflict</w:t>
      </w:r>
      <w:r w:rsidRPr="0027395B">
        <w:rPr>
          <w:sz w:val="16"/>
        </w:rPr>
        <w:t xml:space="preserve">.  Yale sociologist Charles Perrow has analyzed 'complexly interactive, tightly coupled' industrial systems such as </w:t>
      </w:r>
      <w:r w:rsidRPr="0027395B">
        <w:rPr>
          <w:rStyle w:val="StyleBoldUnderline"/>
        </w:rPr>
        <w:t>space weapons</w:t>
      </w:r>
      <w:r w:rsidRPr="0027395B">
        <w:rPr>
          <w:sz w:val="16"/>
        </w:rPr>
        <w:t xml:space="preserve">, which have many </w:t>
      </w:r>
      <w:r w:rsidRPr="0027395B">
        <w:rPr>
          <w:rStyle w:val="StyleBoldUnderline"/>
        </w:rPr>
        <w:t>sophisticated components</w:t>
      </w:r>
      <w:r w:rsidRPr="0027395B">
        <w:rPr>
          <w:sz w:val="16"/>
        </w:rPr>
        <w:t xml:space="preserve"> that all depend on each other's flawless performance. According to Perrow, this interlocking </w:t>
      </w:r>
      <w:r w:rsidRPr="0027395B">
        <w:rPr>
          <w:rStyle w:val="StyleBoldUnderline"/>
        </w:rPr>
        <w:t>complexity makes it impossible to foresee all the different ways such systems could fail</w:t>
      </w:r>
      <w:r w:rsidRPr="0027395B">
        <w:rPr>
          <w:sz w:val="16"/>
        </w:rPr>
        <w:t xml:space="preserve">. As Perrow explains, '[t]he odd term "normal accident" is meant to signal that, given the system characteristics, </w:t>
      </w:r>
      <w:r w:rsidRPr="0027395B">
        <w:rPr>
          <w:rStyle w:val="StyleBoldUnderline"/>
        </w:rPr>
        <w:t>multiple and unexpected interactions of failures are inevitable'</w:t>
      </w:r>
      <w:r w:rsidRPr="0027395B">
        <w:rPr>
          <w:sz w:val="16"/>
        </w:rPr>
        <w:t xml:space="preserve">.36 </w:t>
      </w:r>
      <w:r w:rsidRPr="0027395B">
        <w:rPr>
          <w:rStyle w:val="StyleBoldUnderline"/>
        </w:rPr>
        <w:t xml:space="preserve">Deployment of space weapons with pre-delegated authority to fire death rays or unleash killer projectiles would likely make war </w:t>
      </w:r>
      <w:r w:rsidRPr="0027395B">
        <w:rPr>
          <w:sz w:val="16"/>
        </w:rPr>
        <w:t xml:space="preserve">itself </w:t>
      </w:r>
      <w:r w:rsidRPr="0027395B">
        <w:rPr>
          <w:rStyle w:val="StyleBoldUnderline"/>
        </w:rPr>
        <w:t xml:space="preserve">inevitable, given the susceptibility </w:t>
      </w:r>
      <w:r w:rsidRPr="0027395B">
        <w:rPr>
          <w:sz w:val="16"/>
        </w:rPr>
        <w:t xml:space="preserve">of such systems </w:t>
      </w:r>
      <w:r w:rsidRPr="0027395B">
        <w:rPr>
          <w:rStyle w:val="StyleBoldUnderline"/>
        </w:rPr>
        <w:t>to 'normal accidents'</w:t>
      </w:r>
      <w:r w:rsidRPr="0027395B">
        <w:rPr>
          <w:sz w:val="16"/>
        </w:rPr>
        <w:t xml:space="preserve">.  It is chilling to contemplate the possible effects of a space war. According to retired Lt. Col. Robert M. Bowman, </w:t>
      </w:r>
      <w:r w:rsidRPr="0027395B">
        <w:rPr>
          <w:rStyle w:val="StyleBoldUnderline"/>
        </w:rPr>
        <w:t>'even a tiny projectile reentering from space strikes the earth with such high velocity that it can do enormous damage</w:t>
      </w:r>
      <w:r w:rsidRPr="0027395B">
        <w:rPr>
          <w:sz w:val="16"/>
        </w:rPr>
        <w:t xml:space="preserve"> — even </w:t>
      </w:r>
      <w:r w:rsidRPr="0027395B">
        <w:rPr>
          <w:rStyle w:val="StyleBoldUnderline"/>
        </w:rPr>
        <w:t>more than</w:t>
      </w:r>
      <w:r w:rsidRPr="0027395B">
        <w:rPr>
          <w:sz w:val="16"/>
        </w:rPr>
        <w:t xml:space="preserve"> would be done by </w:t>
      </w:r>
      <w:r w:rsidRPr="0027395B">
        <w:rPr>
          <w:rStyle w:val="StyleBoldUnderline"/>
        </w:rPr>
        <w:t>a nuclear weapon</w:t>
      </w:r>
      <w:r w:rsidRPr="0027395B">
        <w:rPr>
          <w:sz w:val="16"/>
        </w:rPr>
        <w:t xml:space="preserve"> of the same size!'. 37 </w:t>
      </w:r>
      <w:r w:rsidRPr="0027395B">
        <w:rPr>
          <w:rStyle w:val="StyleBoldUnderline"/>
        </w:rPr>
        <w:t>In the</w:t>
      </w:r>
      <w:r w:rsidRPr="0027395B">
        <w:rPr>
          <w:sz w:val="16"/>
        </w:rPr>
        <w:t xml:space="preserve"> same </w:t>
      </w:r>
      <w:r w:rsidRPr="0027395B">
        <w:rPr>
          <w:rStyle w:val="StyleBoldUnderline"/>
        </w:rPr>
        <w:t>Star Wars tech</w:t>
      </w:r>
      <w:r w:rsidRPr="0027395B">
        <w:rPr>
          <w:sz w:val="16"/>
        </w:rPr>
        <w:t xml:space="preserve">nology touted as a quintessential tool of peace, </w:t>
      </w:r>
      <w:r w:rsidRPr="0027395B">
        <w:rPr>
          <w:rStyle w:val="StyleBoldUnderline"/>
        </w:rPr>
        <w:t>defence analyst</w:t>
      </w:r>
      <w:r w:rsidRPr="0027395B">
        <w:rPr>
          <w:sz w:val="16"/>
        </w:rPr>
        <w:t xml:space="preserve"> David Langford </w:t>
      </w:r>
      <w:r w:rsidRPr="0027395B">
        <w:rPr>
          <w:rStyle w:val="StyleBoldUnderline"/>
        </w:rPr>
        <w:t>sees one of the most destabilizing offensive weapons ever conceived</w:t>
      </w:r>
      <w:r w:rsidRPr="0027395B">
        <w:rPr>
          <w:sz w:val="16"/>
        </w:rPr>
        <w:t xml:space="preserve">: </w:t>
      </w:r>
      <w:r w:rsidRPr="0027395B">
        <w:rPr>
          <w:rStyle w:val="StyleBoldUnderline"/>
        </w:rPr>
        <w:t xml:space="preserve">'One imagines </w:t>
      </w:r>
      <w:r w:rsidRPr="0027395B">
        <w:rPr>
          <w:rStyle w:val="Emphasis"/>
        </w:rPr>
        <w:t>dead cities of microwave-grilled people'</w:t>
      </w:r>
      <w:r w:rsidRPr="0027395B">
        <w:rPr>
          <w:sz w:val="16"/>
        </w:rPr>
        <w:t xml:space="preserve">.38 Given this unique potential for destruction, </w:t>
      </w:r>
      <w:r w:rsidRPr="0027395B">
        <w:rPr>
          <w:rStyle w:val="StyleBoldUnderline"/>
        </w:rPr>
        <w:t xml:space="preserve">it is not hard to </w:t>
      </w:r>
      <w:r w:rsidR="00216579">
        <w:rPr>
          <w:rStyle w:val="StyleBoldUnderline"/>
        </w:rPr>
        <w:t>A</w:t>
      </w:r>
      <w:r w:rsidRPr="0027395B">
        <w:rPr>
          <w:rStyle w:val="StyleBoldUnderline"/>
        </w:rPr>
        <w:t>imagine that any nation subjected to space weapon attack would retaliate with maximum force, including</w:t>
      </w:r>
      <w:r w:rsidRPr="0027395B">
        <w:rPr>
          <w:sz w:val="16"/>
        </w:rPr>
        <w:t xml:space="preserve"> use of </w:t>
      </w:r>
      <w:r w:rsidRPr="0027395B">
        <w:rPr>
          <w:rStyle w:val="StyleBoldUnderline"/>
        </w:rPr>
        <w:t>nuclear, bio</w:t>
      </w:r>
      <w:r w:rsidRPr="0027395B">
        <w:rPr>
          <w:sz w:val="16"/>
        </w:rPr>
        <w:t xml:space="preserve">logical, </w:t>
      </w:r>
      <w:r w:rsidRPr="0027395B">
        <w:rPr>
          <w:rStyle w:val="StyleBoldUnderline"/>
        </w:rPr>
        <w:t>and</w:t>
      </w:r>
      <w:r w:rsidRPr="0027395B">
        <w:rPr>
          <w:sz w:val="16"/>
        </w:rPr>
        <w:t xml:space="preserve">/or </w:t>
      </w:r>
      <w:r w:rsidRPr="0027395B">
        <w:rPr>
          <w:rStyle w:val="StyleBoldUnderline"/>
        </w:rPr>
        <w:t>chemical weapons</w:t>
      </w:r>
      <w:r w:rsidRPr="0027395B">
        <w:rPr>
          <w:sz w:val="16"/>
        </w:rPr>
        <w:t xml:space="preserve">. </w:t>
      </w:r>
      <w:r w:rsidRPr="0027395B">
        <w:rPr>
          <w:rStyle w:val="StyleBoldUnderline"/>
        </w:rPr>
        <w:t xml:space="preserve">An accidental war sparked by a computer glitch in space could plunge the world into the </w:t>
      </w:r>
      <w:r w:rsidRPr="0027395B">
        <w:rPr>
          <w:rStyle w:val="Emphasis"/>
        </w:rPr>
        <w:t>most destructive military conflict ever seen</w:t>
      </w:r>
      <w:r w:rsidRPr="0027395B">
        <w:rPr>
          <w:sz w:val="16"/>
        </w:rPr>
        <w:t>.</w:t>
      </w:r>
    </w:p>
    <w:p w:rsidR="00ED18E5" w:rsidRPr="0027395B" w:rsidRDefault="00216579" w:rsidP="00ED18E5">
      <w:pPr>
        <w:pStyle w:val="Heading4"/>
      </w:pPr>
      <w:r>
        <w:lastRenderedPageBreak/>
        <w:t xml:space="preserve">And, </w:t>
      </w:r>
      <w:r w:rsidR="00ED18E5" w:rsidRPr="0027395B">
        <w:t>Failure to establish a cooperative space relationship with China ensures a dangerous mutual arms race</w:t>
      </w:r>
    </w:p>
    <w:p w:rsidR="00ED18E5" w:rsidRPr="0027395B" w:rsidRDefault="00ED18E5" w:rsidP="00ED18E5">
      <w:r w:rsidRPr="0027395B">
        <w:rPr>
          <w:rStyle w:val="StyleStyleBold12pt"/>
        </w:rPr>
        <w:t xml:space="preserve">Weeden &amp; He 16   </w:t>
      </w:r>
      <w:r w:rsidRPr="0027395B">
        <w:t>(Brian Weeden is the Technical Adviser at the Secure World Foundation in Washington, D.C. Xiao He is an Assistant Research Fellow at the Institute of World Economics and Politics in the Chinese Academy of Social Sciences, 4/26/16, “Use outer space to strengthen US China ties”, http://warontherocks.com/2016/04/use-outer-space-to-strengthen-u-s-china-ties/] umar</w:t>
      </w:r>
    </w:p>
    <w:p w:rsidR="00ED18E5" w:rsidRPr="0027395B" w:rsidRDefault="00ED18E5" w:rsidP="00ED18E5">
      <w:pPr>
        <w:rPr>
          <w:rFonts w:asciiTheme="minorHAnsi" w:hAnsiTheme="minorHAnsi" w:cs="Arial"/>
          <w:color w:val="000000"/>
          <w:sz w:val="16"/>
        </w:rPr>
      </w:pPr>
      <w:r w:rsidRPr="0027395B">
        <w:rPr>
          <w:rStyle w:val="StyleBoldUnderline"/>
        </w:rPr>
        <w:t>The United States and China have identified space as a strategic domain that is critical to their national interests and development</w:t>
      </w:r>
      <w:r w:rsidRPr="0027395B">
        <w:rPr>
          <w:rFonts w:asciiTheme="minorHAnsi" w:hAnsiTheme="minorHAnsi" w:cs="Arial"/>
          <w:color w:val="000000"/>
          <w:sz w:val="16"/>
        </w:rPr>
        <w:t xml:space="preserve">. </w:t>
      </w:r>
      <w:r w:rsidRPr="0027395B">
        <w:rPr>
          <w:rStyle w:val="StyleBoldUnderline"/>
        </w:rPr>
        <w:t>Both nations are dedicating considerable resources to developing their civil, military, and commercial space sectors. Beijing and Washington see their space accomplishments</w:t>
      </w:r>
      <w:r w:rsidRPr="0027395B">
        <w:rPr>
          <w:rFonts w:asciiTheme="minorHAnsi" w:hAnsiTheme="minorHAnsi" w:cs="Arial"/>
          <w:color w:val="000000"/>
          <w:sz w:val="16"/>
        </w:rPr>
        <w:t xml:space="preserve"> </w:t>
      </w:r>
      <w:r w:rsidRPr="0027395B">
        <w:rPr>
          <w:rFonts w:asciiTheme="minorHAnsi" w:hAnsiTheme="minorHAnsi" w:cs="Arial"/>
          <w:color w:val="000000"/>
        </w:rPr>
        <w:t>as important to boosting national pride and international prestige</w:t>
      </w:r>
      <w:r w:rsidRPr="0027395B">
        <w:rPr>
          <w:rFonts w:asciiTheme="minorHAnsi" w:hAnsiTheme="minorHAnsi" w:cs="Arial"/>
          <w:color w:val="000000"/>
          <w:sz w:val="16"/>
        </w:rPr>
        <w:t xml:space="preserve">. </w:t>
      </w:r>
      <w:r w:rsidRPr="0027395B">
        <w:rPr>
          <w:rStyle w:val="StyleBoldUnderline"/>
        </w:rPr>
        <w:t xml:space="preserve">Over time, what happens in space could serve as </w:t>
      </w:r>
      <w:r w:rsidRPr="0027395B">
        <w:rPr>
          <w:sz w:val="16"/>
        </w:rPr>
        <w:t>either a source of instability, or</w:t>
      </w:r>
      <w:r w:rsidRPr="0027395B">
        <w:rPr>
          <w:rStyle w:val="StyleBoldUnderline"/>
        </w:rPr>
        <w:t xml:space="preserve"> a means of strengthening the U.S.-China relationship</w:t>
      </w:r>
      <w:r w:rsidRPr="0027395B">
        <w:rPr>
          <w:rFonts w:asciiTheme="minorHAnsi" w:hAnsiTheme="minorHAnsi" w:cs="Arial"/>
          <w:color w:val="000000"/>
          <w:sz w:val="16"/>
        </w:rPr>
        <w:t xml:space="preserve">. The United States and China have differing goals and priorities in space. The </w:t>
      </w:r>
      <w:r w:rsidRPr="0027395B">
        <w:rPr>
          <w:rStyle w:val="StyleBoldUnderline"/>
        </w:rPr>
        <w:t>United States is focused on assuring continued access to space and sees it as a critical domain to its security and prosperity</w:t>
      </w:r>
      <w:r w:rsidRPr="0027395B">
        <w:rPr>
          <w:rFonts w:asciiTheme="minorHAnsi" w:hAnsiTheme="minorHAnsi" w:cs="Arial"/>
          <w:color w:val="000000"/>
          <w:sz w:val="16"/>
        </w:rPr>
        <w:t xml:space="preserve">. Space-based capabilities and </w:t>
      </w:r>
      <w:r w:rsidRPr="0027395B">
        <w:rPr>
          <w:rStyle w:val="StyleBoldUnderline"/>
        </w:rPr>
        <w:t>services provide the foundation for U.S. national security, enabling communications with U.S. strategic forces</w:t>
      </w:r>
      <w:r w:rsidRPr="0027395B">
        <w:rPr>
          <w:rFonts w:asciiTheme="minorHAnsi" w:hAnsiTheme="minorHAnsi" w:cs="Arial"/>
          <w:color w:val="000000"/>
          <w:sz w:val="16"/>
        </w:rPr>
        <w:t xml:space="preserve">,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w:t>
      </w:r>
      <w:r w:rsidRPr="0027395B">
        <w:rPr>
          <w:rStyle w:val="Emphasis"/>
        </w:rPr>
        <w:t>Space capabilities are also a critical piece of the U.S. — and the global — economy</w:t>
      </w:r>
      <w:r w:rsidRPr="0027395B">
        <w:rPr>
          <w:rFonts w:asciiTheme="minorHAnsi" w:hAnsiTheme="minorHAnsi" w:cs="Arial"/>
          <w:color w:val="000000"/>
          <w:sz w:val="16"/>
        </w:rPr>
        <w:t xml:space="preserve">. </w:t>
      </w:r>
      <w:r w:rsidRPr="0027395B">
        <w:rPr>
          <w:rStyle w:val="StyleBoldUnderline"/>
        </w:rPr>
        <w:t>China is focused on developing its own capabilities in the space domain, and increasingly depends on space-based assets for both economic and military aims that may be partly incompatible, and even in competition, with other key players, especially the United States</w:t>
      </w:r>
      <w:r w:rsidRPr="0027395B">
        <w:rPr>
          <w:rFonts w:asciiTheme="minorHAnsi" w:hAnsiTheme="minorHAnsi" w:cs="Arial"/>
          <w:color w:val="000000"/>
          <w:sz w:val="16"/>
        </w:rPr>
        <w:t xml:space="preserve">. China sees space as critical to defending its national security and securing its role as a rising power. From </w:t>
      </w:r>
      <w:r w:rsidRPr="0027395B">
        <w:rPr>
          <w:rStyle w:val="Emphasis"/>
        </w:rPr>
        <w:t>China’s perspective, the most urgent problem is that the space capability gap between the United States and China is growing</w:t>
      </w:r>
      <w:r w:rsidRPr="0027395B">
        <w:rPr>
          <w:rFonts w:asciiTheme="minorHAnsi" w:hAnsiTheme="minorHAnsi" w:cs="Arial"/>
          <w:color w:val="000000"/>
          <w:sz w:val="16"/>
        </w:rPr>
        <w:t xml:space="preserve">. China also seeks a voice in the creation of international norms and institutions — particularly because it perceives that it must accept rules that have been decided mainly by the United States. </w:t>
      </w:r>
      <w:r w:rsidRPr="0027395B">
        <w:rPr>
          <w:rStyle w:val="Emphasis"/>
        </w:rPr>
        <w:t xml:space="preserve">Failure to reconcile their differences in this domain could lead to a renewed arms race that could be to the detriment of both sides. Both countries have acknowledged the importance of developing a more stable, cooperative, and long-lasting bilateral relationship in space. </w:t>
      </w:r>
      <w:r w:rsidRPr="0027395B">
        <w:rPr>
          <w:rStyle w:val="StyleBoldUnderline"/>
        </w:rPr>
        <w:t xml:space="preserve">Washington </w:t>
      </w:r>
      <w:r w:rsidRPr="0027395B">
        <w:rPr>
          <w:rStyle w:val="StyleBoldUnderline"/>
          <w:rFonts w:eastAsiaTheme="majorEastAsia"/>
        </w:rPr>
        <w:t>still hopes</w:t>
      </w:r>
      <w:r w:rsidRPr="0027395B">
        <w:rPr>
          <w:rStyle w:val="StyleBoldUnderline"/>
        </w:rPr>
        <w:t xml:space="preserve"> that Beijing can be a constructive partner for greater international space security</w:t>
      </w:r>
      <w:r w:rsidRPr="0027395B">
        <w:rPr>
          <w:rFonts w:asciiTheme="minorHAnsi" w:hAnsiTheme="minorHAnsi" w:cs="Arial"/>
          <w:color w:val="000000"/>
          <w:sz w:val="16"/>
          <w:shd w:val="clear" w:color="auto" w:fill="FFFFFF"/>
        </w:rPr>
        <w:t xml:space="preserve">.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w:t>
      </w:r>
      <w:r w:rsidRPr="0027395B">
        <w:rPr>
          <w:rStyle w:val="StyleBoldUnderline"/>
          <w:rFonts w:eastAsiaTheme="majorEastAsia"/>
        </w:rPr>
        <w:t>Russia attempting to undermine international consensus</w:t>
      </w:r>
      <w:r w:rsidRPr="0027395B">
        <w:rPr>
          <w:rStyle w:val="StyleBoldUnderline"/>
        </w:rPr>
        <w:t xml:space="preserve"> on new guidelines for enhancing the long-term sustainability of space activities</w:t>
      </w:r>
      <w:r w:rsidRPr="0027395B">
        <w:rPr>
          <w:rFonts w:asciiTheme="minorHAnsi" w:hAnsiTheme="minorHAnsi" w:cs="Arial"/>
          <w:color w:val="000000"/>
          <w:sz w:val="16"/>
          <w:shd w:val="clear" w:color="auto" w:fill="FFFFFF"/>
        </w:rPr>
        <w:t>.</w:t>
      </w:r>
      <w:r w:rsidRPr="0027395B">
        <w:rPr>
          <w:rFonts w:asciiTheme="minorHAnsi" w:hAnsiTheme="minorHAnsi" w:cs="Arial"/>
          <w:color w:val="000000"/>
          <w:sz w:val="16"/>
        </w:rPr>
        <w:t xml:space="preserve"> </w:t>
      </w:r>
      <w:r w:rsidRPr="0027395B">
        <w:rPr>
          <w:rFonts w:asciiTheme="minorHAnsi" w:hAnsiTheme="minorHAnsi" w:cs="Arial"/>
          <w:color w:val="000000"/>
          <w:sz w:val="16"/>
          <w:shd w:val="clear" w:color="auto" w:fill="FFFFFF"/>
        </w:rPr>
        <w:t xml:space="preserve">Thus, </w:t>
      </w:r>
      <w:r w:rsidRPr="0027395B">
        <w:rPr>
          <w:rStyle w:val="Emphasis"/>
        </w:rPr>
        <w:t>the two sides have overlapping interests that present opportunities for cooperation and bilateral engagement</w:t>
      </w:r>
      <w:r w:rsidRPr="0027395B">
        <w:rPr>
          <w:rFonts w:asciiTheme="minorHAnsi" w:hAnsiTheme="minorHAnsi" w:cs="Arial"/>
          <w:color w:val="000000"/>
          <w:sz w:val="16"/>
          <w:shd w:val="clear" w:color="auto" w:fill="FFFFFF"/>
        </w:rPr>
        <w:t xml:space="preserve">. Accordingly, the United States and China should continue to engage in both bilateral and multilateral initiatives that enhance the long-term sustainability and security of space. </w:t>
      </w:r>
      <w:r w:rsidRPr="0027395B">
        <w:rPr>
          <w:rStyle w:val="StyleBoldUnderline"/>
        </w:rPr>
        <w:t xml:space="preserve">Working together, and with other stakeholders, to help ensure the success of these initiatives would go a long way toward reinforcing the </w:t>
      </w:r>
      <w:r w:rsidRPr="0027395B">
        <w:rPr>
          <w:rStyle w:val="StyleBoldUnderline"/>
        </w:rPr>
        <w:lastRenderedPageBreak/>
        <w:t>desire of both countries to be seen as playing leading roles in space governance and being responsible space powers.</w:t>
      </w:r>
      <w:r w:rsidRPr="0027395B">
        <w:rPr>
          <w:rFonts w:asciiTheme="minorHAnsi" w:hAnsiTheme="minorHAnsi" w:cs="Arial"/>
          <w:color w:val="000000"/>
          <w:sz w:val="16"/>
          <w:shd w:val="clear" w:color="auto" w:fill="FFFFFF"/>
        </w:rPr>
        <w:t xml:space="preserve"> The United States and China, as well as the private sectors of the two countries, should also find a way to engage in bilateral and multilateral civil space projects, including science and human exploration, though doing so will need to overcome strong political challenges.</w:t>
      </w:r>
    </w:p>
    <w:p w:rsidR="00ED18E5" w:rsidRPr="0027395B" w:rsidRDefault="00216579" w:rsidP="00ED18E5">
      <w:pPr>
        <w:pStyle w:val="Heading4"/>
      </w:pPr>
      <w:r>
        <w:t xml:space="preserve">And, </w:t>
      </w:r>
      <w:r w:rsidR="00ED18E5" w:rsidRPr="0027395B">
        <w:t>Engagement with China on benign space projects prevents further militarization of space</w:t>
      </w:r>
    </w:p>
    <w:p w:rsidR="00ED18E5" w:rsidRPr="0027395B" w:rsidRDefault="00ED18E5" w:rsidP="00ED18E5">
      <w:r w:rsidRPr="0027395B">
        <w:t xml:space="preserve">Laura </w:t>
      </w:r>
      <w:r w:rsidRPr="0027395B">
        <w:rPr>
          <w:rStyle w:val="StyleStyleBold12pt"/>
        </w:rPr>
        <w:t>Daniels 16</w:t>
      </w:r>
      <w:r w:rsidRPr="0027395B">
        <w:t xml:space="preserve">, works at a leading Washington, D.C., think tank where she specializes in U.S. foreign policy and grand strategy, holds a Master of Public Administration in International Security Policy from Columbia University [”Look Up, America: China Is Playing By Its Own Rules in Space,” </w:t>
      </w:r>
      <w:r w:rsidRPr="0027395B">
        <w:rPr>
          <w:i/>
        </w:rPr>
        <w:t>The National Interest</w:t>
      </w:r>
      <w:r w:rsidRPr="0027395B">
        <w:t>, February 18, 2016, http://nationalinterest.org/blog/the-buzz/look-america-china-playing-by-its-own-rules-space-15248]</w:t>
      </w:r>
    </w:p>
    <w:p w:rsidR="00ED18E5" w:rsidRPr="0027395B" w:rsidRDefault="00ED18E5" w:rsidP="00ED18E5">
      <w:pPr>
        <w:rPr>
          <w:sz w:val="16"/>
        </w:rPr>
      </w:pPr>
      <w:r w:rsidRPr="0027395B">
        <w:rPr>
          <w:sz w:val="16"/>
        </w:rPr>
        <w:t xml:space="preserve">In the film The Martian, China reluctantly decides to come to the aid of the United States in space. While this makes for a typically saccharine Hollywood ending, the deliberation portrayed reflects a real and growing uncertainty over China’s integration as a cooperative or competitive member of the international order. And, like in the movie, China is asserting itself not only on the globe, but in outer space as well. That China is pushing back against the U.S.-led international order is no secret. Beijing is exerting pressure through various avenues: duplicating the architecture of the international order, bolstering its military capacity and challenging access in the global commons. </w:t>
      </w:r>
      <w:r w:rsidRPr="0027395B">
        <w:rPr>
          <w:rStyle w:val="StyleBoldUnderline"/>
        </w:rPr>
        <w:t>While much attention has been focused on China’s pursuits in the Asia Pacific and within the global economic system, Beijing is also advancing its interests in the stars above.</w:t>
      </w:r>
      <w:r w:rsidRPr="0027395B">
        <w:rPr>
          <w:sz w:val="16"/>
        </w:rPr>
        <w:t xml:space="preserve"> </w:t>
      </w:r>
      <w:r w:rsidRPr="0027395B">
        <w:rPr>
          <w:rStyle w:val="StyleBoldUnderline"/>
        </w:rPr>
        <w:t>Take for example China’s plans for a manned space station.</w:t>
      </w:r>
      <w:r w:rsidRPr="0027395B">
        <w:rPr>
          <w:sz w:val="16"/>
        </w:rPr>
        <w:t xml:space="preserve"> </w:t>
      </w:r>
      <w:r w:rsidRPr="0027395B">
        <w:rPr>
          <w:rStyle w:val="StyleBoldUnderline"/>
        </w:rPr>
        <w:t xml:space="preserve">Due largely to counterproductive U.S. legislation, China has been barred from participating in the International Space Station. Rather than call it quits, Beijing has resolved to make its own station instead. If this sounds familiar, it’s because China has reacted in the same way when denied inclusion as an equal in prominent international institutions on Earth. </w:t>
      </w:r>
      <w:r w:rsidRPr="0027395B">
        <w:rPr>
          <w:sz w:val="16"/>
        </w:rPr>
        <w:t xml:space="preserve">The textbook example of this is China’s launch of the Asian Infrastructure Investment Bank (AIIB) following the U.S. Congress’s refusal to allow Beijing a greater say in the International Monetary Fund, a mainstay of the Western-led international order. </w:t>
      </w:r>
      <w:r w:rsidRPr="0027395B">
        <w:rPr>
          <w:rStyle w:val="StyleBoldUnderline"/>
        </w:rPr>
        <w:t>Experts believe Chinese motivation for the space station is their unmet desire to be accepted as a major power that sets the rules on the world stage</w:t>
      </w:r>
      <w:r w:rsidRPr="0027395B">
        <w:rPr>
          <w:sz w:val="16"/>
        </w:rPr>
        <w:t xml:space="preserve">, which echoes the motivation analysts infer for the AIIB. And as with the AIIB, which attracted fifty-seven founding nations, including close U.S. allies, </w:t>
      </w:r>
      <w:r w:rsidRPr="0027395B">
        <w:rPr>
          <w:rStyle w:val="StyleBoldUnderline"/>
        </w:rPr>
        <w:t>the Chinese space station is pulling major powers into Beijing’s orbit.</w:t>
      </w:r>
      <w:r w:rsidRPr="0027395B">
        <w:rPr>
          <w:sz w:val="16"/>
        </w:rPr>
        <w:t xml:space="preserve"> </w:t>
      </w:r>
      <w:r w:rsidRPr="0027395B">
        <w:rPr>
          <w:rStyle w:val="StyleBoldUnderline"/>
        </w:rPr>
        <w:t>The European Space Agency and others have already voiced interest and signed preliminary cooperation agreements.</w:t>
      </w:r>
      <w:r w:rsidRPr="0027395B">
        <w:rPr>
          <w:sz w:val="16"/>
        </w:rPr>
        <w:t xml:space="preserve"> </w:t>
      </w:r>
      <w:r w:rsidRPr="0027395B">
        <w:rPr>
          <w:rStyle w:val="StyleBoldUnderline"/>
        </w:rPr>
        <w:t xml:space="preserve">Also significant is China’s buildup of its military capability, a key component of its potential to exert influence over the international order. This has extended into Earth’s orbit, where China has advanced its anti-satellite (ASAT), command and control, and intelligence technology, in line with a military doctrine that underscores the importance of parity in space. </w:t>
      </w:r>
      <w:r w:rsidRPr="0027395B">
        <w:rPr>
          <w:sz w:val="16"/>
        </w:rPr>
        <w:t xml:space="preserve">This has strong implications for the United States and the international order it undergirds, as U.S. superiority in the “ultimate high ground” of space gives the American military a technological edge that is indispensable on the modern battlefield. </w:t>
      </w:r>
      <w:r w:rsidRPr="0027395B">
        <w:rPr>
          <w:rStyle w:val="StyleBoldUnderline"/>
        </w:rPr>
        <w:t xml:space="preserve">With growing military capacity comes the ability to contest freedom of movement in the global commons. In the expansive global commons of outer space, China’s ASAT technology affords it an increasing ability to deny access and disrupt assets </w:t>
      </w:r>
      <w:r w:rsidRPr="0027395B">
        <w:rPr>
          <w:rStyle w:val="Emphasis"/>
        </w:rPr>
        <w:t xml:space="preserve">critical </w:t>
      </w:r>
      <w:r w:rsidRPr="0027395B">
        <w:rPr>
          <w:rStyle w:val="StyleBoldUnderline"/>
        </w:rPr>
        <w:t xml:space="preserve">to the global economy. </w:t>
      </w:r>
      <w:r w:rsidRPr="0027395B">
        <w:rPr>
          <w:sz w:val="16"/>
        </w:rPr>
        <w:t xml:space="preserve">While these same developments unfolding in the South and East China Seas are of more immediate concern, </w:t>
      </w:r>
      <w:r w:rsidRPr="0027395B">
        <w:rPr>
          <w:rStyle w:val="StyleBoldUnderline"/>
        </w:rPr>
        <w:t xml:space="preserve">free movement of satellites within space is </w:t>
      </w:r>
      <w:r w:rsidRPr="0027395B">
        <w:rPr>
          <w:rStyle w:val="Emphasis"/>
        </w:rPr>
        <w:t>vital,</w:t>
      </w:r>
      <w:r w:rsidRPr="0027395B">
        <w:rPr>
          <w:rStyle w:val="StyleBoldUnderline"/>
        </w:rPr>
        <w:t xml:space="preserve"> </w:t>
      </w:r>
      <w:r w:rsidRPr="0027395B">
        <w:rPr>
          <w:rStyle w:val="StyleBoldUnderline"/>
        </w:rPr>
        <w:lastRenderedPageBreak/>
        <w:t xml:space="preserve">contributing to approximately </w:t>
      </w:r>
      <w:r w:rsidRPr="0027395B">
        <w:rPr>
          <w:rStyle w:val="Emphasis"/>
        </w:rPr>
        <w:t xml:space="preserve">$1.6 trillion </w:t>
      </w:r>
      <w:r w:rsidRPr="0027395B">
        <w:rPr>
          <w:rStyle w:val="StyleBoldUnderline"/>
        </w:rPr>
        <w:t xml:space="preserve">of U.S. commercial revenue. </w:t>
      </w:r>
      <w:r w:rsidRPr="0027395B">
        <w:rPr>
          <w:sz w:val="16"/>
        </w:rPr>
        <w:t xml:space="preserve">The prescription for dealing with Chinese pressure on the international order is much the same in space as on land: build on the order’s strengths, and adjust it for an increasingly multipolar environment. </w:t>
      </w:r>
      <w:r w:rsidRPr="0027395B">
        <w:rPr>
          <w:rStyle w:val="StyleBoldUnderline"/>
        </w:rPr>
        <w:t xml:space="preserve">The United States should </w:t>
      </w:r>
      <w:r w:rsidRPr="0027395B">
        <w:rPr>
          <w:rStyle w:val="Emphasis"/>
        </w:rPr>
        <w:t xml:space="preserve">pursue cooperation </w:t>
      </w:r>
      <w:r w:rsidRPr="0027395B">
        <w:rPr>
          <w:rStyle w:val="StyleBoldUnderline"/>
        </w:rPr>
        <w:t xml:space="preserve">with China on benign space research to better integrate China as a partner in the established order and to afford U.S. security strategists a window into Chinese decision making and intentions. </w:t>
      </w:r>
      <w:r w:rsidRPr="0027395B">
        <w:rPr>
          <w:sz w:val="16"/>
        </w:rPr>
        <w:t xml:space="preserve">The State Department’s recent cooperation initiative is a step in the right direction. Simultaneously, </w:t>
      </w:r>
      <w:r w:rsidRPr="0027395B">
        <w:rPr>
          <w:rStyle w:val="StyleBoldUnderline"/>
        </w:rPr>
        <w:t>the United States should promote deterrence by improving on an array of resilience and counterspace abilities, but without growing alarmism</w:t>
      </w:r>
      <w:r w:rsidRPr="0027395B">
        <w:rPr>
          <w:sz w:val="16"/>
        </w:rPr>
        <w:t>—after all, often cited as</w:t>
      </w:r>
      <w:r w:rsidRPr="0027395B">
        <w:rPr>
          <w:rStyle w:val="StyleBoldUnderline"/>
        </w:rPr>
        <w:t xml:space="preserve"> the greatest threat to national security in space is floating junk. </w:t>
      </w:r>
      <w:r w:rsidRPr="0027395B">
        <w:rPr>
          <w:sz w:val="16"/>
        </w:rPr>
        <w:t xml:space="preserve">Finally, </w:t>
      </w:r>
      <w:r w:rsidRPr="0027395B">
        <w:rPr>
          <w:rStyle w:val="StyleBoldUnderline"/>
        </w:rPr>
        <w:t>reviving the political will to maintain U.S. leadership in space and abroad will be a boon to national security</w:t>
      </w:r>
      <w:r w:rsidRPr="0027395B">
        <w:rPr>
          <w:sz w:val="16"/>
        </w:rPr>
        <w:t>. All this will help ensure that destabilization of the international order doesn’t fly over our heads.</w:t>
      </w:r>
    </w:p>
    <w:p w:rsidR="00ED18E5" w:rsidRPr="0027395B" w:rsidRDefault="00ED18E5" w:rsidP="00ED18E5"/>
    <w:p w:rsidR="00ED18E5" w:rsidRPr="0027395B" w:rsidRDefault="00ED18E5" w:rsidP="00ED18E5"/>
    <w:p w:rsidR="00ED18E5" w:rsidRPr="0027395B" w:rsidRDefault="00ED18E5" w:rsidP="00ED18E5"/>
    <w:p w:rsidR="00ED18E5" w:rsidRPr="0027395B" w:rsidRDefault="00ED18E5" w:rsidP="00ED18E5">
      <w:pPr>
        <w:pStyle w:val="Heading3"/>
      </w:pPr>
      <w:r w:rsidRPr="0027395B">
        <w:lastRenderedPageBreak/>
        <w:t>1AC – Relations Advantage</w:t>
      </w:r>
    </w:p>
    <w:p w:rsidR="00ED18E5" w:rsidRDefault="00ED18E5" w:rsidP="00ED18E5">
      <w:pPr>
        <w:pStyle w:val="Heading4"/>
      </w:pPr>
      <w:r>
        <w:t xml:space="preserve">ADVANTAGE TWO IS </w:t>
      </w:r>
      <w:r w:rsidRPr="0027395B">
        <w:rPr>
          <w:u w:val="single"/>
        </w:rPr>
        <w:t>RELATIONS</w:t>
      </w:r>
      <w:r>
        <w:t>:</w:t>
      </w:r>
    </w:p>
    <w:p w:rsidR="00ED18E5" w:rsidRPr="0027395B" w:rsidRDefault="00216579" w:rsidP="00ED18E5">
      <w:pPr>
        <w:pStyle w:val="Heading4"/>
      </w:pPr>
      <w:r>
        <w:t xml:space="preserve">First, </w:t>
      </w:r>
      <w:r w:rsidR="00ED18E5" w:rsidRPr="0027395B">
        <w:t xml:space="preserve">Increasing US-Sino space cooperation provides the necessary foundation for stronger overall relations – space is historically a stabilizing element and solves misperceptions </w:t>
      </w:r>
    </w:p>
    <w:p w:rsidR="00ED18E5" w:rsidRPr="0027395B" w:rsidRDefault="00ED18E5" w:rsidP="00ED18E5">
      <w:pPr>
        <w:rPr>
          <w:b/>
        </w:rPr>
      </w:pPr>
      <w:r w:rsidRPr="0027395B">
        <w:rPr>
          <w:rStyle w:val="StyleStyleBold12pt"/>
        </w:rPr>
        <w:t>Weeden ’15</w:t>
      </w:r>
      <w:r w:rsidRPr="0027395B">
        <w:t xml:space="preserve"> [Brian Weeden is the Technical Advisor for Secure World Foundation and a former U.S. Air Force Officer with sixteen years of professional experience in space operations and policy. National Bureau of Asian Research, “An Opportunity to Use the Space Domain to Strengthen the U.S.-China Relationship”, September 9, 2015, http://nbr.org/research/activity.aspx?id=602] MDM</w:t>
      </w:r>
    </w:p>
    <w:p w:rsidR="00ED18E5" w:rsidRPr="0027395B" w:rsidRDefault="00ED18E5" w:rsidP="00ED18E5">
      <w:pPr>
        <w:rPr>
          <w:rStyle w:val="StyleBoldUnderline"/>
        </w:rPr>
      </w:pPr>
      <w:r w:rsidRPr="0027395B">
        <w:rPr>
          <w:rStyle w:val="StyleBoldUnderline"/>
        </w:rPr>
        <w:t>The U.S.-China relationship in space has the potential to be a stable foundation for a stronger overall relationship between the two countries. Space was arguably a stabilizing element in the relationship between the U</w:t>
      </w:r>
      <w:r w:rsidRPr="0027395B">
        <w:rPr>
          <w:sz w:val="16"/>
        </w:rPr>
        <w:t xml:space="preserve">nited </w:t>
      </w:r>
      <w:r w:rsidRPr="0027395B">
        <w:rPr>
          <w:rStyle w:val="StyleBoldUnderline"/>
        </w:rPr>
        <w:t>S</w:t>
      </w:r>
      <w:r w:rsidRPr="0027395B">
        <w:rPr>
          <w:sz w:val="16"/>
        </w:rPr>
        <w:t xml:space="preserve">tates and Soviet Union during the Cold War </w:t>
      </w:r>
      <w:r w:rsidRPr="0027395B">
        <w:rPr>
          <w:rStyle w:val="StyleBoldUnderline"/>
        </w:rPr>
        <w:t>by providing national capabilities to reduce tensions and an outlet for collaboration. Although the future of the U.S.-China relationship will be characterized by both competition and cooperation, taking concrete steps to stabilize relations in space can be part of the solution to avoiding the “Thucydides trap,” where an established power’s fear of a rising power leads to conflict. The Role of Space in the U.S.-China Relationship Space is a critical domain to the security of the United States. Space capabilities enable secure, hardened communications with nuclear forces, enable the verification and monitoring of arms control treaties, and provide valuable intelligence. Such capabilities are the foundation of the United States’ ability to defend its borders, project power to protect its allies and interests overseas, and defeat adversaries. The space domain, however, is currently experiencing significant changes that could affect the United States’ ability to maintain all these benefits in the future. A growing number of state and nonstate actors are involved in space, resulting in more than 1,200 active satellites in orbit and thousands more planned in the near future.</w:t>
      </w:r>
      <w:r w:rsidRPr="0027395B">
        <w:rPr>
          <w:sz w:val="16"/>
        </w:rPr>
        <w:t xml:space="preserve"> Active </w:t>
      </w:r>
      <w:r w:rsidRPr="0027395B">
        <w:rPr>
          <w:rStyle w:val="StyleBoldUnderline"/>
        </w:rPr>
        <w:t>satellites coexist in space</w:t>
      </w:r>
      <w:r w:rsidRPr="0027395B">
        <w:rPr>
          <w:sz w:val="16"/>
        </w:rPr>
        <w:t xml:space="preserve"> along with hundreds of thousands of dead satellites, spent rocket stages, and other pieces of debris that are a legacy of six decades of space activities. As a result, the most useful and densely populated orbits are experiencing significant increases in physical and electromagnetic congestion and interference. Amid this change, </w:t>
      </w:r>
      <w:r w:rsidRPr="0027395B">
        <w:rPr>
          <w:rStyle w:val="StyleBoldUnderline"/>
        </w:rPr>
        <w:t>China is rapidly developing its capabilities across the entire spectrum of space activities. It has a robust and successful human spaceflight and exploration program that in many ways mirrors NASA’s successes in the 1960s and 1970s and is a similar source of national pride. Although it still has a long way to go, China is developing a range of space capabilities focused on national security that one day might be second only to those of the U</w:t>
      </w:r>
      <w:r w:rsidRPr="0027395B">
        <w:rPr>
          <w:sz w:val="16"/>
        </w:rPr>
        <w:t xml:space="preserve">nited </w:t>
      </w:r>
      <w:r w:rsidRPr="0027395B">
        <w:rPr>
          <w:rStyle w:val="StyleBoldUnderline"/>
        </w:rPr>
        <w:t>S</w:t>
      </w:r>
      <w:r w:rsidRPr="0027395B">
        <w:rPr>
          <w:sz w:val="16"/>
        </w:rPr>
        <w:t xml:space="preserve">tates. Some of China’s new capabilities have created significant concern within the U.S. national security community, as they are aimed at countering or threatening the space capabilities of the United States and other countries. The massive </w:t>
      </w:r>
      <w:r w:rsidRPr="0027395B">
        <w:rPr>
          <w:rStyle w:val="StyleBoldUnderline"/>
        </w:rPr>
        <w:t>changes in the space domain and China’s growing capabilities have affected the U.S.-China relationship in space.</w:t>
      </w:r>
      <w:r w:rsidRPr="0027395B">
        <w:rPr>
          <w:sz w:val="16"/>
        </w:rPr>
        <w:t xml:space="preserve"> There is growing mistrust between the two countries, fueled in part by their development and testing of dual-use technologies such as rendezvous and proximity operations and hypervelocity kinetic kill systems. This mistrust is compounded by a misalignment in political and strategic priorities: </w:t>
      </w:r>
      <w:r w:rsidRPr="0027395B">
        <w:rPr>
          <w:rStyle w:val="StyleBoldUnderline"/>
        </w:rPr>
        <w:t>China is focused on developing</w:t>
      </w:r>
      <w:r w:rsidRPr="0027395B">
        <w:rPr>
          <w:sz w:val="16"/>
        </w:rPr>
        <w:t xml:space="preserve"> and </w:t>
      </w:r>
      <w:r w:rsidRPr="0027395B">
        <w:rPr>
          <w:sz w:val="16"/>
        </w:rPr>
        <w:lastRenderedPageBreak/>
        <w:t xml:space="preserve">increasing its capabilities in the space domain, whereas </w:t>
      </w:r>
      <w:r w:rsidRPr="0027395B">
        <w:rPr>
          <w:rStyle w:val="StyleBoldUnderline"/>
        </w:rPr>
        <w:t>the United States is focused on maintaining</w:t>
      </w:r>
      <w:r w:rsidRPr="0027395B">
        <w:rPr>
          <w:sz w:val="16"/>
        </w:rPr>
        <w:t xml:space="preserve"> and assuring access to its space </w:t>
      </w:r>
      <w:r w:rsidRPr="0027395B">
        <w:rPr>
          <w:rStyle w:val="StyleBoldUnderline"/>
        </w:rPr>
        <w:t>capabilities.</w:t>
      </w:r>
      <w:r w:rsidRPr="0027395B">
        <w:rPr>
          <w:sz w:val="16"/>
        </w:rPr>
        <w:t xml:space="preserve"> Recommendations for Managing Tensions and Promoting Positive Engagement Despite these challenges and concerns, </w:t>
      </w:r>
      <w:r w:rsidRPr="0027395B">
        <w:rPr>
          <w:rStyle w:val="StyleBoldUnderline"/>
        </w:rPr>
        <w:t xml:space="preserve">there are concrete steps that the United States and China can take to manage tensions and possibly even work toward positive engagement. In 2011, President Barack Obama and then Chinese president Hu Jintao issued a joint statement on strengthening U.S.-China relations during a visit by President Hu to the White House. </w:t>
      </w:r>
      <w:r w:rsidRPr="0027395B">
        <w:rPr>
          <w:sz w:val="16"/>
        </w:rPr>
        <w:t xml:space="preserve">As one of the steps outlined in the statement, the two presidents agreed to take specific actions to deepen dialogue and exchanges in the field of space and discuss opportunities for practical future cooperation. President Xi Jinping’s upcoming visit presents an opportunity to build on the 2011 agreement and take steps toward these goals. The first step should be to have a substantive discussion on space security. President Obama should clearly communicate the importance that the United States places on assured access to space, U.S. concerns with recent Chinese counterspace testing, and the potential negative consequences of any aggressive acts in space. </w:t>
      </w:r>
      <w:r w:rsidRPr="0027395B">
        <w:rPr>
          <w:rStyle w:val="Emphasis"/>
        </w:rPr>
        <w:t>Both countries should exchange views on space policies, including their interpretations of how self-defense applies to satellites and hostile actions in space. Doing so can help avoid misunderstandings and misperceptions that could lead either country to unwittingly take actions that escalate a crisis.</w:t>
      </w:r>
      <w:r w:rsidRPr="0027395B">
        <w:rPr>
          <w:sz w:val="16"/>
        </w:rPr>
        <w:t xml:space="preserve"> Second, Presidents Obama and Xi should discuss specific ideas for cooperation in civil and scientific space activities and the use of space for peaceful applications on earth. Continuing to exclude China from civil space cooperation will not prevent it from developing its own capabilities; this approach will only ensure that China cooperates with other countries in space in a way that advances its own national interests and goals. </w:t>
      </w:r>
      <w:r w:rsidRPr="0027395B">
        <w:rPr>
          <w:rStyle w:val="StyleBoldUnderline"/>
        </w:rPr>
        <w:t>Space weather, scientific research, exploration, capacity building for disaster response, and global environmental monitoring are all areas where the United States and China share joint interests and could collaborate with each other and other interested countries to help establish broader relationships</w:t>
      </w:r>
      <w:r w:rsidRPr="0027395B">
        <w:rPr>
          <w:sz w:val="16"/>
        </w:rPr>
        <w:t xml:space="preserve"> outside the military realm. In addition, the United States should take steps on its own to stabilize the relationship. First and foremost</w:t>
      </w:r>
      <w:r w:rsidRPr="0027395B">
        <w:rPr>
          <w:rStyle w:val="StyleBoldUnderline"/>
        </w:rPr>
        <w:t>, it should get serious</w:t>
      </w:r>
      <w:r w:rsidRPr="0027395B">
        <w:rPr>
          <w:sz w:val="16"/>
        </w:rPr>
        <w:t xml:space="preserve"> about making U.S.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w:t>
      </w:r>
      <w:r w:rsidRPr="0027395B">
        <w:rPr>
          <w:rStyle w:val="StyleBoldUnderline"/>
        </w:rPr>
        <w:t>Radical change is thus needed</w:t>
      </w:r>
      <w:r w:rsidRPr="0027395B">
        <w:rPr>
          <w:sz w:val="16"/>
        </w:rPr>
        <w:t xml:space="preserve"> in how Washington develops and organizes national security space capabilities. Moreover</w:t>
      </w:r>
      <w:r w:rsidRPr="0027395B">
        <w:rPr>
          <w:rStyle w:val="StyleBoldUnderline"/>
        </w:rPr>
        <w:t>, the U</w:t>
      </w:r>
      <w:r w:rsidRPr="0027395B">
        <w:rPr>
          <w:sz w:val="16"/>
        </w:rPr>
        <w:t xml:space="preserve">nited </w:t>
      </w:r>
      <w:r w:rsidRPr="0027395B">
        <w:rPr>
          <w:rStyle w:val="StyleBoldUnderline"/>
        </w:rPr>
        <w:t>S</w:t>
      </w:r>
      <w:r w:rsidRPr="0027395B">
        <w:rPr>
          <w:sz w:val="16"/>
        </w:rPr>
        <w:t xml:space="preserve">tates </w:t>
      </w:r>
      <w:r w:rsidRPr="0027395B">
        <w:rPr>
          <w:rStyle w:val="StyleBoldUnderline"/>
        </w:rPr>
        <w:t>should embrace commercial services</w:t>
      </w:r>
      <w:r w:rsidRPr="0027395B">
        <w:rPr>
          <w:sz w:val="16"/>
        </w:rPr>
        <w:t xml:space="preserve"> to diversify and augment governmental capabilities, while encouraging allies to develop their own space capabilities. Second, the United States should continue to bolster the transparency of space activities by increasing the amount of space situational awareness (SSA) data available to satellite operators and the public. Greater transparency reinforces ongoing </w:t>
      </w:r>
      <w:r w:rsidRPr="0027395B">
        <w:rPr>
          <w:rStyle w:val="StyleBoldUnderline"/>
        </w:rPr>
        <w:t xml:space="preserve">U.S. and international initiatives to promote responsible behavior in space and also helps mitigate the possibility for accidents or naturally caused events to spark or escalate tensions. </w:t>
      </w:r>
      <w:r w:rsidRPr="0027395B">
        <w:rPr>
          <w:sz w:val="16"/>
        </w:rPr>
        <w:t xml:space="preserve">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 The consequences of not addressing the current strategic instability in space are real. </w:t>
      </w:r>
      <w:r w:rsidRPr="0027395B">
        <w:rPr>
          <w:rStyle w:val="StyleBoldUnderline"/>
        </w:rPr>
        <w:t>A future conflict in space between the United States and China would have devastating impacts on everyone who uses and relies on space. Both the United States and China have acknowledged the dangers of outright conflict and have pledged their interest in avoiding such an outcome. Taken together, the initial steps outlined here could help stabilize the U.S.-China strategic relationship in space, mitigate the threat of the worst-case scenario, and work toward a more positive outcome that benefits all.</w:t>
      </w:r>
    </w:p>
    <w:p w:rsidR="00ED18E5" w:rsidRPr="0027395B" w:rsidRDefault="00216579" w:rsidP="00ED18E5">
      <w:pPr>
        <w:pStyle w:val="Heading4"/>
      </w:pPr>
      <w:r>
        <w:lastRenderedPageBreak/>
        <w:t xml:space="preserve">And, </w:t>
      </w:r>
      <w:r w:rsidR="00ED18E5" w:rsidRPr="0027395B">
        <w:t xml:space="preserve">Space is a unique zone where cooperation spills over to relations writ large – mutual interests create </w:t>
      </w:r>
      <w:r w:rsidR="00ED18E5" w:rsidRPr="0027395B">
        <w:rPr>
          <w:u w:val="single"/>
        </w:rPr>
        <w:t>zones of cooperation</w:t>
      </w:r>
      <w:r w:rsidR="00ED18E5" w:rsidRPr="0027395B">
        <w:t xml:space="preserve"> to strengthen relations – empirically proven during the cold war. </w:t>
      </w:r>
    </w:p>
    <w:p w:rsidR="00ED18E5" w:rsidRPr="0027395B" w:rsidRDefault="00ED18E5" w:rsidP="00ED18E5">
      <w:r w:rsidRPr="0027395B">
        <w:rPr>
          <w:rStyle w:val="StyleStyleBold12pt"/>
        </w:rPr>
        <w:t>Weeden</w:t>
      </w:r>
      <w:r w:rsidRPr="0027395B">
        <w:t xml:space="preserve">, Technical Advisor at the Secure World Foundation, </w:t>
      </w:r>
      <w:r w:rsidRPr="0027395B">
        <w:rPr>
          <w:rStyle w:val="StyleStyleBold12pt"/>
        </w:rPr>
        <w:t>and He</w:t>
      </w:r>
      <w:r w:rsidRPr="0027395B">
        <w:t xml:space="preserve">, Assistant Research Fellow at the Institute of World Economics and Politics in the Chinese Academy of Social Sciences, </w:t>
      </w:r>
      <w:r w:rsidRPr="0027395B">
        <w:rPr>
          <w:rStyle w:val="StyleStyleBold12pt"/>
        </w:rPr>
        <w:t>2016</w:t>
      </w:r>
      <w:r w:rsidRPr="0027395B">
        <w:t xml:space="preserve"> Brian and Xiao, “U.S.-China Strategic Relations in Space” April, http://www.nbr.org/publications/specialreport/pdf/Free/06192016/SR57_US-China_April2016.pdf</w:t>
      </w:r>
    </w:p>
    <w:p w:rsidR="00ED18E5" w:rsidRPr="0027395B" w:rsidRDefault="00ED18E5" w:rsidP="00ED18E5">
      <w:pPr>
        <w:rPr>
          <w:rStyle w:val="Emphasis"/>
        </w:rPr>
      </w:pPr>
      <w:r w:rsidRPr="0027395B">
        <w:rPr>
          <w:rStyle w:val="StyleBoldUnderline"/>
        </w:rPr>
        <w:t>Innovations</w:t>
      </w:r>
      <w:r w:rsidRPr="0027395B">
        <w:rPr>
          <w:sz w:val="8"/>
        </w:rPr>
        <w:t xml:space="preserve"> and activities </w:t>
      </w:r>
      <w:r w:rsidRPr="0027395B">
        <w:rPr>
          <w:rStyle w:val="StyleBoldUnderline"/>
        </w:rPr>
        <w:t xml:space="preserve">in space will have a </w:t>
      </w:r>
      <w:r w:rsidRPr="0027395B">
        <w:rPr>
          <w:rStyle w:val="Emphasis"/>
        </w:rPr>
        <w:t>significant impact</w:t>
      </w:r>
      <w:r w:rsidRPr="0027395B">
        <w:rPr>
          <w:sz w:val="8"/>
        </w:rPr>
        <w:t xml:space="preserve"> </w:t>
      </w:r>
      <w:r w:rsidRPr="0027395B">
        <w:rPr>
          <w:rStyle w:val="StyleBoldUnderline"/>
        </w:rPr>
        <w:t>on the future of the U.S.-China relationship. Both</w:t>
      </w:r>
      <w:r w:rsidRPr="0027395B">
        <w:rPr>
          <w:sz w:val="8"/>
        </w:rPr>
        <w:t xml:space="preserve"> countries have </w:t>
      </w:r>
      <w:r w:rsidRPr="0027395B">
        <w:rPr>
          <w:rStyle w:val="StyleBoldUnderline"/>
        </w:rPr>
        <w:t>identified space as a strategic domain</w:t>
      </w:r>
      <w:r w:rsidRPr="0027395B">
        <w:rPr>
          <w:sz w:val="8"/>
        </w:rPr>
        <w:t xml:space="preserve"> that is </w:t>
      </w:r>
      <w:r w:rsidRPr="0027395B">
        <w:rPr>
          <w:rStyle w:val="Emphasis"/>
        </w:rPr>
        <w:t>critical to their</w:t>
      </w:r>
      <w:r w:rsidRPr="0027395B">
        <w:rPr>
          <w:sz w:val="8"/>
        </w:rPr>
        <w:t xml:space="preserve"> national </w:t>
      </w:r>
      <w:r w:rsidRPr="0027395B">
        <w:rPr>
          <w:rStyle w:val="Emphasis"/>
        </w:rPr>
        <w:t>interests</w:t>
      </w:r>
      <w:r w:rsidRPr="0027395B">
        <w:rPr>
          <w:sz w:val="8"/>
        </w:rPr>
        <w:t xml:space="preserve"> and development.1 </w:t>
      </w:r>
      <w:r w:rsidRPr="0027395B">
        <w:rPr>
          <w:rStyle w:val="StyleBoldUnderline"/>
        </w:rPr>
        <w:t>Both are dedicating considerable resources</w:t>
      </w:r>
      <w:r w:rsidRPr="0027395B">
        <w:rPr>
          <w:sz w:val="8"/>
        </w:rPr>
        <w:t xml:space="preserve"> to developing their civil, military, and commercial space sectors. </w:t>
      </w:r>
      <w:r w:rsidRPr="0027395B">
        <w:rPr>
          <w:rStyle w:val="StyleBoldUnderline"/>
        </w:rPr>
        <w:t>Both</w:t>
      </w:r>
      <w:r w:rsidRPr="0027395B">
        <w:rPr>
          <w:sz w:val="8"/>
        </w:rPr>
        <w:t xml:space="preserve"> countries </w:t>
      </w:r>
      <w:r w:rsidRPr="0027395B">
        <w:rPr>
          <w:rStyle w:val="StyleBoldUnderline"/>
        </w:rPr>
        <w:t>also see their space accomplishments</w:t>
      </w:r>
      <w:r w:rsidRPr="0027395B">
        <w:rPr>
          <w:sz w:val="8"/>
        </w:rPr>
        <w:t xml:space="preserve"> </w:t>
      </w:r>
      <w:r w:rsidRPr="0027395B">
        <w:rPr>
          <w:rStyle w:val="Emphasis"/>
        </w:rPr>
        <w:t>as critical to boosting national pride and international prestige</w:t>
      </w:r>
      <w:r w:rsidRPr="0027395B">
        <w:rPr>
          <w:sz w:val="8"/>
        </w:rPr>
        <w:t xml:space="preserve">, </w:t>
      </w:r>
      <w:r w:rsidRPr="0027395B">
        <w:rPr>
          <w:rStyle w:val="StyleBoldUnderline"/>
        </w:rPr>
        <w:t>in addition to</w:t>
      </w:r>
      <w:r w:rsidRPr="0027395B">
        <w:rPr>
          <w:sz w:val="8"/>
        </w:rPr>
        <w:t xml:space="preserve"> </w:t>
      </w:r>
      <w:r w:rsidRPr="0027395B">
        <w:rPr>
          <w:rStyle w:val="Emphasis"/>
        </w:rPr>
        <w:t>serving as a diplomatic tool to enhance soft power</w:t>
      </w:r>
      <w:r w:rsidRPr="0027395B">
        <w:rPr>
          <w:sz w:val="8"/>
        </w:rPr>
        <w:t xml:space="preserve">. Over time, </w:t>
      </w:r>
      <w:r w:rsidRPr="0027395B">
        <w:rPr>
          <w:rStyle w:val="StyleBoldUnderline"/>
        </w:rPr>
        <w:t xml:space="preserve">space will </w:t>
      </w:r>
      <w:r w:rsidRPr="0027395B">
        <w:rPr>
          <w:rStyle w:val="Emphasis"/>
        </w:rPr>
        <w:t>increasingly play an important role in U.S.-China relations</w:t>
      </w:r>
      <w:r w:rsidRPr="0027395B">
        <w:rPr>
          <w:sz w:val="8"/>
        </w:rPr>
        <w:t xml:space="preserve"> </w:t>
      </w:r>
      <w:r w:rsidRPr="0027395B">
        <w:rPr>
          <w:rStyle w:val="StyleBoldUnderline"/>
        </w:rPr>
        <w:t>and could serve as</w:t>
      </w:r>
      <w:r w:rsidRPr="0027395B">
        <w:rPr>
          <w:sz w:val="8"/>
        </w:rPr>
        <w:t xml:space="preserve"> either a source of </w:t>
      </w:r>
      <w:r w:rsidRPr="0027395B">
        <w:rPr>
          <w:rStyle w:val="StyleBoldUnderline"/>
        </w:rPr>
        <w:t xml:space="preserve">instability or a means of </w:t>
      </w:r>
      <w:r w:rsidRPr="0027395B">
        <w:rPr>
          <w:rStyle w:val="Emphasis"/>
        </w:rPr>
        <w:t>strengthening the relationship</w:t>
      </w:r>
      <w:r w:rsidRPr="0027395B">
        <w:rPr>
          <w:sz w:val="8"/>
        </w:rPr>
        <w:t xml:space="preserve">. </w:t>
      </w:r>
      <w:r w:rsidRPr="0027395B">
        <w:rPr>
          <w:rStyle w:val="StyleBoldUnderline"/>
        </w:rPr>
        <w:t>The most significant historical example</w:t>
      </w:r>
      <w:r w:rsidRPr="0027395B">
        <w:rPr>
          <w:sz w:val="8"/>
        </w:rPr>
        <w:t xml:space="preserve"> of how space affected a relationship between major powers </w:t>
      </w:r>
      <w:r w:rsidRPr="0027395B">
        <w:rPr>
          <w:rStyle w:val="StyleBoldUnderline"/>
        </w:rPr>
        <w:t xml:space="preserve">was the </w:t>
      </w:r>
      <w:r w:rsidRPr="0027395B">
        <w:rPr>
          <w:rStyle w:val="Emphasis"/>
        </w:rPr>
        <w:t>Cold War relationship</w:t>
      </w:r>
      <w:r w:rsidRPr="0027395B">
        <w:rPr>
          <w:sz w:val="8"/>
        </w:rPr>
        <w:t xml:space="preserve"> </w:t>
      </w:r>
      <w:r w:rsidRPr="0027395B">
        <w:rPr>
          <w:rStyle w:val="StyleBoldUnderline"/>
        </w:rPr>
        <w:t>between the United States and the Soviet Union</w:t>
      </w:r>
      <w:r w:rsidRPr="0027395B">
        <w:rPr>
          <w:sz w:val="8"/>
        </w:rPr>
        <w:t xml:space="preserve">.2 During that period, </w:t>
      </w:r>
      <w:r w:rsidRPr="0027395B">
        <w:rPr>
          <w:rStyle w:val="StyleBoldUnderline"/>
        </w:rPr>
        <w:t>outer space emerged first as a domain for intense</w:t>
      </w:r>
      <w:r w:rsidRPr="0027395B">
        <w:rPr>
          <w:sz w:val="8"/>
        </w:rPr>
        <w:t xml:space="preserve"> political and </w:t>
      </w:r>
      <w:r w:rsidRPr="0027395B">
        <w:rPr>
          <w:rStyle w:val="Emphasis"/>
        </w:rPr>
        <w:t>military competition</w:t>
      </w:r>
      <w:r w:rsidRPr="0027395B">
        <w:rPr>
          <w:sz w:val="8"/>
        </w:rPr>
        <w:t xml:space="preserve"> </w:t>
      </w:r>
      <w:r w:rsidRPr="0027395B">
        <w:rPr>
          <w:rStyle w:val="StyleBoldUnderline"/>
        </w:rPr>
        <w:t>and</w:t>
      </w:r>
      <w:r w:rsidRPr="0027395B">
        <w:rPr>
          <w:sz w:val="8"/>
        </w:rPr>
        <w:t xml:space="preserve"> </w:t>
      </w:r>
      <w:r w:rsidRPr="0027395B">
        <w:rPr>
          <w:rStyle w:val="Emphasis"/>
        </w:rPr>
        <w:t>potential conflict</w:t>
      </w:r>
      <w:r w:rsidRPr="0027395B">
        <w:rPr>
          <w:sz w:val="8"/>
        </w:rPr>
        <w:t xml:space="preserve">. </w:t>
      </w:r>
      <w:r w:rsidRPr="0027395B">
        <w:rPr>
          <w:rStyle w:val="StyleBoldUnderline"/>
        </w:rPr>
        <w:t>But</w:t>
      </w:r>
      <w:r w:rsidRPr="0027395B">
        <w:rPr>
          <w:sz w:val="8"/>
        </w:rPr>
        <w:t xml:space="preserve"> in the 1960s and 1970s, </w:t>
      </w:r>
      <w:r w:rsidRPr="0027395B">
        <w:rPr>
          <w:rStyle w:val="StyleBoldUnderline"/>
        </w:rPr>
        <w:t>agreements were made</w:t>
      </w:r>
      <w:r w:rsidRPr="0027395B">
        <w:rPr>
          <w:sz w:val="8"/>
        </w:rPr>
        <w:t xml:space="preserve"> between the United States and Soviet Union </w:t>
      </w:r>
      <w:r w:rsidRPr="0027395B">
        <w:rPr>
          <w:rStyle w:val="Emphasis"/>
        </w:rPr>
        <w:t>that reduced the most serious tensions</w:t>
      </w:r>
      <w:r w:rsidRPr="0027395B">
        <w:rPr>
          <w:sz w:val="8"/>
        </w:rPr>
        <w:t xml:space="preserve">, </w:t>
      </w:r>
      <w:r w:rsidRPr="0027395B">
        <w:rPr>
          <w:rStyle w:val="StyleBoldUnderline"/>
        </w:rPr>
        <w:t>and over time</w:t>
      </w:r>
      <w:r w:rsidRPr="0027395B">
        <w:rPr>
          <w:sz w:val="8"/>
        </w:rPr>
        <w:t xml:space="preserve"> the </w:t>
      </w:r>
      <w:r w:rsidRPr="0027395B">
        <w:rPr>
          <w:rStyle w:val="StyleBoldUnderline"/>
        </w:rPr>
        <w:t>space</w:t>
      </w:r>
      <w:r w:rsidRPr="0027395B">
        <w:rPr>
          <w:sz w:val="8"/>
        </w:rPr>
        <w:t xml:space="preserve"> domain </w:t>
      </w:r>
      <w:r w:rsidRPr="0027395B">
        <w:rPr>
          <w:rStyle w:val="StyleBoldUnderline"/>
        </w:rPr>
        <w:t xml:space="preserve">became more of </w:t>
      </w:r>
      <w:r w:rsidRPr="0027395B">
        <w:rPr>
          <w:rStyle w:val="Emphasis"/>
        </w:rPr>
        <w:t>a stabilizing force in their relationship</w:t>
      </w:r>
      <w:r w:rsidRPr="0027395B">
        <w:rPr>
          <w:sz w:val="8"/>
        </w:rPr>
        <w:t xml:space="preserve"> </w:t>
      </w:r>
      <w:r w:rsidRPr="0027395B">
        <w:rPr>
          <w:rStyle w:val="StyleBoldUnderline"/>
        </w:rPr>
        <w:t>and</w:t>
      </w:r>
      <w:r w:rsidRPr="0027395B">
        <w:rPr>
          <w:sz w:val="8"/>
        </w:rPr>
        <w:t xml:space="preserve"> eventually </w:t>
      </w:r>
      <w:r w:rsidRPr="0027395B">
        <w:rPr>
          <w:rStyle w:val="StyleBoldUnderline"/>
        </w:rPr>
        <w:t>an avenue</w:t>
      </w:r>
      <w:r w:rsidRPr="0027395B">
        <w:rPr>
          <w:sz w:val="8"/>
        </w:rPr>
        <w:t xml:space="preserve"> </w:t>
      </w:r>
      <w:r w:rsidRPr="0027395B">
        <w:rPr>
          <w:rStyle w:val="Emphasis"/>
        </w:rPr>
        <w:t>for cooperation</w:t>
      </w:r>
      <w:r w:rsidRPr="0027395B">
        <w:rPr>
          <w:sz w:val="8"/>
        </w:rPr>
        <w:t xml:space="preserve"> after the fall of the Soviet Union. </w:t>
      </w:r>
      <w:r w:rsidRPr="0027395B">
        <w:rPr>
          <w:rStyle w:val="StyleBoldUnderline"/>
        </w:rPr>
        <w:t>Both</w:t>
      </w:r>
      <w:r w:rsidRPr="0027395B">
        <w:rPr>
          <w:sz w:val="8"/>
        </w:rPr>
        <w:t xml:space="preserve"> countries </w:t>
      </w:r>
      <w:r w:rsidRPr="0027395B">
        <w:rPr>
          <w:rStyle w:val="StyleBoldUnderline"/>
        </w:rPr>
        <w:t>developed their own space</w:t>
      </w:r>
      <w:r w:rsidRPr="0027395B">
        <w:rPr>
          <w:sz w:val="8"/>
        </w:rPr>
        <w:t xml:space="preserve">-based technical </w:t>
      </w:r>
      <w:r w:rsidRPr="0027395B">
        <w:rPr>
          <w:rStyle w:val="StyleBoldUnderline"/>
        </w:rPr>
        <w:t>capabilities to conduct</w:t>
      </w:r>
      <w:r w:rsidRPr="0027395B">
        <w:rPr>
          <w:sz w:val="8"/>
        </w:rPr>
        <w:t xml:space="preserve"> intelligence and </w:t>
      </w:r>
      <w:r w:rsidRPr="0027395B">
        <w:rPr>
          <w:rStyle w:val="StyleBoldUnderline"/>
        </w:rPr>
        <w:t>surveillance of each other. This allowed each side</w:t>
      </w:r>
      <w:r w:rsidRPr="0027395B">
        <w:rPr>
          <w:sz w:val="8"/>
        </w:rPr>
        <w:t xml:space="preserve"> </w:t>
      </w:r>
      <w:r w:rsidRPr="0027395B">
        <w:rPr>
          <w:rStyle w:val="StyleBoldUnderline"/>
        </w:rPr>
        <w:t>to</w:t>
      </w:r>
      <w:r w:rsidRPr="0027395B">
        <w:rPr>
          <w:sz w:val="8"/>
        </w:rPr>
        <w:t xml:space="preserve"> </w:t>
      </w:r>
      <w:r w:rsidRPr="0027395B">
        <w:rPr>
          <w:rStyle w:val="Emphasis"/>
        </w:rPr>
        <w:t>develop a better understanding</w:t>
      </w:r>
      <w:r w:rsidRPr="0027395B">
        <w:rPr>
          <w:sz w:val="8"/>
        </w:rPr>
        <w:t xml:space="preserve"> of the other’s activities </w:t>
      </w:r>
      <w:r w:rsidRPr="0027395B">
        <w:rPr>
          <w:rStyle w:val="StyleBoldUnderline"/>
        </w:rPr>
        <w:t>and enabled verification mechanisms</w:t>
      </w:r>
      <w:r w:rsidRPr="0027395B">
        <w:rPr>
          <w:sz w:val="8"/>
        </w:rPr>
        <w:t xml:space="preserve"> to underpin arms control treaties and agreements, </w:t>
      </w:r>
      <w:r w:rsidRPr="0027395B">
        <w:rPr>
          <w:rStyle w:val="Emphasis"/>
        </w:rPr>
        <w:t>increase transparency, and reduce tensions</w:t>
      </w:r>
      <w:r w:rsidRPr="0027395B">
        <w:rPr>
          <w:sz w:val="8"/>
        </w:rPr>
        <w:t xml:space="preserve">.3 </w:t>
      </w:r>
      <w:r w:rsidRPr="0027395B">
        <w:rPr>
          <w:rStyle w:val="StyleBoldUnderline"/>
        </w:rPr>
        <w:t xml:space="preserve">The United States and Soviet Union also </w:t>
      </w:r>
      <w:r w:rsidRPr="0027395B">
        <w:rPr>
          <w:rStyle w:val="Emphasis"/>
        </w:rPr>
        <w:t>developed collaborative exchanges</w:t>
      </w:r>
      <w:r w:rsidRPr="0027395B">
        <w:rPr>
          <w:rStyle w:val="StyleBoldUnderline"/>
        </w:rPr>
        <w:t xml:space="preserve"> between scientists</w:t>
      </w:r>
      <w:r w:rsidRPr="0027395B">
        <w:rPr>
          <w:sz w:val="8"/>
        </w:rPr>
        <w:t xml:space="preserve">, and even cooperated on human spaceflight with the Apollo-Soyuz program and eventually the International Space Station (ISS).4 Along the way, they needed to overcome significant differences in perception of their relative power. </w:t>
      </w:r>
      <w:r w:rsidRPr="0027395B">
        <w:rPr>
          <w:rStyle w:val="StyleBoldUnderline"/>
        </w:rPr>
        <w:t>The Soviet Union saw itself as an equal to the United States and pursued a parallel status</w:t>
      </w:r>
      <w:r w:rsidRPr="0027395B">
        <w:rPr>
          <w:sz w:val="8"/>
        </w:rPr>
        <w:t xml:space="preserve"> in all the important domains, including space. But in the eyes of the United States, the two were not equals.5 Partly as a result of this, much of the U.S.-Soviet relationship in space was not true cooperation but rather crisis management: attempting to prevent direct military collision and avoiding intervention in the other’s sphere of influence. While the U.S.-Soviet relationship in space is instructive, there are significant differences with the U.S.-China relationship today. The Cold War featured a hostile stand-off between two superpowers with opposing political and economic ideologies, and much of the rest of the world lined up behind one side or the other. The very real threat of mutual nuclear annihilation hung over every decision and crisis. Given that both sides were evenly matched in space capabilities, bilateral cooperation was an obvious choice. The context today for U.S.-China relations in space is much different. China is much more integrated into the global economic and political system than the Soviet Union was. Globalization has linked many of the world’s economies and lowered barriers to technological diffusion. Instead of two superpowers with allies and blocs lined up on one side or another, a much more complex set of relationships exists among countries, regions, and institutions. At least 60 other countries are involved in space activities in one form or another, with growing diversity of perspectives, interests, goals, and capabilities.6 Although nuclear arsenals still exist, the likelihood of their use is greatly diminished, as is their link to conventional warfighting. There is also a significant difference in capabilities between the United States and China. China has been quickly developing its space capabilities, but the United States still has a decades-long lead in many areas. And while the U.S.-China relationship is important, space is only one of many domains that affects important issues. Moreover, the United States and China have differences in their goals and capabilities for space activities, making it more challenging to find projects in which they can collaborate as equals. Space capabilities are also now much more critical for each country’s national security, increasing the chances and potential consequences of space being part of a potential conflict. All these differences make it difficult to predict precisely what type of impact space will have on the U.S.-China relationship going forward. </w:t>
      </w:r>
      <w:r w:rsidRPr="0027395B">
        <w:rPr>
          <w:rStyle w:val="StyleBoldUnderline"/>
        </w:rPr>
        <w:t xml:space="preserve">There is a chance for the space domain to have a positive impact and serve as a </w:t>
      </w:r>
      <w:r w:rsidRPr="0027395B">
        <w:rPr>
          <w:rStyle w:val="Emphasis"/>
        </w:rPr>
        <w:t>stable foundation on which to build a stronger overall relationship between the two countries</w:t>
      </w:r>
      <w:r w:rsidRPr="0027395B">
        <w:rPr>
          <w:sz w:val="8"/>
        </w:rPr>
        <w:t xml:space="preserve">. At the same time, it also has the potential to be a driver of mistrust and misperceptions that could lead to an overall worsening of relations between the United States and China, and perhaps even outright conflict. Whereas the Cold War relationship between the United States and Soviet Union focused on avoiding conflict, </w:t>
      </w:r>
      <w:r w:rsidRPr="0027395B">
        <w:rPr>
          <w:rStyle w:val="StyleBoldUnderline"/>
        </w:rPr>
        <w:t xml:space="preserve">the United States and China should not be satisfied with just crisis control measures and negative cooperation for preventing confrontation. Instead, they </w:t>
      </w:r>
      <w:r w:rsidRPr="0027395B">
        <w:rPr>
          <w:rStyle w:val="Emphasis"/>
        </w:rPr>
        <w:t>need to find a way to realize more comprehensive and positive cooperation in space, which could have security and economic benefits for both</w:t>
      </w:r>
      <w:r w:rsidRPr="0027395B">
        <w:rPr>
          <w:sz w:val="8"/>
        </w:rPr>
        <w:t xml:space="preserve">. </w:t>
      </w:r>
      <w:r w:rsidRPr="0027395B">
        <w:rPr>
          <w:rStyle w:val="StyleBoldUnderline"/>
        </w:rPr>
        <w:t xml:space="preserve">Failure to reconcile their differences in this domain </w:t>
      </w:r>
      <w:r w:rsidRPr="0027395B">
        <w:rPr>
          <w:rStyle w:val="Emphasis"/>
        </w:rPr>
        <w:t xml:space="preserve">could lead to a renewed arms race that would </w:t>
      </w:r>
      <w:r w:rsidRPr="0027395B">
        <w:rPr>
          <w:rStyle w:val="Emphasis"/>
        </w:rPr>
        <w:lastRenderedPageBreak/>
        <w:t>be to the detriment of both sides</w:t>
      </w:r>
      <w:r w:rsidRPr="0027395B">
        <w:rPr>
          <w:sz w:val="8"/>
        </w:rPr>
        <w:t xml:space="preserve">. </w:t>
      </w:r>
      <w:r w:rsidRPr="0027395B">
        <w:rPr>
          <w:rStyle w:val="StyleBoldUnderline"/>
        </w:rPr>
        <w:t>Both</w:t>
      </w:r>
      <w:r w:rsidRPr="0027395B">
        <w:rPr>
          <w:sz w:val="8"/>
        </w:rPr>
        <w:t xml:space="preserve"> countries have </w:t>
      </w:r>
      <w:r w:rsidRPr="0027395B">
        <w:rPr>
          <w:rStyle w:val="StyleBoldUnderline"/>
        </w:rPr>
        <w:t xml:space="preserve">acknowledged the importance of developing a more </w:t>
      </w:r>
      <w:r w:rsidRPr="0027395B">
        <w:rPr>
          <w:rStyle w:val="Emphasis"/>
        </w:rPr>
        <w:t xml:space="preserve">stable, cooperative, and long-lasting bilateral relationship in space. The question is how to move beyond just rhetoric. </w:t>
      </w:r>
    </w:p>
    <w:p w:rsidR="00ED18E5" w:rsidRPr="0027395B" w:rsidRDefault="00216579" w:rsidP="00ED18E5">
      <w:pPr>
        <w:pStyle w:val="Heading4"/>
      </w:pPr>
      <w:r>
        <w:t xml:space="preserve">And, </w:t>
      </w:r>
      <w:r w:rsidR="00ED18E5" w:rsidRPr="0027395B">
        <w:t xml:space="preserve">A strong relationship is key to planetary survival – allows for global governance to solve cyber war, the ECS, SCS, and to create security frameworks which checks all escalation </w:t>
      </w:r>
    </w:p>
    <w:p w:rsidR="00ED18E5" w:rsidRPr="0027395B" w:rsidRDefault="00ED18E5" w:rsidP="00ED18E5">
      <w:pPr>
        <w:rPr>
          <w:sz w:val="16"/>
        </w:rPr>
      </w:pPr>
      <w:r w:rsidRPr="0027395B">
        <w:rPr>
          <w:rStyle w:val="StyleStyleBold12pt"/>
        </w:rPr>
        <w:t>Tanner</w:t>
      </w:r>
      <w:r w:rsidRPr="0027395B">
        <w:t xml:space="preserve">, Senior Vice President and Chief Operating Officer 100,000 Strong Foundation, </w:t>
      </w:r>
      <w:r w:rsidRPr="0027395B">
        <w:rPr>
          <w:rStyle w:val="StyleStyleBold12pt"/>
        </w:rPr>
        <w:t>and Dong</w:t>
      </w:r>
      <w:r w:rsidRPr="0027395B">
        <w:t xml:space="preserve">, Associate Professor School of International Studies, Peking University, </w:t>
      </w:r>
      <w:r w:rsidRPr="0027395B">
        <w:rPr>
          <w:rStyle w:val="StyleStyleBold12pt"/>
        </w:rPr>
        <w:t>2016</w:t>
      </w:r>
      <w:r w:rsidRPr="0027395B">
        <w:rPr>
          <w:sz w:val="16"/>
        </w:rPr>
        <w:t xml:space="preserve"> Travis and Wang, “u.s.-china relations in strategic domain” The National Buerau of Asian Research, http://www.nbr.org/publications/specialreport/pdf/Free/06192016/SR57_US-China_April2016.pdf</w:t>
      </w:r>
    </w:p>
    <w:p w:rsidR="00ED18E5" w:rsidRPr="0027395B" w:rsidRDefault="00ED18E5" w:rsidP="00ED18E5">
      <w:pPr>
        <w:rPr>
          <w:rStyle w:val="Emphasis"/>
        </w:rPr>
      </w:pPr>
      <w:r w:rsidRPr="0027395B">
        <w:rPr>
          <w:rStyle w:val="StyleBoldUnderline"/>
        </w:rPr>
        <w:t xml:space="preserve">The U.S.-China relationship is becoming </w:t>
      </w:r>
      <w:r w:rsidRPr="0027395B">
        <w:rPr>
          <w:rStyle w:val="Emphasis"/>
        </w:rPr>
        <w:t>increasingly complex and interdependent</w:t>
      </w:r>
      <w:r w:rsidRPr="0027395B">
        <w:rPr>
          <w:sz w:val="10"/>
        </w:rPr>
        <w:t xml:space="preserve">, </w:t>
      </w:r>
      <w:r w:rsidRPr="0027395B">
        <w:rPr>
          <w:rStyle w:val="StyleBoldUnderline"/>
        </w:rPr>
        <w:t>and</w:t>
      </w:r>
      <w:r w:rsidRPr="0027395B">
        <w:rPr>
          <w:sz w:val="10"/>
        </w:rPr>
        <w:t xml:space="preserve"> </w:t>
      </w:r>
      <w:r w:rsidRPr="0027395B">
        <w:rPr>
          <w:rStyle w:val="StyleBoldUnderline"/>
        </w:rPr>
        <w:t>leaders</w:t>
      </w:r>
      <w:r w:rsidRPr="0027395B">
        <w:rPr>
          <w:sz w:val="10"/>
        </w:rPr>
        <w:t xml:space="preserve"> in Beijing and Washington </w:t>
      </w:r>
      <w:r w:rsidRPr="0027395B">
        <w:rPr>
          <w:rStyle w:val="Emphasis"/>
        </w:rPr>
        <w:t>are struggling to establish a common foundation on which to expand and deepen bilateral relations</w:t>
      </w:r>
      <w:r w:rsidRPr="0027395B">
        <w:rPr>
          <w:sz w:val="10"/>
        </w:rPr>
        <w:t xml:space="preserve">. While both sides seem to agree on the general need to cooperate and manage competition, </w:t>
      </w:r>
      <w:r w:rsidRPr="0027395B">
        <w:rPr>
          <w:rStyle w:val="StyleBoldUnderline"/>
        </w:rPr>
        <w:t>the details of how to move the relationship forward remain unclear</w:t>
      </w:r>
      <w:r w:rsidRPr="0027395B">
        <w:rPr>
          <w:sz w:val="10"/>
        </w:rPr>
        <w:t xml:space="preserve">, particularly in areas where progress has already been difficult to achieve. </w:t>
      </w:r>
      <w:r w:rsidRPr="0027395B">
        <w:rPr>
          <w:rStyle w:val="StyleBoldUnderline"/>
        </w:rPr>
        <w:t>The international stakes</w:t>
      </w:r>
      <w:r w:rsidRPr="0027395B">
        <w:rPr>
          <w:sz w:val="10"/>
        </w:rPr>
        <w:t xml:space="preserve"> of how the two nations work together and collaborate </w:t>
      </w:r>
      <w:r w:rsidRPr="0027395B">
        <w:rPr>
          <w:rStyle w:val="StyleBoldUnderline"/>
        </w:rPr>
        <w:t>are monumental. Given</w:t>
      </w:r>
      <w:r w:rsidRPr="0027395B">
        <w:rPr>
          <w:sz w:val="10"/>
        </w:rPr>
        <w:t xml:space="preserve"> that the </w:t>
      </w:r>
      <w:r w:rsidRPr="0027395B">
        <w:rPr>
          <w:rStyle w:val="Emphasis"/>
        </w:rPr>
        <w:t>global challenges</w:t>
      </w:r>
      <w:r w:rsidRPr="0027395B">
        <w:rPr>
          <w:sz w:val="10"/>
        </w:rPr>
        <w:t xml:space="preserve"> </w:t>
      </w:r>
      <w:r w:rsidRPr="0027395B">
        <w:rPr>
          <w:rStyle w:val="StyleBoldUnderline"/>
        </w:rPr>
        <w:t xml:space="preserve">facing the world today cannot be resolved </w:t>
      </w:r>
      <w:r w:rsidRPr="0027395B">
        <w:rPr>
          <w:rStyle w:val="Emphasis"/>
        </w:rPr>
        <w:t>without both the United States and China</w:t>
      </w:r>
      <w:r w:rsidRPr="0027395B">
        <w:rPr>
          <w:sz w:val="10"/>
        </w:rPr>
        <w:t xml:space="preserve">, </w:t>
      </w:r>
      <w:r w:rsidRPr="0027395B">
        <w:rPr>
          <w:rStyle w:val="StyleBoldUnderline"/>
        </w:rPr>
        <w:t xml:space="preserve">calculations in the </w:t>
      </w:r>
      <w:r w:rsidRPr="0027395B">
        <w:rPr>
          <w:rStyle w:val="Emphasis"/>
        </w:rPr>
        <w:t>cyber, maritime, nuclear, and space domains are increasingly consequential</w:t>
      </w:r>
      <w:r w:rsidRPr="0027395B">
        <w:rPr>
          <w:sz w:val="10"/>
        </w:rPr>
        <w:t xml:space="preserve"> and carry implications for other nations. Military-to-military (mil-mil) and people-to-people (P2P) interactions also have the potential to influence outcomes across a range of these and other key policy areas. The National Bureau of Asian Research (NBR) and Peking University’s Institute for China-U.S. People-to-People Exchange partnered on a project to produce an examination of the challenges to establishing greater trust and cooperation in U.S.-China relations in strategic domains and bilateral exchanges. The project—“U.S.-China Relations in Strategic Domains”—assembled a study team of leading experts from China and the United States to develop a conceptual foundation for U.S.-China relations. Employing an innovative approach to represent both U.S. and Chinese perspectives, the members of the study team jointly examined opportunities for collaboration by identifying areas of divergence and convergence across four strategic domains and two modes of bilateral exchange. The project also enlisted two groups of senior advisors—composed of top scholars and current and former senior officials—who provided guidance and direction to the project and feedback to members of the study team. The study team interacted and held discussions through seminars in Beijing and Honolulu, as well as through tele- and video conferences. The resulting essays published in this NBR Special Report assess the U.S.-China relationship in the maritime, nuclear, cyberspace, and space domains as well as through the lens of P2P and mil-mil exchanges. The project team sought to go beyond the rhetoric of cooperation to examine side by side U.S. and Chinese interests in each strategic domain and bilateral mode of exchange. Each essay identifies areas of convergence and recommends cooperative initiatives and mechanisms to manage tensions. </w:t>
      </w:r>
      <w:r w:rsidRPr="0027395B">
        <w:rPr>
          <w:rStyle w:val="StyleBoldUnderline"/>
        </w:rPr>
        <w:t>The central challenge in improving strategic stability</w:t>
      </w:r>
      <w:r w:rsidRPr="0027395B">
        <w:rPr>
          <w:sz w:val="10"/>
        </w:rPr>
        <w:t xml:space="preserve"> between the United States and China </w:t>
      </w:r>
      <w:r w:rsidRPr="0027395B">
        <w:rPr>
          <w:rStyle w:val="StyleBoldUnderline"/>
        </w:rPr>
        <w:t xml:space="preserve">is finding ways to </w:t>
      </w:r>
      <w:r w:rsidRPr="0027395B">
        <w:rPr>
          <w:rStyle w:val="Emphasis"/>
        </w:rPr>
        <w:t>enhance collaboration</w:t>
      </w:r>
      <w:r w:rsidRPr="0027395B">
        <w:rPr>
          <w:sz w:val="10"/>
        </w:rPr>
        <w:t xml:space="preserve"> </w:t>
      </w:r>
      <w:r w:rsidRPr="0027395B">
        <w:rPr>
          <w:rStyle w:val="StyleBoldUnderline"/>
        </w:rPr>
        <w:t>and mitigate sources of tension.</w:t>
      </w:r>
      <w:r w:rsidRPr="0027395B">
        <w:rPr>
          <w:sz w:val="10"/>
        </w:rPr>
        <w:t xml:space="preserve"> The project aims to help policymakers and strategists identify the terms and conditions through which the two sides can better understand one another, </w:t>
      </w:r>
      <w:r w:rsidRPr="0027395B">
        <w:rPr>
          <w:rStyle w:val="Emphasis"/>
        </w:rPr>
        <w:t>avoid conflict,</w:t>
      </w:r>
      <w:r w:rsidRPr="0027395B">
        <w:rPr>
          <w:sz w:val="10"/>
        </w:rPr>
        <w:t xml:space="preserve"> </w:t>
      </w:r>
      <w:r w:rsidRPr="0027395B">
        <w:rPr>
          <w:rStyle w:val="StyleBoldUnderline"/>
        </w:rPr>
        <w:t>and</w:t>
      </w:r>
      <w:r w:rsidRPr="0027395B">
        <w:rPr>
          <w:sz w:val="10"/>
        </w:rPr>
        <w:t xml:space="preserve"> </w:t>
      </w:r>
      <w:r w:rsidRPr="0027395B">
        <w:rPr>
          <w:rStyle w:val="StyleBoldUnderline"/>
        </w:rPr>
        <w:t>facilitate</w:t>
      </w:r>
      <w:r w:rsidRPr="0027395B">
        <w:rPr>
          <w:sz w:val="10"/>
        </w:rPr>
        <w:t xml:space="preserve"> </w:t>
      </w:r>
      <w:r w:rsidRPr="0027395B">
        <w:rPr>
          <w:rStyle w:val="StyleBoldUnderline"/>
        </w:rPr>
        <w:t>cooperation. Today, the U.S.-China relationship is stronger</w:t>
      </w:r>
      <w:r w:rsidRPr="0027395B">
        <w:rPr>
          <w:sz w:val="10"/>
        </w:rPr>
        <w:t xml:space="preserve"> than it has ever been </w:t>
      </w:r>
      <w:r w:rsidRPr="0027395B">
        <w:rPr>
          <w:rStyle w:val="StyleBoldUnderline"/>
        </w:rPr>
        <w:t>but</w:t>
      </w:r>
      <w:r w:rsidRPr="0027395B">
        <w:rPr>
          <w:sz w:val="10"/>
        </w:rPr>
        <w:t xml:space="preserve"> also </w:t>
      </w:r>
      <w:r w:rsidRPr="0027395B">
        <w:rPr>
          <w:rStyle w:val="StyleBoldUnderline"/>
        </w:rPr>
        <w:t>faces an</w:t>
      </w:r>
      <w:r w:rsidRPr="0027395B">
        <w:rPr>
          <w:sz w:val="10"/>
        </w:rPr>
        <w:t xml:space="preserve"> </w:t>
      </w:r>
      <w:r w:rsidRPr="0027395B">
        <w:rPr>
          <w:rStyle w:val="Emphasis"/>
        </w:rPr>
        <w:t>increasing number of sources of tension and disagreement</w:t>
      </w:r>
      <w:r w:rsidRPr="0027395B">
        <w:rPr>
          <w:sz w:val="10"/>
        </w:rPr>
        <w:t xml:space="preserve">. </w:t>
      </w:r>
      <w:r w:rsidRPr="0027395B">
        <w:rPr>
          <w:rStyle w:val="Emphasis"/>
        </w:rPr>
        <w:t>Taiwan, North Korea, and territorial disputes</w:t>
      </w:r>
      <w:r w:rsidRPr="0027395B">
        <w:rPr>
          <w:sz w:val="10"/>
        </w:rPr>
        <w:t xml:space="preserve"> between China and several U.S. allies </w:t>
      </w:r>
      <w:r w:rsidRPr="0027395B">
        <w:rPr>
          <w:rStyle w:val="StyleBoldUnderline"/>
        </w:rPr>
        <w:t xml:space="preserve">in the </w:t>
      </w:r>
      <w:r w:rsidRPr="0027395B">
        <w:rPr>
          <w:rStyle w:val="Emphasis"/>
        </w:rPr>
        <w:t>East and South China Seas</w:t>
      </w:r>
      <w:r w:rsidRPr="0027395B">
        <w:rPr>
          <w:sz w:val="10"/>
        </w:rPr>
        <w:t xml:space="preserve"> all </w:t>
      </w:r>
      <w:r w:rsidRPr="0027395B">
        <w:rPr>
          <w:rStyle w:val="StyleBoldUnderline"/>
        </w:rPr>
        <w:t xml:space="preserve">present significant </w:t>
      </w:r>
      <w:r w:rsidRPr="0027395B">
        <w:rPr>
          <w:rStyle w:val="Emphasis"/>
        </w:rPr>
        <w:t>potential flashpoints</w:t>
      </w:r>
      <w:r w:rsidRPr="0027395B">
        <w:rPr>
          <w:sz w:val="10"/>
        </w:rPr>
        <w:t xml:space="preserve">. </w:t>
      </w:r>
      <w:r w:rsidRPr="0027395B">
        <w:rPr>
          <w:rStyle w:val="StyleBoldUnderline"/>
        </w:rPr>
        <w:t xml:space="preserve">In addition, </w:t>
      </w:r>
      <w:r w:rsidRPr="0027395B">
        <w:rPr>
          <w:rStyle w:val="Emphasis"/>
        </w:rPr>
        <w:t>general strategic mistrust plagues the relationship</w:t>
      </w:r>
      <w:r w:rsidRPr="0027395B">
        <w:rPr>
          <w:sz w:val="10"/>
        </w:rPr>
        <w:t xml:space="preserve"> </w:t>
      </w:r>
      <w:r w:rsidRPr="0027395B">
        <w:rPr>
          <w:rStyle w:val="StyleBoldUnderline"/>
        </w:rPr>
        <w:t>and carries the potential</w:t>
      </w:r>
      <w:r w:rsidRPr="0027395B">
        <w:rPr>
          <w:sz w:val="10"/>
        </w:rPr>
        <w:t xml:space="preserve">, along with several other </w:t>
      </w:r>
      <w:r w:rsidRPr="0027395B">
        <w:rPr>
          <w:rStyle w:val="StyleBoldUnderline"/>
        </w:rPr>
        <w:t>factors</w:t>
      </w:r>
      <w:r w:rsidRPr="0027395B">
        <w:rPr>
          <w:sz w:val="10"/>
        </w:rPr>
        <w:t xml:space="preserve">, </w:t>
      </w:r>
      <w:r w:rsidRPr="0027395B">
        <w:rPr>
          <w:rStyle w:val="Emphasis"/>
        </w:rPr>
        <w:t>to quickly exacerbate tensions</w:t>
      </w:r>
      <w:r w:rsidRPr="0027395B">
        <w:rPr>
          <w:sz w:val="10"/>
        </w:rPr>
        <w:t xml:space="preserve"> </w:t>
      </w:r>
      <w:r w:rsidRPr="0027395B">
        <w:rPr>
          <w:rStyle w:val="StyleBoldUnderline"/>
        </w:rPr>
        <w:t>and bring</w:t>
      </w:r>
      <w:r w:rsidRPr="0027395B">
        <w:rPr>
          <w:sz w:val="10"/>
        </w:rPr>
        <w:t xml:space="preserve"> about </w:t>
      </w:r>
      <w:r w:rsidRPr="0027395B">
        <w:rPr>
          <w:rStyle w:val="Emphasis"/>
        </w:rPr>
        <w:t>a harmful deterioration</w:t>
      </w:r>
      <w:r w:rsidRPr="0027395B">
        <w:rPr>
          <w:sz w:val="10"/>
        </w:rPr>
        <w:t xml:space="preserve"> of the relationship or even conflict. </w:t>
      </w:r>
      <w:r w:rsidRPr="0027395B">
        <w:rPr>
          <w:rStyle w:val="StyleBoldUnderline"/>
        </w:rPr>
        <w:t>Even the economic domain, which</w:t>
      </w:r>
      <w:r w:rsidRPr="0027395B">
        <w:rPr>
          <w:sz w:val="10"/>
        </w:rPr>
        <w:t xml:space="preserve"> has </w:t>
      </w:r>
      <w:r w:rsidRPr="0027395B">
        <w:rPr>
          <w:rStyle w:val="StyleBoldUnderline"/>
        </w:rPr>
        <w:t>traditionally served as a linchpin for the relationship</w:t>
      </w:r>
      <w:r w:rsidRPr="0027395B">
        <w:rPr>
          <w:rStyle w:val="Emphasis"/>
        </w:rPr>
        <w:t>, is no longer as rock-solid as it has been</w:t>
      </w:r>
      <w:r w:rsidRPr="0027395B">
        <w:rPr>
          <w:sz w:val="10"/>
        </w:rPr>
        <w:t xml:space="preserve"> in the past. </w:t>
      </w:r>
      <w:r w:rsidRPr="0027395B">
        <w:rPr>
          <w:rStyle w:val="StyleBoldUnderline"/>
        </w:rPr>
        <w:t>The U.S. and Chinese economies are inextricably linked</w:t>
      </w:r>
      <w:r w:rsidRPr="0027395B">
        <w:rPr>
          <w:sz w:val="10"/>
        </w:rPr>
        <w:t>, and economic success or failure for one generally equates to benefits or harm for the other. Th</w:t>
      </w:r>
      <w:r w:rsidRPr="0027395B">
        <w:rPr>
          <w:rStyle w:val="StyleBoldUnderline"/>
        </w:rPr>
        <w:t xml:space="preserve">e prospect of a maturing and slowing Chinese economy, volatility in the </w:t>
      </w:r>
      <w:r w:rsidRPr="0027395B">
        <w:rPr>
          <w:sz w:val="10"/>
        </w:rPr>
        <w:t xml:space="preserve">Chinese </w:t>
      </w:r>
      <w:r w:rsidRPr="0027395B">
        <w:rPr>
          <w:rStyle w:val="StyleBoldUnderline"/>
        </w:rPr>
        <w:t>stock market, and depreciation of the yuan</w:t>
      </w:r>
      <w:r w:rsidRPr="0027395B">
        <w:rPr>
          <w:sz w:val="10"/>
        </w:rPr>
        <w:t xml:space="preserve"> </w:t>
      </w:r>
      <w:r w:rsidRPr="0027395B">
        <w:rPr>
          <w:rStyle w:val="StyleBoldUnderline"/>
        </w:rPr>
        <w:t>all carry negative implications for the United States and the global economy. Similarly, U.S. measures to restrain Chinese efforts to assume a leadership role in Asia and</w:t>
      </w:r>
      <w:r w:rsidRPr="0027395B">
        <w:rPr>
          <w:sz w:val="10"/>
        </w:rPr>
        <w:t xml:space="preserve"> </w:t>
      </w:r>
      <w:r w:rsidRPr="0027395B">
        <w:rPr>
          <w:rStyle w:val="StyleBoldUnderline"/>
        </w:rPr>
        <w:t>globally</w:t>
      </w:r>
      <w:r w:rsidRPr="0027395B">
        <w:rPr>
          <w:sz w:val="10"/>
        </w:rPr>
        <w:t xml:space="preserve"> </w:t>
      </w:r>
      <w:r w:rsidRPr="0027395B">
        <w:rPr>
          <w:rStyle w:val="Emphasis"/>
        </w:rPr>
        <w:t>do not bode well for the bilateral relationship</w:t>
      </w:r>
      <w:r w:rsidRPr="0027395B">
        <w:rPr>
          <w:sz w:val="10"/>
        </w:rPr>
        <w:t xml:space="preserve">. Notably, 2014 was the first year in recent decades when the majority of both societies viewed the other side negatively. So what is to be done to ensure a stable and productive U.S.-China relationship in the future? How can both nations enhance cooperation in areas of shared interest and reduce tensions in areas of disagreement to foster a more productive relationship? What efforts can be undertaken to strengthen dialogue, encourage mutual understanding, and identify common ground? Finally, in which security-related areas can the two countries actually collaborate in ways that will strengthen the bilateral relationship? These are the important and timely questions that this </w:t>
      </w:r>
      <w:r w:rsidRPr="0027395B">
        <w:rPr>
          <w:sz w:val="10"/>
        </w:rPr>
        <w:lastRenderedPageBreak/>
        <w:t xml:space="preserve">project addresses. </w:t>
      </w:r>
      <w:r w:rsidRPr="0027395B">
        <w:rPr>
          <w:rStyle w:val="StyleBoldUnderline"/>
        </w:rPr>
        <w:t xml:space="preserve">Better understanding the dynamics of bilateral relations and taking appropriate actions </w:t>
      </w:r>
      <w:r w:rsidRPr="0027395B">
        <w:rPr>
          <w:rStyle w:val="Emphasis"/>
        </w:rPr>
        <w:t xml:space="preserve">are the recipe for ensuring a stable long-term relationship between the world’s two great powers. </w:t>
      </w:r>
    </w:p>
    <w:p w:rsidR="00ED18E5" w:rsidRPr="0027395B" w:rsidRDefault="00216579" w:rsidP="00ED18E5">
      <w:pPr>
        <w:pStyle w:val="Heading4"/>
      </w:pPr>
      <w:r>
        <w:t xml:space="preserve">And, </w:t>
      </w:r>
      <w:r w:rsidR="00ED18E5" w:rsidRPr="0027395B">
        <w:t xml:space="preserve">Stabilizing South China Sea naval arms races prevents nuclear war </w:t>
      </w:r>
    </w:p>
    <w:p w:rsidR="00ED18E5" w:rsidRPr="0027395B" w:rsidRDefault="00ED18E5" w:rsidP="00ED18E5">
      <w:r w:rsidRPr="0027395B">
        <w:t xml:space="preserve">Polina </w:t>
      </w:r>
      <w:r w:rsidRPr="0027395B">
        <w:rPr>
          <w:rStyle w:val="StyleStyleBold12pt"/>
        </w:rPr>
        <w:t>Tikhonova 15</w:t>
      </w:r>
      <w:r w:rsidRPr="0027395B">
        <w:t>, Russia expert at ValueWalk, citing Zhang Baohui, Prof @ Political Science and Director of the Centre for Asian Pacific Studies @ Lingnan, “US Faces Nuclear War Threat Over South China Sea – Chinese Professor,” 11/28, http://www.valuewalk.com/2015/11/us-nuclear-war-south-china-sea/</w:t>
      </w:r>
    </w:p>
    <w:p w:rsidR="00ED18E5" w:rsidRPr="0027395B" w:rsidRDefault="00ED18E5" w:rsidP="00ED18E5">
      <w:pPr>
        <w:rPr>
          <w:rStyle w:val="StyleBoldUnderline"/>
        </w:rPr>
      </w:pPr>
      <w:r w:rsidRPr="0027395B">
        <w:rPr>
          <w:rStyle w:val="StyleBoldUnderline"/>
        </w:rPr>
        <w:t xml:space="preserve">China is willing to start a </w:t>
      </w:r>
      <w:r w:rsidRPr="0027395B">
        <w:rPr>
          <w:rStyle w:val="Emphasis"/>
        </w:rPr>
        <w:t>nuclear war</w:t>
      </w:r>
      <w:r w:rsidRPr="0027395B">
        <w:rPr>
          <w:rStyle w:val="StyleBoldUnderline"/>
        </w:rPr>
        <w:t xml:space="preserve"> with the United States over the </w:t>
      </w:r>
      <w:r w:rsidRPr="0027395B">
        <w:rPr>
          <w:rStyle w:val="Emphasis"/>
        </w:rPr>
        <w:t>S</w:t>
      </w:r>
      <w:r w:rsidRPr="0027395B">
        <w:rPr>
          <w:rStyle w:val="StyleBoldUnderline"/>
        </w:rPr>
        <w:t xml:space="preserve">outh </w:t>
      </w:r>
      <w:r w:rsidRPr="0027395B">
        <w:rPr>
          <w:rStyle w:val="Emphasis"/>
        </w:rPr>
        <w:t>C</w:t>
      </w:r>
      <w:r w:rsidRPr="0027395B">
        <w:rPr>
          <w:rStyle w:val="StyleBoldUnderline"/>
        </w:rPr>
        <w:t xml:space="preserve">hina </w:t>
      </w:r>
      <w:r w:rsidRPr="0027395B">
        <w:rPr>
          <w:rStyle w:val="Emphasis"/>
        </w:rPr>
        <w:t>S</w:t>
      </w:r>
      <w:r w:rsidRPr="0027395B">
        <w:rPr>
          <w:rStyle w:val="StyleBoldUnderline"/>
        </w:rPr>
        <w:t>ea</w:t>
      </w:r>
      <w:r w:rsidRPr="0027395B">
        <w:rPr>
          <w:sz w:val="16"/>
        </w:rPr>
        <w:t>, according to a Chinese professor.</w:t>
      </w:r>
      <w:r w:rsidRPr="0027395B">
        <w:rPr>
          <w:sz w:val="12"/>
        </w:rPr>
        <w:t>¶</w:t>
      </w:r>
      <w:r w:rsidRPr="0027395B">
        <w:rPr>
          <w:sz w:val="16"/>
        </w:rPr>
        <w:t xml:space="preserve"> </w:t>
      </w:r>
      <w:r w:rsidRPr="0027395B">
        <w:rPr>
          <w:rStyle w:val="StyleBoldUnderline"/>
        </w:rPr>
        <w:t>Beijing’s rhetoric after an incident with a U.S. warship sailed to the South China Sea suggests that Chinese decision-makers could resort to more “concrete and forceful measures” to counter the U.S. Navy, according to</w:t>
      </w:r>
      <w:r w:rsidRPr="0027395B">
        <w:rPr>
          <w:sz w:val="16"/>
        </w:rPr>
        <w:t xml:space="preserve"> Zhang </w:t>
      </w:r>
      <w:r w:rsidRPr="0027395B">
        <w:rPr>
          <w:rStyle w:val="StyleBoldUnderline"/>
        </w:rPr>
        <w:t>Baohui, Professor of Political Science and Director of the Centre for Asian Pacific Studies at Lingnan University in Hong Kong.</w:t>
      </w:r>
      <w:r w:rsidRPr="0027395B">
        <w:rPr>
          <w:rStyle w:val="StyleBoldUnderline"/>
          <w:sz w:val="12"/>
        </w:rPr>
        <w:t>¶</w:t>
      </w:r>
      <w:r w:rsidRPr="0027395B">
        <w:rPr>
          <w:sz w:val="16"/>
        </w:rPr>
        <w:t xml:space="preserve"> “If so, </w:t>
      </w:r>
      <w:r w:rsidRPr="0027395B">
        <w:rPr>
          <w:rStyle w:val="StyleBoldUnderline"/>
        </w:rPr>
        <w:t xml:space="preserve">a face-off between the two navies becomes </w:t>
      </w:r>
      <w:r w:rsidRPr="0027395B">
        <w:rPr>
          <w:rStyle w:val="Emphasis"/>
        </w:rPr>
        <w:t>inevitable</w:t>
      </w:r>
      <w:r w:rsidRPr="0027395B">
        <w:rPr>
          <w:rStyle w:val="StyleBoldUnderline"/>
        </w:rPr>
        <w:t xml:space="preserve">. Even worse, the face-off may trigger an </w:t>
      </w:r>
      <w:r w:rsidRPr="0027395B">
        <w:rPr>
          <w:rStyle w:val="Emphasis"/>
        </w:rPr>
        <w:t>escalation towards military conflicts</w:t>
      </w:r>
      <w:r w:rsidRPr="0027395B">
        <w:rPr>
          <w:sz w:val="16"/>
        </w:rPr>
        <w:t>,” the professor wrote in a piece for RSIS Commentary.</w:t>
      </w:r>
      <w:r w:rsidRPr="0027395B">
        <w:rPr>
          <w:sz w:val="12"/>
        </w:rPr>
        <w:t>¶</w:t>
      </w:r>
      <w:r w:rsidRPr="0027395B">
        <w:rPr>
          <w:sz w:val="16"/>
        </w:rPr>
        <w:t xml:space="preserve"> But, according to Baohui, </w:t>
      </w:r>
      <w:r w:rsidRPr="0027395B">
        <w:rPr>
          <w:rStyle w:val="StyleBoldUnderline"/>
        </w:rPr>
        <w:t>the U.S. military is “oblivious” to this scenario, since Washington decision-makers think America’s conventional military superiority discourages China from responding to such “provocations” in the South China Sea militarily</w:t>
      </w:r>
      <w:r w:rsidRPr="0027395B">
        <w:rPr>
          <w:sz w:val="16"/>
        </w:rPr>
        <w:t xml:space="preserve">. </w:t>
      </w:r>
      <w:r w:rsidRPr="0027395B">
        <w:rPr>
          <w:rStyle w:val="StyleBoldUnderline"/>
        </w:rPr>
        <w:t>However</w:t>
      </w:r>
      <w:r w:rsidRPr="0027395B">
        <w:rPr>
          <w:sz w:val="16"/>
        </w:rPr>
        <w:t xml:space="preserve">, </w:t>
      </w:r>
      <w:r w:rsidRPr="0027395B">
        <w:rPr>
          <w:rStyle w:val="Emphasis"/>
        </w:rPr>
        <w:t>this</w:t>
      </w:r>
      <w:r w:rsidRPr="0027395B">
        <w:rPr>
          <w:rStyle w:val="StyleBoldUnderline"/>
        </w:rPr>
        <w:t xml:space="preserve"> “U.S. expectation </w:t>
      </w:r>
      <w:r w:rsidRPr="0027395B">
        <w:rPr>
          <w:rStyle w:val="Emphasis"/>
        </w:rPr>
        <w:t>is flawed</w:t>
      </w:r>
      <w:r w:rsidRPr="0027395B">
        <w:rPr>
          <w:rStyle w:val="StyleBoldUnderline"/>
        </w:rPr>
        <w:t>, as China is a major nuclear power,” the professor wrote.</w:t>
      </w:r>
      <w:r w:rsidRPr="0027395B">
        <w:rPr>
          <w:rStyle w:val="StyleBoldUnderline"/>
          <w:sz w:val="12"/>
        </w:rPr>
        <w:t>¶</w:t>
      </w:r>
      <w:r w:rsidRPr="0027395B">
        <w:rPr>
          <w:sz w:val="16"/>
        </w:rPr>
        <w:t xml:space="preserve"> </w:t>
      </w:r>
      <w:r w:rsidRPr="0027395B">
        <w:rPr>
          <w:rStyle w:val="StyleBoldUnderline"/>
        </w:rPr>
        <w:t xml:space="preserve">“When </w:t>
      </w:r>
      <w:r w:rsidRPr="0027395B">
        <w:rPr>
          <w:rStyle w:val="Emphasis"/>
        </w:rPr>
        <w:t>cornered</w:t>
      </w:r>
      <w:r w:rsidRPr="0027395B">
        <w:rPr>
          <w:rStyle w:val="StyleBoldUnderline"/>
        </w:rPr>
        <w:t xml:space="preserve">, nuclear-armed states can threaten </w:t>
      </w:r>
      <w:r w:rsidRPr="0027395B">
        <w:rPr>
          <w:rStyle w:val="Emphasis"/>
        </w:rPr>
        <w:t>asymmetric escalation</w:t>
      </w:r>
      <w:r w:rsidRPr="0027395B">
        <w:rPr>
          <w:rStyle w:val="StyleBoldUnderline"/>
        </w:rPr>
        <w:t xml:space="preserve"> to deter an adversary from harming its key interests,”</w:t>
      </w:r>
      <w:r w:rsidRPr="0027395B">
        <w:rPr>
          <w:sz w:val="16"/>
        </w:rPr>
        <w:t xml:space="preserve"> he added.</w:t>
      </w:r>
      <w:r w:rsidRPr="0027395B">
        <w:rPr>
          <w:sz w:val="12"/>
        </w:rPr>
        <w:t>¶</w:t>
      </w:r>
      <w:r w:rsidRPr="0027395B">
        <w:rPr>
          <w:sz w:val="16"/>
        </w:rPr>
        <w:t xml:space="preserve"> Baohui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w:t>
      </w:r>
      <w:r w:rsidRPr="0027395B">
        <w:rPr>
          <w:sz w:val="12"/>
        </w:rPr>
        <w:t>¶</w:t>
      </w:r>
      <w:r w:rsidRPr="0027395B">
        <w:rPr>
          <w:sz w:val="16"/>
        </w:rPr>
        <w:t xml:space="preserve"> U.S. could provoke nuclear war with China</w:t>
      </w:r>
      <w:r w:rsidRPr="0027395B">
        <w:rPr>
          <w:sz w:val="12"/>
        </w:rPr>
        <w:t>¶</w:t>
      </w:r>
      <w:r w:rsidRPr="0027395B">
        <w:rPr>
          <w:sz w:val="16"/>
        </w:rPr>
        <w:t xml:space="preserve"> And while the U.S. does not have its core interests in the South China Sea, </w:t>
      </w:r>
      <w:r w:rsidRPr="0027395B">
        <w:rPr>
          <w:rStyle w:val="StyleBoldUnderline"/>
        </w:rPr>
        <w:t xml:space="preserve">the disputed islands present China’s </w:t>
      </w:r>
      <w:r w:rsidRPr="0027395B">
        <w:rPr>
          <w:rStyle w:val="Emphasis"/>
        </w:rPr>
        <w:t>strategic interests</w:t>
      </w:r>
      <w:r w:rsidRPr="0027395B">
        <w:rPr>
          <w:rStyle w:val="StyleBoldUnderline"/>
        </w:rPr>
        <w:t xml:space="preserve">, which is why this kind of </w:t>
      </w:r>
      <w:r w:rsidRPr="0027395B">
        <w:rPr>
          <w:rStyle w:val="Emphasis"/>
        </w:rPr>
        <w:t>asymmetry in stakes</w:t>
      </w:r>
      <w:r w:rsidRPr="0027395B">
        <w:rPr>
          <w:rStyle w:val="StyleBoldUnderline"/>
        </w:rPr>
        <w:t xml:space="preserve"> would certainly give Beijing an </w:t>
      </w:r>
      <w:r w:rsidRPr="0027395B">
        <w:rPr>
          <w:rStyle w:val="Emphasis"/>
        </w:rPr>
        <w:t>advantage in</w:t>
      </w:r>
      <w:r w:rsidRPr="0027395B">
        <w:rPr>
          <w:rStyle w:val="StyleBoldUnderline"/>
        </w:rPr>
        <w:t xml:space="preserve"> “the balance of </w:t>
      </w:r>
      <w:r w:rsidRPr="0027395B">
        <w:rPr>
          <w:rStyle w:val="Emphasis"/>
        </w:rPr>
        <w:t>resolve</w:t>
      </w:r>
      <w:r w:rsidRPr="0027395B">
        <w:rPr>
          <w:rStyle w:val="StyleBoldUnderline"/>
        </w:rPr>
        <w:t>” over Washington</w:t>
      </w:r>
      <w:r w:rsidRPr="0027395B">
        <w:rPr>
          <w:sz w:val="16"/>
        </w:rPr>
        <w:t>,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w:t>
      </w:r>
      <w:r w:rsidRPr="0027395B">
        <w:rPr>
          <w:sz w:val="12"/>
        </w:rPr>
        <w:t>¶</w:t>
      </w:r>
      <w:r w:rsidRPr="0027395B">
        <w:rPr>
          <w:sz w:val="16"/>
        </w:rPr>
        <w:t xml:space="preserve"> “Neither option is attractive and both exact high costs, either in reputation or human lives, for the U.S.,” Baohui wrote.</w:t>
      </w:r>
      <w:r w:rsidRPr="0027395B">
        <w:rPr>
          <w:sz w:val="12"/>
        </w:rPr>
        <w:t>¶</w:t>
      </w:r>
      <w:r w:rsidRPr="0027395B">
        <w:rPr>
          <w:sz w:val="16"/>
        </w:rPr>
        <w:t xml:space="preserve"> So </w:t>
      </w:r>
      <w:r w:rsidRPr="0027395B">
        <w:rPr>
          <w:rStyle w:val="StyleBoldUnderline"/>
        </w:rPr>
        <w:t xml:space="preserve">it would be unwise for the U.S. to </w:t>
      </w:r>
      <w:r w:rsidRPr="0027395B">
        <w:rPr>
          <w:rStyle w:val="Emphasis"/>
        </w:rPr>
        <w:t>further provoke China</w:t>
      </w:r>
      <w:r w:rsidRPr="0027395B">
        <w:rPr>
          <w:rStyle w:val="StyleBoldUnderline"/>
        </w:rPr>
        <w:t xml:space="preserve"> in the disputed area, since China’s willingness to defend its interests, reputation and deterrence credibility could </w:t>
      </w:r>
      <w:r w:rsidRPr="0027395B">
        <w:rPr>
          <w:rStyle w:val="Emphasis"/>
        </w:rPr>
        <w:t>easily escalate</w:t>
      </w:r>
      <w:r w:rsidRPr="0027395B">
        <w:rPr>
          <w:rStyle w:val="StyleBoldUnderline"/>
        </w:rPr>
        <w:t xml:space="preserve"> the conflict </w:t>
      </w:r>
      <w:r w:rsidRPr="0027395B">
        <w:rPr>
          <w:rStyle w:val="Emphasis"/>
        </w:rPr>
        <w:t>into a military confrontation</w:t>
      </w:r>
      <w:r w:rsidRPr="0027395B">
        <w:rPr>
          <w:rStyle w:val="StyleBoldUnderline"/>
        </w:rPr>
        <w:t xml:space="preserve"> that would ultimately harm U.S. interests, according to the professor.</w:t>
      </w:r>
      <w:r w:rsidRPr="0027395B">
        <w:rPr>
          <w:rStyle w:val="StyleBoldUnderline"/>
          <w:sz w:val="12"/>
        </w:rPr>
        <w:t xml:space="preserve">¶ </w:t>
      </w:r>
      <w:r w:rsidRPr="0027395B">
        <w:rPr>
          <w:sz w:val="16"/>
        </w:rPr>
        <w:t>China will join Russia in nuclear war with NATO</w:t>
      </w:r>
      <w:r w:rsidRPr="0027395B">
        <w:rPr>
          <w:sz w:val="12"/>
        </w:rPr>
        <w:t>¶</w:t>
      </w:r>
      <w:r w:rsidRPr="0027395B">
        <w:rPr>
          <w:sz w:val="16"/>
        </w:rPr>
        <w:t xml:space="preserve"> With NATO member state Turkey downing a Russian jet in its airspace, there is already a high risk of military confrontation in the world. And with China being so close and allied with Russia, Beijing decision-makers could see the incident with the Russian warplane as an opportunity to avenge the West for the South China Sea provocations.</w:t>
      </w:r>
    </w:p>
    <w:p w:rsidR="00ED18E5" w:rsidRPr="0027395B" w:rsidRDefault="00216579" w:rsidP="00ED18E5">
      <w:pPr>
        <w:pStyle w:val="Heading4"/>
      </w:pPr>
      <w:r>
        <w:t xml:space="preserve">And, </w:t>
      </w:r>
      <w:r w:rsidR="00ED18E5" w:rsidRPr="0027395B">
        <w:t>Unchecked East China Sea conflict goes nuclear</w:t>
      </w:r>
    </w:p>
    <w:p w:rsidR="00ED18E5" w:rsidRPr="0027395B" w:rsidRDefault="00ED18E5" w:rsidP="00ED18E5">
      <w:r w:rsidRPr="0027395B">
        <w:t xml:space="preserve">Robert </w:t>
      </w:r>
      <w:r w:rsidRPr="0027395B">
        <w:rPr>
          <w:rStyle w:val="StyleStyleBold12pt"/>
        </w:rPr>
        <w:t>Ayson 14</w:t>
      </w:r>
      <w:r w:rsidRPr="0027395B">
        <w:t xml:space="preserve">, Professor of Strategic Studies at Victoria University; and Desmond Ball, Emeritus Professor in the Strategic and Defence Studies Centre at the Australian National University; November 2014, “Escalation in North Asia: A </w:t>
      </w:r>
      <w:r w:rsidRPr="0027395B">
        <w:lastRenderedPageBreak/>
        <w:t>Strategic Challenge for Australia,” http://ips.cap.anu.edu.au/sites/default/files/COG%20%2318%20Web.pdf</w:t>
      </w:r>
    </w:p>
    <w:p w:rsidR="00ED18E5" w:rsidRPr="0027395B" w:rsidRDefault="00ED18E5" w:rsidP="00ED18E5">
      <w:pPr>
        <w:rPr>
          <w:sz w:val="16"/>
        </w:rPr>
      </w:pPr>
      <w:r w:rsidRPr="0027395B">
        <w:rPr>
          <w:rStyle w:val="StyleBoldUnderline"/>
        </w:rPr>
        <w:t>There is no guarantee</w:t>
      </w:r>
      <w:r w:rsidRPr="0027395B">
        <w:rPr>
          <w:sz w:val="16"/>
        </w:rPr>
        <w:t xml:space="preserve"> that </w:t>
      </w:r>
      <w:r w:rsidRPr="0027395B">
        <w:rPr>
          <w:rStyle w:val="StyleBoldUnderline"/>
        </w:rPr>
        <w:t>China and Japan will be able to keep</w:t>
      </w:r>
      <w:r w:rsidRPr="0027395B">
        <w:rPr>
          <w:sz w:val="16"/>
        </w:rPr>
        <w:t xml:space="preserve"> their </w:t>
      </w:r>
      <w:r w:rsidRPr="0027395B">
        <w:rPr>
          <w:rStyle w:val="StyleBoldUnderline"/>
        </w:rPr>
        <w:t xml:space="preserve">bilateral military interactions in the </w:t>
      </w:r>
      <w:r w:rsidRPr="0027395B">
        <w:rPr>
          <w:rStyle w:val="Emphasis"/>
        </w:rPr>
        <w:t>E</w:t>
      </w:r>
      <w:r w:rsidRPr="0027395B">
        <w:rPr>
          <w:sz w:val="16"/>
        </w:rPr>
        <w:t xml:space="preserve">ast </w:t>
      </w:r>
      <w:r w:rsidRPr="0027395B">
        <w:rPr>
          <w:rStyle w:val="Emphasis"/>
        </w:rPr>
        <w:t>C</w:t>
      </w:r>
      <w:r w:rsidRPr="0027395B">
        <w:rPr>
          <w:sz w:val="16"/>
        </w:rPr>
        <w:t xml:space="preserve">hina </w:t>
      </w:r>
      <w:r w:rsidRPr="0027395B">
        <w:rPr>
          <w:rStyle w:val="Emphasis"/>
        </w:rPr>
        <w:t>S</w:t>
      </w:r>
      <w:r w:rsidRPr="0027395B">
        <w:rPr>
          <w:sz w:val="16"/>
        </w:rPr>
        <w:t xml:space="preserve">ea </w:t>
      </w:r>
      <w:r w:rsidRPr="0027395B">
        <w:rPr>
          <w:rStyle w:val="StyleBoldUnderline"/>
        </w:rPr>
        <w:t>below the threshold of armed violence</w:t>
      </w:r>
      <w:r w:rsidRPr="0027395B">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27395B">
        <w:rPr>
          <w:rStyle w:val="StyleBoldUnderline"/>
        </w:rPr>
        <w:t>Asia’s</w:t>
      </w:r>
      <w:r w:rsidRPr="0027395B">
        <w:rPr>
          <w:sz w:val="16"/>
        </w:rPr>
        <w:t xml:space="preserve"> relative </w:t>
      </w:r>
      <w:r w:rsidRPr="0027395B">
        <w:rPr>
          <w:rStyle w:val="StyleBoldUnderline"/>
        </w:rPr>
        <w:t xml:space="preserve">peace has induced a tendency to </w:t>
      </w:r>
      <w:r w:rsidRPr="0027395B">
        <w:rPr>
          <w:rStyle w:val="Emphasis"/>
        </w:rPr>
        <w:t>assume that war</w:t>
      </w:r>
      <w:r w:rsidRPr="0027395B">
        <w:rPr>
          <w:sz w:val="16"/>
        </w:rPr>
        <w:t xml:space="preserve"> of almost any sort </w:t>
      </w:r>
      <w:r w:rsidRPr="0027395B">
        <w:rPr>
          <w:rStyle w:val="StyleBoldUnderline"/>
        </w:rPr>
        <w:t>is</w:t>
      </w:r>
      <w:r w:rsidRPr="0027395B">
        <w:rPr>
          <w:sz w:val="16"/>
        </w:rPr>
        <w:t xml:space="preserve"> largely </w:t>
      </w:r>
      <w:r w:rsidRPr="0027395B">
        <w:rPr>
          <w:rStyle w:val="Emphasis"/>
        </w:rPr>
        <w:t>unthinkable because it would be so costly</w:t>
      </w:r>
      <w:r w:rsidRPr="0027395B">
        <w:rPr>
          <w:sz w:val="16"/>
        </w:rPr>
        <w:t xml:space="preserve">, including for economic reasons. </w:t>
      </w:r>
      <w:r w:rsidRPr="0027395B">
        <w:rPr>
          <w:rStyle w:val="StyleBoldUnderline"/>
        </w:rPr>
        <w:t xml:space="preserve">It is important to </w:t>
      </w:r>
      <w:r w:rsidRPr="0027395B">
        <w:rPr>
          <w:rStyle w:val="Emphasis"/>
        </w:rPr>
        <w:t>question</w:t>
      </w:r>
      <w:r w:rsidRPr="0027395B">
        <w:rPr>
          <w:sz w:val="16"/>
        </w:rPr>
        <w:t xml:space="preserve"> any </w:t>
      </w:r>
      <w:r w:rsidRPr="0027395B">
        <w:rPr>
          <w:rStyle w:val="Emphasis"/>
        </w:rPr>
        <w:t>prevailing assumptions</w:t>
      </w:r>
      <w:r w:rsidRPr="0027395B">
        <w:rPr>
          <w:rStyle w:val="StyleBoldUnderline"/>
        </w:rPr>
        <w:t xml:space="preserve"> that this logic will remain robust in a serious Sino-Japanese crisis</w:t>
      </w:r>
      <w:r w:rsidRPr="0027395B">
        <w:rPr>
          <w:sz w:val="16"/>
        </w:rPr>
        <w:t xml:space="preserve"> which could well be just around the corner.</w:t>
      </w:r>
    </w:p>
    <w:p w:rsidR="00ED18E5" w:rsidRPr="0027395B" w:rsidRDefault="00ED18E5" w:rsidP="00ED18E5">
      <w:pPr>
        <w:rPr>
          <w:sz w:val="16"/>
        </w:rPr>
      </w:pPr>
      <w:r w:rsidRPr="0027395B">
        <w:rPr>
          <w:sz w:val="16"/>
        </w:rPr>
        <w:t xml:space="preserve">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authorised to use force under the conditions of “justifiable defense” and during an “emergency.”’ 2 M. Taylor Fravel has argued that China tends to restrict its use of force in territorial disputes to situations when its claim is weak.3 But this limitation is of little comfort whenever the Senkaku/Diaoyu dispute is seen as one of those weaker claims. </w:t>
      </w:r>
    </w:p>
    <w:p w:rsidR="00ED18E5" w:rsidRPr="0027395B" w:rsidRDefault="00ED18E5" w:rsidP="00ED18E5">
      <w:pPr>
        <w:rPr>
          <w:sz w:val="16"/>
        </w:rPr>
      </w:pPr>
      <w:r w:rsidRPr="0027395B">
        <w:rPr>
          <w:sz w:val="16"/>
        </w:rPr>
        <w:t xml:space="preserve">Should minor hostilities eventuate, either accidentally or by design, a good deal would then depend on the political temperature of the Sino-Japanese relationship. In the event of any public coverage, </w:t>
      </w:r>
      <w:r w:rsidRPr="0027395B">
        <w:rPr>
          <w:rStyle w:val="StyleBoldUnderline"/>
        </w:rPr>
        <w:t xml:space="preserve">nationalist sentiment in both countries would likely put both governments in a difficult position, </w:t>
      </w:r>
      <w:r w:rsidRPr="0027395B">
        <w:rPr>
          <w:rStyle w:val="Emphasis"/>
        </w:rPr>
        <w:t>even if restraint was their preferred option</w:t>
      </w:r>
      <w:r w:rsidRPr="0027395B">
        <w:rPr>
          <w:sz w:val="16"/>
        </w:rPr>
        <w:t xml:space="preserve">. </w:t>
      </w:r>
      <w:r w:rsidRPr="0027395B">
        <w:rPr>
          <w:rStyle w:val="StyleBoldUnderline"/>
        </w:rPr>
        <w:t>The paucity of ongoing political contact between China and Japan at the highest level</w:t>
      </w:r>
      <w:r w:rsidRPr="0027395B">
        <w:rPr>
          <w:sz w:val="16"/>
        </w:rPr>
        <w:t xml:space="preserve"> (in contrast to Sino-US relations under Xi and Obama) </w:t>
      </w:r>
      <w:r w:rsidRPr="0027395B">
        <w:rPr>
          <w:rStyle w:val="StyleBoldUnderline"/>
        </w:rPr>
        <w:t>might make an agreement on restraint harder to agree</w:t>
      </w:r>
      <w:r w:rsidRPr="0027395B">
        <w:rPr>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27395B">
        <w:rPr>
          <w:rStyle w:val="StyleBoldUnderline"/>
        </w:rPr>
        <w:t>today’s North Asia lacks a ‘consciousness between the dominant powers</w:t>
      </w:r>
      <w:r w:rsidRPr="0027395B">
        <w:rPr>
          <w:sz w:val="16"/>
        </w:rPr>
        <w:t>, that they have solid common interests as well as sharp conflicting interests.’4</w:t>
      </w:r>
    </w:p>
    <w:p w:rsidR="00ED18E5" w:rsidRPr="0027395B" w:rsidRDefault="00ED18E5" w:rsidP="00ED18E5">
      <w:pPr>
        <w:rPr>
          <w:sz w:val="16"/>
        </w:rPr>
      </w:pPr>
      <w:r w:rsidRPr="0027395B">
        <w:rPr>
          <w:sz w:val="16"/>
        </w:rPr>
        <w:t>Something Small May Escalate Very Quickly</w:t>
      </w:r>
    </w:p>
    <w:p w:rsidR="00ED18E5" w:rsidRPr="0027395B" w:rsidRDefault="00ED18E5" w:rsidP="00ED18E5">
      <w:pPr>
        <w:rPr>
          <w:sz w:val="16"/>
        </w:rPr>
      </w:pPr>
      <w:r w:rsidRPr="0027395B">
        <w:rPr>
          <w:sz w:val="16"/>
        </w:rPr>
        <w:t xml:space="preserve">Whatever the evolving atmospherics of the Xi-Abe relationship, it is difficult to avoid the view that </w:t>
      </w:r>
      <w:r w:rsidRPr="0027395B">
        <w:rPr>
          <w:rStyle w:val="StyleBoldUnderline"/>
        </w:rPr>
        <w:t>Japan and China are locked in</w:t>
      </w:r>
      <w:r w:rsidRPr="0027395B">
        <w:rPr>
          <w:sz w:val="16"/>
        </w:rPr>
        <w:t xml:space="preserve"> one of Asia’s closest approximations to </w:t>
      </w:r>
      <w:r w:rsidRPr="0027395B">
        <w:rPr>
          <w:rStyle w:val="Emphasis"/>
        </w:rPr>
        <w:t>a zero-sum-game over status and prestige</w:t>
      </w:r>
      <w:r w:rsidRPr="0027395B">
        <w:rPr>
          <w:sz w:val="16"/>
        </w:rPr>
        <w:t xml:space="preserve">. An ascendant China is bad for Japan’s status and a more vital Japan is a direct challenge to China’s aspirations. </w:t>
      </w:r>
      <w:r w:rsidRPr="0027395B">
        <w:rPr>
          <w:rStyle w:val="StyleBoldUnderline"/>
        </w:rPr>
        <w:t xml:space="preserve">These dynamics play out in their </w:t>
      </w:r>
      <w:r w:rsidRPr="0027395B">
        <w:rPr>
          <w:rStyle w:val="Emphasis"/>
        </w:rPr>
        <w:t>E</w:t>
      </w:r>
      <w:r w:rsidRPr="0027395B">
        <w:rPr>
          <w:sz w:val="16"/>
        </w:rPr>
        <w:t xml:space="preserve">ast </w:t>
      </w:r>
      <w:r w:rsidRPr="0027395B">
        <w:rPr>
          <w:rStyle w:val="Emphasis"/>
        </w:rPr>
        <w:t>C</w:t>
      </w:r>
      <w:r w:rsidRPr="0027395B">
        <w:rPr>
          <w:sz w:val="16"/>
        </w:rPr>
        <w:t xml:space="preserve">hina </w:t>
      </w:r>
      <w:r w:rsidRPr="0027395B">
        <w:rPr>
          <w:rStyle w:val="Emphasis"/>
        </w:rPr>
        <w:t>S</w:t>
      </w:r>
      <w:r w:rsidRPr="0027395B">
        <w:rPr>
          <w:sz w:val="16"/>
        </w:rPr>
        <w:t xml:space="preserve">ea </w:t>
      </w:r>
      <w:r w:rsidRPr="0027395B">
        <w:rPr>
          <w:rStyle w:val="StyleBoldUnderline"/>
        </w:rPr>
        <w:t>contest</w:t>
      </w:r>
      <w:r w:rsidRPr="0027395B">
        <w:rPr>
          <w:sz w:val="16"/>
        </w:rPr>
        <w:t xml:space="preserve">. And even if an improved political environment in North Asia can be reached with more amicable Japan-China relations, </w:t>
      </w:r>
      <w:r w:rsidRPr="0027395B">
        <w:rPr>
          <w:rStyle w:val="StyleBoldUnderline"/>
        </w:rPr>
        <w:t>perverse military-technical incentives for the rapid escalation of conflict could</w:t>
      </w:r>
      <w:r w:rsidRPr="0027395B">
        <w:rPr>
          <w:sz w:val="16"/>
        </w:rPr>
        <w:t xml:space="preserve"> still </w:t>
      </w:r>
      <w:r w:rsidRPr="0027395B">
        <w:rPr>
          <w:rStyle w:val="StyleBoldUnderline"/>
        </w:rPr>
        <w:t xml:space="preserve">be </w:t>
      </w:r>
      <w:r w:rsidRPr="0027395B">
        <w:rPr>
          <w:rStyle w:val="Emphasis"/>
        </w:rPr>
        <w:t>viciously destabilising</w:t>
      </w:r>
      <w:r w:rsidRPr="0027395B">
        <w:rPr>
          <w:rStyle w:val="StyleBoldUnderline"/>
        </w:rPr>
        <w:t xml:space="preserve"> in the event of even a minor outbreak of violence</w:t>
      </w:r>
      <w:r w:rsidRPr="0027395B">
        <w:rPr>
          <w:sz w:val="16"/>
        </w:rPr>
        <w:t xml:space="preserve">. </w:t>
      </w:r>
    </w:p>
    <w:p w:rsidR="00ED18E5" w:rsidRPr="0027395B" w:rsidRDefault="00ED18E5" w:rsidP="00ED18E5">
      <w:pPr>
        <w:rPr>
          <w:sz w:val="16"/>
        </w:rPr>
      </w:pPr>
      <w:r w:rsidRPr="0027395B">
        <w:rPr>
          <w:sz w:val="16"/>
        </w:rPr>
        <w:t xml:space="preserve">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27395B">
        <w:rPr>
          <w:rStyle w:val="StyleBoldUnderline"/>
        </w:rPr>
        <w:t>China’s growing military presence</w:t>
      </w:r>
      <w:r w:rsidRPr="0027395B">
        <w:rPr>
          <w:sz w:val="16"/>
        </w:rPr>
        <w:t xml:space="preserve"> in Asia’s maritime theatres </w:t>
      </w:r>
      <w:r w:rsidRPr="0027395B">
        <w:rPr>
          <w:rStyle w:val="StyleBoldUnderline"/>
        </w:rPr>
        <w:t>is the visible tip of a military iceberg characterised by severe vulnerabilities in C4SIR</w:t>
      </w:r>
      <w:r w:rsidRPr="0027395B">
        <w:rPr>
          <w:sz w:val="16"/>
        </w:rPr>
        <w:t xml:space="preserve">—Command, Control, Communications, Computers, Intelligence, Surveillance and Reconnaissance— </w:t>
      </w:r>
      <w:r w:rsidRPr="0027395B">
        <w:rPr>
          <w:rStyle w:val="StyleBoldUnderline"/>
        </w:rPr>
        <w:t>and inexperience in operating effectively beyond the first island chain. If Beijing thought</w:t>
      </w:r>
      <w:r w:rsidRPr="0027395B">
        <w:rPr>
          <w:sz w:val="16"/>
        </w:rPr>
        <w:t xml:space="preserve"> for some reason, rightly or wrongly, that a more </w:t>
      </w:r>
      <w:r w:rsidRPr="0027395B">
        <w:rPr>
          <w:rStyle w:val="StyleBoldUnderline"/>
        </w:rPr>
        <w:t>significant use of force against the PLA by Japan was imminent</w:t>
      </w:r>
      <w:r w:rsidRPr="0027395B">
        <w:rPr>
          <w:sz w:val="16"/>
        </w:rPr>
        <w:t xml:space="preserve">, the </w:t>
      </w:r>
      <w:r w:rsidRPr="0027395B">
        <w:rPr>
          <w:rStyle w:val="Emphasis"/>
        </w:rPr>
        <w:t xml:space="preserve">pressures to </w:t>
      </w:r>
      <w:r w:rsidRPr="0027395B">
        <w:rPr>
          <w:rStyle w:val="Emphasis"/>
        </w:rPr>
        <w:lastRenderedPageBreak/>
        <w:t>preempt by way of China’s own escalation would be very significant</w:t>
      </w:r>
      <w:r w:rsidRPr="0027395B">
        <w:rPr>
          <w:sz w:val="16"/>
        </w:rPr>
        <w:t>.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w:t>
      </w:r>
    </w:p>
    <w:p w:rsidR="00ED18E5" w:rsidRPr="0027395B" w:rsidRDefault="00ED18E5" w:rsidP="00ED18E5">
      <w:pPr>
        <w:rPr>
          <w:sz w:val="16"/>
        </w:rPr>
      </w:pPr>
      <w:r w:rsidRPr="0027395B">
        <w:rPr>
          <w:sz w:val="16"/>
        </w:rPr>
        <w:t xml:space="preserve">Of course it cannot be expected that any such escalating Sino-Japanese conflict will necessarily remain between the two of them. </w:t>
      </w:r>
      <w:r w:rsidRPr="0027395B">
        <w:rPr>
          <w:rStyle w:val="StyleBoldUnderline"/>
        </w:rPr>
        <w:t>The U</w:t>
      </w:r>
      <w:r w:rsidRPr="0027395B">
        <w:rPr>
          <w:sz w:val="16"/>
        </w:rPr>
        <w:t xml:space="preserve">nited </w:t>
      </w:r>
      <w:r w:rsidRPr="0027395B">
        <w:rPr>
          <w:rStyle w:val="StyleBoldUnderline"/>
        </w:rPr>
        <w:t>S</w:t>
      </w:r>
      <w:r w:rsidRPr="0027395B">
        <w:rPr>
          <w:sz w:val="16"/>
        </w:rPr>
        <w:t xml:space="preserve">tates, Japan’s alliance guarantor, </w:t>
      </w:r>
      <w:r w:rsidRPr="0027395B">
        <w:rPr>
          <w:rStyle w:val="StyleBoldUnderline"/>
        </w:rPr>
        <w:t>will</w:t>
      </w:r>
      <w:r w:rsidRPr="0027395B">
        <w:rPr>
          <w:sz w:val="16"/>
        </w:rPr>
        <w:t xml:space="preserve"> likely </w:t>
      </w:r>
      <w:r w:rsidRPr="0027395B">
        <w:rPr>
          <w:rStyle w:val="StyleBoldUnderline"/>
        </w:rPr>
        <w:t>face</w:t>
      </w:r>
      <w:r w:rsidRPr="0027395B">
        <w:rPr>
          <w:sz w:val="16"/>
        </w:rPr>
        <w:t xml:space="preserve"> some very </w:t>
      </w:r>
      <w:r w:rsidRPr="0027395B">
        <w:rPr>
          <w:rStyle w:val="StyleBoldUnderline"/>
        </w:rPr>
        <w:t>early decision points about whether to enter the fray</w:t>
      </w:r>
      <w:r w:rsidRPr="0027395B">
        <w:rPr>
          <w:sz w:val="16"/>
        </w:rPr>
        <w:t xml:space="preserve">. In some senses at least, a degree of </w:t>
      </w:r>
      <w:r w:rsidRPr="0027395B">
        <w:rPr>
          <w:rStyle w:val="Emphasis"/>
        </w:rPr>
        <w:t>American involvement seems</w:t>
      </w:r>
      <w:r w:rsidRPr="0027395B">
        <w:rPr>
          <w:sz w:val="16"/>
        </w:rPr>
        <w:t xml:space="preserve"> almost </w:t>
      </w:r>
      <w:r w:rsidRPr="0027395B">
        <w:rPr>
          <w:rStyle w:val="Emphasis"/>
        </w:rPr>
        <w:t>automatic</w:t>
      </w:r>
      <w:r w:rsidRPr="0027395B">
        <w:rPr>
          <w:sz w:val="16"/>
        </w:rPr>
        <w:t xml:space="preserve">. There are intimate links between Japan’s and America’s armed forces and C4SIR systems in North Asia, including their cooperation in underwater Sound Surveillance Systems (SOSUS) facilities.6 </w:t>
      </w:r>
      <w:r w:rsidRPr="0027395B">
        <w:rPr>
          <w:rStyle w:val="StyleBoldUnderline"/>
        </w:rPr>
        <w:t xml:space="preserve">It is difficult to imagine Washington having anything less than a front seat in the evolving violent drama. This raises the costs of China’s escalation in a way that </w:t>
      </w:r>
      <w:r w:rsidRPr="0027395B">
        <w:rPr>
          <w:rStyle w:val="Emphasis"/>
        </w:rPr>
        <w:t>might first be thought to generate great caution</w:t>
      </w:r>
      <w:r w:rsidRPr="0027395B">
        <w:rPr>
          <w:sz w:val="16"/>
        </w:rPr>
        <w:t xml:space="preserve"> in Beijing; for the disablement of Japanese systems is also likely to impinge on America’s military eyes and ears in Asia.</w:t>
      </w:r>
    </w:p>
    <w:p w:rsidR="00ED18E5" w:rsidRPr="0027395B" w:rsidRDefault="00ED18E5" w:rsidP="00ED18E5">
      <w:pPr>
        <w:rPr>
          <w:sz w:val="16"/>
        </w:rPr>
      </w:pPr>
      <w:r w:rsidRPr="0027395B">
        <w:rPr>
          <w:sz w:val="16"/>
        </w:rPr>
        <w:t xml:space="preserve">China would need to think twice about escalating a bilateral conflict with Japan because of the distinct possibility of direct US military involvement. </w:t>
      </w:r>
      <w:r w:rsidRPr="0027395B">
        <w:rPr>
          <w:rStyle w:val="StyleBoldUnderline"/>
        </w:rPr>
        <w:t>But</w:t>
      </w:r>
      <w:r w:rsidRPr="0027395B">
        <w:rPr>
          <w:sz w:val="16"/>
        </w:rPr>
        <w:t xml:space="preserve"> knowing the resources that Japan’s ally could bring to bear, </w:t>
      </w:r>
      <w:r w:rsidRPr="0027395B">
        <w:rPr>
          <w:rStyle w:val="StyleBoldUnderline"/>
        </w:rPr>
        <w:t>China could</w:t>
      </w:r>
      <w:r w:rsidRPr="0027395B">
        <w:rPr>
          <w:sz w:val="16"/>
        </w:rPr>
        <w:t xml:space="preserve"> in fact </w:t>
      </w:r>
      <w:r w:rsidRPr="0027395B">
        <w:rPr>
          <w:rStyle w:val="Emphasis"/>
        </w:rPr>
        <w:t>face incentives to escalate very quickly</w:t>
      </w:r>
      <w:r w:rsidRPr="0027395B">
        <w:rPr>
          <w:sz w:val="16"/>
        </w:rPr>
        <w:t xml:space="preserve"> against Japan </w:t>
      </w:r>
      <w:r w:rsidRPr="0027395B">
        <w:rPr>
          <w:rStyle w:val="Emphasis"/>
        </w:rPr>
        <w:t>before America made that fateful decision</w:t>
      </w:r>
      <w:r w:rsidRPr="0027395B">
        <w:rPr>
          <w:sz w:val="16"/>
        </w:rPr>
        <w:t xml:space="preserve">. And if for some reason Beijing believed that the United States was unlikely to come good on its confirmation that the Mutual Security Treaty applies to Japan in the context of Senkaku/Diaoyu Islands, the deterrence of Chinese escalation could in fact be weakened. There is at least some speculation that China might exploit an emerging crisis with Japan in an attempt to force the United States to blink.7 </w:t>
      </w:r>
    </w:p>
    <w:p w:rsidR="00ED18E5" w:rsidRPr="0027395B" w:rsidRDefault="00ED18E5" w:rsidP="00ED18E5">
      <w:pPr>
        <w:rPr>
          <w:sz w:val="16"/>
        </w:rPr>
      </w:pPr>
      <w:r w:rsidRPr="0027395B">
        <w:rPr>
          <w:sz w:val="16"/>
        </w:rPr>
        <w:t xml:space="preserve">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w:t>
      </w:r>
    </w:p>
    <w:p w:rsidR="00ED18E5" w:rsidRPr="0027395B" w:rsidRDefault="00ED18E5" w:rsidP="00ED18E5">
      <w:pPr>
        <w:rPr>
          <w:sz w:val="16"/>
        </w:rPr>
      </w:pPr>
      <w:r w:rsidRPr="0027395B">
        <w:rPr>
          <w:sz w:val="16"/>
        </w:rPr>
        <w:t>A Nuclear Exchange is Also Possible</w:t>
      </w:r>
    </w:p>
    <w:p w:rsidR="00ED18E5" w:rsidRPr="0027395B" w:rsidRDefault="00ED18E5" w:rsidP="00ED18E5">
      <w:pPr>
        <w:rPr>
          <w:sz w:val="16"/>
        </w:rPr>
      </w:pPr>
      <w:r w:rsidRPr="0027395B">
        <w:rPr>
          <w:sz w:val="16"/>
        </w:rPr>
        <w:t xml:space="preserve">In this sequence, </w:t>
      </w:r>
      <w:r w:rsidRPr="0027395B">
        <w:rPr>
          <w:rStyle w:val="StyleBoldUnderline"/>
        </w:rPr>
        <w:t>the move from a small</w:t>
      </w:r>
      <w:r w:rsidRPr="0027395B">
        <w:rPr>
          <w:sz w:val="16"/>
        </w:rPr>
        <w:t xml:space="preserve"> and even accidental </w:t>
      </w:r>
      <w:r w:rsidRPr="0027395B">
        <w:rPr>
          <w:rStyle w:val="StyleBoldUnderline"/>
        </w:rPr>
        <w:t>use of force</w:t>
      </w:r>
      <w:r w:rsidRPr="0027395B">
        <w:rPr>
          <w:sz w:val="16"/>
        </w:rPr>
        <w:t xml:space="preserve"> involving China and Japan </w:t>
      </w:r>
      <w:r w:rsidRPr="0027395B">
        <w:rPr>
          <w:rStyle w:val="StyleBoldUnderline"/>
        </w:rPr>
        <w:t>to a much more</w:t>
      </w:r>
      <w:r w:rsidRPr="0027395B">
        <w:rPr>
          <w:sz w:val="16"/>
        </w:rPr>
        <w:t xml:space="preserve"> serious and </w:t>
      </w:r>
      <w:r w:rsidRPr="0027395B">
        <w:rPr>
          <w:rStyle w:val="StyleBoldUnderline"/>
        </w:rPr>
        <w:t>damaging triangular conflict with U</w:t>
      </w:r>
      <w:r w:rsidRPr="0027395B">
        <w:rPr>
          <w:sz w:val="16"/>
        </w:rPr>
        <w:t xml:space="preserve">nited </w:t>
      </w:r>
      <w:r w:rsidRPr="0027395B">
        <w:rPr>
          <w:rStyle w:val="StyleBoldUnderline"/>
        </w:rPr>
        <w:t>S</w:t>
      </w:r>
      <w:r w:rsidRPr="0027395B">
        <w:rPr>
          <w:sz w:val="16"/>
        </w:rPr>
        <w:t xml:space="preserve">tates </w:t>
      </w:r>
      <w:r w:rsidRPr="0027395B">
        <w:rPr>
          <w:rStyle w:val="StyleBoldUnderline"/>
        </w:rPr>
        <w:t>participation</w:t>
      </w:r>
      <w:r w:rsidRPr="0027395B">
        <w:rPr>
          <w:sz w:val="16"/>
        </w:rPr>
        <w:t xml:space="preserve"> suddenly </w:t>
      </w:r>
      <w:r w:rsidRPr="0027395B">
        <w:rPr>
          <w:rStyle w:val="Emphasis"/>
        </w:rPr>
        <w:t>seems plausible</w:t>
      </w:r>
      <w:r w:rsidRPr="0027395B">
        <w:rPr>
          <w:sz w:val="16"/>
        </w:rPr>
        <w:t xml:space="preserve">. By no means is it too much to imagine </w:t>
      </w:r>
      <w:r w:rsidRPr="0027395B">
        <w:rPr>
          <w:rStyle w:val="StyleBoldUnderline"/>
        </w:rPr>
        <w:t xml:space="preserve">China’s early resort to </w:t>
      </w:r>
      <w:r w:rsidRPr="0027395B">
        <w:rPr>
          <w:rStyle w:val="Emphasis"/>
        </w:rPr>
        <w:t>a</w:t>
      </w:r>
      <w:r w:rsidRPr="0027395B">
        <w:rPr>
          <w:sz w:val="16"/>
        </w:rPr>
        <w:t>nti-</w:t>
      </w:r>
      <w:r w:rsidRPr="0027395B">
        <w:rPr>
          <w:rStyle w:val="Emphasis"/>
        </w:rPr>
        <w:t>sat</w:t>
      </w:r>
      <w:r w:rsidRPr="0027395B">
        <w:rPr>
          <w:sz w:val="16"/>
        </w:rPr>
        <w:t xml:space="preserve">ellite </w:t>
      </w:r>
      <w:r w:rsidRPr="0027395B">
        <w:rPr>
          <w:rStyle w:val="StyleBoldUnderline"/>
        </w:rPr>
        <w:t>attacks</w:t>
      </w:r>
      <w:r w:rsidRPr="0027395B">
        <w:rPr>
          <w:sz w:val="16"/>
        </w:rPr>
        <w:t xml:space="preserve">, its exploitation of asymmetric advantages with </w:t>
      </w:r>
      <w:r w:rsidRPr="0027395B">
        <w:rPr>
          <w:rStyle w:val="StyleBoldUnderline"/>
        </w:rPr>
        <w:t>its</w:t>
      </w:r>
      <w:r w:rsidRPr="0027395B">
        <w:rPr>
          <w:sz w:val="16"/>
        </w:rPr>
        <w:t xml:space="preserve"> growing missile </w:t>
      </w:r>
      <w:r w:rsidRPr="0027395B">
        <w:rPr>
          <w:rStyle w:val="StyleBoldUnderline"/>
        </w:rPr>
        <w:t>capabilities to target America’s</w:t>
      </w:r>
      <w:r w:rsidRPr="0027395B">
        <w:rPr>
          <w:sz w:val="16"/>
        </w:rPr>
        <w:t xml:space="preserve"> aircraft </w:t>
      </w:r>
      <w:r w:rsidRPr="0027395B">
        <w:rPr>
          <w:rStyle w:val="StyleBoldUnderline"/>
        </w:rPr>
        <w:t>carriers, and an acceleration in Chinese cyber-attacks</w:t>
      </w:r>
      <w:r w:rsidRPr="0027395B">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27395B">
        <w:rPr>
          <w:rStyle w:val="StyleBoldUnderline"/>
        </w:rPr>
        <w:t>strategic and material factors</w:t>
      </w:r>
      <w:r w:rsidRPr="0027395B">
        <w:rPr>
          <w:sz w:val="16"/>
        </w:rPr>
        <w:t xml:space="preserve"> which </w:t>
      </w:r>
      <w:r w:rsidRPr="0027395B">
        <w:rPr>
          <w:rStyle w:val="StyleBoldUnderline"/>
        </w:rPr>
        <w:t>suggest</w:t>
      </w:r>
      <w:r w:rsidRPr="0027395B">
        <w:rPr>
          <w:sz w:val="16"/>
        </w:rPr>
        <w:t xml:space="preserve"> that </w:t>
      </w:r>
      <w:r w:rsidRPr="0027395B">
        <w:rPr>
          <w:rStyle w:val="Emphasis"/>
        </w:rPr>
        <w:t>nuclear escalation is less unlikely</w:t>
      </w:r>
      <w:r w:rsidRPr="0027395B">
        <w:rPr>
          <w:rStyle w:val="StyleBoldUnderline"/>
        </w:rPr>
        <w:t xml:space="preserve"> than some</w:t>
      </w:r>
      <w:r w:rsidRPr="0027395B">
        <w:rPr>
          <w:sz w:val="16"/>
        </w:rPr>
        <w:t xml:space="preserve"> might wish to </w:t>
      </w:r>
      <w:r w:rsidRPr="0027395B">
        <w:rPr>
          <w:rStyle w:val="StyleBoldUnderline"/>
        </w:rPr>
        <w:t>presume</w:t>
      </w:r>
      <w:r w:rsidRPr="0027395B">
        <w:rPr>
          <w:sz w:val="16"/>
        </w:rPr>
        <w:t>.</w:t>
      </w:r>
    </w:p>
    <w:p w:rsidR="00ED18E5" w:rsidRPr="0027395B" w:rsidRDefault="00ED18E5" w:rsidP="00ED18E5">
      <w:r w:rsidRPr="0027395B">
        <w:rPr>
          <w:sz w:val="16"/>
        </w:rPr>
        <w:t xml:space="preserve">An outwardly confident but inwardly vulnerable China may resort to nuclear threats against Japan as a form of intimidation. That would immediately require America’s closest attention. Nuclear weapons remain for China the great equaliser. But this also means that as prized assets, </w:t>
      </w:r>
      <w:r w:rsidRPr="0027395B">
        <w:rPr>
          <w:rStyle w:val="StyleBoldUnderline"/>
        </w:rPr>
        <w:t>China may</w:t>
      </w:r>
      <w:r w:rsidRPr="0027395B">
        <w:rPr>
          <w:sz w:val="16"/>
        </w:rPr>
        <w:t xml:space="preserve"> want to </w:t>
      </w:r>
      <w:r w:rsidRPr="0027395B">
        <w:rPr>
          <w:rStyle w:val="Emphasis"/>
        </w:rPr>
        <w:t>use its nuclear weapons early</w:t>
      </w:r>
      <w:r w:rsidRPr="0027395B">
        <w:rPr>
          <w:sz w:val="16"/>
        </w:rPr>
        <w:t xml:space="preserve"> if it feels that its ability to retain the capacity to do so is at risk. Two material issues surface here to make this hugely destabilising situation possible. The first is that </w:t>
      </w:r>
      <w:r w:rsidRPr="0027395B">
        <w:rPr>
          <w:rStyle w:val="StyleBoldUnderline"/>
        </w:rPr>
        <w:t>China lacks separate tactical and strategic C4SIR</w:t>
      </w:r>
      <w:r w:rsidRPr="0027395B">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w:t>
      </w:r>
      <w:r w:rsidRPr="0027395B">
        <w:rPr>
          <w:sz w:val="16"/>
        </w:rPr>
        <w:lastRenderedPageBreak/>
        <w:t xml:space="preserve">than as a last resort. The second is that, because of basing arrangements, </w:t>
      </w:r>
      <w:r w:rsidRPr="0027395B">
        <w:rPr>
          <w:rStyle w:val="StyleBoldUnderline"/>
        </w:rPr>
        <w:t>China may assume that an American conventional attack will also remove some of its land based nuclear missiles</w:t>
      </w:r>
      <w:r w:rsidRPr="0027395B">
        <w:rPr>
          <w:sz w:val="16"/>
        </w:rPr>
        <w:t xml:space="preserve"> and sea based nuclear systems. </w:t>
      </w:r>
      <w:r w:rsidRPr="0027395B">
        <w:rPr>
          <w:rStyle w:val="StyleBoldUnderline"/>
        </w:rPr>
        <w:t>This is</w:t>
      </w:r>
      <w:r w:rsidRPr="0027395B">
        <w:rPr>
          <w:sz w:val="16"/>
        </w:rPr>
        <w:t xml:space="preserve"> also </w:t>
      </w:r>
      <w:r w:rsidRPr="0027395B">
        <w:rPr>
          <w:rStyle w:val="Emphasis"/>
        </w:rPr>
        <w:t>a perverse incentive to nuclear escalation</w:t>
      </w:r>
      <w:r w:rsidRPr="0027395B">
        <w:t xml:space="preserve">. </w:t>
      </w:r>
    </w:p>
    <w:p w:rsidR="00ED18E5" w:rsidRPr="0027395B" w:rsidRDefault="00216579" w:rsidP="00ED18E5">
      <w:pPr>
        <w:pStyle w:val="Heading4"/>
      </w:pPr>
      <w:r>
        <w:t xml:space="preserve">Next, </w:t>
      </w:r>
      <w:r w:rsidR="00ED18E5" w:rsidRPr="0027395B">
        <w:t xml:space="preserve">Lack of effective space initiatives is ceding U.S. </w:t>
      </w:r>
      <w:r w:rsidR="00ED18E5">
        <w:t xml:space="preserve">space </w:t>
      </w:r>
      <w:r w:rsidR="00ED18E5" w:rsidRPr="0027395B">
        <w:t>leadership – revitalizing cooperation with China is key to get the US back in the game</w:t>
      </w:r>
      <w:r w:rsidR="00ED18E5">
        <w:t>.</w:t>
      </w:r>
    </w:p>
    <w:p w:rsidR="00ED18E5" w:rsidRPr="0027395B" w:rsidRDefault="00ED18E5" w:rsidP="00ED18E5">
      <w:pPr>
        <w:rPr>
          <w:sz w:val="16"/>
        </w:rPr>
      </w:pPr>
      <w:r w:rsidRPr="0027395B">
        <w:rPr>
          <w:rStyle w:val="StyleStyleBold12pt"/>
        </w:rPr>
        <w:t>Costa, 2/8/2016</w:t>
      </w:r>
      <w:r w:rsidRPr="0027395B">
        <w:rPr>
          <w:sz w:val="16"/>
        </w:rPr>
        <w:t xml:space="preserve"> Rebecca, Sociobiologist, University of California, Santa Barbara B.A., Social Sciences, “THE PRICE OF CHINA-PHOBIA MAY BE AMERICA'S LEADERSHIP IN SPACE” http://www.rebeccacosta.com/blog/the-price-of-china-phobia-may-be-americas-leadership-in-space-298.htm</w:t>
      </w:r>
    </w:p>
    <w:p w:rsidR="00ED18E5" w:rsidRPr="0027395B" w:rsidRDefault="00ED18E5" w:rsidP="00ED18E5">
      <w:pPr>
        <w:rPr>
          <w:rStyle w:val="StyleBoldUnderline"/>
        </w:rPr>
      </w:pPr>
      <w:r w:rsidRPr="0027395B">
        <w:rPr>
          <w:rStyle w:val="StyleBoldUnderline"/>
        </w:rPr>
        <w:t xml:space="preserve">Space is a </w:t>
      </w:r>
      <w:r w:rsidRPr="0027395B">
        <w:rPr>
          <w:rStyle w:val="Emphasis"/>
        </w:rPr>
        <w:t>great stage for diplomacy</w:t>
      </w:r>
      <w:r w:rsidRPr="0027395B">
        <w:rPr>
          <w:sz w:val="8"/>
        </w:rPr>
        <w:t xml:space="preserve">. </w:t>
      </w:r>
      <w:r w:rsidRPr="0027395B">
        <w:rPr>
          <w:rStyle w:val="StyleBoldUnderline"/>
        </w:rPr>
        <w:t>Yet, when it comes to cooperating with China</w:t>
      </w:r>
      <w:r w:rsidRPr="0027395B">
        <w:rPr>
          <w:sz w:val="8"/>
        </w:rPr>
        <w:t xml:space="preserve">'s space program, </w:t>
      </w:r>
      <w:r w:rsidRPr="0027395B">
        <w:rPr>
          <w:rStyle w:val="StyleBoldUnderline"/>
        </w:rPr>
        <w:t>the</w:t>
      </w:r>
      <w:r w:rsidRPr="0027395B">
        <w:rPr>
          <w:sz w:val="8"/>
        </w:rPr>
        <w:t xml:space="preserve"> </w:t>
      </w:r>
      <w:r w:rsidRPr="0027395B">
        <w:rPr>
          <w:rStyle w:val="Emphasis"/>
        </w:rPr>
        <w:t>U</w:t>
      </w:r>
      <w:r w:rsidRPr="0027395B">
        <w:rPr>
          <w:sz w:val="8"/>
        </w:rPr>
        <w:t xml:space="preserve">nited </w:t>
      </w:r>
      <w:r w:rsidRPr="0027395B">
        <w:rPr>
          <w:rStyle w:val="Emphasis"/>
        </w:rPr>
        <w:t>S</w:t>
      </w:r>
      <w:r w:rsidRPr="0027395B">
        <w:rPr>
          <w:sz w:val="8"/>
        </w:rPr>
        <w:t xml:space="preserve">tates </w:t>
      </w:r>
      <w:r w:rsidRPr="0027395B">
        <w:rPr>
          <w:rStyle w:val="StyleBoldUnderline"/>
        </w:rPr>
        <w:t xml:space="preserve">may have </w:t>
      </w:r>
      <w:r w:rsidRPr="0027395B">
        <w:rPr>
          <w:rStyle w:val="Emphasis"/>
        </w:rPr>
        <w:t>forgotten that lesson</w:t>
      </w:r>
      <w:r w:rsidRPr="0027395B">
        <w:rPr>
          <w:sz w:val="8"/>
        </w:rPr>
        <w:t xml:space="preserve">. This week, former NASA Commander of the International Space Station, Leroy Chiao, urged leaders in Washington DC to strongly consider the consequences of rebuking China's offer to collaborate in space. "We </w:t>
      </w:r>
      <w:r w:rsidRPr="0027395B">
        <w:rPr>
          <w:rStyle w:val="StyleBoldUnderline"/>
        </w:rPr>
        <w:t>Americans have taken for granted that we've been the leader</w:t>
      </w:r>
      <w:r w:rsidRPr="0027395B">
        <w:rPr>
          <w:sz w:val="8"/>
        </w:rPr>
        <w:t xml:space="preserve"> in human space flight. But it's been almost five years since we gave up the ability to launch astronauts into space ... It's much more constructive to engage (with China) than to isolate. If we don't </w:t>
      </w:r>
      <w:r w:rsidRPr="0027395B">
        <w:rPr>
          <w:rStyle w:val="Emphasis"/>
        </w:rPr>
        <w:t>we risk being left behind</w:t>
      </w:r>
      <w:r w:rsidRPr="0027395B">
        <w:rPr>
          <w:sz w:val="8"/>
        </w:rPr>
        <w:t xml:space="preserve">." Chiao makes a sobering point. While NASA grapples with changing administrations in Congress and the White House, off-hand budget cuts and shifting priorities, </w:t>
      </w:r>
      <w:r w:rsidRPr="0027395B">
        <w:rPr>
          <w:rStyle w:val="StyleBoldUnderline"/>
        </w:rPr>
        <w:t>China has been gaining ground</w:t>
      </w:r>
      <w:r w:rsidRPr="0027395B">
        <w:rPr>
          <w:sz w:val="8"/>
        </w:rPr>
        <w:t xml:space="preserve">. In 2003, the Chinese launched their first citizen into space. In 2008, the country conducted their first space walk. By 2013, they celebrated their longest space mission. And </w:t>
      </w:r>
      <w:r w:rsidRPr="0027395B">
        <w:rPr>
          <w:rStyle w:val="StyleBoldUnderline"/>
        </w:rPr>
        <w:t>recently, China announced that</w:t>
      </w:r>
      <w:r w:rsidRPr="0027395B">
        <w:rPr>
          <w:sz w:val="8"/>
        </w:rPr>
        <w:t xml:space="preserve"> within two years </w:t>
      </w:r>
      <w:r w:rsidRPr="0027395B">
        <w:rPr>
          <w:rStyle w:val="StyleBoldUnderline"/>
        </w:rPr>
        <w:t>they will begin building their own space station</w:t>
      </w:r>
      <w:r w:rsidRPr="0027395B">
        <w:rPr>
          <w:sz w:val="8"/>
        </w:rPr>
        <w:t xml:space="preserve"> - a station </w:t>
      </w:r>
      <w:r w:rsidRPr="0027395B">
        <w:rPr>
          <w:rStyle w:val="StyleBoldUnderline"/>
        </w:rPr>
        <w:t>scheduled to be fully operational by 2022. Which,</w:t>
      </w:r>
      <w:r w:rsidRPr="0027395B">
        <w:rPr>
          <w:sz w:val="8"/>
        </w:rPr>
        <w:t xml:space="preserve"> incidentally, </w:t>
      </w:r>
      <w:r w:rsidRPr="0027395B">
        <w:rPr>
          <w:rStyle w:val="StyleBoldUnderline"/>
        </w:rPr>
        <w:t>is</w:t>
      </w:r>
      <w:r w:rsidRPr="0027395B">
        <w:rPr>
          <w:sz w:val="8"/>
        </w:rPr>
        <w:t xml:space="preserve"> about </w:t>
      </w:r>
      <w:r w:rsidRPr="0027395B">
        <w:rPr>
          <w:rStyle w:val="StyleBoldUnderline"/>
        </w:rPr>
        <w:t xml:space="preserve">the time the current International Space Station will reach the end of its life, potentially setting China up to have </w:t>
      </w:r>
      <w:r w:rsidRPr="0027395B">
        <w:rPr>
          <w:rStyle w:val="Emphasis"/>
        </w:rPr>
        <w:t>the only permanent presence in space</w:t>
      </w:r>
      <w:r w:rsidRPr="0027395B">
        <w:rPr>
          <w:rStyle w:val="StyleBoldUnderline"/>
        </w:rPr>
        <w:t xml:space="preserve">. </w:t>
      </w:r>
      <w:r w:rsidRPr="0027395B">
        <w:rPr>
          <w:sz w:val="8"/>
        </w:rPr>
        <w:t xml:space="preserve">All of which begs the question: if the U. S. is in danger of losing its leadership in space, why not collaborate? It worked before ... </w:t>
      </w:r>
      <w:r w:rsidRPr="0027395B">
        <w:rPr>
          <w:rStyle w:val="StyleBoldUnderline"/>
        </w:rPr>
        <w:t>In 1957, when Cold War tensions were escalating between the U.S. and Soviet Union</w:t>
      </w:r>
      <w:r w:rsidRPr="0027395B">
        <w:rPr>
          <w:sz w:val="8"/>
        </w:rPr>
        <w:t xml:space="preserve">, President </w:t>
      </w:r>
      <w:r w:rsidRPr="0027395B">
        <w:rPr>
          <w:rStyle w:val="StyleBoldUnderline"/>
        </w:rPr>
        <w:t>Eisenhower faced a similar dilemma. News that the Soviets launched Sputnik sent shockwaves of paranoia</w:t>
      </w:r>
      <w:r w:rsidRPr="0027395B">
        <w:rPr>
          <w:sz w:val="8"/>
        </w:rPr>
        <w:t xml:space="preserve"> throughout America. The same rocket technology that catapulted Sputnik far above the Earth's atmosphere was also capable of launching a nuclear warhead at the U.S. within minutes. Thankfully, Eisenhower didn't recoil from the Soviet show of power. Instead, </w:t>
      </w:r>
      <w:r w:rsidRPr="0027395B">
        <w:rPr>
          <w:rStyle w:val="StyleBoldUnderline"/>
        </w:rPr>
        <w:t>Eisenhower began sending letters to then Prime Minister Khrushchev</w:t>
      </w:r>
      <w:r w:rsidRPr="0027395B">
        <w:rPr>
          <w:sz w:val="8"/>
        </w:rPr>
        <w:t xml:space="preserve">, </w:t>
      </w:r>
      <w:r w:rsidRPr="0027395B">
        <w:rPr>
          <w:rStyle w:val="StyleBoldUnderline"/>
        </w:rPr>
        <w:t>suggesting the two</w:t>
      </w:r>
      <w:r w:rsidRPr="0027395B">
        <w:rPr>
          <w:sz w:val="8"/>
        </w:rPr>
        <w:t xml:space="preserve"> countries "</w:t>
      </w:r>
      <w:r w:rsidRPr="0027395B">
        <w:rPr>
          <w:rStyle w:val="Emphasis"/>
        </w:rPr>
        <w:t>work together</w:t>
      </w:r>
      <w:r w:rsidRPr="0027395B">
        <w:rPr>
          <w:rStyle w:val="StyleBoldUnderline"/>
        </w:rPr>
        <w:t xml:space="preserve"> to secure outer space for peaceful purposes</w:t>
      </w:r>
      <w:r w:rsidRPr="0027395B">
        <w:rPr>
          <w:sz w:val="8"/>
        </w:rPr>
        <w:t xml:space="preserve">." But </w:t>
      </w:r>
      <w:r w:rsidRPr="0027395B">
        <w:rPr>
          <w:rStyle w:val="StyleBoldUnderline"/>
        </w:rPr>
        <w:t>Khrushchev fired back, demanding the U.S remove nuclear weapons</w:t>
      </w:r>
      <w:r w:rsidRPr="0027395B">
        <w:rPr>
          <w:sz w:val="8"/>
        </w:rPr>
        <w:t xml:space="preserve"> from Turkey as a precondition for cooperation. And </w:t>
      </w:r>
      <w:r w:rsidRPr="0027395B">
        <w:rPr>
          <w:rStyle w:val="StyleBoldUnderline"/>
        </w:rPr>
        <w:t xml:space="preserve">this marked the beginning of </w:t>
      </w:r>
      <w:r w:rsidRPr="0027395B">
        <w:rPr>
          <w:rStyle w:val="Emphasis"/>
        </w:rPr>
        <w:t>connecting diplomacy on Earth to space collaboration</w:t>
      </w:r>
      <w:r w:rsidRPr="0027395B">
        <w:rPr>
          <w:rStyle w:val="StyleBoldUnderline"/>
        </w:rPr>
        <w:t xml:space="preserve">. Sensing space exploration would </w:t>
      </w:r>
      <w:r w:rsidRPr="0027395B">
        <w:rPr>
          <w:rStyle w:val="Emphasis"/>
        </w:rPr>
        <w:t>play a vital role in preserving future peace</w:t>
      </w:r>
      <w:r w:rsidRPr="0027395B">
        <w:rPr>
          <w:sz w:val="8"/>
        </w:rPr>
        <w:t xml:space="preserve">; the U.N. convened the United Nations Committee on the Peaceful Uses of Outer Space - which both the U.S. and the Soviet Union quickly joined. </w:t>
      </w:r>
      <w:r w:rsidRPr="0027395B">
        <w:rPr>
          <w:rStyle w:val="StyleBoldUnderline"/>
        </w:rPr>
        <w:t xml:space="preserve">The 1958 Space Act, permitting U.S. scientists to collaborate and share information with Soviet scientists without fear of laws </w:t>
      </w:r>
      <w:r w:rsidRPr="0027395B">
        <w:rPr>
          <w:sz w:val="8"/>
        </w:rPr>
        <w:t xml:space="preserve">governing espionage and treason, also facilitated open dialogue between experts. In truth, Soviet and U.S. scientists have maintained back-channel communications for over fifty years regardless of political tensions – from the U-2 incident, Cuban Missile Crisis and Vietnam War, to President Reagan's characterization of the Soviet Union as the "Evil Empire" and more recently conflicts in Afghanistan, Syria and Ukraine – scientists have proven they can and do remain agnostic. </w:t>
      </w:r>
      <w:r w:rsidRPr="0027395B">
        <w:rPr>
          <w:rStyle w:val="StyleBoldUnderline"/>
        </w:rPr>
        <w:t>Though political tensions with China come nowhere close</w:t>
      </w:r>
      <w:r w:rsidRPr="0027395B">
        <w:rPr>
          <w:sz w:val="8"/>
        </w:rPr>
        <w:t xml:space="preserve"> to those during the Cold War era, </w:t>
      </w:r>
      <w:r w:rsidRPr="0027395B">
        <w:rPr>
          <w:rStyle w:val="StyleBoldUnderline"/>
        </w:rPr>
        <w:t>leaders</w:t>
      </w:r>
      <w:r w:rsidRPr="0027395B">
        <w:rPr>
          <w:sz w:val="8"/>
        </w:rPr>
        <w:t xml:space="preserve"> heedlessly </w:t>
      </w:r>
      <w:r w:rsidRPr="0027395B">
        <w:rPr>
          <w:rStyle w:val="StyleBoldUnderline"/>
        </w:rPr>
        <w:t>dismiss the opportunity to work together</w:t>
      </w:r>
      <w:r w:rsidRPr="0027395B">
        <w:rPr>
          <w:sz w:val="8"/>
        </w:rPr>
        <w:t xml:space="preserve">. In 2011, Republican Frank Wolf (R-VA) —chair of the House spending committee which oversees NASA— inserted a clause into the federal spending bill prohibiting develop, design, plan, promulgate, implement or execute a bilateral policy, program, funds from being used "to order, or contract of any kind to participate, collaborate, or coordinate bilaterally in any way with China or any Chinese-owned company." The bill was so anti-Chinese it went so far as to bar Chinese journalists from attending the launch of Endeavor's final mission. "We don't want to give them the opportunity to take advantage of our technology, and we have nothing to gain from dealing with them," Wolf told Science Magazine. "And frankly, it boils down to a moral issue... Would you have a bilateral program with Stalin?" Wolf's paranoia continued, "China is spying against us.... They are stealing technology from every major U.S. company. They have taken technology from NASA, and they have hit the NSF computers. ... You name the company, and the Chinese are trying to get its secrets." Regrettably, the Congressman's sentiment and 2011 bill had an anti-Chinese ripple effect. In 2012, The U.S.-China Economic and Security Review Commission prepared an extensive report warning against China's view of international space travel. And in 2015, a report by UCSD's Institute on Global Conflict and Cooperation, argued that "China's efforts to use its space program to transform itself into a military, economic, and technological power may come at the expense of U.S. leadership and has serious implications for U.S. interests." Sounds eerily similar to opponents who vigorously fought Eisenhower's efforts to partner with the Soviet Union. And what do the Chinese think of the U.S reaction? According to Wang Jin, a spokesman for the Ministry of Defense there is no rational reason for fear, "The Chinese government has always advocated the peaceful use of outer space - it opposes space weaponization and an arms race in outer space." To prove their intentions, the Chinese government invited former International Space Station Commander, Chiao, to visit their Astronaut Center and speak openly with Chinese astronauts – who – according to Chiao – were conducting scientific work very similar to astronauts in the U.S. He saw no evidence to support Wolf and other leader's accusations. </w:t>
      </w:r>
      <w:r w:rsidRPr="0027395B">
        <w:rPr>
          <w:rStyle w:val="StyleBoldUnderline"/>
        </w:rPr>
        <w:t>If there's no real evidence that working with China would be any less advantageous than collaborating with the Soviet Union, then we are left with only one possibility: irrational fear. China-phobia</w:t>
      </w:r>
      <w:r w:rsidRPr="0027395B">
        <w:rPr>
          <w:sz w:val="8"/>
        </w:rPr>
        <w:t xml:space="preserve">. And the regrettable possibility that China-phobia may continue to drive public policy, </w:t>
      </w:r>
      <w:r w:rsidRPr="0027395B">
        <w:rPr>
          <w:rStyle w:val="Emphasis"/>
        </w:rPr>
        <w:t xml:space="preserve">costing America their leadership in space. </w:t>
      </w:r>
      <w:r w:rsidRPr="0027395B">
        <w:rPr>
          <w:sz w:val="8"/>
        </w:rPr>
        <w:t xml:space="preserve">So what it would take for diplomacy to surmount fear? </w:t>
      </w:r>
      <w:r w:rsidRPr="0027395B">
        <w:rPr>
          <w:rStyle w:val="StyleBoldUnderline"/>
        </w:rPr>
        <w:t>For cooperation to supplant competition</w:t>
      </w:r>
      <w:r w:rsidRPr="0027395B">
        <w:rPr>
          <w:sz w:val="8"/>
        </w:rPr>
        <w:t xml:space="preserve">? John Logsdon, of the Space Policy Institute in Washington, D.C. says that like other policies based on irrational fear, </w:t>
      </w:r>
      <w:r w:rsidRPr="0027395B">
        <w:rPr>
          <w:rStyle w:val="StyleBoldUnderline"/>
        </w:rPr>
        <w:t xml:space="preserve">it all starts at the </w:t>
      </w:r>
      <w:r w:rsidRPr="0027395B">
        <w:rPr>
          <w:rStyle w:val="StyleBoldUnderline"/>
        </w:rPr>
        <w:lastRenderedPageBreak/>
        <w:t>top, "The first step is the White House</w:t>
      </w:r>
      <w:r w:rsidRPr="0027395B">
        <w:rPr>
          <w:sz w:val="8"/>
        </w:rPr>
        <w:t xml:space="preserve"> </w:t>
      </w:r>
      <w:r w:rsidRPr="0027395B">
        <w:rPr>
          <w:rStyle w:val="StyleBoldUnderline"/>
        </w:rPr>
        <w:t>working</w:t>
      </w:r>
      <w:r w:rsidRPr="0027395B">
        <w:rPr>
          <w:sz w:val="8"/>
        </w:rPr>
        <w:t xml:space="preserve"> with congressional leadership </w:t>
      </w:r>
      <w:r w:rsidRPr="0027395B">
        <w:rPr>
          <w:rStyle w:val="StyleBoldUnderline"/>
        </w:rPr>
        <w:t xml:space="preserve">to get current, unwise </w:t>
      </w:r>
      <w:r w:rsidRPr="0027395B">
        <w:rPr>
          <w:rStyle w:val="Emphasis"/>
        </w:rPr>
        <w:t>restrictions on such cooperation revoked</w:t>
      </w:r>
      <w:r w:rsidRPr="0027395B">
        <w:rPr>
          <w:sz w:val="8"/>
        </w:rPr>
        <w:t xml:space="preserve">." Commander Chiao couldn't agree more. According to Chiao, </w:t>
      </w:r>
      <w:r w:rsidRPr="0027395B">
        <w:rPr>
          <w:rStyle w:val="StyleBoldUnderline"/>
        </w:rPr>
        <w:t xml:space="preserve">it's not too late to draw upon the hard-learned lessons of the Cold War. "It makes all the sense in the world for the United States to lead an international effort... if we can bring in all the international partners we currently have, plus newcomers like China, </w:t>
      </w:r>
      <w:r w:rsidRPr="0027395B">
        <w:rPr>
          <w:rStyle w:val="Emphasis"/>
        </w:rPr>
        <w:t>then we would retain our leadership position</w:t>
      </w:r>
      <w:r w:rsidRPr="0027395B">
        <w:rPr>
          <w:rStyle w:val="StyleBoldUnderline"/>
        </w:rPr>
        <w:t>."</w:t>
      </w:r>
    </w:p>
    <w:p w:rsidR="00ED18E5" w:rsidRPr="0027395B" w:rsidRDefault="00216579" w:rsidP="00ED18E5">
      <w:pPr>
        <w:pStyle w:val="Heading4"/>
      </w:pPr>
      <w:r>
        <w:t xml:space="preserve">And, </w:t>
      </w:r>
      <w:r w:rsidR="00ED18E5">
        <w:t>U.S.-China space cooperation will further scientific diplomacy necessary to resolve a host of global issues, including climate change.</w:t>
      </w:r>
    </w:p>
    <w:p w:rsidR="00ED18E5" w:rsidRPr="0027395B" w:rsidRDefault="00ED18E5" w:rsidP="00ED18E5">
      <w:r w:rsidRPr="0027395B">
        <w:t xml:space="preserve">Gregory </w:t>
      </w:r>
      <w:r w:rsidRPr="0027395B">
        <w:rPr>
          <w:rStyle w:val="StyleStyleBold12pt"/>
        </w:rPr>
        <w:t>KULACKI 11</w:t>
      </w:r>
      <w:r w:rsidRPr="0027395B">
        <w:rPr>
          <w:rFonts w:eastAsiaTheme="majorEastAsia" w:cstheme="majorBidi"/>
          <w:iCs/>
        </w:rPr>
        <w:t xml:space="preserve">, senior analyst and the China Project manager for the Union of Concerned Scientists [“US and China need contact, not cold war”, </w:t>
      </w:r>
      <w:r w:rsidRPr="0027395B">
        <w:rPr>
          <w:rFonts w:eastAsiaTheme="majorEastAsia" w:cstheme="majorBidi"/>
          <w:i/>
          <w:iCs/>
        </w:rPr>
        <w:t xml:space="preserve">Nature, </w:t>
      </w:r>
      <w:r w:rsidRPr="0027395B">
        <w:rPr>
          <w:rFonts w:eastAsiaTheme="majorEastAsia" w:cstheme="majorBidi"/>
          <w:iCs/>
        </w:rPr>
        <w:t>June 23, 2011, http://www.ucsusa.org/sites/default/files/legacy/assets/documents/nwgs/Kulacki_US-China-coop_Nature_6-23-11.pdf]</w:t>
      </w:r>
      <w:r w:rsidRPr="0027395B">
        <w:t xml:space="preserve"> </w:t>
      </w:r>
    </w:p>
    <w:p w:rsidR="00ED18E5" w:rsidRPr="0027395B" w:rsidRDefault="00ED18E5" w:rsidP="00ED18E5">
      <w:pPr>
        <w:rPr>
          <w:sz w:val="16"/>
        </w:rPr>
      </w:pPr>
      <w:r w:rsidRPr="0027395B">
        <w:rPr>
          <w:rStyle w:val="StyleBoldUnderline"/>
        </w:rPr>
        <w:t>Some see a moral argument behind the bans on US–China collaboration, arguing that China’s human-rights record necessitates a certain distance</w:t>
      </w:r>
      <w:r w:rsidRPr="0027395B">
        <w:rPr>
          <w:sz w:val="16"/>
        </w:rPr>
        <w:t xml:space="preserve">. Wolf is one such person. He challenged Holdren to justify cooperation with a regime still guilty of the same human-rights abuses that precipitated the Tiananmen sanctions. </w:t>
      </w:r>
      <w:r w:rsidRPr="0027395B">
        <w:rPr>
          <w:rStyle w:val="StyleBoldUnderline"/>
        </w:rPr>
        <w:t xml:space="preserve">Holdren explained that the administration’s pursuit of scientific and technological cooperation was not an endorsement of the Chinese government or a reward for good behaviour, but was necessary to address complicated threats to US interests, </w:t>
      </w:r>
      <w:r w:rsidRPr="0027395B">
        <w:rPr>
          <w:rStyle w:val="Emphasis"/>
        </w:rPr>
        <w:t>including climate change, nuclear terrorism and space debris</w:t>
      </w:r>
      <w:r w:rsidRPr="0027395B">
        <w:rPr>
          <w:rStyle w:val="StyleBoldUnderline"/>
        </w:rPr>
        <w:t xml:space="preserve">. These are problems that </w:t>
      </w:r>
      <w:r w:rsidRPr="0027395B">
        <w:rPr>
          <w:rStyle w:val="Emphasis"/>
        </w:rPr>
        <w:t>require international solutions</w:t>
      </w:r>
      <w:r w:rsidRPr="0027395B">
        <w:rPr>
          <w:rStyle w:val="StyleBoldUnderline"/>
        </w:rPr>
        <w:t xml:space="preserve">, and if China fails to address them it will harm the US public. Scientific diplomacy has long </w:t>
      </w:r>
      <w:r w:rsidRPr="0027395B">
        <w:rPr>
          <w:rStyle w:val="Emphasis"/>
        </w:rPr>
        <w:t>brought together</w:t>
      </w:r>
      <w:r w:rsidRPr="0027395B">
        <w:rPr>
          <w:rStyle w:val="StyleBoldUnderline"/>
        </w:rPr>
        <w:t xml:space="preserve"> individuals interested in solving problems, who share a common language and methodology that helps them to overlook national and cultural differences</w:t>
      </w:r>
      <w:r w:rsidRPr="0027395B">
        <w:rPr>
          <w:sz w:val="16"/>
        </w:rPr>
        <w:t xml:space="preserve">. Of course, scientists are not immune to economic interests, bureaucratic entanglements and political passions, but my personal and professional experience suggests that they are able to set them aside more easily than politicians, diplomats or soldiers. </w:t>
      </w:r>
      <w:r w:rsidRPr="0027395B">
        <w:rPr>
          <w:rStyle w:val="StyleBoldUnderline"/>
        </w:rPr>
        <w:t>The Union of Concerned Scientists has more than two decades of experience working with scientists from across the world on public-policy issues that require international scientific and technical cooperation, notably: the pursuit of nuclear disarmament; nuclear-power safety and security; and security in outer space.</w:t>
      </w:r>
      <w:r w:rsidRPr="0027395B">
        <w:rPr>
          <w:sz w:val="16"/>
        </w:rPr>
        <w:t xml:space="preserve"> More than 100 Chinese scientists and engineers have participated in our annual Summer Symposiums on Science and World Affairs, and many have gone on to hold important positions in Chinese institutes. The China Project that I manage for the union has used these relationships to expand dialogue and pursue joint research on the contentious security issues that have long divided Chinese and US scientists. In the process, we have established relationships with China’s defence-science community that our counterparts in government cannot. </w:t>
      </w:r>
      <w:r w:rsidRPr="0027395B">
        <w:rPr>
          <w:rStyle w:val="StyleBoldUnderline"/>
        </w:rPr>
        <w:t xml:space="preserve">We have used these relationships to ease Chinese anxieties about US missile defences, US discussions of developing new nuclear weapons, and the Pentagon’s </w:t>
      </w:r>
      <w:r w:rsidRPr="0027395B">
        <w:rPr>
          <w:rStyle w:val="Emphasis"/>
        </w:rPr>
        <w:t>overblown rhetoric about ‘space control’</w:t>
      </w:r>
      <w:r w:rsidRPr="0027395B">
        <w:rPr>
          <w:sz w:val="16"/>
        </w:rPr>
        <w:t xml:space="preserve">. We are starting discussions aimed at helping Chinese scientists to make decisions that reduce the risks of nuclear power. Scientists with access to good support networks and information can make a positive difference to government policies, or at least try to. The Union of Concerned Scientists has learned that the January 2007 anti-satellite test was approved in part thanks to distorted representations of data on space debris provided by the Chinese military. We watched with admiration as our Chinese research colleagues risked their careers to provide their government with more reliable information. </w:t>
      </w:r>
      <w:r w:rsidRPr="0027395B">
        <w:rPr>
          <w:rStyle w:val="StyleBoldUnderline"/>
        </w:rPr>
        <w:t>US scientific and technological cooperation</w:t>
      </w:r>
      <w:r w:rsidRPr="0027395B">
        <w:rPr>
          <w:sz w:val="16"/>
        </w:rPr>
        <w:t xml:space="preserve"> is unlikely to reform China’s oppressive political system. But experience shows that it </w:t>
      </w:r>
      <w:r w:rsidRPr="0027395B">
        <w:rPr>
          <w:rStyle w:val="StyleBoldUnderline"/>
        </w:rPr>
        <w:t xml:space="preserve">can contribute to mitigating some of the dangers to US citizens. It can also foster communication and understanding, setting the </w:t>
      </w:r>
      <w:r w:rsidRPr="0027395B">
        <w:rPr>
          <w:rStyle w:val="StyleBoldUnderline"/>
        </w:rPr>
        <w:lastRenderedPageBreak/>
        <w:t>stage for cooperation on issues that require international solutions.</w:t>
      </w:r>
      <w:r w:rsidRPr="0027395B">
        <w:rPr>
          <w:sz w:val="16"/>
        </w:rPr>
        <w:t xml:space="preserve"> Wolf is to be commended for his support for human rights, and congressional concerns about US–China rivalry are understandable. But </w:t>
      </w:r>
      <w:r w:rsidRPr="0027395B">
        <w:rPr>
          <w:rStyle w:val="StyleBoldUnderline"/>
        </w:rPr>
        <w:t xml:space="preserve">President Obama’s decision to use scientific cooperation as an </w:t>
      </w:r>
      <w:r w:rsidRPr="0027395B">
        <w:rPr>
          <w:rStyle w:val="Emphasis"/>
        </w:rPr>
        <w:t>instrument of diplomacy</w:t>
      </w:r>
      <w:r w:rsidRPr="0027395B">
        <w:rPr>
          <w:rStyle w:val="StyleBoldUnderline"/>
        </w:rPr>
        <w:t xml:space="preserve"> is not only his constitutional prerogative, it is </w:t>
      </w:r>
      <w:r w:rsidRPr="0027395B">
        <w:rPr>
          <w:rStyle w:val="Emphasis"/>
        </w:rPr>
        <w:t>the best way to advance US interests</w:t>
      </w:r>
      <w:r w:rsidRPr="0027395B">
        <w:rPr>
          <w:sz w:val="16"/>
        </w:rPr>
        <w:t xml:space="preserve">. The two joint statements and </w:t>
      </w:r>
      <w:r w:rsidRPr="0027395B">
        <w:rPr>
          <w:rStyle w:val="StyleBoldUnderline"/>
        </w:rPr>
        <w:t>the efforts of NASA and the OSTP are hopeful signs that</w:t>
      </w:r>
      <w:r w:rsidRPr="0027395B">
        <w:rPr>
          <w:sz w:val="16"/>
        </w:rPr>
        <w:t xml:space="preserve"> the </w:t>
      </w:r>
      <w:r w:rsidRPr="0027395B">
        <w:rPr>
          <w:rStyle w:val="StyleBoldUnderline"/>
        </w:rPr>
        <w:t>Obama</w:t>
      </w:r>
      <w:r w:rsidRPr="0027395B">
        <w:rPr>
          <w:sz w:val="16"/>
        </w:rPr>
        <w:t xml:space="preserve"> administration </w:t>
      </w:r>
      <w:r w:rsidRPr="0027395B">
        <w:rPr>
          <w:rStyle w:val="StyleBoldUnderline"/>
        </w:rPr>
        <w:t>is pursuing a healthy approach to collaboration</w:t>
      </w:r>
      <w:r w:rsidRPr="0027395B">
        <w:rPr>
          <w:sz w:val="16"/>
        </w:rPr>
        <w:t>. Gaining congressional support for such efforts requires a broader awareness of the constructive role that scientists can have in international relations.</w:t>
      </w:r>
    </w:p>
    <w:p w:rsidR="00ED18E5" w:rsidRDefault="00216579" w:rsidP="00ED18E5">
      <w:pPr>
        <w:pStyle w:val="Heading4"/>
      </w:pPr>
      <w:r>
        <w:t xml:space="preserve">And, </w:t>
      </w:r>
      <w:r w:rsidR="00ED18E5">
        <w:t>Climate change causes extinction---triggers tipping points and positive feedbacks which make the planet uninhabitable</w:t>
      </w:r>
    </w:p>
    <w:p w:rsidR="00ED18E5" w:rsidRDefault="00ED18E5" w:rsidP="00ED18E5">
      <w:r>
        <w:t xml:space="preserve">Naomi </w:t>
      </w:r>
      <w:r w:rsidRPr="00716611">
        <w:rPr>
          <w:rStyle w:val="StyleStyleBold12pt"/>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rsidR="00ED18E5" w:rsidRPr="00E14FF7" w:rsidRDefault="00ED18E5" w:rsidP="00ED18E5">
      <w:pPr>
        <w:rPr>
          <w:sz w:val="16"/>
        </w:rPr>
      </w:pPr>
      <w:r w:rsidRPr="0027395B">
        <w:rPr>
          <w:sz w:val="16"/>
        </w:rPr>
        <w:t>In a 2012 report, the World Bank laid out the gamble implied by that target. “</w:t>
      </w:r>
      <w:r w:rsidRPr="0027395B">
        <w:rPr>
          <w:rStyle w:val="StyleBoldUnderline"/>
        </w:rPr>
        <w:t xml:space="preserve">As global warming approaches and exceeds 2-degrees Celsius, there is a risk of triggering </w:t>
      </w:r>
      <w:r w:rsidRPr="0027395B">
        <w:rPr>
          <w:rStyle w:val="Emphasis"/>
        </w:rPr>
        <w:t>nonlinear tipping elements</w:t>
      </w:r>
      <w:r w:rsidRPr="0027395B">
        <w:rPr>
          <w:sz w:val="16"/>
        </w:rPr>
        <w:t xml:space="preserve">. </w:t>
      </w:r>
      <w:r w:rsidRPr="0027395B">
        <w:rPr>
          <w:rStyle w:val="StyleBoldUnderline"/>
        </w:rPr>
        <w:t>Examples include</w:t>
      </w:r>
      <w:r w:rsidRPr="0027395B">
        <w:rPr>
          <w:sz w:val="16"/>
        </w:rPr>
        <w:t xml:space="preserve"> the disintegration of the West Antarctic ice sheet leading to more rapid sea-level rise, or </w:t>
      </w:r>
      <w:r w:rsidRPr="0027395B">
        <w:rPr>
          <w:rStyle w:val="StyleBoldUnderline"/>
        </w:rPr>
        <w:t>large-scale Amazon dieback drastically affecting ecosystems, rivers, agriculture, energy production, and livelihoods</w:t>
      </w:r>
      <w:r w:rsidRPr="0027395B">
        <w:rPr>
          <w:sz w:val="16"/>
        </w:rPr>
        <w:t>. This would further add to 21</w:t>
      </w:r>
      <w:r w:rsidRPr="0027395B">
        <w:rPr>
          <w:sz w:val="16"/>
          <w:vertAlign w:val="superscript"/>
        </w:rPr>
        <w:t>st</w:t>
      </w:r>
      <w:r w:rsidRPr="0027395B">
        <w:rPr>
          <w:sz w:val="16"/>
        </w:rPr>
        <w:t>-century global warming and impact entire continents.” In other words, once we allow temperatures to climb past a certain point, where the mercury stops is not in our control.</w:t>
      </w:r>
      <w:r w:rsidRPr="0027395B">
        <w:rPr>
          <w:sz w:val="12"/>
        </w:rPr>
        <w:t>¶</w:t>
      </w:r>
      <w:r w:rsidRPr="0027395B">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27395B">
        <w:rPr>
          <w:rStyle w:val="StyleBoldUnderline"/>
        </w:rPr>
        <w:t>we’re on track to a 4-C warmer world</w:t>
      </w:r>
      <w:r w:rsidRPr="0027395B">
        <w:rPr>
          <w:sz w:val="16"/>
        </w:rPr>
        <w:t xml:space="preserve"> [by century’s end] </w:t>
      </w:r>
      <w:r w:rsidRPr="0027395B">
        <w:rPr>
          <w:rStyle w:val="StyleBoldUnderline"/>
        </w:rPr>
        <w:t xml:space="preserve">marked by </w:t>
      </w:r>
      <w:r w:rsidRPr="0027395B">
        <w:rPr>
          <w:rStyle w:val="Emphasis"/>
        </w:rPr>
        <w:t>extreme heat waves</w:t>
      </w:r>
      <w:r w:rsidRPr="0027395B">
        <w:rPr>
          <w:rStyle w:val="StyleBoldUnderline"/>
        </w:rPr>
        <w:t xml:space="preserve">, </w:t>
      </w:r>
      <w:r w:rsidRPr="0027395B">
        <w:rPr>
          <w:rStyle w:val="Emphasis"/>
        </w:rPr>
        <w:t>declining global food stocks</w:t>
      </w:r>
      <w:r w:rsidRPr="0027395B">
        <w:rPr>
          <w:rStyle w:val="StyleBoldUnderline"/>
        </w:rPr>
        <w:t xml:space="preserve">, </w:t>
      </w:r>
      <w:r w:rsidRPr="0027395B">
        <w:rPr>
          <w:rStyle w:val="Emphasis"/>
        </w:rPr>
        <w:t>loss of ecosystems</w:t>
      </w:r>
      <w:r w:rsidRPr="0027395B">
        <w:rPr>
          <w:rStyle w:val="StyleBoldUnderline"/>
        </w:rPr>
        <w:t xml:space="preserve"> and biodiversity, and </w:t>
      </w:r>
      <w:r w:rsidRPr="0027395B">
        <w:rPr>
          <w:rStyle w:val="Emphasis"/>
        </w:rPr>
        <w:t>life-threatening sea level rise</w:t>
      </w:r>
      <w:r w:rsidRPr="0027395B">
        <w:rPr>
          <w:sz w:val="16"/>
        </w:rPr>
        <w:t>.” And the report cautioned that, “</w:t>
      </w:r>
      <w:r w:rsidRPr="0027395B">
        <w:rPr>
          <w:rStyle w:val="StyleBoldUnderline"/>
        </w:rPr>
        <w:t xml:space="preserve">there is also </w:t>
      </w:r>
      <w:r w:rsidRPr="0027395B">
        <w:rPr>
          <w:rStyle w:val="Emphasis"/>
        </w:rPr>
        <w:t>no certainty that adaptation to a 4-C world is possible</w:t>
      </w:r>
      <w:r w:rsidRPr="0027395B">
        <w:rPr>
          <w:sz w:val="16"/>
        </w:rPr>
        <w:t xml:space="preserve">.” Kevin Anderson, former director (now deputy director) of the Tyndall Centre for Climate Change, which has quickly established itself as one of the U.K’s premier climate research institutions, is even blunter; he says </w:t>
      </w:r>
      <w:r w:rsidRPr="0027395B">
        <w:rPr>
          <w:rStyle w:val="StyleBoldUnderline"/>
        </w:rPr>
        <w:t>4 degrees Celsius warming</w:t>
      </w:r>
      <w:r w:rsidRPr="0027395B">
        <w:rPr>
          <w:sz w:val="16"/>
        </w:rPr>
        <w:t>—7.2 degrees Fahrenheit—</w:t>
      </w:r>
      <w:r w:rsidRPr="0027395B">
        <w:rPr>
          <w:rStyle w:val="StyleBoldUnderline"/>
        </w:rPr>
        <w:t>is “incompatible with an organized, equitable, and civilized global community</w:t>
      </w:r>
      <w:r w:rsidRPr="0027395B">
        <w:rPr>
          <w:sz w:val="16"/>
        </w:rPr>
        <w:t>.”</w:t>
      </w:r>
      <w:r w:rsidRPr="0027395B">
        <w:rPr>
          <w:sz w:val="12"/>
        </w:rPr>
        <w:t>¶</w:t>
      </w:r>
      <w:r w:rsidRPr="0027395B">
        <w:rPr>
          <w:sz w:val="16"/>
        </w:rPr>
        <w:t xml:space="preserve"> We don’t know exactly what a 4 degree Celsius world would look like, but even the best-case scenario is likely to be calamitous. </w:t>
      </w:r>
      <w:r w:rsidRPr="0027395B">
        <w:rPr>
          <w:rStyle w:val="StyleBoldUnderline"/>
        </w:rPr>
        <w:t>Four degrees of warming could raise global sea levels by 1 or possibly even 2 meters by 2100</w:t>
      </w:r>
      <w:r w:rsidRPr="0027395B">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27395B">
        <w:rPr>
          <w:sz w:val="12"/>
        </w:rPr>
        <w:t>¶</w:t>
      </w:r>
      <w:r w:rsidRPr="0027395B">
        <w:rPr>
          <w:sz w:val="16"/>
        </w:rPr>
        <w:t xml:space="preserve"> Meanwhile, </w:t>
      </w:r>
      <w:r w:rsidRPr="0027395B">
        <w:rPr>
          <w:rStyle w:val="StyleBoldUnderline"/>
        </w:rPr>
        <w:t>brutal heat waves that can kill tens of thousands of people</w:t>
      </w:r>
      <w:r w:rsidRPr="0027395B">
        <w:rPr>
          <w:sz w:val="16"/>
        </w:rPr>
        <w:t xml:space="preserve">, even in wealthy countries, </w:t>
      </w:r>
      <w:r w:rsidRPr="0027395B">
        <w:rPr>
          <w:rStyle w:val="StyleBoldUnderline"/>
        </w:rPr>
        <w:t>would become entirely unremarkable summer events on every continent but Antarctica</w:t>
      </w:r>
      <w:r w:rsidRPr="0027395B">
        <w:rPr>
          <w:sz w:val="16"/>
        </w:rPr>
        <w:t xml:space="preserve">. </w:t>
      </w:r>
      <w:r w:rsidRPr="0027395B">
        <w:rPr>
          <w:rStyle w:val="StyleBoldUnderline"/>
        </w:rPr>
        <w:t xml:space="preserve">The heat would also cause staple crops to suffer </w:t>
      </w:r>
      <w:r w:rsidRPr="0027395B">
        <w:rPr>
          <w:rStyle w:val="Emphasis"/>
        </w:rPr>
        <w:t>dramatic yield losses</w:t>
      </w:r>
      <w:r w:rsidRPr="0027395B">
        <w:rPr>
          <w:rStyle w:val="StyleBoldUnderline"/>
        </w:rPr>
        <w:t xml:space="preserve"> across the globe</w:t>
      </w:r>
      <w:r w:rsidRPr="0027395B">
        <w:rPr>
          <w:sz w:val="16"/>
        </w:rPr>
        <w:t xml:space="preserve"> (it is possible that Indian wheat and U.S. could plummet by as much as 60 percent), this at a time </w:t>
      </w:r>
      <w:r w:rsidRPr="0027395B">
        <w:rPr>
          <w:rStyle w:val="StyleBoldUnderline"/>
        </w:rPr>
        <w:t>when demand will be surging due to population growth and a growing demand for meat</w:t>
      </w:r>
      <w:r w:rsidRPr="0027395B">
        <w:rPr>
          <w:sz w:val="16"/>
        </w:rPr>
        <w:t xml:space="preserve">. And since crops will be facing not just heat stress but also extreme events such as wide-ranging droughts, flooding, or pest outbreaks, the </w:t>
      </w:r>
      <w:r w:rsidRPr="0027395B">
        <w:rPr>
          <w:rStyle w:val="StyleBoldUnderline"/>
        </w:rPr>
        <w:t>losses could easily turn out to be more severe than the models have predicted</w:t>
      </w:r>
      <w:r w:rsidRPr="0027395B">
        <w:rPr>
          <w:sz w:val="16"/>
        </w:rPr>
        <w:t xml:space="preserve">. </w:t>
      </w:r>
      <w:r w:rsidRPr="0027395B">
        <w:rPr>
          <w:rStyle w:val="StyleBoldUnderline"/>
        </w:rPr>
        <w:t xml:space="preserve">When you add ruinous hurricanes, raging wildfires, fisheries collapses, widespread disruptions to water supplies, </w:t>
      </w:r>
      <w:r w:rsidRPr="0027395B">
        <w:rPr>
          <w:rStyle w:val="StyleBoldUnderline"/>
        </w:rPr>
        <w:lastRenderedPageBreak/>
        <w:t>extinctions, and globe-trotting diseases to the mix, it indeed becomes difficult to imagine that a peaceful, ordered society could be sustained</w:t>
      </w:r>
      <w:r w:rsidRPr="0027395B">
        <w:rPr>
          <w:sz w:val="16"/>
        </w:rPr>
        <w:t xml:space="preserve"> (that is, where such a thing exists in the first place).</w:t>
      </w:r>
      <w:r w:rsidRPr="0027395B">
        <w:rPr>
          <w:sz w:val="12"/>
        </w:rPr>
        <w:t>¶</w:t>
      </w:r>
      <w:r w:rsidRPr="0027395B">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27395B">
        <w:rPr>
          <w:rStyle w:val="StyleBoldUnderline"/>
        </w:rPr>
        <w:t>4 degrees could bring about a number of extremely dangerous feedback loops</w:t>
      </w:r>
      <w:r w:rsidRPr="0027395B">
        <w:rPr>
          <w:sz w:val="16"/>
        </w:rPr>
        <w:t xml:space="preserve">—an Arctic that is regularly ice-free in September, for instance, or, according to one recent study, </w:t>
      </w:r>
      <w:r w:rsidRPr="0027395B">
        <w:rPr>
          <w:rStyle w:val="StyleBoldUnderline"/>
        </w:rPr>
        <w:t>global vegetation that is too saturated to act as a reliable “sink</w:t>
      </w:r>
      <w:r w:rsidRPr="0027395B">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27395B">
        <w:rPr>
          <w:sz w:val="12"/>
        </w:rPr>
        <w:t>¶</w:t>
      </w:r>
      <w:r w:rsidRPr="0027395B">
        <w:rPr>
          <w:sz w:val="16"/>
        </w:rPr>
        <w:t xml:space="preserve"> Much more frightening than any of this is the fact that </w:t>
      </w:r>
      <w:r w:rsidRPr="0027395B">
        <w:rPr>
          <w:rStyle w:val="StyleBoldUnderline"/>
        </w:rPr>
        <w:t xml:space="preserve">plenty of mainstream analysts think that </w:t>
      </w:r>
      <w:r w:rsidRPr="0027395B">
        <w:rPr>
          <w:sz w:val="16"/>
        </w:rPr>
        <w:t xml:space="preserve">on our current emissions trajectory, </w:t>
      </w:r>
      <w:r w:rsidRPr="0027395B">
        <w:rPr>
          <w:rStyle w:val="StyleBoldUnderline"/>
        </w:rPr>
        <w:t xml:space="preserve">we are headed for </w:t>
      </w:r>
      <w:r w:rsidRPr="0027395B">
        <w:rPr>
          <w:rStyle w:val="Emphasis"/>
        </w:rPr>
        <w:t>even more than 4 degrees</w:t>
      </w:r>
      <w:r w:rsidRPr="0027395B">
        <w:rPr>
          <w:rStyle w:val="StyleBoldUnderline"/>
        </w:rPr>
        <w:t xml:space="preserve"> of warming</w:t>
      </w:r>
      <w:r w:rsidRPr="0027395B">
        <w:rPr>
          <w:sz w:val="16"/>
        </w:rPr>
        <w:t xml:space="preserve">. In 2011, the usually staid International Energy Agency (IEA) issued a report predicting that </w:t>
      </w:r>
      <w:r w:rsidRPr="0027395B">
        <w:rPr>
          <w:rStyle w:val="StyleBoldUnderline"/>
        </w:rPr>
        <w:t>we are actually on track for 6 degrees Celsius</w:t>
      </w:r>
      <w:r w:rsidRPr="0027395B">
        <w:rPr>
          <w:sz w:val="16"/>
        </w:rPr>
        <w:t xml:space="preserve">—10.8 degrees Fahrenheit—of warming. And as the IEA’s chief economist put it: “Everybody, even the school children, knows that </w:t>
      </w:r>
      <w:r w:rsidRPr="0027395B">
        <w:rPr>
          <w:rStyle w:val="StyleBoldUnderline"/>
        </w:rPr>
        <w:t>this will have catastrophic implications for all of us</w:t>
      </w:r>
      <w:r w:rsidRPr="0027395B">
        <w:rPr>
          <w:sz w:val="16"/>
        </w:rPr>
        <w:t xml:space="preserve">.” (The evidence indicates that </w:t>
      </w:r>
      <w:r w:rsidRPr="0027395B">
        <w:rPr>
          <w:rStyle w:val="StyleBoldUnderline"/>
        </w:rPr>
        <w:t>6 degrees of warming is likely to set in motion several major tipping points</w:t>
      </w:r>
      <w:r w:rsidRPr="0027395B">
        <w:rPr>
          <w:sz w:val="16"/>
        </w:rPr>
        <w:t xml:space="preserve">—not only slower ones such as the aforementioned breakdown of the West Antarctic ice sheet, but possibly more abrupt ones, </w:t>
      </w:r>
      <w:r w:rsidRPr="0027395B">
        <w:rPr>
          <w:rStyle w:val="StyleBoldUnderline"/>
        </w:rPr>
        <w:t>like</w:t>
      </w:r>
      <w:r w:rsidRPr="0027395B">
        <w:rPr>
          <w:sz w:val="16"/>
        </w:rPr>
        <w:t xml:space="preserve"> </w:t>
      </w:r>
      <w:r w:rsidRPr="0027395B">
        <w:rPr>
          <w:rStyle w:val="StyleBoldUnderline"/>
        </w:rPr>
        <w:t>massive releases of methane from Arctic permafrost</w:t>
      </w:r>
      <w:r w:rsidRPr="0027395B">
        <w:rPr>
          <w:sz w:val="16"/>
        </w:rPr>
        <w:t>.) The accounting giant PricewaterhouseCoopers as also published a report warning businesses that we are headed for “4-C , or even 6-C” of warming.</w:t>
      </w:r>
      <w:r w:rsidRPr="0027395B">
        <w:rPr>
          <w:sz w:val="12"/>
        </w:rPr>
        <w:t>¶</w:t>
      </w:r>
      <w:r w:rsidRPr="0027395B">
        <w:rPr>
          <w:sz w:val="16"/>
        </w:rPr>
        <w:t xml:space="preserve"> These various projections are the equivalent of every alarm in your house going off simultaneously. And then every alarm on your street going off as well, one by one by one. They mean, quite simply, that </w:t>
      </w:r>
      <w:r w:rsidRPr="0027395B">
        <w:rPr>
          <w:rStyle w:val="StyleBoldUnderline"/>
        </w:rPr>
        <w:t xml:space="preserve">climate change has become an </w:t>
      </w:r>
      <w:r w:rsidRPr="0027395B">
        <w:rPr>
          <w:rStyle w:val="Emphasis"/>
        </w:rPr>
        <w:t>existential crisis for the human species</w:t>
      </w:r>
      <w:r w:rsidRPr="0027395B">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27395B">
        <w:rPr>
          <w:sz w:val="12"/>
        </w:rPr>
        <w:t>¶</w:t>
      </w:r>
      <w:r w:rsidRPr="0027395B">
        <w:rPr>
          <w:sz w:val="16"/>
        </w:rPr>
        <w:t xml:space="preserve"> As the Ohio State University climatologist Lonnie G. Thompson, a world-renowned specialist on glacier melt, explained in 2010, “</w:t>
      </w:r>
      <w:r w:rsidRPr="0027395B">
        <w:rPr>
          <w:rStyle w:val="StyleBoldUnderline"/>
        </w:rPr>
        <w:t>Climatologists</w:t>
      </w:r>
      <w:r w:rsidRPr="0027395B">
        <w:rPr>
          <w:sz w:val="16"/>
        </w:rPr>
        <w:t xml:space="preserve">, like other scientists, </w:t>
      </w:r>
      <w:r w:rsidRPr="0027395B">
        <w:rPr>
          <w:rStyle w:val="StyleBoldUnderline"/>
        </w:rPr>
        <w:t>tend to be a stolid group. We are not given to theatrical rantings</w:t>
      </w:r>
      <w:r w:rsidRPr="0027395B">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27395B">
        <w:rPr>
          <w:rStyle w:val="Emphasis"/>
        </w:rPr>
        <w:t>all of us</w:t>
      </w:r>
      <w:r w:rsidRPr="0027395B">
        <w:rPr>
          <w:sz w:val="16"/>
        </w:rPr>
        <w:t xml:space="preserve"> </w:t>
      </w:r>
      <w:r w:rsidRPr="0027395B">
        <w:rPr>
          <w:rStyle w:val="StyleBoldUnderline"/>
        </w:rPr>
        <w:t xml:space="preserve">are now convinced that global warming poses a </w:t>
      </w:r>
      <w:r w:rsidRPr="0027395B">
        <w:rPr>
          <w:rStyle w:val="Emphasis"/>
        </w:rPr>
        <w:t>clear and present danger to civilization</w:t>
      </w:r>
      <w:r w:rsidRPr="0027395B">
        <w:rPr>
          <w:sz w:val="16"/>
        </w:rPr>
        <w:t>.”</w:t>
      </w:r>
    </w:p>
    <w:p w:rsidR="00ED18E5" w:rsidRPr="0027395B" w:rsidRDefault="00216579" w:rsidP="00ED18E5">
      <w:pPr>
        <w:pStyle w:val="Heading4"/>
      </w:pPr>
      <w:r>
        <w:t>And, t</w:t>
      </w:r>
      <w:r w:rsidR="00ED18E5" w:rsidRPr="0027395B">
        <w:t xml:space="preserve">he plan solves – engaging China over space cooperation reinvigorates the US space drive and sets the stage for future space exploration with China. </w:t>
      </w:r>
    </w:p>
    <w:p w:rsidR="00ED18E5" w:rsidRPr="0027395B" w:rsidRDefault="00ED18E5" w:rsidP="00ED18E5">
      <w:r w:rsidRPr="0027395B">
        <w:t xml:space="preserve">Ryan </w:t>
      </w:r>
      <w:r w:rsidRPr="0027395B">
        <w:rPr>
          <w:rFonts w:eastAsiaTheme="majorEastAsia" w:cstheme="majorBidi"/>
          <w:b/>
          <w:iCs/>
          <w:sz w:val="26"/>
        </w:rPr>
        <w:t>Faith, 2016</w:t>
      </w:r>
      <w:r w:rsidRPr="0027395B">
        <w:t>, defense and security writer for VICE news, “China Is About to Launch Its Space Program Into High Gear”, https://news.vice.com/article/china-is-about-to-launch-its-space-program-into-high-gear</w:t>
      </w:r>
    </w:p>
    <w:p w:rsidR="00ED18E5" w:rsidRPr="0027395B" w:rsidRDefault="00ED18E5" w:rsidP="00ED18E5">
      <w:pPr>
        <w:rPr>
          <w:sz w:val="12"/>
        </w:rPr>
      </w:pPr>
      <w:r w:rsidRPr="0027395B">
        <w:rPr>
          <w:rStyle w:val="StyleBoldUnderline"/>
        </w:rPr>
        <w:t xml:space="preserve">There's a growing debate over whether China and the Unites States should cooperate in space, and the dialogue now appears to focus on how to create an "open-door" policy in orbit for Chinese astronauts to make trips to the International Space Station (ISS). </w:t>
      </w:r>
      <w:r w:rsidRPr="0027395B">
        <w:rPr>
          <w:sz w:val="12"/>
        </w:rPr>
        <w:t xml:space="preserve">Discussion between the two space powers has reached the White House, but progress seems </w:t>
      </w:r>
      <w:r w:rsidRPr="0027395B">
        <w:rPr>
          <w:sz w:val="12"/>
        </w:rPr>
        <w:lastRenderedPageBreak/>
        <w:t xml:space="preserve">stymied by Washington, D.C., politics. </w:t>
      </w:r>
      <w:r w:rsidRPr="0027395B">
        <w:rPr>
          <w:rStyle w:val="StyleBoldUnderline"/>
        </w:rPr>
        <w:t>Specifically at question is how to handle a 2011 decree by the U.S. Congress that banned NASA from engaging in bilateral agreements and coordination with China regarding space. Meanwhile, the Chinese space program is pressing forward with its own "long march" into space, with the goal of establishing its own space station in the 2020s</w:t>
      </w:r>
      <w:r w:rsidRPr="0027395B">
        <w:rPr>
          <w:sz w:val="12"/>
        </w:rPr>
        <w:t xml:space="preserve">. Space.com asked several space policy experts what the future holds for U.S.-China collaboration in space. [China in Space: Latest News and Missions] Presidential leadership </w:t>
      </w:r>
      <w:r w:rsidRPr="0027395B">
        <w:rPr>
          <w:rStyle w:val="StyleBoldUnderline"/>
        </w:rPr>
        <w:t>It will take presidential leadership to get started on enhanced U.S.-Chinese space cooperation,</w:t>
      </w:r>
      <w:r w:rsidRPr="0027395B">
        <w:rPr>
          <w:sz w:val="12"/>
        </w:rPr>
        <w:t xml:space="preserve"> said John Logsdon, professor emeritus of political science and international affairs at The George Washington University's Space Policy Institute in Washington, D.C. </w:t>
      </w:r>
      <w:r w:rsidRPr="0027395B">
        <w:rPr>
          <w:rStyle w:val="StyleBoldUnderline"/>
        </w:rPr>
        <w:t>"The first step is the White House working with congressional leadership to get current, unwise restrictions on such cooperation revoked,</w:t>
      </w:r>
      <w:r w:rsidRPr="0027395B">
        <w:rPr>
          <w:sz w:val="12"/>
        </w:rPr>
        <w:t>" Logsdon told Space.com. "</w:t>
      </w:r>
      <w:r w:rsidRPr="0027395B">
        <w:rPr>
          <w:rStyle w:val="StyleBoldUnderline"/>
        </w:rPr>
        <w:t>Then, the United States can invite China to work together with the United States and other spacefaring countries</w:t>
      </w:r>
      <w:r w:rsidRPr="0027395B">
        <w:rPr>
          <w:sz w:val="12"/>
        </w:rPr>
        <w:t xml:space="preserve"> on a wide variety of space activities and, most dramatically, human spaceflight." Logsdon said the U.S.-Soviet Apollo-Soyuz docking and "handshake in space" back in 1975 serves as a history lesson. "A similar initiative bringing the United States and China together in orbit would be a powerful indicator of the intent of the two 21st century superpowers to work together on Earth as well as in space," Logsdon said. While it is impressive that China has become the third country to launch its citizens into orbit, the current state of the Chinese human spaceflight program is about equivalent to the U.S. program in the Gemini era, 50 years ago, Logsdon noted. "China has much more to learn from the United States in human spaceflight than the converse," Logsdon said. "</w:t>
      </w:r>
      <w:r w:rsidRPr="0027395B">
        <w:rPr>
          <w:rStyle w:val="StyleBoldUnderline"/>
        </w:rPr>
        <w:t>From the U.S. perspective, the main reason to engage in space cooperation with China is political, not technical</w:t>
      </w:r>
      <w:r w:rsidRPr="0027395B">
        <w:rPr>
          <w:sz w:val="12"/>
        </w:rPr>
        <w:t>." Apollo-Soyuz Test Project marked the historic first major example of international space cooperation in which the United States and Soviet Union, Cold War rivals, orchestrated an in-space docking on July 17, 1975. Apollo-Soyuz Test Project marked the historic first major example of international space cooperation in which the United States and Soviet Union, Cold War rivals, orchestrated an in-space docking on July 17, 1975. Credit: NASA Complicated relationship The U.S. and China have a complex relationship, said Marcia Smith, a space policy analyst and editor of SpacePolicyOnline.com. "It is not like the U.S.-Soviet Cold War rivalry that was driven by military and ideological competition." Today, the U.S.-Chinese situation has those elements, Smith told Space.com, "but our mutually dependent trade relationship makes it a whole different kettle of fish." Smith pointed out that, as far as space cooperation goes, the United States had very low-level agreements with the Soviets from the early 1960s on sharing biomedical data. During the Richard Nixon administration, the doors were flung open to what became the Apollo-Soyuz Test Project (ASTP), only to close again under then-President Jimmy Carter after the Soviets invaded, ironically, Afghanistan. Even during the strained years of the Ronald Reagan administration, small programs — again, mostly in the biomedical area — were allowed to continue, Smith said. "But the bold cooperation on human spaceflight — the equivalent of inviting China to join the ISS partnership — waited for regime change," Smith told Space.com "It is U.S.-Russian cooperation, not U.S.-Soviet. Perhaps when there is regime change in China, we will see the same kinds of possibilities emerge." Until then, "one would hope that low-level cooperation, akin to U.S.-Soviet space cooperation in the 1960s or 1980s, might be possible," Smith added. The law does allow multilateral, not bilateral, cooperation, she said. "The door is not completely shut." A U.S.-China space race? "</w:t>
      </w:r>
      <w:r w:rsidRPr="0027395B">
        <w:rPr>
          <w:rStyle w:val="StyleBoldUnderline"/>
        </w:rPr>
        <w:t>It is in the interest of U.S. national security to engage China in space</w:t>
      </w:r>
      <w:r w:rsidRPr="0027395B">
        <w:rPr>
          <w:sz w:val="12"/>
        </w:rPr>
        <w:t>," said Joan Johnson-Freese, a professor of national security affairs at the Naval War College in Newport, Rhode Island. Johnson-Freese noted that her views do not necessarily represent those of the Naval War College, the Department of the Navy or the Department of Defense. "</w:t>
      </w:r>
      <w:r w:rsidRPr="0027395B">
        <w:rPr>
          <w:rStyle w:val="StyleBoldUnderline"/>
        </w:rPr>
        <w:t>The United States has unnecessarily created the perception of a space race between the U.S. and China, and that the U.S. is losing, by its unwillingness to be inclusive in ISS space partnerships</w:t>
      </w:r>
      <w:r w:rsidRPr="0027395B">
        <w:rPr>
          <w:sz w:val="12"/>
        </w:rPr>
        <w:t xml:space="preserve">," Johnson-Freese said. Refusing Chinese participation in the International Space Station, at least in part, has spurred China to build its own station, Johnson-Freese said, "which could well be the de facto international space station when the U.S.-led ISS is deorbited." [China's Space Station Plans in Photos] European Space Agency Director General Jean-Jacques Dordain and China Manned Space Agency Director Yu Tongjie met on May 27, 2015 to continue strategic cooperation on long-term objectives and implementation steps. European Space Agency Director General Jean-Jacques Dordain and China Manned Space Agency Director Yu Tongjie met on May 27, 2015 to continue strategic cooperation on long-term objectives and implementation steps. Credit: CMSE/Wei Yan Juan Cooperation stonewalled Apollo-Soyuz demonstrated that </w:t>
      </w:r>
      <w:r w:rsidRPr="0027395B">
        <w:rPr>
          <w:rStyle w:val="StyleBoldUnderline"/>
        </w:rPr>
        <w:t>space can be a venue to build cooperation and trust during difficult political times, when they are most needed,</w:t>
      </w:r>
      <w:r w:rsidRPr="0027395B">
        <w:rPr>
          <w:sz w:val="12"/>
        </w:rPr>
        <w:t xml:space="preserve"> and without dangerous technology transferal, Johnson-Freese said. "However, that demonstration has gone unheeded regarding China," she noted. Johnson-Freese said the reasoning given by those who have stonewalled cooperation in space with the Chinese "often has little to do with space or national security." Rather, "space is merely a token for complaints about China in other areas, such as human rights," she said. Other countries are eager to work with China in space, Johnson-Freese said, and "the U.S. merely appears petulant" in its refusal to engage in any meaningful way with China in space. Europe and China The European Space Agency (ESA) and China have blueprinted a work plan, said Karl Bergquist, who's in charge of relations with China within the ESA international relations department in Paris. [How China's First Space Station Will Work (Infographic)] ESA and the China Manned Space Agency (CMSA) signed a framework agreement in December 2014, Bergquist said. Since then, the two agencies have established three working groups: space experiments and utilization; astronaut selection, training and flight; and space infrastructure to analyze and propose concrete cooperation areas of mutual interest, Bergquist told Space.com. Outgoing ESA Director Jean-Jacques Dordain and CMSA Director Yu Tongjie met May 27 to continue strategic cooperation on long-term objectives and implementation steps. "As you can see, we are still in the early phases of the cooperation between ESA and CMSA," Bergquist said, "but the idea is to identify a concrete cooperation plan which then could be submitted for approval to the ESA member states." China's human spaceflight program is moving forward on a multimodule space station in the 2020s. China's human spaceflight program is moving forward on a multimodule space station in the 2020s. Credit: CMSE Escape route Logsdon said ESA, or even the Russian space agency, could serve as somewhat of a "middleman" to facilitate Chinese access to the International Space Station. "If China were to fly its Shenzhou spacecraft to the space station, it would dock to the Russian port … and Putin's Russia has been making friendly noises towards China," Logsdon said. Dordain has been a strong advocate for incorporating China into mainstream spaceflight activities, Logsdon said. Dordain's term of office ends June 30. The incoming leader of ESA is Johann-Dietrich Wörner, who is currently chairman of the German Aerospace Center's executive board. "It is not clear either how much leverage Europe would have on this issue or whether Dordain's successor will share this view, but with U.S. backing, Europe could serve as an American surrogate," Logsdon said. Logsdon said it is worth remembering that the U.S. congressional prohibition regarding China is on bilateral U.S.-Chinese cooperation. "Starting the cooperation on the multilateral International Space Station may offer an escape route from current limitations," Logsdon said. Leonard David has been reporting on the space industry for more than five decades. He is former director of research for the National Commission on Space and is co-author of Buzz Aldrin's 2013 book "Mission to Mars – My Vision for Space Exploration," published by National Geographic, with a new updated paperback version released in May. Follow us @Spacedotcom, Facebook and Google+. Original article on Space.com.</w:t>
      </w:r>
    </w:p>
    <w:p w:rsidR="00ED18E5" w:rsidRPr="0027395B" w:rsidRDefault="00ED18E5" w:rsidP="00ED18E5"/>
    <w:p w:rsidR="00ED18E5" w:rsidRPr="0027395B" w:rsidRDefault="00216579" w:rsidP="00ED18E5">
      <w:pPr>
        <w:pStyle w:val="Heading4"/>
      </w:pPr>
      <w:r>
        <w:lastRenderedPageBreak/>
        <w:t xml:space="preserve">And, </w:t>
      </w:r>
      <w:r w:rsidR="00ED18E5" w:rsidRPr="0027395B">
        <w:t>China says yes –plan creates a springboard for building future multilateral cooperation in space  -- academia and relevant stakeholders vote Aff</w:t>
      </w:r>
    </w:p>
    <w:p w:rsidR="00ED18E5" w:rsidRPr="0027395B" w:rsidRDefault="00ED18E5" w:rsidP="00ED18E5">
      <w:r w:rsidRPr="0027395B">
        <w:rPr>
          <w:b/>
        </w:rPr>
        <w:t>Aliberti 15</w:t>
      </w:r>
      <w:r w:rsidRPr="0027395B">
        <w:t xml:space="preserve"> [Marco - Resident Fellow @ European Space Policy Institute, SIOI/ASI/CNR-ISGI Master on Space Policy and Institutions, </w:t>
      </w:r>
      <w:r w:rsidRPr="0027395B">
        <w:rPr>
          <w:i/>
        </w:rPr>
        <w:t>When China Goes To The Moon…</w:t>
      </w:r>
      <w:r w:rsidRPr="0027395B">
        <w:t>, Studies in Space Policy, Volume 11, ed. European Space Policy Institute, Springer International Publishing: Switzerland, p. 237-240/online download] ttate</w:t>
      </w:r>
    </w:p>
    <w:p w:rsidR="00ED18E5" w:rsidRPr="0027395B" w:rsidRDefault="00ED18E5" w:rsidP="00ED18E5">
      <w:pPr>
        <w:rPr>
          <w:sz w:val="16"/>
        </w:rPr>
      </w:pPr>
      <w:r w:rsidRPr="0027395B">
        <w:rPr>
          <w:sz w:val="16"/>
        </w:rPr>
        <w:t xml:space="preserve">Up to now, the result of </w:t>
      </w:r>
      <w:r w:rsidRPr="0027395B">
        <w:rPr>
          <w:rStyle w:val="StyleBoldUnderline"/>
        </w:rPr>
        <w:t xml:space="preserve">this political disagreement between engagement and containment </w:t>
      </w:r>
      <w:r w:rsidRPr="0027395B">
        <w:rPr>
          <w:rStyle w:val="StyleBoldUnderline"/>
          <w:sz w:val="16"/>
          <w:szCs w:val="16"/>
        </w:rPr>
        <w:t>proponents</w:t>
      </w:r>
      <w:r w:rsidRPr="0027395B">
        <w:rPr>
          <w:rStyle w:val="StyleBoldUnderline"/>
        </w:rPr>
        <w:t xml:space="preserve"> has translated into a status quo policy that has played into the hands of those opposing cooperation</w:t>
      </w:r>
      <w:r w:rsidRPr="0027395B">
        <w:rPr>
          <w:sz w:val="16"/>
        </w:rPr>
        <w:t>. There are, however, signs that things could change in favour of a more pragmatic policy.</w:t>
      </w:r>
    </w:p>
    <w:p w:rsidR="00ED18E5" w:rsidRPr="0027395B" w:rsidRDefault="00ED18E5" w:rsidP="00ED18E5">
      <w:pPr>
        <w:rPr>
          <w:sz w:val="16"/>
        </w:rPr>
      </w:pPr>
      <w:r w:rsidRPr="0027395B">
        <w:rPr>
          <w:sz w:val="16"/>
        </w:rPr>
        <w:t xml:space="preserve">The aforementioned </w:t>
      </w:r>
      <w:r w:rsidRPr="0027395B">
        <w:rPr>
          <w:u w:val="single"/>
        </w:rPr>
        <w:t>pro-cooperative stances endorsed by NASA and the OSTP</w:t>
      </w:r>
      <w:r w:rsidRPr="0027395B">
        <w:rPr>
          <w:sz w:val="16"/>
        </w:rPr>
        <w:t xml:space="preserve">, and more broadly by the Obama Administration, </w:t>
      </w:r>
      <w:r w:rsidRPr="0027395B">
        <w:rPr>
          <w:u w:val="single"/>
        </w:rPr>
        <w:t>appear to be accompanied by an increasing consensus within academia and the scientific community on the need to cooperate with China</w:t>
      </w:r>
      <w:r w:rsidRPr="0027395B">
        <w:rPr>
          <w:sz w:val="16"/>
        </w:rPr>
        <w:t>. Further, relevant stakeholders like the National Research Council and the National Academy of Sciences have started to take a clear posture in this regard, as recent developments demonstrate.</w:t>
      </w:r>
    </w:p>
    <w:p w:rsidR="00ED18E5" w:rsidRPr="0027395B" w:rsidRDefault="00ED18E5" w:rsidP="00ED18E5">
      <w:pPr>
        <w:rPr>
          <w:sz w:val="16"/>
        </w:rPr>
      </w:pPr>
      <w:r w:rsidRPr="0027395B">
        <w:rPr>
          <w:sz w:val="16"/>
        </w:rPr>
        <w:t xml:space="preserve">In response to a congressional directive, </w:t>
      </w:r>
      <w:r w:rsidRPr="0027395B">
        <w:rPr>
          <w:u w:val="single"/>
        </w:rPr>
        <w:t>the</w:t>
      </w:r>
      <w:r w:rsidRPr="0027395B">
        <w:rPr>
          <w:sz w:val="16"/>
        </w:rPr>
        <w:t xml:space="preserve"> National Academy of Sciences (</w:t>
      </w:r>
      <w:r w:rsidRPr="0027395B">
        <w:rPr>
          <w:rStyle w:val="StyleBoldUnderline"/>
        </w:rPr>
        <w:t>NAS</w:t>
      </w:r>
      <w:r w:rsidRPr="0027395B">
        <w:rPr>
          <w:sz w:val="16"/>
        </w:rPr>
        <w:t xml:space="preserve">) was requested to conduct a comprehensive “review of the goals, core capabilities, and direction of human space flight”. Its report, which was released in May 2014 and entitled, “Pathways to Exploration: Rationales and Approaches for a US Program of Human Space Exploration”, is clear. It </w:t>
      </w:r>
      <w:r w:rsidRPr="0027395B">
        <w:rPr>
          <w:rStyle w:val="StyleBoldUnderline"/>
        </w:rPr>
        <w:t>not only criticises the posture adopted by the United States so far but also recommends a drastic volteface in US–China policy</w:t>
      </w:r>
      <w:r w:rsidRPr="0027395B">
        <w:rPr>
          <w:sz w:val="16"/>
        </w:rPr>
        <w:t>.217 As the document highlights, “</w:t>
      </w:r>
      <w:r w:rsidRPr="0027395B">
        <w:rPr>
          <w:rStyle w:val="StyleBoldUnderline"/>
        </w:rPr>
        <w:t>the prohibition on NASA speaking to Chinese space authorities has left open opportunities for collaboration that are being filled by other spacefaring nations [....] It is also evident that given the rapid development of China’s capabilities in space, it is in the best interests of the United States to be open to its inclusion in future international partnerships</w:t>
      </w:r>
      <w:r w:rsidRPr="0027395B">
        <w:rPr>
          <w:sz w:val="16"/>
        </w:rPr>
        <w:t xml:space="preserve">. In particular, </w:t>
      </w:r>
      <w:r w:rsidRPr="0027395B">
        <w:rPr>
          <w:rStyle w:val="StyleBoldUnderline"/>
        </w:rPr>
        <w:t>current federal law preventing NASA from participating in bilateral activities with the Chinese serves only to hinder US ability to bring China into its sphere of international partnerships and reduces substantially the potential international capability that might be pooled to reach Mars</w:t>
      </w:r>
      <w:r w:rsidRPr="0027395B">
        <w:rPr>
          <w:sz w:val="16"/>
        </w:rPr>
        <w:t>. Also, given the scale of the endeavour of a mission to Mars, contributions by international partners would have to be of unprecedented magnitude to defray a significant portion of the cost”.218</w:t>
      </w:r>
    </w:p>
    <w:p w:rsidR="00ED18E5" w:rsidRPr="0027395B" w:rsidRDefault="00ED18E5" w:rsidP="00ED18E5">
      <w:pPr>
        <w:rPr>
          <w:sz w:val="16"/>
        </w:rPr>
      </w:pPr>
      <w:r w:rsidRPr="0027395B">
        <w:rPr>
          <w:u w:val="single"/>
        </w:rPr>
        <w:t xml:space="preserve">What is also noteworthy about the NAS report is </w:t>
      </w:r>
      <w:r w:rsidRPr="0027395B">
        <w:rPr>
          <w:sz w:val="16"/>
        </w:rPr>
        <w:t xml:space="preserve">the comprehensive dismissal of NASA’s approach to international cooperation and </w:t>
      </w:r>
      <w:r w:rsidRPr="0027395B">
        <w:rPr>
          <w:u w:val="single"/>
        </w:rPr>
        <w:t xml:space="preserve">the recognition that the flagwaving model inherited from the Cold War era should be abandoned in favour of a resolute policy of real international cooperation “open to the inclusion of China and potentially other emerging space powers, as well as traditional international partners”. </w:t>
      </w:r>
      <w:r w:rsidRPr="0027395B">
        <w:rPr>
          <w:sz w:val="16"/>
        </w:rPr>
        <w:t>The report emphasises that “future collaborations on major new endeavours should seek to incorporate: (a) A level of overall cost sharing appropriate to the true partnerships that will be necessary to pursue pathways beyond LEO. (b) Shared decision making with partners. This should include a detailed analysis, in concert with international partners, of the implications for human exploration of continuing the International Space Station beyond 2024”.219</w:t>
      </w:r>
    </w:p>
    <w:p w:rsidR="00ED18E5" w:rsidRPr="0027395B" w:rsidRDefault="00ED18E5" w:rsidP="00ED18E5">
      <w:r w:rsidRPr="0027395B">
        <w:t xml:space="preserve">For NASA—which has generally envisioned “international cooperation as the acceptance by other partners of a programme conceived, planned, and directed </w:t>
      </w:r>
      <w:r w:rsidRPr="0027395B">
        <w:lastRenderedPageBreak/>
        <w:t>by NASA”220—endorsing such recommendations would be a radical paradigm shift.</w:t>
      </w:r>
    </w:p>
    <w:p w:rsidR="00ED18E5" w:rsidRPr="0027395B" w:rsidRDefault="00ED18E5" w:rsidP="00ED18E5">
      <w:pPr>
        <w:rPr>
          <w:sz w:val="16"/>
        </w:rPr>
      </w:pPr>
      <w:r w:rsidRPr="0027395B">
        <w:rPr>
          <w:sz w:val="16"/>
        </w:rPr>
        <w:t xml:space="preserve">To be sure, the recommendations are not intended to induce the United States to renounce its leadership—quite the contrary. As </w:t>
      </w:r>
      <w:r w:rsidRPr="0027395B">
        <w:rPr>
          <w:u w:val="single"/>
        </w:rPr>
        <w:t>the aforementioned NRC report also notes, “the role of the United States remains to lead. But a new paradigm for leadership is required where partners are given a more equal voice and a more substantive role in key areas critical to mission success. To lead is not necessarily to command and it is possible to establish international partnerships where all the members take part in major decisions and their interests are clearly aired and considered</w:t>
      </w:r>
      <w:r w:rsidRPr="0027395B">
        <w:rPr>
          <w:sz w:val="16"/>
        </w:rPr>
        <w:t>”.221 The adoption of such model could help overcome the doldrums in which the US space programme has languished since the end of the Cold War. While these recommendations are undoubtedly bold in their conclusions and have been formally welcomed by NASA,222 it remains to be seen whether US policymakers will be able and willing to adopt such a “double paradigm shift” (i.e. inclusion of China in the US international cooperative scheme and a revision of the US approach to cooperation). In the meantime, however, concrete steps towards reconciliation seem to have been taken. In January 2014, the NAS and the CAS announced the establishment of a CAS–NAS Forum for New Leaders in Space Science. According to the NAS Space Studies Board, the forum has a threefold aim:</w:t>
      </w:r>
    </w:p>
    <w:p w:rsidR="00ED18E5" w:rsidRPr="0027395B" w:rsidRDefault="00ED18E5" w:rsidP="00ED18E5">
      <w:pPr>
        <w:rPr>
          <w:sz w:val="16"/>
          <w:szCs w:val="16"/>
        </w:rPr>
      </w:pPr>
      <w:r w:rsidRPr="0027395B">
        <w:rPr>
          <w:sz w:val="16"/>
          <w:szCs w:val="16"/>
        </w:rPr>
        <w:t>• To identify and highlight research achievements of the best and brightest young scientists currently working at the frontiers of their scientific disciplines</w:t>
      </w:r>
    </w:p>
    <w:p w:rsidR="00ED18E5" w:rsidRPr="0027395B" w:rsidRDefault="00ED18E5" w:rsidP="00ED18E5">
      <w:pPr>
        <w:rPr>
          <w:sz w:val="16"/>
          <w:szCs w:val="16"/>
        </w:rPr>
      </w:pPr>
      <w:r w:rsidRPr="0027395B">
        <w:rPr>
          <w:sz w:val="16"/>
          <w:szCs w:val="16"/>
        </w:rPr>
        <w:t>• To build informal bridges between the space science communities in China and the United States</w:t>
      </w:r>
    </w:p>
    <w:p w:rsidR="00ED18E5" w:rsidRPr="0027395B" w:rsidRDefault="00ED18E5" w:rsidP="00ED18E5">
      <w:pPr>
        <w:rPr>
          <w:sz w:val="16"/>
          <w:szCs w:val="16"/>
        </w:rPr>
      </w:pPr>
      <w:r w:rsidRPr="0027395B">
        <w:rPr>
          <w:sz w:val="16"/>
          <w:szCs w:val="16"/>
        </w:rPr>
        <w:t>• To enhance the diffusion of insights gained from participation in the forum to the larger space science communities in China and the United States.223 Although this initiative does not by any stretch of the imagination amount to explicit government-to-government cooperation—NAS being a non-governmental institution—it can nonetheless be regarded as a valuable “cooperation-enabling mechanism” that could establish informal channels of communication, increase confidence, and, in time, lead to the establishment of formal space cooperation. The recent meetings of Charles Bolden with CAS President Bai Chunli and CNSA Administrator Xu Dazhe also seem to have gone in that direction.</w:t>
      </w:r>
    </w:p>
    <w:p w:rsidR="00ED18E5" w:rsidRPr="0027395B" w:rsidRDefault="00ED18E5" w:rsidP="00ED18E5">
      <w:pPr>
        <w:rPr>
          <w:sz w:val="16"/>
          <w:szCs w:val="16"/>
        </w:rPr>
      </w:pPr>
      <w:r w:rsidRPr="0027395B">
        <w:rPr>
          <w:sz w:val="16"/>
          <w:szCs w:val="16"/>
        </w:rPr>
        <w:t>In addition to the increasing commitment to dialogue and cooperation, two other developments are worth highlighting. The first is the retirement of tireless China opponent Frank Wolf from the Congress.224 The second is the announced intention of the DoD “to expand and deepen its engagement with the Chinese military in non-sensitive areas of mutual interest”.225 While the former could at least potentially lead to a congressional relaxation of posture,226 the latter reveals a gradual change in approach by the DoD, which has so far been the strongest supporter of the “containment policy”. The US–China Economic Security Review Commission has reported that the DoD now praises the benefits of “military-to-military engagement, [since it] reduces the risks of conflict through accidents and miscalculations; builds lines of communications at strategic level, contributes to better overall bilateral relations, and creates opportunities to obtain greater contributions from China to international security”.227 China’s participation in the “Cobra Gold 2014” military exercise can be regarded as an early manifestation of this gradual change.228</w:t>
      </w:r>
    </w:p>
    <w:p w:rsidR="00ED18E5" w:rsidRPr="0027395B" w:rsidRDefault="00ED18E5" w:rsidP="00ED18E5">
      <w:pPr>
        <w:rPr>
          <w:sz w:val="16"/>
          <w:szCs w:val="16"/>
        </w:rPr>
      </w:pPr>
      <w:r w:rsidRPr="0027395B">
        <w:rPr>
          <w:sz w:val="16"/>
          <w:szCs w:val="16"/>
        </w:rPr>
        <w:t>6.3.2.5 Some Conclusions</w:t>
      </w:r>
    </w:p>
    <w:p w:rsidR="00ED18E5" w:rsidRPr="0027395B" w:rsidRDefault="00ED18E5" w:rsidP="00ED18E5">
      <w:pPr>
        <w:rPr>
          <w:sz w:val="16"/>
        </w:rPr>
      </w:pPr>
      <w:r w:rsidRPr="0027395B">
        <w:rPr>
          <w:sz w:val="16"/>
        </w:rPr>
        <w:t xml:space="preserve">All in all, prospects for a gradual Sino-American rapprochement in space seem to have brightened in the past few years. </w:t>
      </w:r>
      <w:r w:rsidRPr="0027395B">
        <w:rPr>
          <w:u w:val="single"/>
        </w:rPr>
        <w:t>Considering the unappetising alternative implied in not cooperating with China, NASA’s statement of interest appears genuine and consistent, both strategically and economically</w:t>
      </w:r>
      <w:r w:rsidRPr="0027395B">
        <w:rPr>
          <w:sz w:val="16"/>
        </w:rPr>
        <w:t>. It is also clear, however, that President Obama’s overtures currently remain more virtual than real and that promoters of cooperation are some way from getting the upper hand in the political debate. As Bolden recognised at the end of ISEF 2014, “Human spaceflight is not something that’s going to happen with US [and] China in the foreseeable future, because we are forbidden from doing that by law, so let’s just get that out there ... That’s not going to change; not today, anyway”.229</w:t>
      </w:r>
    </w:p>
    <w:p w:rsidR="00ED18E5" w:rsidRPr="0027395B" w:rsidRDefault="00ED18E5" w:rsidP="00ED18E5">
      <w:pPr>
        <w:rPr>
          <w:u w:val="single"/>
        </w:rPr>
      </w:pPr>
      <w:r w:rsidRPr="0027395B">
        <w:rPr>
          <w:sz w:val="16"/>
          <w:szCs w:val="16"/>
        </w:rPr>
        <w:t xml:space="preserve">However, </w:t>
      </w:r>
      <w:r w:rsidRPr="0027395B">
        <w:rPr>
          <w:u w:val="single"/>
        </w:rPr>
        <w:t>given the declared interest in “finding alternative ways to be a partner with them</w:t>
      </w:r>
      <w:r w:rsidRPr="0027395B">
        <w:rPr>
          <w:sz w:val="16"/>
          <w:szCs w:val="16"/>
        </w:rPr>
        <w:t xml:space="preserve">” and also noting that current law prohibits only bilateral contacts,230 </w:t>
      </w:r>
      <w:r w:rsidRPr="0027395B">
        <w:rPr>
          <w:u w:val="single"/>
        </w:rPr>
        <w:t>the United States might eventually seek to engage in a multilateral cooperation scheme</w:t>
      </w:r>
      <w:r w:rsidRPr="0027395B">
        <w:rPr>
          <w:sz w:val="16"/>
          <w:szCs w:val="16"/>
        </w:rPr>
        <w:t xml:space="preserve"> (including JAXA and ESA, if not all interested countries). Such </w:t>
      </w:r>
      <w:r w:rsidRPr="0027395B">
        <w:rPr>
          <w:u w:val="single"/>
        </w:rPr>
        <w:t>multilateral cooperation could present a way to overcome opposition and legal restrictions and move the relationship in the direction that is increasingly advocated by the global space community.</w:t>
      </w:r>
    </w:p>
    <w:p w:rsidR="00ED18E5" w:rsidRPr="0027395B" w:rsidRDefault="00ED18E5" w:rsidP="00ED18E5">
      <w:pPr>
        <w:rPr>
          <w:sz w:val="16"/>
          <w:szCs w:val="16"/>
        </w:rPr>
      </w:pPr>
      <w:r w:rsidRPr="0027395B">
        <w:rPr>
          <w:u w:val="single"/>
        </w:rPr>
        <w:lastRenderedPageBreak/>
        <w:t>Internal considerations of both the relative strength of the United States over the next 10 years and the likely evolution of Sino-US political relations will weigh on the feasibility of such prospects</w:t>
      </w:r>
      <w:r w:rsidRPr="0027395B">
        <w:rPr>
          <w:sz w:val="16"/>
          <w:szCs w:val="16"/>
        </w:rPr>
        <w:t>. And two important extraneous factors will influence the outcome: the eventual success of China’s efforts to find alternative partners to the United States and the European posture.</w:t>
      </w:r>
    </w:p>
    <w:p w:rsidR="00ED18E5" w:rsidRPr="0027395B" w:rsidRDefault="00216579" w:rsidP="00ED18E5">
      <w:pPr>
        <w:pStyle w:val="Heading4"/>
      </w:pPr>
      <w:r>
        <w:t xml:space="preserve">Finally, </w:t>
      </w:r>
      <w:r w:rsidR="00ED18E5" w:rsidRPr="0027395B">
        <w:t>Cooperation is always better than isolation in space-based initiatives – sitting on the sidelines guts US space leadership and does not check back any potential Sino threat</w:t>
      </w:r>
    </w:p>
    <w:p w:rsidR="00ED18E5" w:rsidRPr="0027395B" w:rsidRDefault="00ED18E5" w:rsidP="00ED18E5">
      <w:r w:rsidRPr="0027395B">
        <w:t xml:space="preserve">Jeffrey </w:t>
      </w:r>
      <w:r w:rsidRPr="0027395B">
        <w:rPr>
          <w:b/>
        </w:rPr>
        <w:t>Kluger 15</w:t>
      </w:r>
      <w:r w:rsidRPr="0027395B">
        <w:t>, senior writer at Time Magazine and author of nine books on various topics [The Silly Reason the Chinese Aren’t Allowed on the Space Station, May 29, 2015, http://time.com/3901419/space-station-no-chinese/] Koo</w:t>
      </w:r>
    </w:p>
    <w:p w:rsidR="00ED18E5" w:rsidRPr="0027395B" w:rsidRDefault="00ED18E5" w:rsidP="00ED18E5">
      <w:pPr>
        <w:rPr>
          <w:u w:val="single"/>
        </w:rPr>
      </w:pPr>
      <w:r w:rsidRPr="0027395B">
        <w:rPr>
          <w:u w:val="single"/>
        </w:rPr>
        <w:t>Few people in the U.S. paid much attention to the no-Chinese law, but it’s at last taking deserved heat, thanks to a CNN interview with</w:t>
      </w:r>
      <w:r w:rsidRPr="0027395B">
        <w:rPr>
          <w:sz w:val="16"/>
        </w:rPr>
        <w:t xml:space="preserve"> the</w:t>
      </w:r>
      <w:r w:rsidRPr="0027395B">
        <w:rPr>
          <w:u w:val="single"/>
        </w:rPr>
        <w:t xml:space="preserve"> three Chinese astronauts—</w:t>
      </w:r>
      <w:r w:rsidRPr="0027395B">
        <w:rPr>
          <w:sz w:val="16"/>
        </w:rPr>
        <w:t>or taikonauts—who flew China’s Shenzhou 10 mission in 2013</w:t>
      </w:r>
      <w:r w:rsidRPr="0027395B">
        <w:rPr>
          <w:u w:val="single"/>
        </w:rPr>
        <w:t xml:space="preserve">. The network’s visit </w:t>
      </w:r>
      <w:r w:rsidRPr="0027395B">
        <w:rPr>
          <w:sz w:val="16"/>
        </w:rPr>
        <w:t>to China’s usually closed Space City, which will air on May 30</w:t>
      </w:r>
      <w:r w:rsidRPr="0027395B">
        <w:rPr>
          <w:u w:val="single"/>
        </w:rPr>
        <w:t>, is a reporting coup,</w:t>
      </w:r>
      <w:r w:rsidRPr="0027395B">
        <w:rPr>
          <w:sz w:val="16"/>
        </w:rPr>
        <w:t xml:space="preserve"> especially </w:t>
      </w:r>
      <w:r w:rsidRPr="0027395B">
        <w:rPr>
          <w:u w:val="single"/>
        </w:rPr>
        <w:t>because of the entirely familiar, entirely un-scary world it reveals: serious taikonauts doing serious work with serious mission planners</w:t>
      </w:r>
      <w:r w:rsidRPr="0027395B">
        <w:rPr>
          <w:sz w:val="16"/>
        </w:rPr>
        <w:t xml:space="preserve">—every bit what you see behind the scenes at NASA or Russia’s Roscosmos. And </w:t>
      </w:r>
      <w:r w:rsidRPr="0027395B">
        <w:rPr>
          <w:u w:val="single"/>
        </w:rPr>
        <w:t xml:space="preserve">similar </w:t>
      </w:r>
      <w:r w:rsidRPr="0027395B">
        <w:rPr>
          <w:sz w:val="16"/>
        </w:rPr>
        <w:t>to the nature of those other space agencies too</w:t>
      </w:r>
      <w:r w:rsidRPr="0027395B">
        <w:rPr>
          <w:u w:val="single"/>
        </w:rPr>
        <w:t xml:space="preserve"> is the professed wish of the Chinese crews to work across national borders. “As an astronaut, I have a strong desire to fly with astronauts from other countries,” said Nie Haisheng, the Shenzhou 10 commander. “I also look forward to going to the International Space Station.</w:t>
      </w:r>
      <w:r w:rsidRPr="0027395B">
        <w:rPr>
          <w:sz w:val="16"/>
        </w:rPr>
        <w:t xml:space="preserve"> Space is a family affair; many countries are developing their space programs and </w:t>
      </w:r>
      <w:r w:rsidRPr="0027395B">
        <w:rPr>
          <w:u w:val="single"/>
        </w:rPr>
        <w:t xml:space="preserve">China, as a big country, should make our own contributions in this field.” </w:t>
      </w:r>
      <w:r w:rsidRPr="0027395B">
        <w:rPr>
          <w:sz w:val="16"/>
        </w:rPr>
        <w:t>But that contribution can’t happen aboard the ISS. The 2011 law draws a sort of ex post facto justification from a study that was released in 2012 by the U.S.-China Economic and Security Review Commission, warning that China’s policymakers “view space power as one aspect of a broad international competition in comprehensive national strength and science and technology.” More darkly</w:t>
      </w:r>
      <w:r w:rsidRPr="0027395B">
        <w:rPr>
          <w:u w:val="single"/>
        </w:rPr>
        <w:t>, there is the 2015 report prepared by the University of California, San Diego’s Institute on Global Conflict and Cooperation</w:t>
      </w:r>
      <w:r w:rsidRPr="0027395B">
        <w:rPr>
          <w:sz w:val="16"/>
        </w:rPr>
        <w:t>, ominously titled “China Dream, Space Dream“,</w:t>
      </w:r>
      <w:r w:rsidRPr="0027395B">
        <w:rPr>
          <w:u w:val="single"/>
        </w:rPr>
        <w:t xml:space="preserve"> which concludes: “China’s efforts to use its space program to transform itself into a military, economic, and technological power may come at the expense of U.S. leadership and has serious implications for U.S. interests.” </w:t>
      </w:r>
      <w:r w:rsidRPr="0027395B">
        <w:rPr>
          <w:sz w:val="16"/>
        </w:rPr>
        <w:t xml:space="preserve">OK, deep, cleansing breaths please. </w:t>
      </w:r>
      <w:r w:rsidRPr="0027395B">
        <w:rPr>
          <w:u w:val="single"/>
        </w:rPr>
        <w:t xml:space="preserve">On the surface, the studies make a kind of nervous, reflexive sense. </w:t>
      </w:r>
      <w:r w:rsidRPr="0027395B">
        <w:rPr>
          <w:sz w:val="16"/>
        </w:rPr>
        <w:t>China is big,</w:t>
      </w:r>
      <w:r w:rsidRPr="0027395B">
        <w:rPr>
          <w:u w:val="single"/>
        </w:rPr>
        <w:t xml:space="preserve"> China is assertive, China has made clear its intentions to project its military power in ways it never has before</w:t>
      </w:r>
      <w:r w:rsidRPr="0027395B">
        <w:rPr>
          <w:sz w:val="16"/>
        </w:rPr>
        <w:t xml:space="preserve">—including to the high ground of space. But if </w:t>
      </w:r>
      <w:r w:rsidRPr="0027395B">
        <w:rPr>
          <w:u w:val="single"/>
        </w:rPr>
        <w:t>that sounds familiar it’s because it’s an echo of the Cold War hysteria that greeted the launch the Soviet Union’s Sputnik.</w:t>
      </w:r>
      <w:r w:rsidRPr="0027395B">
        <w:rPr>
          <w:sz w:val="16"/>
        </w:rPr>
        <w:t xml:space="preserve"> The world’s first satellite, Sputnik was a terrifying, beach ball sized object that orbited the Earth from Oct. 1957 to January 1958, presenting the clear and present danger that at some point it might beep at us as it flew overhead. </w:t>
      </w:r>
      <w:r w:rsidRPr="0027395B">
        <w:rPr>
          <w:u w:val="single"/>
        </w:rPr>
        <w:t>Every Soviet space feat</w:t>
      </w:r>
      <w:r w:rsidRPr="0027395B">
        <w:rPr>
          <w:sz w:val="16"/>
        </w:rPr>
        <w:t xml:space="preserve"> that followed </w:t>
      </w:r>
      <w:r w:rsidRPr="0027395B">
        <w:rPr>
          <w:u w:val="single"/>
        </w:rPr>
        <w:t>was</w:t>
      </w:r>
      <w:r w:rsidRPr="0027395B">
        <w:rPr>
          <w:sz w:val="16"/>
        </w:rPr>
        <w:t xml:space="preserve"> one more log on the Cold War fire, </w:t>
      </w:r>
      <w:r w:rsidRPr="0027395B">
        <w:rPr>
          <w:u w:val="single"/>
        </w:rPr>
        <w:t>one more reason to conclude that we were in a mortal arms and technology race and woe betide us if the guys on the other side got so much as a peek at what we were doing. That argument failed for a lot of reasons</w:t>
      </w:r>
      <w:r w:rsidRPr="0027395B">
        <w:rPr>
          <w:sz w:val="16"/>
        </w:rPr>
        <w:t>. For one thing,</w:t>
      </w:r>
      <w:r w:rsidRPr="0027395B">
        <w:rPr>
          <w:u w:val="single"/>
        </w:rPr>
        <w:t xml:space="preserve"> the Soviets hardly needed a peek at our tech since they were the ones who were winning.</w:t>
      </w:r>
      <w:r w:rsidRPr="0027395B">
        <w:rPr>
          <w:sz w:val="16"/>
        </w:rPr>
        <w:t xml:space="preserve"> When you’re in first place in your division you don’t to steal ideas from the guys in last. </w:t>
      </w:r>
      <w:r w:rsidRPr="0027395B">
        <w:rPr>
          <w:u w:val="single"/>
        </w:rPr>
        <w:t>Something similar is true of the Chinese now.</w:t>
      </w:r>
      <w:r w:rsidRPr="0027395B">
        <w:rPr>
          <w:sz w:val="16"/>
        </w:rPr>
        <w:t xml:space="preserve"> </w:t>
      </w:r>
      <w:r w:rsidRPr="0027395B">
        <w:rPr>
          <w:u w:val="single"/>
        </w:rPr>
        <w:t xml:space="preserve">After launching their first solo astronaut in 2003, they have followed </w:t>
      </w:r>
      <w:r w:rsidRPr="0027395B">
        <w:rPr>
          <w:sz w:val="16"/>
        </w:rPr>
        <w:t>in rapid succession</w:t>
      </w:r>
      <w:r w:rsidRPr="0027395B">
        <w:rPr>
          <w:u w:val="single"/>
        </w:rPr>
        <w:t xml:space="preserve"> with two-person and </w:t>
      </w:r>
      <w:r w:rsidRPr="0027395B">
        <w:rPr>
          <w:sz w:val="16"/>
        </w:rPr>
        <w:t xml:space="preserve">then </w:t>
      </w:r>
      <w:r w:rsidRPr="0027395B">
        <w:rPr>
          <w:u w:val="single"/>
        </w:rPr>
        <w:t xml:space="preserve">three-person crews, </w:t>
      </w:r>
      <w:r w:rsidRPr="0027395B">
        <w:rPr>
          <w:sz w:val="16"/>
        </w:rPr>
        <w:t>and have</w:t>
      </w:r>
      <w:r w:rsidRPr="0027395B">
        <w:rPr>
          <w:u w:val="single"/>
        </w:rPr>
        <w:t xml:space="preserve"> </w:t>
      </w:r>
      <w:r w:rsidRPr="0027395B">
        <w:rPr>
          <w:u w:val="single"/>
        </w:rPr>
        <w:lastRenderedPageBreak/>
        <w:t xml:space="preserve">mastered </w:t>
      </w:r>
      <w:r w:rsidRPr="0027395B">
        <w:rPr>
          <w:sz w:val="16"/>
        </w:rPr>
        <w:t xml:space="preserve">both </w:t>
      </w:r>
      <w:r w:rsidRPr="0027395B">
        <w:rPr>
          <w:u w:val="single"/>
        </w:rPr>
        <w:t xml:space="preserve">spacewalking and orbital docking. They have orbited a core module for their own eventual space station, </w:t>
      </w:r>
      <w:r w:rsidRPr="0027395B">
        <w:rPr>
          <w:sz w:val="16"/>
        </w:rPr>
        <w:t>have sent multiple spacecraft to the moon</w:t>
      </w:r>
      <w:r w:rsidRPr="0027395B">
        <w:rPr>
          <w:u w:val="single"/>
        </w:rPr>
        <w:t xml:space="preserve"> and are planning a Mars rover. They didn’t do all that by filching American tech. The doubters are unappeased</w:t>
      </w:r>
      <w:r w:rsidRPr="0027395B">
        <w:rPr>
          <w:sz w:val="16"/>
        </w:rPr>
        <w:t xml:space="preserve">, however. Both </w:t>
      </w:r>
      <w:r w:rsidRPr="0027395B">
        <w:rPr>
          <w:u w:val="single"/>
        </w:rPr>
        <w:t>these reports warn that all of China’s technological know-how, no matter how they acquired it, has multiple uses, and can be put to either good or nefarious ends, a fact that is pretty much true of every, single technological innovation</w:t>
      </w:r>
      <w:r w:rsidRPr="0027395B">
        <w:rPr>
          <w:sz w:val="16"/>
        </w:rPr>
        <w:t xml:space="preserve"> from fire through the Apple Watch. </w:t>
      </w:r>
      <w:r w:rsidRPr="0027395B">
        <w:rPr>
          <w:u w:val="single"/>
        </w:rPr>
        <w:t>Even if all of the fears were well-founded—</w:t>
      </w:r>
      <w:r w:rsidRPr="0027395B">
        <w:rPr>
          <w:sz w:val="16"/>
        </w:rPr>
        <w:t>even if a Chinese Death Star were under construction at this moment in a mountain lair in Xinjiang—</w:t>
      </w:r>
      <w:r w:rsidRPr="0027395B">
        <w:rPr>
          <w:u w:val="single"/>
        </w:rPr>
        <w:t xml:space="preserve">forbidding the kind of international handshaking and cooperating that is made possible by a facility like the ISS is precisely the wrong way to to go about reducing the threat. The joint Apollo-Soyuz mission in 1975 achieved little of technological significance, but it was part of a broader thaw between Moscow and Washington. </w:t>
      </w:r>
      <w:r w:rsidRPr="0027395B">
        <w:rPr>
          <w:sz w:val="16"/>
        </w:rPr>
        <w:t xml:space="preserve">That mattered, </w:t>
      </w:r>
      <w:r w:rsidRPr="0027395B">
        <w:rPr>
          <w:u w:val="single"/>
        </w:rPr>
        <w:t>in the same way ping pong diplomacy between the U.S. and China in 1971 was about nothing more than a game—until it was suddenly about much more</w:t>
      </w:r>
      <w:r w:rsidRPr="0027395B">
        <w:rPr>
          <w:sz w:val="16"/>
        </w:rPr>
        <w:t>. Well b.efore the ISS was built and occupied, the shuttle was already flying American crews to Russia’s Mir space station. Russia later became America’s leading partner in operating and building the ISS—a shrewd American move that both offloaded some of the cost of the station and provided work for Russian missile engineers who found themselves idle after the Berlin Wall fell and could easily have sold their services to nuclear nasties like North Korea or Iran</w:t>
      </w:r>
      <w:r w:rsidRPr="0027395B">
        <w:rPr>
          <w:u w:val="single"/>
        </w:rPr>
        <w:t>. The technology aboard the ISS is not the kind that a Chinese astronaut with ill will would want to or need to steal. And more to the point, if there’s one thing the men and women who fly in space will tell you, it’s that once they get there, terrestrial politics mean nothing at all—the sandbox silliness of politicians who are not relying on the cooperation of a few close crewmates to keep them alive and safe as they race through low Earth orbit. From space, as astronauts like to say, you can’t see borders. It’s a perspective the lawmakers in Washington could use.</w:t>
      </w:r>
    </w:p>
    <w:p w:rsidR="00ED18E5" w:rsidRPr="0027395B" w:rsidRDefault="00ED18E5" w:rsidP="00ED18E5"/>
    <w:p w:rsidR="0095406F" w:rsidRDefault="0095406F">
      <w:pPr>
        <w:spacing w:after="0" w:line="240" w:lineRule="auto"/>
      </w:pPr>
      <w:r>
        <w:br w:type="page"/>
      </w:r>
    </w:p>
    <w:p w:rsidR="0095406F" w:rsidRDefault="0095406F" w:rsidP="0095406F">
      <w:pPr>
        <w:pStyle w:val="Heading2"/>
      </w:pPr>
      <w:r>
        <w:lastRenderedPageBreak/>
        <w:t>Militarization Adv Exts</w:t>
      </w:r>
    </w:p>
    <w:p w:rsidR="0068297C" w:rsidRDefault="0068297C">
      <w:pPr>
        <w:spacing w:after="0" w:line="240" w:lineRule="auto"/>
      </w:pPr>
      <w:r>
        <w:br w:type="page"/>
      </w:r>
    </w:p>
    <w:p w:rsidR="0068297C" w:rsidRDefault="0068297C" w:rsidP="0068297C">
      <w:pPr>
        <w:pStyle w:val="Heading3"/>
      </w:pPr>
      <w:r>
        <w:lastRenderedPageBreak/>
        <w:t>China Militarizing Now</w:t>
      </w:r>
    </w:p>
    <w:p w:rsidR="0068297C" w:rsidRDefault="0068297C" w:rsidP="0068297C">
      <w:pPr>
        <w:pStyle w:val="Heading4"/>
      </w:pPr>
      <w:r>
        <w:t>China militarizing and weaponizing space now</w:t>
      </w:r>
    </w:p>
    <w:p w:rsidR="0068297C" w:rsidRPr="007040EE" w:rsidRDefault="0068297C" w:rsidP="0068297C">
      <w:pPr>
        <w:rPr>
          <w:rStyle w:val="StyleBoldUnderline"/>
        </w:rPr>
      </w:pPr>
      <w:r>
        <w:t xml:space="preserve">Andrew </w:t>
      </w:r>
      <w:r w:rsidRPr="007040EE">
        <w:rPr>
          <w:b/>
          <w:sz w:val="26"/>
          <w:szCs w:val="26"/>
        </w:rPr>
        <w:t>Erickson 16</w:t>
      </w:r>
      <w:r w:rsidRPr="007040EE">
        <w:t xml:space="preserve">, </w:t>
      </w:r>
      <w:r w:rsidRPr="007040EE">
        <w:rPr>
          <w:rFonts w:eastAsia="Times New Roman" w:cs="Times New Roman"/>
          <w:iCs/>
        </w:rPr>
        <w:t>Dr. Andrew S. Erickson is Professor of Strategy at the U.S. Naval War College and Associate in Research at Harvard’s Fairbank Center.</w:t>
      </w:r>
      <w:r>
        <w:rPr>
          <w:rFonts w:eastAsia="Times New Roman" w:cs="Times New Roman"/>
          <w:iCs/>
        </w:rPr>
        <w:t xml:space="preserve"> [“</w:t>
      </w:r>
      <w:r w:rsidRPr="007040EE">
        <w:rPr>
          <w:rFonts w:eastAsia="Times New Roman" w:cs="Times New Roman"/>
          <w:iCs/>
        </w:rPr>
        <w:t>How Good Are They? The Latest Insights into China’s Military Tech</w:t>
      </w:r>
      <w:r>
        <w:rPr>
          <w:rFonts w:eastAsia="Times New Roman" w:cs="Times New Roman"/>
          <w:iCs/>
        </w:rPr>
        <w:t xml:space="preserve">”, </w:t>
      </w:r>
      <w:r w:rsidRPr="007040EE">
        <w:rPr>
          <w:rFonts w:eastAsia="Times New Roman" w:cs="Times New Roman"/>
          <w:i/>
          <w:iCs/>
        </w:rPr>
        <w:t>War on the Rocks</w:t>
      </w:r>
      <w:r>
        <w:rPr>
          <w:rStyle w:val="StyleBoldUnderline"/>
        </w:rPr>
        <w:t xml:space="preserve">, May 18, 2016, </w:t>
      </w:r>
      <w:hyperlink r:id="rId7" w:history="1">
        <w:r w:rsidRPr="002D490C">
          <w:rPr>
            <w:rStyle w:val="Hyperlink"/>
          </w:rPr>
          <w:t>http://warontherocks.com/2016/05/how-good-are-they-the-latest-insights-into-chinas-military-tech/</w:t>
        </w:r>
      </w:hyperlink>
      <w:r>
        <w:rPr>
          <w:rStyle w:val="StyleBoldUnderline"/>
        </w:rPr>
        <w:t>]</w:t>
      </w:r>
    </w:p>
    <w:p w:rsidR="0068297C" w:rsidRPr="0068297C" w:rsidRDefault="0068297C" w:rsidP="0068297C">
      <w:pPr>
        <w:rPr>
          <w:rStyle w:val="StyleBoldUnderline"/>
        </w:rPr>
      </w:pPr>
      <w:r w:rsidRPr="001913F4">
        <w:rPr>
          <w:rStyle w:val="StyleBoldUnderline"/>
        </w:rPr>
        <w:t xml:space="preserve">For years, </w:t>
      </w:r>
      <w:r w:rsidRPr="0068297C">
        <w:rPr>
          <w:rStyle w:val="StyleBoldUnderline"/>
        </w:rPr>
        <w:t>China has clearly been a leading power in space and counter-space capabilities</w:t>
      </w:r>
      <w:r w:rsidRPr="0068297C">
        <w:rPr>
          <w:rStyle w:val="Emphasis"/>
        </w:rPr>
        <w:t>, but the Pentagon has provided unprecedented details</w:t>
      </w:r>
      <w:r w:rsidRPr="0068297C">
        <w:rPr>
          <w:rStyle w:val="StyleBoldUnderline"/>
        </w:rPr>
        <w:t>. With respect to space capabilities, in 2015 China launched 19 rockets bearing 45 diverse spacecraft, including navigation, surveillance, and test satellites. China introduced the “next generation” Long March (LM)-6 and the LM-11 SLVs. Of military relevance, the LM-11 is a “quick response” system to orbit a small payload.</w:t>
      </w:r>
      <w:r w:rsidRPr="00116750">
        <w:rPr>
          <w:sz w:val="16"/>
        </w:rPr>
        <w:t xml:space="preserve"> In another sign of sophistication, a single LM-6 orbited 20 “CubeSats” (small satellites), including four Xingchen femto-satellites weighing only 100 grams each. Meanwhile, China’s Beidou/Compass positioning, navigation, and timing (PNT) satellite network is on track to span the globe by 2020. It is behind the U.S. GPS system, but more versatile than Russia’s GLONASS and further along than Europe’s Galileo. The space security expert Michael J. Listner has suggested an important implication of one of the reports data points to the author: By launching another geosynchronous (GEO) satellite, China appears to be increasing the resilience of its Phase I PNT system, which offers regional coverage; even as it rapidly builds out its Phase II medium-earth-orbit (MEO) system that will soon offer global coverage. This approach suggests Beijing is building strong military contingency options into its PNT system, even as it is making that system far more user-friendly and commercially viable than Russia’s GLONASS. Counter-space capabilities are often difficult to prove conclusively using open sources. This challenge stems from the inherent dual-use nature of much space technology, and the fact that there is no equivalent in space of people with digital cameras taking pictures of Chinese naval facilities and ships. </w:t>
      </w:r>
      <w:r w:rsidRPr="001913F4">
        <w:rPr>
          <w:rStyle w:val="StyleBoldUnderline"/>
        </w:rPr>
        <w:t xml:space="preserve">In devoting far more space to documenting potential offensive Chinese space technologies and tests than many previous iterations, this year’s report makes a particularly strong and detailed contribution. </w:t>
      </w:r>
      <w:r w:rsidRPr="0068297C">
        <w:rPr>
          <w:rStyle w:val="StyleBoldUnderline"/>
        </w:rPr>
        <w:t xml:space="preserve">It is widely known that China has developed and deployed directed energy weapons, satellite jammers, and kinetic kill vehicles; a major reason Beijing purports to champion space arms control, but categorically refuses to consider initiatives that restrict ground-based anti-satellite (ASAT) capabilities. While China appears to have learned from widespread international outcry following its January 11, 2007 ASAT test — </w:t>
      </w:r>
      <w:r w:rsidRPr="0068297C">
        <w:rPr>
          <w:rStyle w:val="Emphasis"/>
        </w:rPr>
        <w:t xml:space="preserve">the largest human creation of space debris in history </w:t>
      </w:r>
      <w:r w:rsidRPr="0068297C">
        <w:rPr>
          <w:rStyle w:val="StyleBoldUnderline"/>
        </w:rPr>
        <w:t>—</w:t>
      </w:r>
      <w:r w:rsidRPr="0068297C">
        <w:rPr>
          <w:sz w:val="16"/>
        </w:rPr>
        <w:t xml:space="preserve"> </w:t>
      </w:r>
      <w:r w:rsidRPr="0068297C">
        <w:rPr>
          <w:rStyle w:val="StyleBoldUnderline"/>
        </w:rPr>
        <w:t>it continues to test ASAT and other counter-space capabilities in quieter ways.</w:t>
      </w:r>
      <w:r w:rsidRPr="0068297C">
        <w:rPr>
          <w:sz w:val="16"/>
        </w:rPr>
        <w:t xml:space="preserve"> Playing catch-up after relative Pentagon silence in recent years, the 2016 report notes multiple tests. </w:t>
      </w:r>
      <w:r w:rsidRPr="0068297C">
        <w:rPr>
          <w:rStyle w:val="StyleBoldUnderline"/>
        </w:rPr>
        <w:t>A non-debris-generating 2013 ballistic missile test to over 30,000 kilometer altitude “could have been a test of technologies with a counter-space mission in geosyncronous orbit.” As Michael Listner and I have discussed in recent correspondence, this altitude is more than sufficient to cover the orbits of U.S. GPS satellites in medium-earth-orbit (MEO), and appears within striking distance of the altitude of many strategically important U.S. government satellites</w:t>
      </w:r>
      <w:r w:rsidRPr="0068297C">
        <w:rPr>
          <w:sz w:val="16"/>
        </w:rPr>
        <w:t xml:space="preserve">. </w:t>
      </w:r>
      <w:r w:rsidRPr="0068297C">
        <w:rPr>
          <w:rStyle w:val="StyleBoldUnderline"/>
        </w:rPr>
        <w:t xml:space="preserve">These include missile warning satellites (Defense Support Program/DSP and Space-Based Infrared System/SBIRS) </w:t>
      </w:r>
      <w:r w:rsidRPr="0068297C">
        <w:rPr>
          <w:rStyle w:val="Emphasis"/>
        </w:rPr>
        <w:t>essential to the stability of nuclear deterrence;</w:t>
      </w:r>
      <w:r w:rsidRPr="001913F4">
        <w:rPr>
          <w:rStyle w:val="Emphasis"/>
        </w:rPr>
        <w:t xml:space="preserve"> </w:t>
      </w:r>
      <w:r w:rsidRPr="001913F4">
        <w:rPr>
          <w:rStyle w:val="StyleBoldUnderline"/>
        </w:rPr>
        <w:t xml:space="preserve">Advanced Extremely High Frequency (AEHF) communications satellites; NASA’s Tracking and Data Relay Satellites (TDRS); and intelligence-related, civilian communications, and weather satellites. The Pentagon also judges that an ASAT </w:t>
      </w:r>
      <w:r w:rsidRPr="001913F4">
        <w:rPr>
          <w:rStyle w:val="StyleBoldUnderline"/>
        </w:rPr>
        <w:lastRenderedPageBreak/>
        <w:t xml:space="preserve">missile system tested in summer 2014 has likely enjoyed subsequent progress. Additionally, </w:t>
      </w:r>
      <w:r w:rsidRPr="0068297C">
        <w:rPr>
          <w:rStyle w:val="StyleBoldUnderline"/>
        </w:rPr>
        <w:t>as part of increasingly-complex orbital operations, China is “probably testing dual-use technologies in space that could be applied to counterspace missions.”</w:t>
      </w:r>
    </w:p>
    <w:p w:rsidR="0068297C" w:rsidRPr="0068297C" w:rsidRDefault="0068297C" w:rsidP="0068297C"/>
    <w:p w:rsidR="0068297C" w:rsidRPr="0068297C" w:rsidRDefault="0068297C" w:rsidP="0068297C">
      <w:pPr>
        <w:pStyle w:val="Heading4"/>
      </w:pPr>
      <w:r w:rsidRPr="0068297C">
        <w:t>China’s “Counterspace Program” poses significant risks to the US and there are no current treaties to stop it – Report to congress proves</w:t>
      </w:r>
    </w:p>
    <w:p w:rsidR="0068297C" w:rsidRPr="0068297C" w:rsidRDefault="0068297C" w:rsidP="0068297C">
      <w:r w:rsidRPr="0068297C">
        <w:t xml:space="preserve">Geoff </w:t>
      </w:r>
      <w:r w:rsidRPr="0068297C">
        <w:rPr>
          <w:rStyle w:val="Heading4Char"/>
        </w:rPr>
        <w:t>Manaugh 16,</w:t>
      </w:r>
      <w:r w:rsidRPr="0068297C">
        <w:t xml:space="preserve"> [“The Growing Risk of War in Space”,</w:t>
      </w:r>
      <w:r w:rsidRPr="0068297C">
        <w:rPr>
          <w:i/>
        </w:rPr>
        <w:t xml:space="preserve"> The Atalantic, </w:t>
      </w:r>
      <w:r>
        <w:t>June 21</w:t>
      </w:r>
      <w:r w:rsidRPr="0068297C">
        <w:t>, http://www.theatlantic.com/technology/archive/2016/06/weaponizing-the-sky/488024/]</w:t>
      </w:r>
    </w:p>
    <w:p w:rsidR="0068297C" w:rsidRDefault="0068297C" w:rsidP="0068297C">
      <w:pPr>
        <w:rPr>
          <w:sz w:val="16"/>
        </w:rPr>
      </w:pPr>
      <w:r w:rsidRPr="0068297C">
        <w:rPr>
          <w:rStyle w:val="StyleBoldUnderline"/>
        </w:rPr>
        <w:t xml:space="preserve">When China shot down one of its own weather satellites in January 2007, the event was, among other things, </w:t>
      </w:r>
      <w:r w:rsidRPr="0068297C">
        <w:rPr>
          <w:rStyle w:val="Emphasis"/>
        </w:rPr>
        <w:t>a clear demonstration to the United States that China could wage war beyond the Earth’s atmosphere</w:t>
      </w:r>
      <w:r w:rsidRPr="0068297C">
        <w:rPr>
          <w:sz w:val="16"/>
        </w:rPr>
        <w:t>.</w:t>
      </w:r>
      <w:r w:rsidRPr="0068297C">
        <w:rPr>
          <w:rStyle w:val="StyleBoldUnderline"/>
        </w:rPr>
        <w:t xml:space="preserve"> In the decade since, both China and the United States have continued to pursue space-based armaments and defensive systems. A November 2015 “Report to Congress,” for example, filed by the U.S.-China Economic and Security Review Commission (PDF), specifically singles out China’s “Counterspace Program” as a subject of needed study. China’s astral arsenal, the report explains, most likely includes “direct-ascent” missiles, directed-energy weapons, and also what are known as “co-orbital antisatellite systems.</w:t>
      </w:r>
      <w:r w:rsidRPr="0068297C">
        <w:rPr>
          <w:sz w:val="16"/>
        </w:rPr>
        <w:t xml:space="preserve">” To many, space-based weaponry still inhabits the realm of speculation, populated by the over-caffeinated and paranoid. These are systems that could haunt the same orbital trajectories as other satellites, maneuvering closer to those machines for covert inspection, surveillance, or even outright physical attack, similar to the scene from Ghost Fleet. “Once a co-orbital satellite is close enough to a target satellite,” the report warns, “the co-orbital satellite can deploy its weapon to interfere with, disable, or destroy the target satellite.” </w:t>
      </w:r>
      <w:r w:rsidRPr="0068297C">
        <w:rPr>
          <w:u w:val="single"/>
        </w:rPr>
        <w:t>One of the most ominous implications of co-orbital antisatellite warfare is the difficulty of determining what is—or is not—a weapon.</w:t>
      </w:r>
      <w:r w:rsidRPr="0068297C">
        <w:rPr>
          <w:sz w:val="16"/>
        </w:rPr>
        <w:t xml:space="preserve"> Indeed, as military journalist David Axe has written, “It’s hard to say exactly how many weapons are in orbit … </w:t>
      </w:r>
      <w:r w:rsidRPr="0068297C">
        <w:rPr>
          <w:u w:val="single"/>
        </w:rPr>
        <w:t xml:space="preserve">With the proverbial flip of a switch, </w:t>
      </w:r>
      <w:r w:rsidRPr="0068297C">
        <w:rPr>
          <w:sz w:val="16"/>
        </w:rPr>
        <w:t>a</w:t>
      </w:r>
      <w:r w:rsidRPr="0068297C">
        <w:rPr>
          <w:u w:val="single"/>
        </w:rPr>
        <w:t xml:space="preserve">n inspection satellite, ostensibly configured for orbital repair work, could become a </w:t>
      </w:r>
      <w:r w:rsidRPr="0068297C">
        <w:rPr>
          <w:rStyle w:val="Emphasis"/>
        </w:rPr>
        <w:t>robotic assassin</w:t>
      </w:r>
      <w:r w:rsidRPr="0068297C">
        <w:rPr>
          <w:u w:val="single"/>
        </w:rPr>
        <w:t xml:space="preserve"> capable of taking out other satellites with lasers, explosives </w:t>
      </w:r>
      <w:r w:rsidRPr="0068297C">
        <w:rPr>
          <w:rStyle w:val="Emphasis"/>
        </w:rPr>
        <w:t>or mechanical claws</w:t>
      </w:r>
      <w:r w:rsidRPr="0068297C">
        <w:rPr>
          <w:sz w:val="16"/>
        </w:rPr>
        <w:t xml:space="preserve">. Until the moment it attacks, however, the assassin spacecraft might appear to be harmless.” This raises the prospect of long-duration sleeper weapons already in orbit, their actual military purpose yet to be revealed. They are weapons-in-waiting. In other cases, however, space-based warfare will not be so subtle. One of the most widely discussed celestial weapons systems is known as the “rod from God.” This is a non-explosive tungsten cylinder launched downward from orbit and capable of obtaining speeds of up to Mach 10 as it descends. The force of the rod’s impact alone would be equivalent to a small nuclear explosion, causing devastating, earthquake-like shockwaves around the target. At such speeds, these “hypervelocity rod bundles,” as the U.S. Air Force technically described them in a 2003 strategic document (PDF), could also penetrate deep underground into heavily fortified enemy caves and bunkers. To many, space-based weaponry still inhabits the realm of speculation, populated by the over-caffeinated and paranoid. Certainly, the prospect of looking up into the night sky to see menacing constellations of foreign weaponry—dark machines snooping around from satellite to satellite or looking down at us in our cities and suburbs—has inspired no end of conspiracy theories. Even the as-yet undeveloped tungsten “rod from God” features at the center of a bizarre internet rumor that the massive industrial explosion in Tianjin, China, in August 2015 was, in fact, a demonstration attack by the U.S. to show what our space weapons are really capable of. But, paranoia aside, the systems are nevertheless accumulating. In 2014, for example, the U.S. Air Force launched a trio of satellites in geosynchronous orbit to keep “neighborhood watch” over other satellites. Indeed, “space weaponization is inevitable,” David C. Hardesty has written for the Naval War College Review—but inevitability, he adds, should not be confused with desirability or unquestioning acceptance. Hardesty emphasizes that we should determine the value of militarizing space “not by its inevitability” at all, in fact, “but by whether it is good or bad—by whether weaponization and its consequences will improve or degrade the national security environment.” </w:t>
      </w:r>
      <w:r w:rsidRPr="0068297C">
        <w:rPr>
          <w:rStyle w:val="Emphasis"/>
        </w:rPr>
        <w:t xml:space="preserve">Existing international treaties and </w:t>
      </w:r>
      <w:r w:rsidRPr="0068297C">
        <w:rPr>
          <w:rStyle w:val="Emphasis"/>
        </w:rPr>
        <w:lastRenderedPageBreak/>
        <w:t>conventions do not provide much guidance</w:t>
      </w:r>
      <w:r w:rsidRPr="0068297C">
        <w:rPr>
          <w:u w:val="single"/>
        </w:rPr>
        <w:t>. Aside from prohibiting the use of nuclear weapons and other “weapons of mass destruction” in space, there is very little to hold back future development of offworld armaments</w:t>
      </w:r>
      <w:r w:rsidRPr="0068297C">
        <w:rPr>
          <w:sz w:val="16"/>
        </w:rPr>
        <w:t xml:space="preserve">. Even the tungsten rod program, because it does not entail actual explosives, falls outside this already scant regulation. </w:t>
      </w:r>
      <w:r w:rsidRPr="0068297C">
        <w:rPr>
          <w:u w:val="single"/>
        </w:rPr>
        <w:t xml:space="preserve">That means that, while moral arguments for or against any particular nation-state claiming this ultra-high-altitude battlefield are still being formulated, the tech itself exists—and, in many cases, </w:t>
      </w:r>
      <w:r w:rsidRPr="0068297C">
        <w:rPr>
          <w:rStyle w:val="Emphasis"/>
        </w:rPr>
        <w:t>is ready to be deployed</w:t>
      </w:r>
      <w:r w:rsidRPr="0068297C">
        <w:rPr>
          <w:u w:val="single"/>
        </w:rPr>
        <w:t>.</w:t>
      </w:r>
      <w:r w:rsidRPr="0068297C">
        <w:rPr>
          <w:sz w:val="16"/>
        </w:rPr>
        <w:t xml:space="preserve"> The opening scene of Ghost Fleet could be only weeks away.</w:t>
      </w:r>
    </w:p>
    <w:p w:rsidR="00807499" w:rsidRDefault="00807499" w:rsidP="00807499">
      <w:pPr>
        <w:pStyle w:val="Heading4"/>
      </w:pPr>
      <w:r>
        <w:t>China’s continued militarized rise in space inevitable in status quo– the only way to ensure that the rise is peaceful and stable is to foster bilateral cooperation – key to checking back tensions and misunderstandings</w:t>
      </w:r>
    </w:p>
    <w:p w:rsidR="00807499" w:rsidRPr="006474E0" w:rsidRDefault="00807499" w:rsidP="00807499">
      <w:pPr>
        <w:rPr>
          <w:rStyle w:val="StyleBoldUnderline"/>
        </w:rPr>
      </w:pPr>
      <w:r>
        <w:rPr>
          <w:rStyle w:val="StyleBoldUnderline"/>
        </w:rPr>
        <w:t xml:space="preserve">Michael </w:t>
      </w:r>
      <w:r w:rsidRPr="001138EE">
        <w:rPr>
          <w:rStyle w:val="StyleStyleBold12pt"/>
        </w:rPr>
        <w:t>Krepon 13</w:t>
      </w:r>
      <w:r>
        <w:rPr>
          <w:rStyle w:val="StyleBoldUnderline"/>
        </w:rPr>
        <w:t xml:space="preserve">, </w:t>
      </w:r>
      <w:r w:rsidRPr="002F25AE">
        <w:t>Co-founder of the Stimson Center and worked with the Carnegie Endowment, State Department, Capitol Hill with a specialization in South Asia</w:t>
      </w:r>
      <w:r>
        <w:t>, Stimson Center, “Anti-satellite Weapons, Deterrence and Sino-American Space Relations,” September 2013</w:t>
      </w:r>
    </w:p>
    <w:p w:rsidR="00807499" w:rsidRDefault="00807499" w:rsidP="00807499">
      <w:pPr>
        <w:rPr>
          <w:sz w:val="16"/>
        </w:rPr>
      </w:pPr>
      <w:r w:rsidRPr="006474E0">
        <w:rPr>
          <w:rStyle w:val="StyleBoldUnderline"/>
        </w:rPr>
        <w:t>The United States is a status quo power. China is a rising power. The extent of Beijing’s</w:t>
      </w:r>
      <w:r>
        <w:rPr>
          <w:rStyle w:val="StyleBoldUnderline"/>
        </w:rPr>
        <w:t xml:space="preserve"> </w:t>
      </w:r>
      <w:r w:rsidRPr="006474E0">
        <w:rPr>
          <w:rStyle w:val="StyleBoldUnderline"/>
        </w:rPr>
        <w:t>ambitions will largely determine whether deterrence succeeds or breaks down in</w:t>
      </w:r>
      <w:r>
        <w:rPr>
          <w:rStyle w:val="StyleBoldUnderline"/>
        </w:rPr>
        <w:t xml:space="preserve"> </w:t>
      </w:r>
      <w:r w:rsidRPr="006474E0">
        <w:rPr>
          <w:rStyle w:val="StyleBoldUnderline"/>
        </w:rPr>
        <w:t>space. The economic interdependence that characterizes Sino-American relations can</w:t>
      </w:r>
      <w:r>
        <w:rPr>
          <w:rStyle w:val="StyleBoldUnderline"/>
        </w:rPr>
        <w:t xml:space="preserve"> </w:t>
      </w:r>
      <w:r w:rsidRPr="006474E0">
        <w:rPr>
          <w:rStyle w:val="StyleBoldUnderline"/>
        </w:rPr>
        <w:t>have stabilizing effects.</w:t>
      </w:r>
      <w:r w:rsidRPr="006474E0">
        <w:rPr>
          <w:sz w:val="16"/>
        </w:rPr>
        <w:t xml:space="preserve"> If, however, the Chinese leadership’s fundamental objective is to replace the United States as the leading military Asian power, and perhaps the leading global power, while achieving status as the world’s dominant economy, then considerable friction could result. Space assets are likely to feature prominently in a Chinese A2/AD strategy, as well as a US strategy to deny Beijing an A2/AD strategy. In the event of crisis</w:t>
      </w:r>
      <w:r w:rsidRPr="006474E0">
        <w:rPr>
          <w:rStyle w:val="StyleBoldUnderline"/>
        </w:rPr>
        <w:t>, both US and</w:t>
      </w:r>
      <w:r>
        <w:rPr>
          <w:rStyle w:val="StyleBoldUnderline"/>
        </w:rPr>
        <w:t xml:space="preserve"> </w:t>
      </w:r>
      <w:r w:rsidRPr="006474E0">
        <w:rPr>
          <w:rStyle w:val="StyleBoldUnderline"/>
        </w:rPr>
        <w:t>Chinese leaders must presume capabilities to disrupt and damage satellites.</w:t>
      </w:r>
      <w:r w:rsidRPr="006474E0">
        <w:rPr>
          <w:sz w:val="16"/>
        </w:rPr>
        <w:t xml:space="preserve"> It will be up to political leaders to exercise or decline to use these options. The United States is pursuing multiple paths to maintain space capabilities in the event of disruptive or damaging actions by a potential adversary, including greater resiliency of space systems. The four features of resiliency include developing international norms as a partial barrier to aggressive actions; building international partnerships so “an attack on one would be an attack on all;” revamping training and doctrine so the US forces can fight on once attacked; and maintaining a robust retaliatory capability against the attacker. Collectively the elements would serve to deter the initial attack or, if deterrence fails, respond with great military effectiveness. Potential US responses could occur across military domains, as the Chairman of the Joint Chiefs of Staff Martin E. Dempsey remarked in the context of Chinese cyber espionage against US economic targets: I think what the president … would insist upon, actually, is that he had the options and the freedom of movement to decide what kind of response we would employ … That’s why I say I don’t want to have necessarily a narrow conversation about what constitutes war and cyber, because the response could actually be in one of the other traditional domains.12 </w:t>
      </w:r>
      <w:r w:rsidRPr="006474E0">
        <w:rPr>
          <w:rStyle w:val="StyleBoldUnderline"/>
        </w:rPr>
        <w:t>The US-China strategic competition, including rivalry in space</w:t>
      </w:r>
      <w:r w:rsidRPr="006474E0">
        <w:rPr>
          <w:sz w:val="16"/>
        </w:rPr>
        <w:t xml:space="preserve">, fully illustrates the characteristics of contemporary international politics. It </w:t>
      </w:r>
      <w:r w:rsidRPr="006474E0">
        <w:rPr>
          <w:rStyle w:val="StyleBoldUnderline"/>
        </w:rPr>
        <w:t>is a struggle between asymmetric</w:t>
      </w:r>
      <w:r>
        <w:rPr>
          <w:rStyle w:val="StyleBoldUnderline"/>
        </w:rPr>
        <w:t xml:space="preserve"> </w:t>
      </w:r>
      <w:r w:rsidRPr="006474E0">
        <w:rPr>
          <w:rStyle w:val="StyleBoldUnderline"/>
        </w:rPr>
        <w:t>powers—a super power of long standing with powerful naval and air capabilities</w:t>
      </w:r>
      <w:r>
        <w:rPr>
          <w:rStyle w:val="StyleBoldUnderline"/>
        </w:rPr>
        <w:t xml:space="preserve"> </w:t>
      </w:r>
      <w:r w:rsidRPr="006474E0">
        <w:rPr>
          <w:rStyle w:val="StyleBoldUnderline"/>
        </w:rPr>
        <w:t>and great dependency on high technology assets in the space and cyber domains</w:t>
      </w:r>
      <w:r>
        <w:rPr>
          <w:rStyle w:val="StyleBoldUnderline"/>
        </w:rPr>
        <w:t xml:space="preserve"> </w:t>
      </w:r>
      <w:r w:rsidRPr="006474E0">
        <w:rPr>
          <w:rStyle w:val="StyleBoldUnderline"/>
        </w:rPr>
        <w:t>seeking to reinforce the status quo vs. a (becoming) near-peer rival with vast ground</w:t>
      </w:r>
      <w:r>
        <w:rPr>
          <w:rStyle w:val="StyleBoldUnderline"/>
        </w:rPr>
        <w:t xml:space="preserve"> </w:t>
      </w:r>
      <w:r w:rsidRPr="006474E0">
        <w:rPr>
          <w:rStyle w:val="StyleBoldUnderline"/>
        </w:rPr>
        <w:t>forces that seeks to alter the status quo by thwarting US capabilities and thus denying</w:t>
      </w:r>
      <w:r>
        <w:rPr>
          <w:rStyle w:val="StyleBoldUnderline"/>
        </w:rPr>
        <w:t xml:space="preserve"> </w:t>
      </w:r>
      <w:r w:rsidRPr="006474E0">
        <w:rPr>
          <w:rStyle w:val="StyleBoldUnderline"/>
        </w:rPr>
        <w:t>American military intervention in East Asian (and perhaps other) conflicts. This</w:t>
      </w:r>
      <w:r>
        <w:rPr>
          <w:rStyle w:val="StyleBoldUnderline"/>
        </w:rPr>
        <w:t xml:space="preserve"> </w:t>
      </w:r>
      <w:r w:rsidRPr="006474E0">
        <w:rPr>
          <w:rStyle w:val="StyleBoldUnderline"/>
        </w:rPr>
        <w:t>rivalry is situated amidst complex interdependencies and limitations, including limits</w:t>
      </w:r>
      <w:r>
        <w:rPr>
          <w:rStyle w:val="StyleBoldUnderline"/>
        </w:rPr>
        <w:t xml:space="preserve"> </w:t>
      </w:r>
      <w:r w:rsidRPr="006474E0">
        <w:rPr>
          <w:rStyle w:val="StyleBoldUnderline"/>
        </w:rPr>
        <w:t>of influence on neighbor</w:t>
      </w:r>
      <w:r w:rsidRPr="006474E0">
        <w:rPr>
          <w:sz w:val="16"/>
        </w:rPr>
        <w:t xml:space="preserve">s. In this context, cross-domain deterrence – the use or threat of use of action in one domain (i.e., land, sea, under the sea, air, space, cyber as well as economic tools and diplomatic measures) to thwart action in a different domain – will be given greater consideration. To be sure, cross-domain deterrence is not a new phenomenon. A recent obvious example is the use of economic sanctions and alleged cyberattacks against Iranian facilities aimed at dissuading Tehran and increasing the costs of continuing its nuclear weapon-related development program. There are, however, inherent difficulties in pursuing cross-domain deterrence. US </w:t>
      </w:r>
      <w:r w:rsidRPr="006474E0">
        <w:rPr>
          <w:sz w:val="16"/>
        </w:rPr>
        <w:lastRenderedPageBreak/>
        <w:t xml:space="preserve">declaratory policy tends to be purposefully vague with respect to many national security threats in order to provide the president with a wide range of options. One cost of such flexibility might be confusion concerning the response to challenges to US national interests. An adversary might not know what to expect, be surprised by the response and might misinterpret the intent of the US reaction. Ignorance of the decision-making dynamics in Beijing by Washington and vice versa could lead to steps by either government intended to be de-escalatory that are viewed as escalatory. China’s centuries-old strategic culture that values opaqueness to shield both strengths and weaknesses will make the process of anticipating adversarial response especially challenging. An additional conceptual confusion, at least in Washington, is between “deterrence” – providing credible threats to dissuade an adversary from taking a particular course – and “compellence” – providing credible threats to persuade an adversary from pursuing a course already adopted. In the much-studied Cuban missile crisis, for instance, US policy was both to deter a missile attack in the Western Hemisphere while compelling the Soviets to withdraw missiles from Cuba. A US “side payment” of secretly agreeing to withdraw obsolescent Jupiter missiles from Turkey helped facilitate resolution of the crisis. Compellence tends to be much more difficult to achieve, perhaps since the adversary has already committed substantial resources to achieve a fait accompli. CONCLUSION </w:t>
      </w:r>
      <w:r w:rsidRPr="006474E0">
        <w:rPr>
          <w:rStyle w:val="StyleBoldUnderline"/>
        </w:rPr>
        <w:t>It would be advisable</w:t>
      </w:r>
      <w:r w:rsidRPr="006474E0">
        <w:rPr>
          <w:sz w:val="16"/>
        </w:rPr>
        <w:t xml:space="preserve"> and it is likely </w:t>
      </w:r>
      <w:r w:rsidRPr="006474E0">
        <w:rPr>
          <w:rStyle w:val="StyleBoldUnderline"/>
        </w:rPr>
        <w:t>that the United States and China will begin to</w:t>
      </w:r>
      <w:r>
        <w:rPr>
          <w:rStyle w:val="StyleBoldUnderline"/>
        </w:rPr>
        <w:t xml:space="preserve"> </w:t>
      </w:r>
      <w:r w:rsidRPr="006474E0">
        <w:rPr>
          <w:rStyle w:val="StyleBoldUnderline"/>
        </w:rPr>
        <w:t>engage in deeper bilateral or multi-lateral discussions or negotiations that could</w:t>
      </w:r>
      <w:r>
        <w:rPr>
          <w:rStyle w:val="StyleBoldUnderline"/>
        </w:rPr>
        <w:t xml:space="preserve"> </w:t>
      </w:r>
      <w:r w:rsidRPr="006474E0">
        <w:rPr>
          <w:rStyle w:val="StyleBoldUnderline"/>
        </w:rPr>
        <w:t>establish certain codes of conduct in space.</w:t>
      </w:r>
      <w:r w:rsidRPr="006474E0">
        <w:rPr>
          <w:sz w:val="16"/>
        </w:rPr>
        <w:t xml:space="preserve"> </w:t>
      </w:r>
      <w:r w:rsidRPr="006474E0">
        <w:rPr>
          <w:rStyle w:val="StyleBoldUnderline"/>
        </w:rPr>
        <w:t>Slow but tangible cooperation would contribute</w:t>
      </w:r>
      <w:r>
        <w:rPr>
          <w:rStyle w:val="StyleBoldUnderline"/>
        </w:rPr>
        <w:t xml:space="preserve"> </w:t>
      </w:r>
      <w:r w:rsidRPr="006474E0">
        <w:rPr>
          <w:rStyle w:val="StyleBoldUnderline"/>
        </w:rPr>
        <w:t>to common understandings and thus reduce the likelihood of misunderstandings</w:t>
      </w:r>
      <w:r>
        <w:rPr>
          <w:rStyle w:val="StyleBoldUnderline"/>
        </w:rPr>
        <w:t xml:space="preserve"> </w:t>
      </w:r>
      <w:r w:rsidRPr="006474E0">
        <w:rPr>
          <w:rStyle w:val="StyleBoldUnderline"/>
        </w:rPr>
        <w:t>and surprise. At the same time, both sides are most likely to enhance offensive and defensive capabilities to seek military advantages as part of their overall strategies.</w:t>
      </w:r>
      <w:r>
        <w:rPr>
          <w:rStyle w:val="StyleBoldUnderline"/>
        </w:rPr>
        <w:t xml:space="preserve"> </w:t>
      </w:r>
      <w:r w:rsidRPr="006474E0">
        <w:rPr>
          <w:rStyle w:val="StyleBoldUnderline"/>
        </w:rPr>
        <w:t>The US-China relationship in space,</w:t>
      </w:r>
      <w:r w:rsidRPr="006474E0">
        <w:rPr>
          <w:sz w:val="16"/>
        </w:rPr>
        <w:t xml:space="preserve"> as on the ground and at sea, </w:t>
      </w:r>
      <w:r w:rsidRPr="006474E0">
        <w:rPr>
          <w:rStyle w:val="StyleBoldUnderline"/>
        </w:rPr>
        <w:t>will be a mix of</w:t>
      </w:r>
      <w:r>
        <w:rPr>
          <w:rStyle w:val="StyleBoldUnderline"/>
        </w:rPr>
        <w:t xml:space="preserve"> </w:t>
      </w:r>
      <w:r w:rsidRPr="006474E0">
        <w:rPr>
          <w:rStyle w:val="StyleBoldUnderline"/>
        </w:rPr>
        <w:t>cooperation and competition.</w:t>
      </w:r>
      <w:r w:rsidRPr="006474E0">
        <w:rPr>
          <w:sz w:val="16"/>
        </w:rPr>
        <w:t xml:space="preserve"> Hopefully, as Kissinger reasoned, foolish actions will be avoided that could have profound negative effects on both societies.</w:t>
      </w:r>
    </w:p>
    <w:p w:rsidR="007E2538" w:rsidRDefault="007E2538">
      <w:pPr>
        <w:spacing w:after="0" w:line="240" w:lineRule="auto"/>
        <w:rPr>
          <w:sz w:val="16"/>
        </w:rPr>
      </w:pPr>
    </w:p>
    <w:p w:rsidR="007E2538" w:rsidRPr="00F301D5" w:rsidRDefault="007E2538" w:rsidP="007E2538">
      <w:pPr>
        <w:pStyle w:val="Heading4"/>
      </w:pPr>
      <w:r>
        <w:t xml:space="preserve">China has resources to militarize space now – test launches and tech development </w:t>
      </w:r>
    </w:p>
    <w:p w:rsidR="007E2538" w:rsidRPr="007E2538" w:rsidRDefault="007E2538" w:rsidP="007E2538">
      <w:r w:rsidRPr="007E2538">
        <w:rPr>
          <w:b/>
        </w:rPr>
        <w:t>Hamill, 16</w:t>
      </w:r>
      <w:r w:rsidRPr="007E2538">
        <w:t xml:space="preserve"> (Report for Mirror, “China launches super-powerful rocket as part of plan to dominate space,” Mirror, April 27, 2016, </w:t>
      </w:r>
      <w:hyperlink r:id="rId8" w:history="1">
        <w:r w:rsidRPr="007E2538">
          <w:rPr>
            <w:rStyle w:val="Hyperlink"/>
          </w:rPr>
          <w:t>http://www.mirror.co.uk/science/china-launches-super-powerful-rocket-7842778</w:t>
        </w:r>
      </w:hyperlink>
      <w:r w:rsidRPr="007E2538">
        <w:t>) Chikko</w:t>
      </w:r>
    </w:p>
    <w:p w:rsidR="007E2538" w:rsidRPr="007E2538" w:rsidRDefault="007E2538" w:rsidP="007E2538"/>
    <w:p w:rsidR="007E2538" w:rsidRDefault="007E2538" w:rsidP="007E2538">
      <w:pPr>
        <w:rPr>
          <w:sz w:val="16"/>
        </w:rPr>
      </w:pPr>
      <w:r w:rsidRPr="00F301D5">
        <w:rPr>
          <w:u w:val="single"/>
        </w:rPr>
        <w:t>China has successfully carried out a test launch of a powerful new rocket designed to perform secret experiments at the very edge of space</w:t>
      </w:r>
      <w:r w:rsidRPr="00F301D5">
        <w:rPr>
          <w:sz w:val="16"/>
        </w:rPr>
        <w:t xml:space="preserve">. Its spaceship blasted off from Hainan Island, a tropical province set off the southern coast of the country. Officially, the mission is part of a five-year science and technology drive. But the test is bound to set alarm bells ringing in the Pentagon, which is known to believe </w:t>
      </w:r>
      <w:r w:rsidRPr="00F301D5">
        <w:rPr>
          <w:u w:val="single"/>
        </w:rPr>
        <w:t>the Chinese space program is a front for hi-tech weapons development and secretive military research</w:t>
      </w:r>
      <w:r w:rsidRPr="00F301D5">
        <w:rPr>
          <w:sz w:val="16"/>
        </w:rPr>
        <w:t xml:space="preserve">. </w:t>
      </w:r>
      <w:r w:rsidRPr="00F301D5">
        <w:rPr>
          <w:u w:val="single"/>
        </w:rPr>
        <w:t>The rocket is fitted with sophisticated guidance systems and loaded with equipment to perform experiments on the edge of Earth's atmosphere</w:t>
      </w:r>
      <w:r w:rsidRPr="00F301D5">
        <w:rPr>
          <w:sz w:val="16"/>
        </w:rPr>
        <w:t xml:space="preserve">. Wu Ji, </w:t>
      </w:r>
      <w:r w:rsidRPr="00F301D5">
        <w:rPr>
          <w:u w:val="single"/>
        </w:rPr>
        <w:t>head of the National Space Science Center of the Chinese Academy of Sciences, said: "We will launch one to two sounding rockets every year on this site in accordance to the sci-tech part of the 13th Five-Year Plan</w:t>
      </w:r>
      <w:r w:rsidRPr="00F301D5">
        <w:rPr>
          <w:sz w:val="16"/>
        </w:rPr>
        <w:t xml:space="preserve"> (2016-2020). "</w:t>
      </w:r>
      <w:r w:rsidRPr="00F301D5">
        <w:rPr>
          <w:u w:val="single"/>
        </w:rPr>
        <w:t>More rockets will be launched every year in the later period of the five-year plan. We will use recoverable probe unit in the future</w:t>
      </w:r>
      <w:r w:rsidRPr="00F301D5">
        <w:rPr>
          <w:sz w:val="16"/>
        </w:rPr>
        <w:t xml:space="preserve"> so they will return to the earth after the launch and be used for the research on life sciences and microgravity science." </w:t>
      </w:r>
      <w:r w:rsidRPr="00F301D5">
        <w:rPr>
          <w:u w:val="single"/>
        </w:rPr>
        <w:t>China recently said its space programme was part of a "military-civil" drive to compete with NASA</w:t>
      </w:r>
      <w:r w:rsidRPr="00F301D5">
        <w:rPr>
          <w:sz w:val="16"/>
        </w:rPr>
        <w:t>. It also claimed the scheme was designed to foster "world peace". China launches space rocket which is bound to make America very nervous indeed. Earlier this year, the US Defence Department asked Congress to stump up $108 million to fund a space warfare research institute. "</w:t>
      </w:r>
      <w:r w:rsidRPr="00F301D5">
        <w:rPr>
          <w:u w:val="single"/>
        </w:rPr>
        <w:t>Potential adversaries are rapidly developing capabilities to deny the US and its allies' use of space during a conflict</w:t>
      </w:r>
      <w:r w:rsidRPr="00F301D5">
        <w:rPr>
          <w:sz w:val="16"/>
        </w:rPr>
        <w:t xml:space="preserve">," US Air Force Major General Robert </w:t>
      </w:r>
      <w:r w:rsidRPr="00F301D5">
        <w:rPr>
          <w:sz w:val="16"/>
        </w:rPr>
        <w:lastRenderedPageBreak/>
        <w:t xml:space="preserve">D. Rego told VICE News . "Adversaries are developing kinetic, directed-energy, and cyber tools to deny, degrade and destroy our space capabilities," added Air Force General John Hyten . America is heavily reliant on satellites, which are used by civilians and soldiers alike. </w:t>
      </w:r>
      <w:r w:rsidRPr="00F301D5">
        <w:rPr>
          <w:u w:val="single"/>
        </w:rPr>
        <w:t>In 2007, China showed the world that it can destroy orbiting spaceships, prompting claims that Beijing was developing a "superweapon" which could wipe out satellites</w:t>
      </w:r>
      <w:r w:rsidRPr="00F301D5">
        <w:rPr>
          <w:sz w:val="16"/>
        </w:rPr>
        <w:t>.</w:t>
      </w:r>
      <w:r w:rsidRPr="00890547">
        <w:rPr>
          <w:sz w:val="16"/>
        </w:rPr>
        <w:t xml:space="preserve"> "Many observers have noted that these potential opponents judge the U.S. space architecture to be the Achilles’ heel’ of U.S. military power, in light of the depth of American reliance on theses systems and the vulnerability of the U.S. military satellite architecture,” a report from Center for a New American Security claimed .</w:t>
      </w:r>
    </w:p>
    <w:p w:rsidR="007E2538" w:rsidRDefault="007E2538" w:rsidP="00807499">
      <w:pPr>
        <w:rPr>
          <w:sz w:val="16"/>
        </w:rPr>
      </w:pPr>
    </w:p>
    <w:p w:rsidR="00807499" w:rsidRPr="009A5632" w:rsidRDefault="00807499" w:rsidP="0068297C"/>
    <w:p w:rsidR="0068297C" w:rsidRPr="0068297C" w:rsidRDefault="0068297C" w:rsidP="0068297C"/>
    <w:p w:rsidR="0068297C" w:rsidRDefault="0089358E" w:rsidP="0068297C">
      <w:pPr>
        <w:pStyle w:val="Heading3"/>
      </w:pPr>
      <w:r>
        <w:lastRenderedPageBreak/>
        <w:t>Plan leads to norms building</w:t>
      </w:r>
    </w:p>
    <w:p w:rsidR="0089358E" w:rsidRDefault="0089358E" w:rsidP="0089358E">
      <w:pPr>
        <w:pStyle w:val="Heading4"/>
      </w:pPr>
      <w:r>
        <w:t xml:space="preserve">The plan is necessary to solve – reinvigorating norms in space is necessary – current treaties are insufficient in check militarization. </w:t>
      </w:r>
    </w:p>
    <w:p w:rsidR="0089358E" w:rsidRPr="006744EC" w:rsidRDefault="0089358E" w:rsidP="0089358E">
      <w:r>
        <w:t xml:space="preserve">Peter </w:t>
      </w:r>
      <w:r w:rsidRPr="003F705C">
        <w:rPr>
          <w:rFonts w:eastAsiaTheme="majorEastAsia" w:cstheme="majorBidi"/>
          <w:b/>
          <w:iCs/>
          <w:sz w:val="26"/>
        </w:rPr>
        <w:t>Kamocsai</w:t>
      </w:r>
      <w:r>
        <w:t>, 1/10/</w:t>
      </w:r>
      <w:r w:rsidRPr="003F705C">
        <w:rPr>
          <w:rFonts w:eastAsiaTheme="majorEastAsia" w:cstheme="majorBidi"/>
          <w:b/>
          <w:iCs/>
          <w:sz w:val="26"/>
        </w:rPr>
        <w:t>2015</w:t>
      </w:r>
      <w:r>
        <w:t>, a graduate student at the George Washington University specializing in space policy, “Op-Ed | Why the U.S. Should Be a Leader in Space Weaponization”, http://spacenews.com/commentary-why-the-u-s-should-be-a-leader-in-space-weaponization/#sthash.suBQ65dL.dpuf,http://spacenews.com/commentary-why-the-u-s-should-be-a-leader-in-space-weaponization/</w:t>
      </w:r>
    </w:p>
    <w:p w:rsidR="0089358E" w:rsidRPr="001C5CF0" w:rsidRDefault="0089358E" w:rsidP="0089358E">
      <w:pPr>
        <w:rPr>
          <w:sz w:val="10"/>
        </w:rPr>
      </w:pPr>
      <w:r w:rsidRPr="0089358E">
        <w:rPr>
          <w:rStyle w:val="StyleBoldUnderline"/>
        </w:rPr>
        <w:t xml:space="preserve">A space arms race is impending. The treaties that govern outer space specifically allow its weaponization. Nations have already started deploying space weapons. And although the costs may not seem justifiable, being a leader in space now will require fewer resources than trying to surpass other nations later. Therefore, the United States risks losing its current advantage and will have to pay the cost of catching up if it does not lead the charge in space weaponization. </w:t>
      </w:r>
      <w:r w:rsidRPr="0089358E">
        <w:rPr>
          <w:sz w:val="10"/>
        </w:rPr>
        <w:t xml:space="preserve">What will space weaponization look like? What is a space weapon? While experts have long discussed the issue, no accepted definition exists. After comparing several of these definitions, we seem to come to the same conclusion as the Union of Concerned Scientists. </w:t>
      </w:r>
      <w:r w:rsidRPr="0089358E">
        <w:rPr>
          <w:rStyle w:val="StyleBoldUnderline"/>
        </w:rPr>
        <w:t>Accordingly, a space weapon is any land-, sea- or air-based weapon able to damage space systems, such as satellites, their ground stations and communication receivers. It can also be any space-based weapon intended to attack space or ground targets. A space weapon, therefore, is more than most of us would assume a space weapon is. It does not have to be deployed in space, but can be Earth-based. It does not have to attack targets in space; the targets can be here on Earth.</w:t>
      </w:r>
      <w:r w:rsidRPr="0089358E">
        <w:rPr>
          <w:u w:val="single"/>
        </w:rPr>
        <w:t xml:space="preserve"> </w:t>
      </w:r>
      <w:r w:rsidRPr="0089358E">
        <w:rPr>
          <w:rStyle w:val="StyleBoldUnderline"/>
        </w:rPr>
        <w:t>The 1967 Outer Space Treaty, which is a framework for space activities, specifically allows for space weaponization. It prohibits weapons of mass destruction in orbit, but it allows for any other type of weapon anywhere except for the surface of planets, moons and asteroids. Even one of the reasons the U.S. Senate ratified the treaty, as one senator highlighted, was that it sanctioned the militarization of space. The United States wanted to be able to weaponize space in the future, if it chose so. It now has to use this possibility and beat other nations to be first, because they will not hesitate to beat the United States.</w:t>
      </w:r>
      <w:r w:rsidRPr="0089358E">
        <w:rPr>
          <w:u w:val="single"/>
        </w:rPr>
        <w:t xml:space="preserve"> </w:t>
      </w:r>
      <w:r w:rsidRPr="0089358E">
        <w:rPr>
          <w:rStyle w:val="StyleBoldUnderline"/>
        </w:rPr>
        <w:t>Others are also keeping their options open</w:t>
      </w:r>
      <w:r w:rsidRPr="0089358E">
        <w:rPr>
          <w:sz w:val="10"/>
        </w:rPr>
        <w:t xml:space="preserve">. Nothing proves this better than the number of countries that signed and ratified the 1979 Moon Agreement, which calls for greater control of weapons in space: As of 2014, that number is seven. Contrast this with the more than 100 countries that signed and ratified the Outer Space Treaty, which allows weapons in space. </w:t>
      </w:r>
      <w:r w:rsidRPr="0089358E">
        <w:rPr>
          <w:rStyle w:val="StyleBoldUnderline"/>
        </w:rPr>
        <w:t>Nations are already using the opportunity that the Outer Space Treaty presents to weaponize space</w:t>
      </w:r>
      <w:r w:rsidRPr="0089358E">
        <w:rPr>
          <w:sz w:val="10"/>
        </w:rPr>
        <w:t xml:space="preserve">. As some scholars observed, although we are yet to deploy space-based weapons, we have already made the first steps. </w:t>
      </w:r>
      <w:r w:rsidRPr="0089358E">
        <w:rPr>
          <w:rStyle w:val="StyleBoldUnderline"/>
        </w:rPr>
        <w:t>The Soviet Union was building a secret military space station under the Almaz (Diamond) program and was also designing an anti-satellite spacecraft called Polyus. Currently, the Chinese are testing advanced anti-satellite weaponry and the Russians are building a system to neutralize space weapons. These countries are preparing for a space arms race. They will surpass the United States if it allows them to do so. The cost of space weaponization might not seem justifiable in the short term, but in the long term the cost of inaction is higher.</w:t>
      </w:r>
      <w:r w:rsidRPr="0089358E">
        <w:rPr>
          <w:sz w:val="10"/>
        </w:rPr>
        <w:t xml:space="preserve"> The public is not yet involved in the space weaponization debate, and therefore explaining the reasons for deploying space weapons to taxpayers is moot. Moreover, the costs of developing, deploying and maintaining space weapons can seem prohibitive. According to some estimates, the Brilliant Pebbles space-based anti-missile weapon proposed in the 1980s would have cost around $20 million apiece in today’s dollars.</w:t>
      </w:r>
      <w:r w:rsidRPr="0089358E">
        <w:rPr>
          <w:rStyle w:val="StyleBoldUnderline"/>
          <w:sz w:val="10"/>
        </w:rPr>
        <w:t xml:space="preserve"> </w:t>
      </w:r>
      <w:r w:rsidRPr="0089358E">
        <w:rPr>
          <w:rStyle w:val="StyleBoldUnderline"/>
        </w:rPr>
        <w:t xml:space="preserve">However, if the United States does not act now, it will eventually have to pay the cost of neutralizing the threat of others’ space weapons. As history </w:t>
      </w:r>
      <w:r w:rsidRPr="0089358E">
        <w:rPr>
          <w:rStyle w:val="StyleBoldUnderline"/>
        </w:rPr>
        <w:lastRenderedPageBreak/>
        <w:t>proves, this cost of catching up will be higher:</w:t>
      </w:r>
      <w:r w:rsidRPr="0089358E">
        <w:rPr>
          <w:sz w:val="10"/>
        </w:rPr>
        <w:t xml:space="preserve"> Before the First World War, it was economically impossible for Germany to close the naval arms gap with the United Kingdom, and the Soviet Union collapsed while trying to equal the United States in the Cold War arms race. Not being able to determine the rules of the game is also a cost of not being a leader — if the United States does not, someone else will determine what is and what isn’t allowed in the space arms race. Additionally, other nations will become technologically superior, and foreign space weapons will threaten the United States. </w:t>
      </w:r>
      <w:r w:rsidRPr="0089358E">
        <w:rPr>
          <w:rStyle w:val="StyleBoldUnderline"/>
        </w:rPr>
        <w:t>If the United States does not deploy space weapons now, it risks falling behind in the space arms race. Others will become dominant in outer space. Others will set the rules governing space activities to their benefit and to the detriment of the United States. Others will confine the United States to Earth and will deny its use of space and the vast opportunities it presents.</w:t>
      </w:r>
      <w:r>
        <w:rPr>
          <w:rStyle w:val="StyleBoldUnderline"/>
        </w:rPr>
        <w:t xml:space="preserve"> </w:t>
      </w:r>
      <w:r w:rsidRPr="001C5CF0">
        <w:rPr>
          <w:sz w:val="10"/>
        </w:rPr>
        <w:t>If the United States is not the first in space weaponization, it will lose the race for the future.</w:t>
      </w:r>
    </w:p>
    <w:p w:rsidR="0089358E" w:rsidRDefault="0089358E">
      <w:pPr>
        <w:spacing w:after="0" w:line="240" w:lineRule="auto"/>
        <w:rPr>
          <w:rFonts w:eastAsiaTheme="majorEastAsia" w:cstheme="majorBidi"/>
          <w:b/>
          <w:iCs/>
        </w:rPr>
      </w:pPr>
      <w:r>
        <w:br w:type="page"/>
      </w:r>
    </w:p>
    <w:p w:rsidR="00807499" w:rsidRDefault="00807499" w:rsidP="00807499">
      <w:pPr>
        <w:pStyle w:val="Heading3"/>
      </w:pPr>
      <w:r>
        <w:lastRenderedPageBreak/>
        <w:t>Cooperation key to protecting space assets</w:t>
      </w:r>
    </w:p>
    <w:p w:rsidR="00807499" w:rsidRDefault="00807499" w:rsidP="00807499">
      <w:pPr>
        <w:pStyle w:val="Heading4"/>
      </w:pPr>
      <w:r>
        <w:t>Increasing engagement to further space cooperation helps protect our space assets – increases protection of satellites through shared deterrence mechanisms</w:t>
      </w:r>
    </w:p>
    <w:p w:rsidR="00807499" w:rsidRPr="00EE46A3" w:rsidRDefault="00807499" w:rsidP="00807499">
      <w:pPr>
        <w:rPr>
          <w:rFonts w:ascii="Times" w:eastAsia="Times New Roman" w:hAnsi="Times" w:cs="Times New Roman"/>
          <w:sz w:val="20"/>
          <w:szCs w:val="20"/>
        </w:rPr>
      </w:pPr>
      <w:r>
        <w:t xml:space="preserve">Eligar </w:t>
      </w:r>
      <w:r w:rsidRPr="00EE46A3">
        <w:rPr>
          <w:rStyle w:val="StyleStyleBold12pt"/>
        </w:rPr>
        <w:t>Sadeh 15</w:t>
      </w:r>
      <w:r>
        <w:t xml:space="preserve"> He is an American political scientist nd academic with a PhD,</w:t>
      </w:r>
      <w:r w:rsidRPr="00EE46A3">
        <w:t xml:space="preserve"> "Obstacles to International Space Governance." Handbook of Space Security</w:t>
      </w:r>
      <w:r>
        <w:t>, 2015</w:t>
      </w:r>
    </w:p>
    <w:p w:rsidR="00807499" w:rsidRPr="006474E0" w:rsidRDefault="00807499" w:rsidP="00807499">
      <w:pPr>
        <w:rPr>
          <w:sz w:val="10"/>
        </w:rPr>
      </w:pPr>
      <w:r w:rsidRPr="00EE46A3">
        <w:rPr>
          <w:rStyle w:val="StyleBoldUnderline"/>
        </w:rPr>
        <w:t>The United States must strengthen and expand alliances and partnerships.</w:t>
      </w:r>
      <w:r w:rsidRPr="006474E0">
        <w:rPr>
          <w:sz w:val="10"/>
        </w:rPr>
        <w:t xml:space="preserve"> </w:t>
      </w:r>
      <w:r w:rsidRPr="00EE46A3">
        <w:rPr>
          <w:rStyle w:val="StyleBoldUnderline"/>
        </w:rPr>
        <w:t>The</w:t>
      </w:r>
      <w:r>
        <w:rPr>
          <w:rStyle w:val="StyleBoldUnderline"/>
        </w:rPr>
        <w:t xml:space="preserve"> </w:t>
      </w:r>
      <w:r w:rsidRPr="00EE46A3">
        <w:rPr>
          <w:rStyle w:val="StyleBoldUnderline"/>
        </w:rPr>
        <w:t>U</w:t>
      </w:r>
      <w:r w:rsidRPr="006474E0">
        <w:rPr>
          <w:sz w:val="10"/>
        </w:rPr>
        <w:t xml:space="preserve">nited </w:t>
      </w:r>
      <w:r w:rsidRPr="00EE46A3">
        <w:rPr>
          <w:rStyle w:val="StyleBoldUnderline"/>
        </w:rPr>
        <w:t>S</w:t>
      </w:r>
      <w:r w:rsidRPr="006474E0">
        <w:rPr>
          <w:sz w:val="10"/>
        </w:rPr>
        <w:t xml:space="preserve">tates </w:t>
      </w:r>
      <w:r w:rsidRPr="00EE46A3">
        <w:rPr>
          <w:rStyle w:val="StyleBoldUnderline"/>
        </w:rPr>
        <w:t>alliance system has been a cornerstone of peace and security for more</w:t>
      </w:r>
      <w:r>
        <w:rPr>
          <w:rStyle w:val="StyleBoldUnderline"/>
        </w:rPr>
        <w:t xml:space="preserve"> </w:t>
      </w:r>
      <w:r w:rsidRPr="00EE46A3">
        <w:rPr>
          <w:rStyle w:val="StyleBoldUnderline"/>
        </w:rPr>
        <w:t>than a generation and remains the key to our success</w:t>
      </w:r>
      <w:r w:rsidRPr="006474E0">
        <w:rPr>
          <w:sz w:val="10"/>
        </w:rPr>
        <w:t xml:space="preserve">, contributing significantly to achieving all US objectives. </w:t>
      </w:r>
      <w:r w:rsidRPr="00EE46A3">
        <w:rPr>
          <w:rStyle w:val="StyleBoldUnderline"/>
        </w:rPr>
        <w:t>Allies</w:t>
      </w:r>
      <w:r w:rsidRPr="006474E0">
        <w:rPr>
          <w:sz w:val="10"/>
        </w:rPr>
        <w:t xml:space="preserve"> often </w:t>
      </w:r>
      <w:r w:rsidRPr="00EE46A3">
        <w:rPr>
          <w:rStyle w:val="StyleBoldUnderline"/>
        </w:rPr>
        <w:t>possess capabilities, skills, and knowledge</w:t>
      </w:r>
      <w:r>
        <w:rPr>
          <w:rStyle w:val="StyleBoldUnderline"/>
        </w:rPr>
        <w:t xml:space="preserve"> </w:t>
      </w:r>
      <w:r w:rsidRPr="00EE46A3">
        <w:rPr>
          <w:rStyle w:val="StyleBoldUnderline"/>
        </w:rPr>
        <w:t>we cannot duplicate.</w:t>
      </w:r>
      <w:r w:rsidRPr="006474E0">
        <w:rPr>
          <w:sz w:val="10"/>
        </w:rPr>
        <w:t xml:space="preserve"> </w:t>
      </w:r>
      <w:r w:rsidRPr="006474E0">
        <w:rPr>
          <w:sz w:val="10"/>
          <w:szCs w:val="16"/>
        </w:rPr>
        <w:t>We should not limit ourselves to the relationships of the past. We must broaden our ideas to include partnerships for new situations or circumstances, calling on moderate voices in troubled regions and unexpected partners. In some cases, we may develop arrangements limited to specific objectives or goals, or even of limited duration.</w:t>
      </w:r>
      <w:r w:rsidRPr="006474E0">
        <w:rPr>
          <w:sz w:val="10"/>
        </w:rPr>
        <w:t xml:space="preserve"> </w:t>
      </w:r>
      <w:r w:rsidRPr="00EE46A3">
        <w:rPr>
          <w:rStyle w:val="StyleBoldUnderline"/>
        </w:rPr>
        <w:t>Although these arrangements will vary according to</w:t>
      </w:r>
      <w:r>
        <w:rPr>
          <w:rStyle w:val="StyleBoldUnderline"/>
        </w:rPr>
        <w:t xml:space="preserve"> </w:t>
      </w:r>
      <w:r w:rsidRPr="00EE46A3">
        <w:rPr>
          <w:rStyle w:val="StyleBoldUnderline"/>
        </w:rPr>
        <w:t>mutual interests, they should be built on respect, reciprocity, and transparency.</w:t>
      </w:r>
      <w:r>
        <w:rPr>
          <w:rStyle w:val="StyleBoldUnderline"/>
        </w:rPr>
        <w:t xml:space="preserve"> </w:t>
      </w:r>
      <w:r w:rsidRPr="006474E0">
        <w:rPr>
          <w:sz w:val="10"/>
          <w:szCs w:val="16"/>
        </w:rPr>
        <w:t>“International cooperation can complicate adversary plans and intentions, and creates more stakeholders in the orderly use of the space environment. Deterrence can be greatly reinforced if an adversary has to contend not only with a U.S. response, but with an international response also” (Sheldon 2008).</w:t>
      </w:r>
      <w:r w:rsidRPr="00EE46A3">
        <w:rPr>
          <w:rStyle w:val="StyleBoldUnderline"/>
        </w:rPr>
        <w:t xml:space="preserve"> Multinational</w:t>
      </w:r>
      <w:r>
        <w:rPr>
          <w:rStyle w:val="StyleBoldUnderline"/>
        </w:rPr>
        <w:t xml:space="preserve"> </w:t>
      </w:r>
      <w:r w:rsidRPr="00EE46A3">
        <w:rPr>
          <w:rStyle w:val="StyleBoldUnderline"/>
        </w:rPr>
        <w:t>engagement supports deterrence by denying national benefits of an attack. Engagement</w:t>
      </w:r>
      <w:r>
        <w:rPr>
          <w:rStyle w:val="StyleBoldUnderline"/>
        </w:rPr>
        <w:t xml:space="preserve"> </w:t>
      </w:r>
      <w:r w:rsidRPr="00EE46A3">
        <w:rPr>
          <w:rStyle w:val="StyleBoldUnderline"/>
        </w:rPr>
        <w:t>also spreads the risk of attacks against satellite system by infusing redundancy</w:t>
      </w:r>
      <w:r>
        <w:rPr>
          <w:rStyle w:val="StyleBoldUnderline"/>
        </w:rPr>
        <w:t xml:space="preserve"> </w:t>
      </w:r>
      <w:r w:rsidRPr="00EE46A3">
        <w:rPr>
          <w:rStyle w:val="StyleBoldUnderline"/>
        </w:rPr>
        <w:t>into the systems with multiple platforms and by sharing capabilities on allied or</w:t>
      </w:r>
      <w:r>
        <w:rPr>
          <w:rStyle w:val="StyleBoldUnderline"/>
        </w:rPr>
        <w:t xml:space="preserve"> </w:t>
      </w:r>
      <w:r w:rsidRPr="00EE46A3">
        <w:rPr>
          <w:rStyle w:val="StyleBoldUnderline"/>
        </w:rPr>
        <w:t>friendly space systems.</w:t>
      </w:r>
      <w:r w:rsidRPr="006474E0">
        <w:rPr>
          <w:sz w:val="10"/>
        </w:rPr>
        <w:t xml:space="preserve"> 3.3.3 Global Engagement </w:t>
      </w:r>
      <w:r w:rsidRPr="00987BB4">
        <w:rPr>
          <w:rStyle w:val="StyleBoldUnderline"/>
        </w:rPr>
        <w:t>The approach to protect the space domain is rooted in reconciling national interests</w:t>
      </w:r>
      <w:r>
        <w:rPr>
          <w:rStyle w:val="StyleBoldUnderline"/>
        </w:rPr>
        <w:t xml:space="preserve"> </w:t>
      </w:r>
      <w:r w:rsidRPr="00987BB4">
        <w:rPr>
          <w:rStyle w:val="StyleBoldUnderline"/>
        </w:rPr>
        <w:t>with collective action on the basis of international governance. Diplomacy and</w:t>
      </w:r>
      <w:r>
        <w:rPr>
          <w:rStyle w:val="StyleBoldUnderline"/>
        </w:rPr>
        <w:t xml:space="preserve"> </w:t>
      </w:r>
      <w:r w:rsidRPr="00987BB4">
        <w:rPr>
          <w:rStyle w:val="StyleBoldUnderline"/>
        </w:rPr>
        <w:t>international engagement help</w:t>
      </w:r>
      <w:r w:rsidRPr="006474E0">
        <w:rPr>
          <w:sz w:val="10"/>
        </w:rPr>
        <w:t xml:space="preserve"> to realize this end. To illustrate, customary and treaty-based restrictions of international law afford all members of the global space community credible confidence that they can all have assured access to space. By and large</w:t>
      </w:r>
      <w:r w:rsidRPr="00987BB4">
        <w:rPr>
          <w:rStyle w:val="StyleBoldUnderline"/>
        </w:rPr>
        <w:t>, there are relatively few restrictions on the use of space for</w:t>
      </w:r>
      <w:r>
        <w:rPr>
          <w:rStyle w:val="StyleBoldUnderline"/>
        </w:rPr>
        <w:t xml:space="preserve"> </w:t>
      </w:r>
      <w:r w:rsidRPr="00987BB4">
        <w:rPr>
          <w:rStyle w:val="StyleBoldUnderline"/>
        </w:rPr>
        <w:t>military or other purposes within the framework of peaceful and nonaggressive uses</w:t>
      </w:r>
      <w:r>
        <w:rPr>
          <w:rStyle w:val="StyleBoldUnderline"/>
        </w:rPr>
        <w:t xml:space="preserve"> </w:t>
      </w:r>
      <w:r w:rsidRPr="006474E0">
        <w:rPr>
          <w:sz w:val="10"/>
        </w:rPr>
        <w:t xml:space="preserve">as highlighted earlier. With minimal legal restrictions, </w:t>
      </w:r>
      <w:r w:rsidRPr="00987BB4">
        <w:rPr>
          <w:rStyle w:val="StyleBoldUnderline"/>
        </w:rPr>
        <w:t>governance is needed by all</w:t>
      </w:r>
      <w:r>
        <w:rPr>
          <w:rStyle w:val="StyleBoldUnderline"/>
        </w:rPr>
        <w:t xml:space="preserve"> </w:t>
      </w:r>
      <w:r w:rsidRPr="00987BB4">
        <w:rPr>
          <w:rStyle w:val="StyleBoldUnderline"/>
        </w:rPr>
        <w:t>spacefaring states and actors to operate safely and securely in the domain.</w:t>
      </w:r>
      <w:r w:rsidRPr="006474E0">
        <w:rPr>
          <w:sz w:val="10"/>
        </w:rPr>
        <w:t xml:space="preserve"> The system of treaties, conventions, and agreements help regularize space activities and, as such, help protect the capabilities of the systems that have been, or are about to be, placed on orbit. The positive attributes of this system of law, as well as shortcomings and obstacles to overcome, were discussed earlier. </w:t>
      </w:r>
      <w:r w:rsidRPr="00987BB4">
        <w:rPr>
          <w:rStyle w:val="StyleBoldUnderline"/>
        </w:rPr>
        <w:t>Global engagement</w:t>
      </w:r>
      <w:r>
        <w:rPr>
          <w:rStyle w:val="StyleBoldUnderline"/>
        </w:rPr>
        <w:t xml:space="preserve"> </w:t>
      </w:r>
      <w:r w:rsidRPr="00987BB4">
        <w:rPr>
          <w:rStyle w:val="StyleBoldUnderline"/>
        </w:rPr>
        <w:t>as used here</w:t>
      </w:r>
      <w:r w:rsidRPr="00965D68">
        <w:rPr>
          <w:rStyle w:val="StyleBoldUnderline"/>
        </w:rPr>
        <w:t xml:space="preserve"> </w:t>
      </w:r>
      <w:r w:rsidRPr="00965D68">
        <w:rPr>
          <w:rStyle w:val="StyleStyleBold12pt"/>
          <w:sz w:val="22"/>
        </w:rPr>
        <w:t>focuses</w:t>
      </w:r>
      <w:r w:rsidRPr="00965D68">
        <w:rPr>
          <w:rStyle w:val="StyleBoldUnderline"/>
        </w:rPr>
        <w:t xml:space="preserve"> </w:t>
      </w:r>
      <w:r w:rsidRPr="00987BB4">
        <w:rPr>
          <w:rStyle w:val="StyleBoldUnderline"/>
        </w:rPr>
        <w:t>on ways to augment existing space law. This includes</w:t>
      </w:r>
      <w:r>
        <w:rPr>
          <w:rStyle w:val="StyleBoldUnderline"/>
        </w:rPr>
        <w:t xml:space="preserve"> </w:t>
      </w:r>
      <w:r w:rsidRPr="00987BB4">
        <w:rPr>
          <w:rStyle w:val="StyleBoldUnderline"/>
        </w:rPr>
        <w:t>capacity building, confidence-building measures, and codes of conduct.</w:t>
      </w:r>
      <w:r>
        <w:rPr>
          <w:rStyle w:val="StyleBoldUnderline"/>
        </w:rPr>
        <w:t xml:space="preserve"> </w:t>
      </w:r>
      <w:r w:rsidRPr="006474E0">
        <w:rPr>
          <w:sz w:val="10"/>
        </w:rPr>
        <w:t xml:space="preserve">In the area of capacity building, much of the work of UNCOPUOS is dedicated to this end, which includes information sharing and education. Of note is the work of the UN Program on Space Application that is aimed at building capacity through international workshops, training courses, and pilot projects on issues, like satellite navigation systems. UNCOPUOS also oversees implementation of the recommendations emanating from the UNISPACE international conferences (UN Conference on the Exploration and Peaceful Uses of Outer Space) with the goal of identifying and taking actions designed “to maximize opportunities for human development through the use of space science and technology and their applications.” Similarly, UNCOPUOS follows the UN Platform for Space-based </w:t>
      </w:r>
      <w:r w:rsidRPr="00987BB4">
        <w:rPr>
          <w:rStyle w:val="StyleBoldUnderline"/>
        </w:rPr>
        <w:t>Information for Disaster Management</w:t>
      </w:r>
      <w:r w:rsidRPr="006474E0">
        <w:rPr>
          <w:sz w:val="10"/>
        </w:rPr>
        <w:t xml:space="preserve"> (UN-SPIDER). This program, which started in 2006</w:t>
      </w:r>
      <w:r w:rsidRPr="00987BB4">
        <w:rPr>
          <w:rStyle w:val="StyleBoldUnderline"/>
        </w:rPr>
        <w:t>, seeks “to provide universal access to all countries and all relevant international</w:t>
      </w:r>
      <w:r>
        <w:rPr>
          <w:rStyle w:val="StyleBoldUnderline"/>
        </w:rPr>
        <w:t xml:space="preserve"> </w:t>
      </w:r>
      <w:r w:rsidRPr="00987BB4">
        <w:rPr>
          <w:rStyle w:val="StyleBoldUnderline"/>
        </w:rPr>
        <w:t>and regional organizations to all types of space-based information and</w:t>
      </w:r>
      <w:r>
        <w:rPr>
          <w:rStyle w:val="StyleBoldUnderline"/>
        </w:rPr>
        <w:t xml:space="preserve"> </w:t>
      </w:r>
      <w:r w:rsidRPr="00987BB4">
        <w:rPr>
          <w:rStyle w:val="StyleBoldUnderline"/>
        </w:rPr>
        <w:t>services relevant to disaster management to support the full disaster management</w:t>
      </w:r>
      <w:r>
        <w:rPr>
          <w:rStyle w:val="StyleBoldUnderline"/>
        </w:rPr>
        <w:t xml:space="preserve"> </w:t>
      </w:r>
      <w:r w:rsidRPr="00987BB4">
        <w:rPr>
          <w:rStyle w:val="StyleBoldUnderline"/>
        </w:rPr>
        <w:t>cycle.</w:t>
      </w:r>
      <w:r w:rsidRPr="006474E0">
        <w:rPr>
          <w:sz w:val="10"/>
        </w:rPr>
        <w:t>”</w:t>
      </w:r>
    </w:p>
    <w:p w:rsidR="00807499" w:rsidRPr="00807499" w:rsidRDefault="00807499" w:rsidP="00807499"/>
    <w:p w:rsidR="0089358E" w:rsidRDefault="0089358E" w:rsidP="0089358E">
      <w:pPr>
        <w:pStyle w:val="Heading3"/>
      </w:pPr>
      <w:r>
        <w:lastRenderedPageBreak/>
        <w:t>Cooperation key to solving</w:t>
      </w:r>
    </w:p>
    <w:p w:rsidR="0089358E" w:rsidRPr="00CB04B8" w:rsidRDefault="0089358E" w:rsidP="00CB04B8">
      <w:pPr>
        <w:pStyle w:val="Heading4"/>
      </w:pPr>
      <w:r w:rsidRPr="00CB04B8">
        <w:t xml:space="preserve">Even if the plan doesn’t spill over to institutionalized norms increased engagement creates channels of diplomacy to check escalation of disputes. </w:t>
      </w:r>
    </w:p>
    <w:p w:rsidR="0089358E" w:rsidRPr="008642E1" w:rsidRDefault="0089358E" w:rsidP="0089358E">
      <w:pPr>
        <w:rPr>
          <w:sz w:val="16"/>
        </w:rPr>
      </w:pPr>
      <w:r w:rsidRPr="008642E1">
        <w:rPr>
          <w:rStyle w:val="StyleStyleBold12pt"/>
        </w:rPr>
        <w:t>The New York Times 15</w:t>
      </w:r>
      <w:r w:rsidRPr="008642E1">
        <w:rPr>
          <w:sz w:val="16"/>
        </w:rPr>
        <w:t xml:space="preserve">, [“Preventing a Space War”, </w:t>
      </w:r>
      <w:r w:rsidRPr="008642E1">
        <w:rPr>
          <w:i/>
          <w:sz w:val="16"/>
        </w:rPr>
        <w:t>The New York Times</w:t>
      </w:r>
      <w:r w:rsidRPr="008642E1">
        <w:rPr>
          <w:sz w:val="16"/>
        </w:rPr>
        <w:t xml:space="preserve">, June 29 2015, </w:t>
      </w:r>
      <w:hyperlink r:id="rId9" w:history="1">
        <w:r w:rsidRPr="008642E1">
          <w:rPr>
            <w:rStyle w:val="Hyperlink"/>
            <w:sz w:val="16"/>
          </w:rPr>
          <w:t>http://www.nytimes.com/2015/06/29/opinion/preventing-a-space-war.html?_r=0</w:t>
        </w:r>
      </w:hyperlink>
      <w:r w:rsidRPr="008642E1">
        <w:rPr>
          <w:rStyle w:val="Hyperlink"/>
          <w:sz w:val="16"/>
        </w:rPr>
        <w:t>]</w:t>
      </w:r>
    </w:p>
    <w:p w:rsidR="0089358E" w:rsidRPr="00354DCB" w:rsidRDefault="0089358E" w:rsidP="0089358E">
      <w:pPr>
        <w:rPr>
          <w:rStyle w:val="StyleBoldUnderline"/>
        </w:rPr>
      </w:pPr>
      <w:r w:rsidRPr="009A5632">
        <w:rPr>
          <w:rStyle w:val="StyleBoldUnderline"/>
        </w:rPr>
        <w:t>Of all the places where conflict could erupt</w:t>
      </w:r>
      <w:r w:rsidRPr="0089358E">
        <w:rPr>
          <w:rStyle w:val="StyleBoldUnderline"/>
        </w:rPr>
        <w:t xml:space="preserve">, space might seem the least likely, except in movies. But increasingly, it is becoming a contested environment </w:t>
      </w:r>
      <w:r w:rsidRPr="0089358E">
        <w:rPr>
          <w:rStyle w:val="Emphasis"/>
        </w:rPr>
        <w:t>posing new dangers.</w:t>
      </w:r>
      <w:r w:rsidRPr="0089358E">
        <w:rPr>
          <w:rStyle w:val="StyleBoldUnderline"/>
        </w:rPr>
        <w:t xml:space="preserve"> </w:t>
      </w:r>
      <w:r w:rsidRPr="0089358E">
        <w:rPr>
          <w:u w:val="single"/>
        </w:rPr>
        <w:t xml:space="preserve">The United States sees this as a vital security issue. “Potential adversaries understand our reliance on space and want to take it away from us,” a senior Pentagon official, told Congress in March. And while everything from </w:t>
      </w:r>
      <w:r w:rsidRPr="0089358E">
        <w:rPr>
          <w:rStyle w:val="Emphasis"/>
        </w:rPr>
        <w:t>control of nuclear weapons</w:t>
      </w:r>
      <w:r w:rsidRPr="0089358E">
        <w:rPr>
          <w:u w:val="single"/>
        </w:rPr>
        <w:t xml:space="preserve"> to weather forecasting to cellphone use could be affected, the United States “is not adequately prepared for a conflict” in space with countries like China and Russia, he acknowledged. The specific concern is the security of thousands of satellites and vehicles, like the international space station, that orbit Earth. America has long dominated space, but many other nations also have valuable assets in orbit. </w:t>
      </w:r>
      <w:r w:rsidRPr="0089358E">
        <w:rPr>
          <w:rStyle w:val="StyleBoldUnderline"/>
        </w:rPr>
        <w:t>Satellites enable the Pentagon to locate enemies on the battlefield, verify arms control treaties and ensure early warning if an adversary targeted the country with an intercontinental ballistic missile</w:t>
      </w:r>
      <w:r w:rsidRPr="0089358E">
        <w:rPr>
          <w:sz w:val="16"/>
        </w:rPr>
        <w:t xml:space="preserve">. In the Cold War, the United States and Russia engaged in limited testing of antisatellite, or ASAT, weapons. Now China, and to a lesser extent Russia, are actively developing such offensive capabilities, including jammers, lasers and cyber weapons that could damage satellite operations. A turning point came in 2007 when China conducted its first successful ASAT test by blowing up one of its own weather satellites. The hit unleashed more than 3,000 pieces of debris into space and fed suspicions about China’s intentions. </w:t>
      </w:r>
      <w:r w:rsidRPr="0089358E">
        <w:rPr>
          <w:rStyle w:val="StyleBoldUnderline"/>
        </w:rPr>
        <w:t xml:space="preserve">Suggestions by Chinese experts that, in a conflict over Taiwan, Beijing might be able to shoot down an American early warning satellite </w:t>
      </w:r>
      <w:r w:rsidRPr="0089358E">
        <w:rPr>
          <w:rStyle w:val="Emphasis"/>
        </w:rPr>
        <w:t>only deepened American concerns.</w:t>
      </w:r>
      <w:r w:rsidRPr="0089358E">
        <w:rPr>
          <w:sz w:val="16"/>
        </w:rPr>
        <w:t xml:space="preserve"> </w:t>
      </w:r>
      <w:r w:rsidRPr="0089358E">
        <w:rPr>
          <w:rStyle w:val="Emphasis"/>
        </w:rPr>
        <w:t>Preventing conflicts in space will require more diplomacy.</w:t>
      </w:r>
      <w:r w:rsidRPr="0089358E">
        <w:rPr>
          <w:sz w:val="16"/>
        </w:rPr>
        <w:t xml:space="preserve"> China, which has shown little interest in focusing on the issue, agreed last week during talks in Washington to hold regular discussions on space cooperation and avoiding satellite collisions. Some concrete progress on these issues would be helpful when President Obama and President Xi Jinping of China hold a summit meeting in the fall. </w:t>
      </w:r>
      <w:r w:rsidRPr="0089358E">
        <w:rPr>
          <w:rStyle w:val="StyleBoldUnderline"/>
        </w:rPr>
        <w:t>China and Russia have proposed a legally binding treaty that would ban the use of force or weapons in space, but most experts consider such a pact unverifiable. A more practical course would be for them to work with the United States and the European Union to establish norms for responsible behavior, including not to test ASAT weapons. A United Nations-convened meeting planned for July should aim to approve a code of conduct proposed by the Europeans, whether or not Russia and China sign on. The Obama administration is ready to invest more in defensive measures. Officials say an additional $5 billion will be spent over five years on projects like anti-jamming technologies. The Pentagon is also looking to build satellites with greater resiliency. All of the major powers have much to lose if the potential for conflicts in space escalates further.</w:t>
      </w:r>
    </w:p>
    <w:p w:rsidR="0068297C" w:rsidRDefault="0068297C" w:rsidP="0068297C">
      <w:pPr>
        <w:pStyle w:val="Heading4"/>
      </w:pPr>
      <w:r>
        <w:lastRenderedPageBreak/>
        <w:t xml:space="preserve">China has </w:t>
      </w:r>
      <w:r w:rsidR="0089358E">
        <w:t xml:space="preserve">started militarizing space now - </w:t>
      </w:r>
      <w:r>
        <w:t>U.S. cooperation is key to put it to a halt</w:t>
      </w:r>
    </w:p>
    <w:p w:rsidR="0068297C" w:rsidRPr="0068297C" w:rsidRDefault="0068297C" w:rsidP="0068297C">
      <w:r w:rsidRPr="0068297C">
        <w:rPr>
          <w:rStyle w:val="StyleStyleBold12pt"/>
        </w:rPr>
        <w:t>Dillow, 16</w:t>
      </w:r>
      <w:r w:rsidRPr="0068297C">
        <w:t xml:space="preserve"> (Writer about science, technology and business for publications including CNBC.com, Fortune and Popular Science, “China's Racing to Space. Is It a Mi</w:t>
      </w:r>
      <w:r>
        <w:t>litary Ploy?,” Feb 18</w:t>
      </w:r>
      <w:r w:rsidRPr="0068297C">
        <w:t xml:space="preserve">, </w:t>
      </w:r>
      <w:hyperlink r:id="rId10" w:history="1">
        <w:r w:rsidRPr="0068297C">
          <w:rPr>
            <w:rStyle w:val="Hyperlink"/>
          </w:rPr>
          <w:t>http://www.nbcnews.com/tech/innovation/china-s-racing-space-it-military-ploy-n520916</w:t>
        </w:r>
      </w:hyperlink>
      <w:r w:rsidRPr="0068297C">
        <w:t>)</w:t>
      </w:r>
    </w:p>
    <w:p w:rsidR="0068297C" w:rsidRPr="0012307F" w:rsidRDefault="0068297C" w:rsidP="0068297C">
      <w:pPr>
        <w:rPr>
          <w:sz w:val="16"/>
        </w:rPr>
      </w:pPr>
      <w:r w:rsidRPr="00C26FA3">
        <w:rPr>
          <w:u w:val="single"/>
        </w:rPr>
        <w:t>China plans to launch more than 20 space missions in 2016, making the year ahead the busiest ever for the nation's rapidly growing space program</w:t>
      </w:r>
      <w:r w:rsidRPr="0012307F">
        <w:rPr>
          <w:sz w:val="16"/>
        </w:rPr>
        <w:t xml:space="preserve">. After successfully launching 19 missions in 2015, </w:t>
      </w:r>
      <w:r w:rsidRPr="00C26FA3">
        <w:rPr>
          <w:u w:val="single"/>
        </w:rPr>
        <w:t>the People's Republic plans a range of civilian and military missions that will test new rockets, launch a space laboratory, hone China's manned spaceflight capability and loft new satellites into orbit — all while furthering plans to bring a habitable space station online by 2022 and put Chinese astronauts on the moon in the mid-2020s</w:t>
      </w:r>
      <w:r w:rsidRPr="0012307F">
        <w:rPr>
          <w:sz w:val="16"/>
        </w:rPr>
        <w:t xml:space="preserve">. At the same time, </w:t>
      </w:r>
      <w:r w:rsidRPr="00C26FA3">
        <w:rPr>
          <w:u w:val="single"/>
        </w:rPr>
        <w:t>the Asian colossus is investing in anti-satellite technologies that would destroy or disable space-based assets in the event of conflict</w:t>
      </w:r>
      <w:r w:rsidRPr="0012307F">
        <w:rPr>
          <w:sz w:val="16"/>
        </w:rPr>
        <w:t xml:space="preserve">. </w:t>
      </w:r>
      <w:r w:rsidRPr="00C26FA3">
        <w:rPr>
          <w:u w:val="single"/>
        </w:rPr>
        <w:t>Considering the fact that the U.S. relies upon satellites for a lot of its intelligence collection and communication, it's a worrisome trend</w:t>
      </w:r>
      <w:r w:rsidRPr="0012307F">
        <w:rPr>
          <w:sz w:val="16"/>
        </w:rPr>
        <w:t xml:space="preserve">. And it is exacerbating tensions with U.S. defense officials and security analysts concerned by </w:t>
      </w:r>
      <w:r w:rsidRPr="00C26FA3">
        <w:rPr>
          <w:u w:val="single"/>
        </w:rPr>
        <w:t>China's focus on enhancing its military capabilities in space. Right now China spends $2 billion to $3 billion on its space program annually</w:t>
      </w:r>
      <w:r w:rsidRPr="0012307F">
        <w:rPr>
          <w:sz w:val="16"/>
        </w:rPr>
        <w:t xml:space="preserve">, a fraction of the $19 billion NASA will spend this year. Although China remains decades behind the U.S. in terms of space technology and know-how, </w:t>
      </w:r>
      <w:r w:rsidRPr="00C26FA3">
        <w:rPr>
          <w:u w:val="single"/>
        </w:rPr>
        <w:t>it has managed to fast-forward innovation by leveraging existing technologies and its inexpensive labor and material markets. The strategy is working: Over the last 15 years, it's been able to start closing the gap with U.S. and Russian rivals</w:t>
      </w:r>
      <w:r w:rsidRPr="0012307F">
        <w:rPr>
          <w:sz w:val="16"/>
        </w:rPr>
        <w:t xml:space="preserve"> — likely helped along by funding from the Chinese military. The accelerating tempo of </w:t>
      </w:r>
      <w:r w:rsidRPr="0012307F">
        <w:rPr>
          <w:u w:val="single"/>
        </w:rPr>
        <w:t>China's</w:t>
      </w:r>
      <w:r w:rsidRPr="0012307F">
        <w:rPr>
          <w:sz w:val="16"/>
        </w:rPr>
        <w:t xml:space="preserve"> civilian </w:t>
      </w:r>
      <w:r w:rsidRPr="0012307F">
        <w:rPr>
          <w:u w:val="single"/>
        </w:rPr>
        <w:t>space activities now presents a further threat to U.S. space dominance</w:t>
      </w:r>
      <w:r w:rsidRPr="0012307F">
        <w:rPr>
          <w:sz w:val="16"/>
        </w:rPr>
        <w:t xml:space="preserve">. The fear is that at some point in the foreseeable future, the Chinese could overtake — and even rocket past — the U.S. industry. "You've got this combination of civilian projects for prestige and military projects for power," said James Andrew Lewis, a senior fellow and director of the Strategic Technologies Program at the Center for Strategic and International Studies (CSIS). "It shows </w:t>
      </w:r>
      <w:r w:rsidRPr="0012307F">
        <w:rPr>
          <w:u w:val="single"/>
        </w:rPr>
        <w:t>that the Chinese are moving to be a leader in space — if not the leader</w:t>
      </w:r>
      <w:r w:rsidRPr="0012307F">
        <w:rPr>
          <w:sz w:val="16"/>
        </w:rPr>
        <w:t xml:space="preserve">." Among the 20-plus launches scheduled for this year are maiden flights of China's Long March 7 and Long March 5 rockets, the latter being its heaviest and most technically sophisticated rocket to date. China will launch communications and Earth-imaging satellites into orbit for Argentina and Belarus (marking the first time China has exported a satellite to Europe) as well as several satellites of its own. At least two scientific satellites, two navigation satellites and three spacecraft to augment China's High-Resolution Earth Observation System are slated for launch before the end of the year. The most visible and most ambitious mission will launch in the second half of the year, when a Long March 2F rocket sends the Shenzhou XI spacecraft and its crew of three astronauts to dock with China'sTiangong 2 space laboratory, a habitable module that will launch into orbit separately sometime in the first half of the year. Tiangong 2, while not designed for long-term habitation, is an important steppingstone toward building a Chinese space station that can be inhabited long term, similar to Russia's Mir or the International Space Station. The Shenzhou XI mission will allow Chinese scientists to research technologies and identify potential engineering flaws or other issues before launching the core module of its permanent space station sometime later this decade. If the schedule holds, China hopes to have its very own space station online by 2022 — </w:t>
      </w:r>
      <w:r w:rsidRPr="0012307F">
        <w:rPr>
          <w:u w:val="single"/>
        </w:rPr>
        <w:t>a space station that some security analysts worry could be used for military applications. Those missions will join an already lengthy Chinese mission portfolio as several ongoing science and technology programs launched in previous years continue to progress</w:t>
      </w:r>
      <w:r w:rsidRPr="0012307F">
        <w:rPr>
          <w:sz w:val="16"/>
        </w:rPr>
        <w:t xml:space="preserve">. Those missions include a lunar orbiter that is presently scouting locations for a future robotic landing on the lunar surface (likely in 2017) that will pave the way for Chinese astronauts to land on the moon by the mid-2020s — a feat that would make China the only nation capable of putting astronauts on the moon a full five decades after Americans terminated the Apollo program. "The significance of all this is that China clearly intends to have a competitive space capability," said Dr. John Logsdon, a space policy expert and professor emeritus at George Washington University. If the Chinese hit all the milestones they've set for themselves, they'll still be where the </w:t>
      </w:r>
      <w:r w:rsidRPr="0012307F">
        <w:rPr>
          <w:sz w:val="16"/>
        </w:rPr>
        <w:lastRenderedPageBreak/>
        <w:t>U.S. and Soviets were three decades ago, but they'll also have ticked many of the boxes on the modern space-power checklist. "</w:t>
      </w:r>
      <w:r w:rsidRPr="0012307F">
        <w:rPr>
          <w:u w:val="single"/>
        </w:rPr>
        <w:t>These are steps in the logical development of a highly capable space program</w:t>
      </w:r>
      <w:r w:rsidRPr="0012307F">
        <w:rPr>
          <w:sz w:val="16"/>
        </w:rPr>
        <w:t>," Logsdon noted. "</w:t>
      </w:r>
      <w:r w:rsidRPr="0012307F">
        <w:rPr>
          <w:u w:val="single"/>
        </w:rPr>
        <w:t>They're not successes or milestones to get worried about as long as our own program moves forward</w:t>
      </w:r>
      <w:r w:rsidRPr="0012307F">
        <w:rPr>
          <w:sz w:val="16"/>
        </w:rPr>
        <w:t xml:space="preserve">." Given the huge lead the U.S. enjoys over China in space in the entire spectrum of technology and capability, the notion of China's space program leapfrogging the United States' in the foreseeable future is somewhat alarmist, Logsdon said. But </w:t>
      </w:r>
      <w:r w:rsidRPr="0012307F">
        <w:rPr>
          <w:u w:val="single"/>
        </w:rPr>
        <w:t>the fact that China's civilian space program is so closely linked to its military space activity is worrisome, particularly for the U.S.</w:t>
      </w:r>
      <w:r w:rsidRPr="0012307F">
        <w:rPr>
          <w:sz w:val="16"/>
        </w:rPr>
        <w:t xml:space="preserve"> Alongside its civilian and scientific space programs, </w:t>
      </w:r>
      <w:r w:rsidRPr="0012307F">
        <w:rPr>
          <w:u w:val="single"/>
        </w:rPr>
        <w:t>China has invested heavily in anti-satellite technologies that would destroy or disable space-based assets in the event of conflict — weapons like ground-based missiles capable of destroying targets in orbit, as well as experimental lasers and signal jammers that could disable or otherwise "blind" satellites that can be used in a military conflict</w:t>
      </w:r>
      <w:r w:rsidRPr="0012307F">
        <w:rPr>
          <w:sz w:val="16"/>
        </w:rPr>
        <w:t>. In 2007, China publicly demonstrated one such weapon by launching a ground-based interceptor missile at one of its own defunct satellites in orbit, destroying it (and creating a cloud of dangerous space debris). The test was largely viewed as a shot across the bow for U.S. military planners that rely heavily on military satellites for everything from navigation and communication to intelligence gathering, weapons targeting and piloting its drone aircraft. While the Pentagon retains its own means of interfering with an adversary's satellites in orbit — including ship-based anti-satellite missiles — U.S. military and commercial interests maintain a far greater presence in orbit and thus have the most assets to lose there. "</w:t>
      </w:r>
      <w:r w:rsidRPr="0012307F">
        <w:rPr>
          <w:u w:val="single"/>
        </w:rPr>
        <w:t>There are a lot of avenues to go after satellites, and what worries people is that the Chinese are pursuing all of them</w:t>
      </w:r>
      <w:r w:rsidRPr="0012307F">
        <w:rPr>
          <w:sz w:val="16"/>
        </w:rPr>
        <w:t xml:space="preserve">," CSIS's Lewis said. "The question becomes: </w:t>
      </w:r>
      <w:r w:rsidRPr="0012307F">
        <w:rPr>
          <w:u w:val="single"/>
        </w:rPr>
        <w:t>If they're so into peace, why are they building so many weapons?"</w:t>
      </w:r>
      <w:r w:rsidRPr="0012307F">
        <w:rPr>
          <w:sz w:val="16"/>
        </w:rPr>
        <w:t xml:space="preserve"> The uptick in Chinese space activity has political ramifications as well, Lewis said, even on the purely civilian side of things. In the last space race, putting astronauts on the moon represented the pinnacle of space-based capability, catapulting the U.S. ahead of the Soviet Union in terms of international prestige. With the U.S. space program now focused on abstract goals like a manned mission to Mars at some vague point in the future, China </w:t>
      </w:r>
      <w:r w:rsidRPr="0012307F">
        <w:rPr>
          <w:u w:val="single"/>
        </w:rPr>
        <w:t>is making concrete plans to return humans to the moon at a time when U.S. astronauts rely on the Russian Soyuz spacecraft for rides to the International Space Station</w:t>
      </w:r>
      <w:r w:rsidRPr="0012307F">
        <w:rPr>
          <w:sz w:val="16"/>
        </w:rPr>
        <w:t>. "</w:t>
      </w:r>
      <w:r w:rsidRPr="0012307F">
        <w:rPr>
          <w:u w:val="single"/>
        </w:rPr>
        <w:t>The Chinese are persistent and will probably get back on the moon before we do, so in round two of the space race, we come in second place</w:t>
      </w:r>
      <w:r w:rsidRPr="0012307F">
        <w:rPr>
          <w:sz w:val="16"/>
        </w:rPr>
        <w:t xml:space="preserve">," Lewis said. "When China lands on the moon and we aren't there, what's the world going to think?" But </w:t>
      </w:r>
      <w:r w:rsidRPr="0012307F">
        <w:rPr>
          <w:u w:val="single"/>
        </w:rPr>
        <w:t>the Chinese space program</w:t>
      </w:r>
      <w:r w:rsidRPr="0012307F">
        <w:rPr>
          <w:sz w:val="16"/>
        </w:rPr>
        <w:t xml:space="preserve"> still remains several years away from doing so, and in the meantime, its </w:t>
      </w:r>
      <w:r w:rsidRPr="0012307F">
        <w:rPr>
          <w:u w:val="single"/>
        </w:rPr>
        <w:t>increasing presence in space also creates room for cooperation if China and the U.S. can push past their mutual distrust on national security matters</w:t>
      </w:r>
      <w:r w:rsidRPr="0012307F">
        <w:rPr>
          <w:sz w:val="16"/>
        </w:rPr>
        <w:t xml:space="preserve">. </w:t>
      </w:r>
      <w:r w:rsidRPr="0012307F">
        <w:rPr>
          <w:u w:val="single"/>
        </w:rPr>
        <w:t>While the military aspects of Chinese space ambitions need to be monitored and understood, Logsdon said, the best way to do that is to engage with the Chinese and their space program</w:t>
      </w:r>
      <w:r w:rsidRPr="0012307F">
        <w:rPr>
          <w:sz w:val="16"/>
        </w:rPr>
        <w:t>. "We can get more done if countries in space work together," he said. "The days of one country being the dominant space power are behind us."</w:t>
      </w:r>
    </w:p>
    <w:p w:rsidR="0068297C" w:rsidRDefault="0068297C" w:rsidP="0068297C">
      <w:pPr>
        <w:pStyle w:val="Heading4"/>
      </w:pPr>
      <w:r>
        <w:t>Lack of U.S. cooperation with China on space leads to a space arms race between the two nations</w:t>
      </w:r>
    </w:p>
    <w:p w:rsidR="0068297C" w:rsidRPr="0068297C" w:rsidRDefault="0068297C" w:rsidP="0068297C">
      <w:r w:rsidRPr="0068297C">
        <w:rPr>
          <w:b/>
        </w:rPr>
        <w:t>Freedberg, 15</w:t>
      </w:r>
      <w:r w:rsidRPr="0068297C">
        <w:t xml:space="preserve"> (Reporter, “Pentagon Reports On China’s Satellite Killers,” May 11, 2015, </w:t>
      </w:r>
      <w:hyperlink r:id="rId11" w:history="1">
        <w:r w:rsidRPr="0068297C">
          <w:rPr>
            <w:rStyle w:val="Hyperlink"/>
          </w:rPr>
          <w:t>http://breakingdefense.com/2015/05/pentagon-reports-on-chinas-satellite-killers/</w:t>
        </w:r>
      </w:hyperlink>
      <w:r w:rsidRPr="0068297C">
        <w:t>)</w:t>
      </w:r>
    </w:p>
    <w:p w:rsidR="0068297C" w:rsidRDefault="0068297C" w:rsidP="0068297C">
      <w:pPr>
        <w:rPr>
          <w:sz w:val="16"/>
        </w:rPr>
      </w:pPr>
      <w:r w:rsidRPr="00544287">
        <w:rPr>
          <w:sz w:val="16"/>
        </w:rPr>
        <w:t xml:space="preserve">From space weapons to armed drones, </w:t>
      </w:r>
      <w:r w:rsidRPr="00CD3B3D">
        <w:rPr>
          <w:u w:val="single"/>
        </w:rPr>
        <w:t>Chinese technology is accelerating into worrying new arenas</w:t>
      </w:r>
      <w:r w:rsidRPr="00544287">
        <w:rPr>
          <w:sz w:val="16"/>
        </w:rPr>
        <w:t>, warns the Pentagon’s annual report on Chinese military power. But that doesn’t mean China is overtaking the US, a leading space expert cautioned, and a panicked over-reaction could drive bad policy. “</w:t>
      </w:r>
      <w:r w:rsidRPr="00CD3B3D">
        <w:rPr>
          <w:u w:val="single"/>
        </w:rPr>
        <w:t>Perhaps the most worrying part of the report from a US perspective is the section talking about Chinese counterspace capabilities</w:t>
      </w:r>
      <w:r w:rsidRPr="00544287">
        <w:rPr>
          <w:sz w:val="16"/>
        </w:rPr>
        <w:t>,” said Brian Weeden, the Secure World Foundation‘s technical advisor. “</w:t>
      </w:r>
      <w:r w:rsidRPr="00CD3B3D">
        <w:rPr>
          <w:u w:val="single"/>
        </w:rPr>
        <w:t xml:space="preserve">The tough question is what to do, [and] some of the potential options could make </w:t>
      </w:r>
      <w:r w:rsidRPr="00CD3B3D">
        <w:rPr>
          <w:u w:val="single"/>
        </w:rPr>
        <w:lastRenderedPageBreak/>
        <w:t>the situation worse instead of better</w:t>
      </w:r>
      <w:r w:rsidRPr="00544287">
        <w:rPr>
          <w:sz w:val="16"/>
        </w:rPr>
        <w:t xml:space="preserve">.” The report discusses three apparent tests of Chinese anti-satellite systems (ASAT), not just the well-known two. </w:t>
      </w:r>
      <w:r w:rsidRPr="00CD3B3D">
        <w:rPr>
          <w:u w:val="single"/>
        </w:rPr>
        <w:t>Everyone knows about China’s 2007 test when it destroyed its own defunct satellite, scattering debris that continues to orbit the planet and threaten space assets of every country</w:t>
      </w:r>
      <w:r w:rsidRPr="00544287">
        <w:rPr>
          <w:sz w:val="16"/>
        </w:rPr>
        <w:t xml:space="preserve">. A fair number of people know that in 2014, China conducted what the Pentagon called a “successful” test of the same system, albeit without actually destroying a target, to everyone’s relief. But </w:t>
      </w:r>
      <w:r w:rsidRPr="00CD3B3D">
        <w:rPr>
          <w:u w:val="single"/>
        </w:rPr>
        <w:t>very few people know that in May 2013, China launched something else: a mysterious object that nearly reached geosynchronous orbit, the ultra-high altitude where crucial communications satellites hang out</w:t>
      </w:r>
      <w:r w:rsidRPr="00544287">
        <w:rPr>
          <w:sz w:val="16"/>
        </w:rPr>
        <w:t xml:space="preserve">. Based on its trajectory, the system couldn’t have been intended to launch satellites or traditional research missions. Instead, </w:t>
      </w:r>
      <w:r w:rsidRPr="00CD3B3D">
        <w:rPr>
          <w:u w:val="single"/>
        </w:rPr>
        <w:t>the Pentagon report says and Weeden’s own analysis confirms, it could have been an anti-satellite system able to reach altitudes three times higher than the weapon tested in 2007 and 2014. China certainly has space hawks in high places</w:t>
      </w:r>
      <w:r w:rsidRPr="00544287">
        <w:rPr>
          <w:sz w:val="16"/>
        </w:rPr>
        <w:t>. In 2009, PLA Air Force chief Xu Qiliang said “</w:t>
      </w:r>
      <w:r w:rsidRPr="00CD3B3D">
        <w:rPr>
          <w:u w:val="single"/>
        </w:rPr>
        <w:t>competition between military forces” in space is “a historical inevitability</w:t>
      </w:r>
      <w:r w:rsidRPr="00544287">
        <w:rPr>
          <w:sz w:val="16"/>
        </w:rPr>
        <w:t xml:space="preserve">.” Qiliang had to retract his statements after then-president Hu Jintao “swiftly contradicted him,” the Pentagon report notes. But far from being punished, Qiliang became the first air force officer promoted to a vice-chairmanship on the Central Military Committee, a body helmed by Xi Jinping himself that serves as a combination of the National Security </w:t>
      </w:r>
      <w:r w:rsidRPr="00CD3B3D">
        <w:rPr>
          <w:u w:val="single"/>
        </w:rPr>
        <w:t>Council and Joint Chiefs of Staff. Chinese military doctrine sees counter-space weapons as “central” to what they call “informationalized” warfare</w:t>
      </w:r>
      <w:r w:rsidRPr="00544287">
        <w:rPr>
          <w:sz w:val="16"/>
        </w:rPr>
        <w:t xml:space="preserve">, an appalling neologism but an insightful concept that unifies what Americans (at least outside the Navy) still tend to see in separate categories of space, cyber, and electronic warfare. If you want to deny an enemy access to satellite intelligence and communications, after all, there are many ways to skin that cat: shoot down the spy satellite, shoot down the communications satellite relaying its data, jam their transmissions, or hack the whole network. </w:t>
      </w:r>
      <w:r w:rsidRPr="00CD3B3D">
        <w:rPr>
          <w:u w:val="single"/>
        </w:rPr>
        <w:t>The weapons of such warfare include not just missiles but lasers, jamming, and hacking — the latter an area of significant Chinese successes</w:t>
      </w:r>
      <w:r w:rsidRPr="00544287">
        <w:rPr>
          <w:sz w:val="16"/>
        </w:rPr>
        <w:t>: “In a single year,” the report says, “</w:t>
      </w:r>
      <w:r w:rsidRPr="00544287">
        <w:rPr>
          <w:u w:val="single"/>
        </w:rPr>
        <w:t>actors associated with the Chinese Government successfully penetrated US Transportation Command</w:t>
      </w:r>
      <w:r w:rsidRPr="00544287">
        <w:rPr>
          <w:sz w:val="16"/>
        </w:rPr>
        <w:t xml:space="preserve"> (USTRANSCOM) </w:t>
      </w:r>
      <w:r w:rsidRPr="00544287">
        <w:rPr>
          <w:u w:val="single"/>
        </w:rPr>
        <w:t>contractors</w:t>
      </w:r>
      <w:r w:rsidRPr="00544287">
        <w:rPr>
          <w:sz w:val="16"/>
        </w:rPr>
        <w:t xml:space="preserve"> (not the command itself) </w:t>
      </w:r>
      <w:r w:rsidRPr="00544287">
        <w:rPr>
          <w:u w:val="single"/>
        </w:rPr>
        <w:t>about twenty times</w:t>
      </w:r>
      <w:r w:rsidRPr="00544287">
        <w:rPr>
          <w:sz w:val="16"/>
        </w:rPr>
        <w:t>.” Moore’s Law and global trade let Beijing exploit rapid advances in information technology. Space, however, still requires old-fashioned rocket science. “</w:t>
      </w:r>
      <w:r w:rsidRPr="00544287">
        <w:rPr>
          <w:u w:val="single"/>
        </w:rPr>
        <w:t>China possesses the most rapidly maturing space program in the world</w:t>
      </w:r>
      <w:r w:rsidRPr="00544287">
        <w:rPr>
          <w:sz w:val="16"/>
        </w:rPr>
        <w:t xml:space="preserve">,” says the Pentagon report, but Weeden cautions that rapid rise is from a very low base. “Technological development often follows an S-curve, where there is an initial slow rate of growth followed by a middle period of rapid advancement and then a slow tapering off as it gets tougher and tougher,” Weeden told me. “So it should come as no surprise that China’s space program is developing rapidly as it moves through that middle portion of the curve. That does not mean that China’s space capabilities will equal or surpass that of America’s anytime soon.” “The US still has a decades-long lead in refining and honing its capabilities to a degree that China cannot match,” Weeden said. “For example, the report mentions that China has finally developed its own sub-1 meter imagery satellite [i.e. with resolution finer than one meter]. That’s a capability the US had decades ago, and anyone with a credit card can purchase much higher resolution imagery right now from any one of a number of commercial companies.” So </w:t>
      </w:r>
      <w:r w:rsidRPr="00544287">
        <w:rPr>
          <w:u w:val="single"/>
        </w:rPr>
        <w:t>we need to be sure we know what we’re talking about before we raise the prospect of an arms race in space. Unfortunately</w:t>
      </w:r>
      <w:r w:rsidRPr="00544287">
        <w:rPr>
          <w:sz w:val="16"/>
        </w:rPr>
        <w:t xml:space="preserve">, said Weeden, </w:t>
      </w:r>
      <w:r w:rsidRPr="00544287">
        <w:rPr>
          <w:u w:val="single"/>
        </w:rPr>
        <w:t>clarity is not what we’re getting</w:t>
      </w:r>
      <w:r w:rsidRPr="00544287">
        <w:rPr>
          <w:sz w:val="16"/>
        </w:rPr>
        <w:t xml:space="preserve">. “We’ve heard a lot of talk from top US officials over the last several months about how to make US national security space capabilities more resilient to attack, and of trying to deter potential Chinese attacks on US capabilities,” he told me. “But we haven’t heard any details on how they are going to do that, or even what options are being debated. That concerns a lot of people, because </w:t>
      </w:r>
      <w:r w:rsidRPr="00544287">
        <w:rPr>
          <w:u w:val="single"/>
        </w:rPr>
        <w:t>some of the potential options could make the situation worse instead of better</w:t>
      </w:r>
      <w:r w:rsidRPr="00544287">
        <w:rPr>
          <w:sz w:val="16"/>
        </w:rPr>
        <w:t xml:space="preserve">.” In particular, “there’s a lot of talk about so-called ‘active defenses’ without actually defining what that means, and </w:t>
      </w:r>
      <w:r w:rsidRPr="00544287">
        <w:rPr>
          <w:u w:val="single"/>
        </w:rPr>
        <w:t>some are even talking about developing more outright offensive counterspace capabilities</w:t>
      </w:r>
      <w:r w:rsidRPr="00544287">
        <w:rPr>
          <w:sz w:val="16"/>
        </w:rPr>
        <w:t>,” Weeden went on. “Last week at the FY16 NDAA mark-up, an amendment passed that would require the Missile Defense Agency to develop plans for a space-based missile defense capability that would be able to ‘defeat’ direct ascent ASATs. I don’t understand how that would even work from a technical perspective, but apparently someone thinks it’s a good idea.”</w:t>
      </w:r>
    </w:p>
    <w:p w:rsidR="0068297C" w:rsidRPr="0068297C" w:rsidRDefault="0068297C" w:rsidP="0068297C"/>
    <w:p w:rsidR="007E2538" w:rsidRDefault="007E2538" w:rsidP="007E2538">
      <w:pPr>
        <w:pStyle w:val="Heading4"/>
      </w:pPr>
      <w:r>
        <w:lastRenderedPageBreak/>
        <w:t>Lack of US-Sino cooperation spurs space race – we are losing</w:t>
      </w:r>
    </w:p>
    <w:p w:rsidR="007E2538" w:rsidRDefault="007E2538" w:rsidP="007E2538">
      <w:pPr>
        <w:rPr>
          <w:rStyle w:val="StyleStyleBold12pt"/>
          <w:b w:val="0"/>
        </w:rPr>
      </w:pPr>
      <w:r>
        <w:rPr>
          <w:rStyle w:val="StyleStyleBold12pt"/>
        </w:rPr>
        <w:t>David 2015</w:t>
      </w:r>
      <w:r>
        <w:rPr>
          <w:rStyle w:val="StyleStyleBold12pt"/>
        </w:rPr>
        <w:tab/>
        <w:t xml:space="preserve">[Larry, Space Insider columnist, “US-China Cooperation in Space:  Is it possible, and what’s in store?”, Space.com, June 16, </w:t>
      </w:r>
      <w:hyperlink r:id="rId12" w:history="1">
        <w:r w:rsidRPr="00DE4EFB">
          <w:rPr>
            <w:rStyle w:val="Hyperlink"/>
          </w:rPr>
          <w:t>http://www.space.com/29671-china-nasa-space-station-cooperation.html</w:t>
        </w:r>
      </w:hyperlink>
      <w:r>
        <w:rPr>
          <w:rStyle w:val="StyleStyleBold12pt"/>
        </w:rPr>
        <w:t>] Iyer</w:t>
      </w:r>
    </w:p>
    <w:p w:rsidR="007E2538" w:rsidRPr="0004488E" w:rsidRDefault="007E2538" w:rsidP="007E2538">
      <w:pPr>
        <w:rPr>
          <w:sz w:val="16"/>
        </w:rPr>
      </w:pPr>
      <w:r w:rsidRPr="0004488E">
        <w:rPr>
          <w:sz w:val="16"/>
        </w:rPr>
        <w:t>"</w:t>
      </w:r>
      <w:r w:rsidRPr="0004488E">
        <w:rPr>
          <w:u w:val="single"/>
        </w:rPr>
        <w:t>It is in the interest of U.S. national security to engage China in space," said</w:t>
      </w:r>
      <w:r w:rsidRPr="0004488E">
        <w:rPr>
          <w:sz w:val="16"/>
        </w:rPr>
        <w:t xml:space="preserve"> </w:t>
      </w:r>
      <w:r w:rsidRPr="0004488E">
        <w:rPr>
          <w:u w:val="single"/>
        </w:rPr>
        <w:t>Joan Johnson-Freese, a professor of national security affairs at the Naval War College</w:t>
      </w:r>
      <w:r w:rsidRPr="0004488E">
        <w:rPr>
          <w:sz w:val="16"/>
        </w:rPr>
        <w:t xml:space="preserve"> in Newport, Rhode Island.</w:t>
      </w:r>
    </w:p>
    <w:p w:rsidR="007E2538" w:rsidRPr="0004488E" w:rsidRDefault="007E2538" w:rsidP="007E2538">
      <w:pPr>
        <w:rPr>
          <w:sz w:val="16"/>
          <w:szCs w:val="16"/>
        </w:rPr>
      </w:pPr>
      <w:r w:rsidRPr="0004488E">
        <w:rPr>
          <w:sz w:val="16"/>
          <w:szCs w:val="16"/>
        </w:rPr>
        <w:t>Johnson-Freese noted that her views do not necessarily represent those of the Naval War College, the Department of the Navy or the Department of Defense.</w:t>
      </w:r>
    </w:p>
    <w:p w:rsidR="007E2538" w:rsidRPr="0004488E" w:rsidRDefault="007E2538" w:rsidP="007E2538">
      <w:pPr>
        <w:rPr>
          <w:sz w:val="16"/>
        </w:rPr>
      </w:pPr>
      <w:r w:rsidRPr="0004488E">
        <w:rPr>
          <w:sz w:val="16"/>
        </w:rPr>
        <w:t>"</w:t>
      </w:r>
      <w:r w:rsidRPr="0004488E">
        <w:rPr>
          <w:u w:val="single"/>
        </w:rPr>
        <w:t>The United States has unnecessarily created the perception of a </w:t>
      </w:r>
      <w:hyperlink r:id="rId13" w:history="1">
        <w:r w:rsidRPr="0004488E">
          <w:rPr>
            <w:rStyle w:val="Hyperlink"/>
          </w:rPr>
          <w:t>space race between the U.S. and China</w:t>
        </w:r>
      </w:hyperlink>
      <w:r w:rsidRPr="0004488E">
        <w:rPr>
          <w:u w:val="single"/>
        </w:rPr>
        <w:t>, and that the U.S. is losing, by its unwillingness to be inclusive in</w:t>
      </w:r>
      <w:r w:rsidRPr="0004488E">
        <w:rPr>
          <w:sz w:val="16"/>
        </w:rPr>
        <w:t xml:space="preserve"> ISS </w:t>
      </w:r>
      <w:r w:rsidRPr="0004488E">
        <w:rPr>
          <w:u w:val="single"/>
        </w:rPr>
        <w:t>space partnerships," Johnson-Freese</w:t>
      </w:r>
      <w:r w:rsidRPr="0004488E">
        <w:rPr>
          <w:sz w:val="16"/>
        </w:rPr>
        <w:t xml:space="preserve"> </w:t>
      </w:r>
      <w:r w:rsidRPr="0004488E">
        <w:rPr>
          <w:u w:val="single"/>
        </w:rPr>
        <w:t>said</w:t>
      </w:r>
      <w:r w:rsidRPr="0004488E">
        <w:rPr>
          <w:sz w:val="16"/>
        </w:rPr>
        <w:t>.</w:t>
      </w:r>
    </w:p>
    <w:p w:rsidR="007E2538" w:rsidRDefault="007E2538" w:rsidP="007E2538">
      <w:r w:rsidRPr="0004488E">
        <w:rPr>
          <w:u w:val="single"/>
        </w:rPr>
        <w:t>Refusing Chinese participation in the International Space Station, at least in part, has spurred China to build its own station, Johnson-Freese said, "which could well be the de facto international space station when the U.S.-led ISS is deorbited</w:t>
      </w:r>
      <w:r w:rsidRPr="0004488E">
        <w:t>."</w:t>
      </w:r>
    </w:p>
    <w:p w:rsidR="007E2538" w:rsidRPr="004E0074" w:rsidRDefault="007E2538" w:rsidP="007E2538">
      <w:pPr>
        <w:rPr>
          <w:sz w:val="16"/>
          <w:szCs w:val="16"/>
        </w:rPr>
      </w:pPr>
      <w:r w:rsidRPr="004E0074">
        <w:rPr>
          <w:sz w:val="16"/>
          <w:szCs w:val="16"/>
        </w:rPr>
        <w:t>Cooperation stonewalled</w:t>
      </w:r>
    </w:p>
    <w:p w:rsidR="007E2538" w:rsidRPr="004E0074" w:rsidRDefault="007E2538" w:rsidP="007E2538">
      <w:pPr>
        <w:rPr>
          <w:u w:val="single"/>
        </w:rPr>
      </w:pPr>
      <w:r w:rsidRPr="004E0074">
        <w:rPr>
          <w:u w:val="single"/>
        </w:rPr>
        <w:t>Apollo-Soyuz demonstrated that space can be a venue to build cooperation and trust during difficult political times, when they are most needed, and without dangerous technology transferal, Johnson-Freese said. "However, that demonstration has gone unheeded regarding China," she noted.</w:t>
      </w:r>
    </w:p>
    <w:p w:rsidR="007E2538" w:rsidRPr="004E0074" w:rsidRDefault="007E2538" w:rsidP="007E2538">
      <w:pPr>
        <w:rPr>
          <w:sz w:val="16"/>
          <w:szCs w:val="16"/>
        </w:rPr>
      </w:pPr>
      <w:r w:rsidRPr="004E0074">
        <w:rPr>
          <w:sz w:val="16"/>
          <w:szCs w:val="16"/>
        </w:rPr>
        <w:t>Johnson-Freese said the reasoning given by those who have stonewalled cooperation in space with the Chinese "often has little to do with space or national security." Rather, "space is merely a token for complaints about China in other areas, such as human rights," she said.</w:t>
      </w:r>
    </w:p>
    <w:p w:rsidR="007E2538" w:rsidRPr="004E0074" w:rsidRDefault="007E2538" w:rsidP="007E2538">
      <w:pPr>
        <w:rPr>
          <w:u w:val="single"/>
        </w:rPr>
      </w:pPr>
      <w:r w:rsidRPr="004E0074">
        <w:rPr>
          <w:u w:val="single"/>
        </w:rPr>
        <w:t>Other countries are eager to work with China in space, Johnson-Freese said, and "the U.S. merely appears petulant" in its refusal to engage in any meaningful way with China in space.</w:t>
      </w:r>
    </w:p>
    <w:p w:rsidR="0089358E" w:rsidRDefault="0089358E">
      <w:pPr>
        <w:spacing w:after="0" w:line="240" w:lineRule="auto"/>
        <w:rPr>
          <w:rFonts w:eastAsiaTheme="majorEastAsia" w:cstheme="majorBidi"/>
          <w:b/>
          <w:sz w:val="32"/>
          <w:szCs w:val="24"/>
          <w:u w:val="single"/>
        </w:rPr>
      </w:pPr>
      <w:bookmarkStart w:id="0" w:name="_GoBack"/>
      <w:bookmarkEnd w:id="0"/>
    </w:p>
    <w:p w:rsidR="00175635" w:rsidRDefault="0095406F" w:rsidP="0095406F">
      <w:pPr>
        <w:pStyle w:val="Heading2"/>
      </w:pPr>
      <w:r>
        <w:lastRenderedPageBreak/>
        <w:t>Relations Adv Exts</w:t>
      </w:r>
    </w:p>
    <w:p w:rsidR="00175635" w:rsidRDefault="00175635" w:rsidP="00175635">
      <w:pPr>
        <w:rPr>
          <w:rFonts w:eastAsiaTheme="majorEastAsia" w:cstheme="majorBidi"/>
          <w:sz w:val="44"/>
          <w:szCs w:val="26"/>
          <w:u w:val="double"/>
        </w:rPr>
      </w:pPr>
      <w:r>
        <w:br w:type="page"/>
      </w:r>
    </w:p>
    <w:p w:rsidR="0095406F" w:rsidRDefault="00175635" w:rsidP="00175635">
      <w:pPr>
        <w:pStyle w:val="Heading3"/>
      </w:pPr>
      <w:r>
        <w:lastRenderedPageBreak/>
        <w:t>Space Race Now</w:t>
      </w:r>
    </w:p>
    <w:p w:rsidR="00175635" w:rsidRPr="007258BF" w:rsidRDefault="00175635" w:rsidP="00175635">
      <w:pPr>
        <w:pStyle w:val="Heading4"/>
      </w:pPr>
      <w:r>
        <w:t xml:space="preserve">US space leadership is hollowing out – Russian and Chinese advancements ensure a decline in US leadership. </w:t>
      </w:r>
    </w:p>
    <w:p w:rsidR="00175635" w:rsidRPr="008A76A4" w:rsidRDefault="00175635" w:rsidP="00175635">
      <w:pPr>
        <w:rPr>
          <w:sz w:val="26"/>
          <w:szCs w:val="26"/>
        </w:rPr>
      </w:pPr>
      <w:r w:rsidRPr="008A76A4">
        <w:rPr>
          <w:rStyle w:val="StyleStyleBold12pt"/>
        </w:rPr>
        <w:t>O’Neill 15'</w:t>
      </w:r>
      <w:r>
        <w:rPr>
          <w:sz w:val="26"/>
          <w:szCs w:val="26"/>
        </w:rPr>
        <w:t xml:space="preserve"> </w:t>
      </w:r>
      <w:r w:rsidRPr="0016110C">
        <w:rPr>
          <w:sz w:val="21"/>
          <w:szCs w:val="21"/>
        </w:rPr>
        <w:t xml:space="preserve">(Ian O’Neill is the founder and editor of Astroengine.com. He is a published solar physics doctor and space science producer, editor and writer for Discovery News. “ALDRIN WARNS THAT NASA WILL FALL BEHIND RUSSIA AND CHINA IN SPACE EXPLORATION,” </w:t>
      </w:r>
      <w:r w:rsidRPr="0016110C">
        <w:rPr>
          <w:i/>
          <w:sz w:val="21"/>
          <w:szCs w:val="21"/>
        </w:rPr>
        <w:t>Universe Today.</w:t>
      </w:r>
      <w:r w:rsidRPr="0016110C">
        <w:rPr>
          <w:sz w:val="21"/>
          <w:szCs w:val="21"/>
        </w:rPr>
        <w:t xml:space="preserve"> http://www.universetoday.com/15325/aldrin-warns-that-nasa-will-fall-behind-russia-and-china-in-space-exploration/) Nickolas</w:t>
      </w:r>
    </w:p>
    <w:p w:rsidR="00175635" w:rsidRDefault="00175635" w:rsidP="00175635">
      <w:pPr>
        <w:rPr>
          <w:u w:val="single"/>
        </w:rPr>
      </w:pPr>
      <w:r w:rsidRPr="00B050B8">
        <w:rPr>
          <w:u w:val="single"/>
        </w:rPr>
        <w:t xml:space="preserve">The world knows the </w:t>
      </w:r>
      <w:r w:rsidRPr="00175635">
        <w:rPr>
          <w:rStyle w:val="Emphasis"/>
        </w:rPr>
        <w:t>huge potential China and Russia have</w:t>
      </w:r>
      <w:r w:rsidRPr="00175635">
        <w:rPr>
          <w:u w:val="single"/>
        </w:rPr>
        <w:t xml:space="preserve"> for space exploration. Russia is maintaining a strong presence in space with their sturdy Soyuz program and China has set its sights on having their very first “taikonaut” EVA at the end of this year. But where does this leave NASA? </w:t>
      </w:r>
      <w:r w:rsidRPr="00175635">
        <w:rPr>
          <w:b/>
          <w:u w:val="single"/>
        </w:rPr>
        <w:t xml:space="preserve">The US space agency has spearheaded the exploration of space for the last 50 </w:t>
      </w:r>
      <w:r w:rsidRPr="00175635">
        <w:rPr>
          <w:u w:val="single"/>
        </w:rPr>
        <w:t xml:space="preserve">years, but amongst all the talk about NASA setbacks, overspending and delays, </w:t>
      </w:r>
      <w:r w:rsidRPr="00175635">
        <w:rPr>
          <w:b/>
          <w:u w:val="single"/>
        </w:rPr>
        <w:t xml:space="preserve">could the glory days be </w:t>
      </w:r>
      <w:r w:rsidRPr="00175635">
        <w:rPr>
          <w:rStyle w:val="Emphasis"/>
        </w:rPr>
        <w:t>coming to an</w:t>
      </w:r>
      <w:r w:rsidRPr="00175635">
        <w:rPr>
          <w:b/>
          <w:u w:val="single"/>
        </w:rPr>
        <w:t xml:space="preserve"> abrupt </w:t>
      </w:r>
      <w:r w:rsidRPr="00175635">
        <w:rPr>
          <w:rStyle w:val="Emphasis"/>
        </w:rPr>
        <w:t>end</w:t>
      </w:r>
      <w:r w:rsidRPr="00175635">
        <w:rPr>
          <w:b/>
          <w:u w:val="single"/>
        </w:rPr>
        <w:t>?</w:t>
      </w:r>
      <w:r w:rsidRPr="00175635">
        <w:rPr>
          <w:sz w:val="16"/>
        </w:rPr>
        <w:t xml:space="preserve"> In May, the legendary astronaut John Glenn spoke out against Shuttle decommissioning and last week, US Senator Bill Nelson called a meeting at Cape Canaveral to raise concerns about announced job cuts in 2010. Now, the most famous NASA ex-employee and second man on the Moon, </w:t>
      </w:r>
      <w:r w:rsidRPr="00175635">
        <w:rPr>
          <w:u w:val="single"/>
        </w:rPr>
        <w:t xml:space="preserve">Buzz Aldrin has voiced warnings that the </w:t>
      </w:r>
      <w:r w:rsidRPr="00175635">
        <w:rPr>
          <w:rStyle w:val="Emphasis"/>
        </w:rPr>
        <w:t>US could lose its grip on space and begin to be left behind by Russia and China</w:t>
      </w:r>
      <w:r w:rsidRPr="00175635">
        <w:rPr>
          <w:sz w:val="16"/>
        </w:rPr>
        <w:t>… On July 20th, 1969, the Apollo 11 Lunar Module Pilot waited for Neil Armstrong to make the first footprint in the lunar dust. Soon after, Buzz Aldrin joined Armstrong on this momentous step and making world history, setting the world alight with optimism that man was just about to embark on the next phase of evolution: leaving Earth and exploring the stars. Unfortunately this dream was only realised for three years (until 1972) after six successful lunar landings (Apollo 11, 12, 14, 15, 16 and 17), and to this day the Apollo 17 mission touch-down (December 15th, 1972) remains the last time we landed on the Moon. Although we may not have revisited our natural satellite for the best part of four decades, we have been busy with our focus on the robotic exploration of the Solar System. But work has started on the Shuttle replacement, the Constellation Program, with the promise of sending man back to the Moon by 2020 and then Mars soon after, can we begin to get excited that NASA is gaining momentum for the next “giant leap for mankind</w:t>
      </w:r>
      <w:r w:rsidRPr="00175635">
        <w:rPr>
          <w:u w:val="single"/>
        </w:rPr>
        <w:t xml:space="preserve">?” Many prominent figures are now worried </w:t>
      </w:r>
      <w:r w:rsidRPr="00175635">
        <w:rPr>
          <w:rStyle w:val="Emphasis"/>
        </w:rPr>
        <w:t>that the light is beginning to dim for the future of NASA.</w:t>
      </w:r>
      <w:r w:rsidRPr="00175635">
        <w:rPr>
          <w:u w:val="single"/>
        </w:rPr>
        <w:t xml:space="preserve"> NASA prides itself on developing new technologies, spearheading the push into space, but what happens when the funding dries up and other nations pick up where they left off?</w:t>
      </w:r>
      <w:r w:rsidRPr="00175635">
        <w:rPr>
          <w:sz w:val="16"/>
        </w:rPr>
        <w:t xml:space="preserve"> One voice that cannot be ignored is that of </w:t>
      </w:r>
      <w:r w:rsidRPr="00175635">
        <w:rPr>
          <w:u w:val="single"/>
        </w:rPr>
        <w:t xml:space="preserve">Buzz Aldrin who has voiced his grave concern that </w:t>
      </w:r>
      <w:r w:rsidRPr="00175635">
        <w:rPr>
          <w:rStyle w:val="Emphasis"/>
        </w:rPr>
        <w:t>NASA</w:t>
      </w:r>
      <w:r w:rsidRPr="00175635">
        <w:rPr>
          <w:u w:val="single"/>
        </w:rPr>
        <w:t xml:space="preserve">, and indeed the USA, </w:t>
      </w:r>
      <w:r w:rsidRPr="00175635">
        <w:rPr>
          <w:rStyle w:val="Emphasis"/>
        </w:rPr>
        <w:t>risks falling behind China and Russia in the “space race”</w:t>
      </w:r>
      <w:r w:rsidRPr="00175635">
        <w:rPr>
          <w:u w:val="single"/>
        </w:rPr>
        <w:t xml:space="preserve"> if efforts were not redoubled by future US governments.</w:t>
      </w:r>
      <w:r w:rsidRPr="00175635">
        <w:rPr>
          <w:sz w:val="16"/>
        </w:rPr>
        <w:t xml:space="preserve"> With the US presidential elections looming, Aldrin has vowed to lobby both Barack Obama and John McCain to “retain the vision for space exploration,” not only to maintain, but increase NASA funding. During an interview with the UK’s Sunday Telegraph newspaper he said</w:t>
      </w:r>
      <w:r w:rsidRPr="00175635">
        <w:rPr>
          <w:u w:val="single"/>
        </w:rPr>
        <w:t xml:space="preserve">, “If we turn our backs on the vision again, </w:t>
      </w:r>
      <w:r w:rsidRPr="00175635">
        <w:rPr>
          <w:rStyle w:val="Emphasis"/>
        </w:rPr>
        <w:t>we’re going to have to live in a secondary position in human space flight for the rest of the century.”</w:t>
      </w:r>
      <w:r w:rsidRPr="00175635">
        <w:rPr>
          <w:sz w:val="16"/>
        </w:rPr>
        <w:t xml:space="preserve"> And he is not alone with this concern. </w:t>
      </w:r>
      <w:r w:rsidRPr="00175635">
        <w:rPr>
          <w:u w:val="single"/>
        </w:rPr>
        <w:t xml:space="preserve">Both fellow retired astronaut </w:t>
      </w:r>
      <w:r w:rsidRPr="00175635">
        <w:rPr>
          <w:rStyle w:val="Emphasis"/>
        </w:rPr>
        <w:t>John Glenn and US Senator Bill Nelson have recently spoken out about their concerns</w:t>
      </w:r>
      <w:r w:rsidRPr="00175635">
        <w:rPr>
          <w:u w:val="single"/>
        </w:rPr>
        <w:t xml:space="preserve"> for NASA’s future</w:t>
      </w:r>
      <w:r w:rsidRPr="00175635">
        <w:rPr>
          <w:sz w:val="16"/>
        </w:rPr>
        <w:t xml:space="preserve">, ensuring the space exploration debate will remain alive over the coming months. Although Russia has a long and proud history in human space flight, the Chinese are showing their thirst for a big push into space, with a manned mission to the Moon on the cards. “All the Chinese have to do is fly around the Moon and back, and they’ll appear to have won the return to the Moon with humans. They could put one person on the surface of the Moon for one day and he’d be a national hero,” Aldrin added. Plus, Russia’s Soyuz program could be extended for manned missions beyond Earth orbit he pointed out. </w:t>
      </w:r>
      <w:r w:rsidRPr="00175635">
        <w:rPr>
          <w:u w:val="single"/>
        </w:rPr>
        <w:t xml:space="preserve">There is a real worry in NASA that the </w:t>
      </w:r>
      <w:r w:rsidRPr="00175635">
        <w:rPr>
          <w:rStyle w:val="Emphasis"/>
        </w:rPr>
        <w:t>US could lose its foothold in the leadership of space exploration</w:t>
      </w:r>
      <w:r w:rsidRPr="00175635">
        <w:rPr>
          <w:u w:val="single"/>
        </w:rPr>
        <w:t>,</w:t>
      </w:r>
      <w:r w:rsidRPr="00CD4733">
        <w:rPr>
          <w:u w:val="single"/>
        </w:rPr>
        <w:t xml:space="preserve"> so it is hoped big voices within the ranks of legendary </w:t>
      </w:r>
      <w:r w:rsidRPr="00CD4733">
        <w:rPr>
          <w:u w:val="single"/>
        </w:rPr>
        <w:lastRenderedPageBreak/>
        <w:t>astronauts might begin to get the future government thinking about how important space exploration is to the US.</w:t>
      </w:r>
    </w:p>
    <w:p w:rsidR="00807499" w:rsidRDefault="00807499" w:rsidP="00807499">
      <w:pPr>
        <w:pStyle w:val="Heading4"/>
      </w:pPr>
      <w:r>
        <w:t>The days of sole US space primacy are over – the US’ leadership position continues to decay – refusal to cooperate with China continues our spiral downward</w:t>
      </w:r>
    </w:p>
    <w:p w:rsidR="00807499" w:rsidRPr="00670794" w:rsidRDefault="00807499" w:rsidP="00807499">
      <w:r>
        <w:t xml:space="preserve">Joan </w:t>
      </w:r>
      <w:r w:rsidRPr="00635715">
        <w:rPr>
          <w:rStyle w:val="StyleStyleBold12pt"/>
        </w:rPr>
        <w:t>Johnson-Freese 15</w:t>
      </w:r>
      <w:r>
        <w:rPr>
          <w:rStyle w:val="StyleStyleBold12pt"/>
          <w:sz w:val="22"/>
        </w:rPr>
        <w:t xml:space="preserve">, </w:t>
      </w:r>
      <w:r>
        <w:rPr>
          <w:rStyle w:val="StyleStyleBold12pt"/>
        </w:rPr>
        <w:t xml:space="preserve"> </w:t>
      </w:r>
      <w:r w:rsidRPr="00936D96">
        <w:t xml:space="preserve">Joan Johnson-Freese is Professor of National Security Affairs at the Naval War College. She has served on the faculty at the Asia Pacific Center for Security Studies in Honolulu, HI and the Air War College in Montgomery, AL, and is former Director of the Center for Space Policy &amp; Law at the University of Central Florida. Dr. Johnson-Freese is a former member of the Space Studies Board of the National Academies of Science and a member of the Advisory Committee </w:t>
      </w:r>
      <w:r>
        <w:t>of the Secure World Foundation, THe Fletcher Forum of World Affairs Journal, “Ceding American Leadership in Space,” 2015.</w:t>
      </w:r>
    </w:p>
    <w:p w:rsidR="00807499" w:rsidRPr="00635715" w:rsidRDefault="00807499" w:rsidP="00807499">
      <w:pPr>
        <w:rPr>
          <w:sz w:val="14"/>
        </w:rPr>
      </w:pPr>
      <w:r w:rsidRPr="00635715">
        <w:rPr>
          <w:sz w:val="14"/>
        </w:rPr>
        <w:t xml:space="preserve">[*91] </w:t>
      </w:r>
      <w:r w:rsidRPr="00936D96">
        <w:rPr>
          <w:rStyle w:val="StyleBoldUnderline"/>
        </w:rPr>
        <w:t>The United States' leadership role in space is by no means moribund, yet the perception of absolute U.S. space leadership has clearly declined. A 2013 HuffPost/YouGov poll indicated that almost half of the American public thinks the United States is losing its supremacy in space.</w:t>
      </w:r>
      <w:r w:rsidRPr="00635715">
        <w:rPr>
          <w:sz w:val="14"/>
        </w:rPr>
        <w:t xml:space="preserve"> n1 </w:t>
      </w:r>
      <w:r w:rsidRPr="00936D96">
        <w:rPr>
          <w:rStyle w:val="StyleBoldUnderline"/>
        </w:rPr>
        <w:t xml:space="preserve">This shift in perception can be seen internationally as well. </w:t>
      </w:r>
      <w:r w:rsidRPr="00635715">
        <w:rPr>
          <w:sz w:val="14"/>
        </w:rPr>
        <w:t xml:space="preserve">A 2013 piece in Der Spiegel suggested </w:t>
      </w:r>
      <w:r w:rsidRPr="00936D96">
        <w:rPr>
          <w:rStyle w:val="StyleBoldUnderline"/>
        </w:rPr>
        <w:t>that Europe is thinking of redirecting its primary space alliance from the United States to China, as China's global "rising power" status now extends to space</w:t>
      </w:r>
      <w:r w:rsidRPr="00635715">
        <w:rPr>
          <w:sz w:val="14"/>
        </w:rPr>
        <w:t xml:space="preserve">. n2 Is it possible to change this perception? The answer, regrettably (but realistically), seems to be no. Though the American public still supports the space program, </w:t>
      </w:r>
      <w:r w:rsidRPr="00936D96">
        <w:rPr>
          <w:rStyle w:val="StyleBoldUnderline"/>
        </w:rPr>
        <w:t>the country is no longer willing to allocate the levels of funding needed to deliver the space spectaculars of yore</w:t>
      </w:r>
      <w:r w:rsidRPr="00635715">
        <w:rPr>
          <w:sz w:val="14"/>
        </w:rPr>
        <w:t xml:space="preserve">, spectaculars that engender perceptions of leadership. As a result, </w:t>
      </w:r>
      <w:r w:rsidRPr="00936D96">
        <w:rPr>
          <w:rStyle w:val="StyleBoldUnderline"/>
        </w:rPr>
        <w:t>perceptions of U.S. primacy in space exploration will continue to decay</w:t>
      </w:r>
      <w:r w:rsidRPr="00635715">
        <w:rPr>
          <w:sz w:val="14"/>
        </w:rPr>
        <w:t xml:space="preserve">. Contributing to the problem are unrealistically high expectations, formed during the height of the U.S. space program. Both the Apollo [*92] Program and, to a lesser degree, the space shuttle programs, created expectations of space spectaculars on a regular basis. Similar expectations are now difficult, if not impossible, to meet. The generous funding the Apollo Program received was an anomaly--a function of the Cold War--and it was not without cuts toward the end. Such vigorous financial support is not likely to be repeated in the near future, and the American public will not be willing to bear the costs of such a program again, particularly in an era of financial instability. Although the International Space Station (ISS) continues to be the National Aeronautics and Space Administration's (NASA) flagship for human spaceflight activity, the United States has relied on Russia for transportation to and from the ISS since the space shuttle stopped flying in 2011. This has created the perception that the United States depends on others in space--a space hitchhiker rather than program leader. Furthermore, today's NASA projects are no longer rousing the interest of the American public. NASA is currently working on missions that involve capturing an asteroid, developing a solar electric propulsion system, flying commercial spaceflights that include crewed missions to alleviate reliance on the Russians, and a menu of other science-related missions--but none of these have captured much attention. It also has a largely aspirational Mars program--aspirational because of significant underfunding. n3 It is true that governments are not the only space actors, and NASA is not the only U.S. space player. The U.S. national security space budget continues to surpass that of all other countries combined, though at a lesser margin than in the past. n4 The private space sector is increasing its overall presence as well, though it suffered setbacks in 2014 with the crash of Virgin Galactic's SpaceShipTwo and Orbital Sciences' Antares rocket launch failure. n5, n6 Nevertheless, government activity, with NASA as the face of the U.S. space program, remains the basis on which space leadership is judged, if for no other reason than historical habit. [*93] CONFLICTING MANDATES OF EXCEPTIONALISM The culture of American exceptionalism makes it difficult to give up the space program all together. While some perceptions of decline might be tempered by cooperation with countries like China, that option has been held hostage by U.S. politics and is unlikely to change in the near future. Unless countries such as China and India essentially halt their space programs (an unlikely scenario), the United States will tacitly lose its perceived space leadership over the next ten years. The idea of American exceptionalism has been evident throughout the nation's history. Andrew Bacevich wrote in The Limits of Power: The End of American Exceptionalism that "from its founding, America has expressed through its behavior and its evolution a providential purpose." n7 American settlers believed that the New World was a blessed place, and that they had been conferred special rights and responsibilities. Even recently, President Barack Obama delivered a 2013 speech claiming that "the United States has been, and always will be, the one indispensable nation in world affairs. It's...why America is exceptional." n8 The positive side of exceptionalism is manifested in many ways. From early policies of "Give Me Your Tired, Your Poor," to national-effort programs such as the Hoover Dam and Apollo, America showed itself to be a can-do country. America has long been admired by people from other countries for such efforts. However, Americans' widespread belief in their own exceptionalism also allows for policies and actions that might otherwise be considered self-serving or profligate. Former National Security Advisor Zbigniew Brzezinski describes exceptionalism as a function of fear and ignorance. "[American exceptionalism] is a reaction to the inability of people to understand global complexity or important issues like American energy dependency," Brzezinski says. "Therefore, they search for simplistic sources of comfort and clarity. And the people that they are now selecting to be, so to speak, the spokespersons of their anxieties are, in most cases, stunningly ignorant." n9 Bacevich posits that Americans' </w:t>
      </w:r>
      <w:r w:rsidRPr="00635715">
        <w:rPr>
          <w:sz w:val="14"/>
        </w:rPr>
        <w:lastRenderedPageBreak/>
        <w:t xml:space="preserve">insistence on seeing themselves as exceptional has resulted in a public belief that the United States has an endless line of global credit--economically, politically, and culturally. While Americans glorify the rights inherent to democracy and freedom, they also can ignore the corresponding responsibilities and costs. Ideas of American exceptionalism have created conflicting mandates, whereby the [*94] public desperately wants to preserve U.S. power and prestige, yet consistently instructs public officials not to pay for it. In space, that translates into inadequately funded aspirations. SUPPORT FOR SPACE EXPLORATION, NOT FOR SPENDING A 2014 Pew Research Center/Smithsonian Magazine poll on American public attitudes toward space exploration showed that Americans are keen for space exploration but disinclined to spend money on it. n10 This is not a new attitude. Even when America triumphantly leapt into space with the Apollo Program, enthusiasm for actual space expenditure was lukewarm. Benjamin Wormald with the Pew Research Center notes: A Harris survey taken in 1970--less than a year after the first moon landing--showed that a majority (56 percent) thought the landing was not worth the money spent. A separate Harris poll, in 1971, however, found that 81 percent of Americans agreed with the statement that 'nothing can equal seeing the astronauts land and walk on the moon as it happened live on TV.' ...[W]e found that Americans are consistently more likely to say that the U.S. spends too much on space exploration than too little. At no time has more than 22 percent of the public said that the U.S. spends too little on space exploration. n11 NASA began as a national security program: a valuable weapon against the Soviet Union during the Cold War. Because NASA represented a security instrument rather than a science, exploration, or technology development program, it received a generous budget. President John F. Kennedy even exempted this budget from typical bureaucratic, give-andtake budget battles. Under such conditions, NASA was able to regularly produce the space spectaculars in which the public took pride. Yet fully funding NASA programs to align with policy objectives could not be sustained through the entire Apollo Program. The last three Apollo missions were canceled with little notice or objection from the public or politicians. The policy goal of Apollo--to beat the Soviets--had been met; and U.S. policy toward the Soviet Union now focused on cooperation rather than competition. When one of the last Saturn V rockets was used for the 1975 Apollo-Soyuz "handshake-in-space" mission, American public reaction was muted. The thrill of having seen the first human--an American--walk on the moon had passed. Space exploration may be desirable, but it is expendable according to voters' spending priorities, and politicians prioritize accordingly. Since [*95] Apollo, many studies and panels have attempted to convince the American public to increase space spending. The Space Studies Board of the National Academies of Science has released four "revitalizing" studies since 2009, n12 with arguments appealing to economics, the human spirit, excitement, and leadership, but these have had little impact on public attitudes. INTERNATIONAL COOPERATION On September 24, 2014, India became the first Asian country to successfully orbit a spacecraft around Mars. It did so with a mission costing less than the budget of the Hollywood movie "Gravity." n13 Popular coverage of the scientific aspects of the Mars Orbiter Mission (MOM), also named Mangalyaan, was secondary to media narratives of India "beating" competitors in an "Asian space race" on its first try. n14 Leadership in space is still considered an indicator of national technological prowess, which translates into geostrategic influence. The United States benefited greatly from the considerable geostrategic influence generated from the success of the Apollo Program. Apollo was an early "soft power" tool, an example of leadership that drew admiration from nations around the world. Today, however, that global space-related admiration is largely directed at other countries, primarily China, with its highly visible human spaceflight and robotic lunar program. The international community perceives multiple space races: the United States against China, China against India, Asia against the West. Traditionally, the United States has had a tentative partnership with India--likely a function of its position as a geo-strategic counter to China--that allows India to request dual-use technology. The United States' space relationship with China, on the other hand, has not been a partnership at all. Although China sought to be part of the International Family of Spacefaring Nations, a euphemism for inclusion in the ISS partnership, </w:t>
      </w:r>
      <w:r w:rsidRPr="00904262">
        <w:rPr>
          <w:rStyle w:val="StyleBoldUnderline"/>
        </w:rPr>
        <w:t>the United States has blocked China's efforts and rejected any sort of space cooperation during the George W. Bush administration.</w:t>
      </w:r>
      <w:r w:rsidRPr="00635715">
        <w:rPr>
          <w:sz w:val="14"/>
        </w:rPr>
        <w:t xml:space="preserve"> </w:t>
      </w:r>
      <w:r w:rsidRPr="00904262">
        <w:rPr>
          <w:rStyle w:val="StyleBoldUnderline"/>
        </w:rPr>
        <w:t>Though President Obama specifically mentioned space cooperation in the official joint statement during his visit to China in 2011</w:t>
      </w:r>
      <w:r w:rsidRPr="00635715">
        <w:rPr>
          <w:sz w:val="14"/>
        </w:rPr>
        <w:t xml:space="preserve">, n15 </w:t>
      </w:r>
      <w:r w:rsidRPr="00904262">
        <w:rPr>
          <w:rStyle w:val="StyleBoldUnderline"/>
        </w:rPr>
        <w:t>Congressional</w:t>
      </w:r>
      <w:r w:rsidRPr="00635715">
        <w:rPr>
          <w:sz w:val="14"/>
        </w:rPr>
        <w:t xml:space="preserve"> [*96] </w:t>
      </w:r>
      <w:r w:rsidRPr="00904262">
        <w:rPr>
          <w:rStyle w:val="StyleBoldUnderline"/>
        </w:rPr>
        <w:t>Committee Chair Frank Wolfe</w:t>
      </w:r>
      <w:r w:rsidRPr="00635715">
        <w:rPr>
          <w:sz w:val="14"/>
        </w:rPr>
        <w:t xml:space="preserve"> (R-VA) </w:t>
      </w:r>
      <w:r w:rsidRPr="00904262">
        <w:rPr>
          <w:rStyle w:val="StyleBoldUnderline"/>
        </w:rPr>
        <w:t>blocked any bilateral cooperation-focused policy changes through provisions in the 2011 NASA appropriations act.</w:t>
      </w:r>
      <w:r w:rsidRPr="00635715">
        <w:rPr>
          <w:sz w:val="14"/>
        </w:rPr>
        <w:t xml:space="preserve"> n16 That legislative barrier means that </w:t>
      </w:r>
      <w:r w:rsidRPr="00904262">
        <w:rPr>
          <w:rStyle w:val="StyleBoldUnderline"/>
        </w:rPr>
        <w:t>cooperation with China as a method to keep it from usurping space leadership--</w:t>
      </w:r>
      <w:r w:rsidRPr="00635715">
        <w:rPr>
          <w:sz w:val="14"/>
        </w:rPr>
        <w:t>if there is no race, there is no winner</w:t>
      </w:r>
      <w:r w:rsidRPr="00904262">
        <w:rPr>
          <w:rStyle w:val="StyleBoldUnderline"/>
        </w:rPr>
        <w:t>--is not viable</w:t>
      </w:r>
      <w:r w:rsidRPr="00635715">
        <w:rPr>
          <w:sz w:val="14"/>
        </w:rPr>
        <w:t xml:space="preserve">. Further, </w:t>
      </w:r>
      <w:r w:rsidRPr="00904262">
        <w:rPr>
          <w:rStyle w:val="StyleBoldUnderline"/>
        </w:rPr>
        <w:t>public perception of activity and commitment often defines leadership, rather than actual or potential capabilities.</w:t>
      </w:r>
      <w:r w:rsidRPr="00635715">
        <w:rPr>
          <w:sz w:val="14"/>
        </w:rPr>
        <w:t xml:space="preserve"> Consequently, either the United States must outpace China with activity of public interest, such as human spaceflight or "firsts in the record books," or ceding the perception of unilateral leadership will become inevitable. Given the evidence regarding a gap between what the public wants and what it is willing to pay for regarding space activity, the chances that the United States will again be able to perform the space spectaculars on a regular basis that the public seems to require as criteria for leadership are low. CONCLUSION The U.S. space program is not moribund, military space activities continue to outpace other countries, and no country is doing anything in space that has not already been done by the United States. But having started with a space spectacular of the Apollo Program variety, it is difficult to continue that kind of momentum, particularly when the public sees space activity as a good thing to do, but as expendable when ranked against other government supported programs. The reality is that space, as in other areas of international relations, will be a multipolar environment in the future. America's unipolar moment is over in international relations, and its incontrovertible space leadership is ending as well. That is not to say that the United States will not continue to lead in some areas of space activity. If only by virtue of a naturally heftier budget, </w:t>
      </w:r>
      <w:r w:rsidRPr="00635715">
        <w:rPr>
          <w:rStyle w:val="StyleBoldUnderline"/>
        </w:rPr>
        <w:t>the United States will be able to lead in select capacities. But the days of total leadership are over.</w:t>
      </w:r>
      <w:r w:rsidRPr="00635715">
        <w:rPr>
          <w:sz w:val="14"/>
        </w:rPr>
        <w:t xml:space="preserve"> </w:t>
      </w:r>
      <w:r w:rsidRPr="00635715">
        <w:rPr>
          <w:rStyle w:val="StyleBoldUnderline"/>
        </w:rPr>
        <w:t>Without the necessary funding and political support, the United States' leadership in space will continue to declin</w:t>
      </w:r>
      <w:r w:rsidRPr="00635715">
        <w:rPr>
          <w:sz w:val="14"/>
        </w:rPr>
        <w:t>e--effectively a victim of its own success. It will be a tough pill to swallow for those who [*97] crave exceptionalism--but if we are unwilling to pay for space program funding, the challenge to American exceptionalism will remain.</w:t>
      </w:r>
    </w:p>
    <w:p w:rsidR="00807499" w:rsidRDefault="00807499" w:rsidP="00807499">
      <w:pPr>
        <w:pStyle w:val="Heading3"/>
      </w:pPr>
      <w:r>
        <w:lastRenderedPageBreak/>
        <w:t xml:space="preserve">Plan demonstrates increased US commitment </w:t>
      </w:r>
    </w:p>
    <w:p w:rsidR="00807499" w:rsidRDefault="00807499" w:rsidP="00807499"/>
    <w:p w:rsidR="00807499" w:rsidRDefault="00807499" w:rsidP="00807499">
      <w:pPr>
        <w:pStyle w:val="Heading4"/>
      </w:pPr>
      <w:r>
        <w:t>The days of sole US space primacy are over – the US’ leadership position continues to decay – refusal to cooperate with China continues our spiral downward</w:t>
      </w:r>
    </w:p>
    <w:p w:rsidR="00807499" w:rsidRPr="00670794" w:rsidRDefault="00807499" w:rsidP="00807499">
      <w:r>
        <w:t xml:space="preserve">Joan </w:t>
      </w:r>
      <w:r w:rsidRPr="00635715">
        <w:rPr>
          <w:rStyle w:val="StyleStyleBold12pt"/>
        </w:rPr>
        <w:t>Johnson-Freese 15</w:t>
      </w:r>
      <w:r>
        <w:rPr>
          <w:rStyle w:val="StyleStyleBold12pt"/>
          <w:sz w:val="22"/>
        </w:rPr>
        <w:t xml:space="preserve">, </w:t>
      </w:r>
      <w:r>
        <w:rPr>
          <w:rStyle w:val="StyleStyleBold12pt"/>
        </w:rPr>
        <w:t xml:space="preserve"> </w:t>
      </w:r>
      <w:r w:rsidRPr="00936D96">
        <w:t xml:space="preserve">Joan Johnson-Freese is Professor of National Security Affairs at the Naval War College. She has served on the faculty at the Asia Pacific Center for Security Studies in Honolulu, HI and the Air War College in Montgomery, AL, and is former Director of the Center for Space Policy &amp; Law at the University of Central Florida. Dr. Johnson-Freese is a former member of the Space Studies Board of the National Academies of Science and a member of the Advisory Committee </w:t>
      </w:r>
      <w:r>
        <w:t>of the Secure World Foundation, THe Fletcher Forum of World Affairs Journal, “Ceding American Leadership in Space,” 2015.</w:t>
      </w:r>
    </w:p>
    <w:p w:rsidR="00807499" w:rsidRPr="00635715" w:rsidRDefault="00807499" w:rsidP="00807499">
      <w:pPr>
        <w:rPr>
          <w:sz w:val="14"/>
        </w:rPr>
      </w:pPr>
      <w:r w:rsidRPr="00635715">
        <w:rPr>
          <w:sz w:val="14"/>
        </w:rPr>
        <w:t xml:space="preserve">[*91] </w:t>
      </w:r>
      <w:r w:rsidRPr="00936D96">
        <w:rPr>
          <w:rStyle w:val="StyleBoldUnderline"/>
        </w:rPr>
        <w:t>The United States' leadership role in space is by no means moribund, yet the perception of absolute U.S. space leadership has clearly declined. A 2013 HuffPost/YouGov poll indicated that almost half of the American public thinks the United States is losing its supremacy in space.</w:t>
      </w:r>
      <w:r w:rsidRPr="00635715">
        <w:rPr>
          <w:sz w:val="14"/>
        </w:rPr>
        <w:t xml:space="preserve"> n1 </w:t>
      </w:r>
      <w:r w:rsidRPr="00936D96">
        <w:rPr>
          <w:rStyle w:val="StyleBoldUnderline"/>
        </w:rPr>
        <w:t xml:space="preserve">This shift in perception can be seen internationally as well. </w:t>
      </w:r>
      <w:r w:rsidRPr="00635715">
        <w:rPr>
          <w:sz w:val="14"/>
        </w:rPr>
        <w:t xml:space="preserve">A 2013 piece in Der Spiegel suggested </w:t>
      </w:r>
      <w:r w:rsidRPr="00936D96">
        <w:rPr>
          <w:rStyle w:val="StyleBoldUnderline"/>
        </w:rPr>
        <w:t>that Europe is thinking of redirecting its primary space alliance from the United States to China, as China's global "rising power" status now extends to space</w:t>
      </w:r>
      <w:r w:rsidRPr="00635715">
        <w:rPr>
          <w:sz w:val="14"/>
        </w:rPr>
        <w:t xml:space="preserve">. n2 Is it possible to change this perception? The answer, regrettably (but realistically), seems to be no. Though the American public still supports the space program, </w:t>
      </w:r>
      <w:r w:rsidRPr="00936D96">
        <w:rPr>
          <w:rStyle w:val="StyleBoldUnderline"/>
        </w:rPr>
        <w:t>the country is no longer willing to allocate the levels of funding needed to deliver the space spectaculars of yore</w:t>
      </w:r>
      <w:r w:rsidRPr="00635715">
        <w:rPr>
          <w:sz w:val="14"/>
        </w:rPr>
        <w:t xml:space="preserve">, spectaculars that engender perceptions of leadership. As a result, </w:t>
      </w:r>
      <w:r w:rsidRPr="00936D96">
        <w:rPr>
          <w:rStyle w:val="StyleBoldUnderline"/>
        </w:rPr>
        <w:t>perceptions of U.S. primacy in space exploration will continue to decay</w:t>
      </w:r>
      <w:r w:rsidRPr="00635715">
        <w:rPr>
          <w:sz w:val="14"/>
        </w:rPr>
        <w:t xml:space="preserve">. Contributing to the problem are unrealistically high expectations, formed during the height of the U.S. space program. Both the Apollo [*92] Program and, to a lesser degree, the space shuttle programs, created expectations of space spectaculars on a regular basis. Similar expectations are now difficult, if not impossible, to meet. The generous funding the Apollo Program received was an anomaly--a function of the Cold War--and it was not without cuts toward the end. Such vigorous financial support is not likely to be repeated in the near future, and the American public will not be willing to bear the costs of such a program again, particularly in an era of financial instability. Although the International Space Station (ISS) continues to be the National Aeronautics and Space Administration's (NASA) flagship for human spaceflight activity, the United States has relied on Russia for transportation to and from the ISS since the space shuttle stopped flying in 2011. This has created the perception that the United States depends on others in space--a space hitchhiker rather than program leader. Furthermore, today's NASA projects are no longer rousing the interest of the American public. NASA is currently working on missions that involve capturing an asteroid, developing a solar electric propulsion system, flying commercial spaceflights that include crewed missions to alleviate reliance on the Russians, and a menu of other science-related missions--but none of these have captured much attention. It also has a largely aspirational Mars program--aspirational because of significant underfunding. n3 It is true that governments are not the only space actors, and NASA is not the only U.S. space player. The U.S. national security space budget continues to surpass that of all other countries combined, though at a lesser margin than in the past. n4 The private space sector is increasing its overall presence as well, though it suffered setbacks in 2014 with the crash of Virgin Galactic's SpaceShipTwo and Orbital Sciences' Antares rocket launch failure. n5, n6 Nevertheless, government activity, with NASA as the face of the U.S. space program, remains the basis on which space leadership is judged, if for no other reason than historical habit. [*93] CONFLICTING MANDATES OF EXCEPTIONALISM The culture of American exceptionalism makes it difficult to give up the space program all together. While some perceptions of decline might be tempered by cooperation with countries like China, that option has been held hostage by U.S. politics and is unlikely to change in the near future. Unless countries such as China and India essentially halt their space programs (an unlikely scenario), the United States will tacitly lose its perceived space leadership over the next ten years. The idea of American exceptionalism has been evident throughout the nation's history. Andrew Bacevich wrote in The Limits of Power: The End of American Exceptionalism that "from its founding, America has expressed through its behavior and its evolution a providential purpose." n7 American settlers believed that the New World was a blessed place, and that they had been conferred special rights and responsibilities. Even recently, President Barack Obama delivered a 2013 speech claiming that "the United States has been, and always will be, the one indispensable nation in world affairs. It's...why America is exceptional." n8 The positive side of exceptionalism is manifested in many ways. From early policies of "Give Me Your Tired, Your Poor," to national-effort programs such as the Hoover Dam and Apollo, America showed itself to be a can-do country. America has long been admired by people from other countries for such efforts. However, Americans' widespread belief in their own exceptionalism also allows for policies and actions that might otherwise be considered self-serving or profligate. Former National Security Advisor Zbigniew Brzezinski describes exceptionalism as a function of fear and ignorance. "[American exceptionalism] is a reaction to the inability of people to understand global complexity or important issues like American energy dependency," Brzezinski says. "Therefore, they search for simplistic sources of comfort and clarity. And the people that they are now </w:t>
      </w:r>
      <w:r w:rsidRPr="00635715">
        <w:rPr>
          <w:sz w:val="14"/>
        </w:rPr>
        <w:lastRenderedPageBreak/>
        <w:t xml:space="preserve">selecting to be, so to speak, the spokespersons of their anxieties are, in most cases, stunningly ignorant." n9 Bacevich posits that Americans' insistence on seeing themselves as exceptional has resulted in a public belief that the United States has an endless line of global credit--economically, politically, and culturally. While Americans glorify the rights inherent to democracy and freedom, they also can ignore the corresponding responsibilities and costs. Ideas of American exceptionalism have created conflicting mandates, whereby the [*94] public desperately wants to preserve U.S. power and prestige, yet consistently instructs public officials not to pay for it. In space, that translates into inadequately funded aspirations. SUPPORT FOR SPACE EXPLORATION, NOT FOR SPENDING A 2014 Pew Research Center/Smithsonian Magazine poll on American public attitudes toward space exploration showed that Americans are keen for space exploration but disinclined to spend money on it. n10 This is not a new attitude. Even when America triumphantly leapt into space with the Apollo Program, enthusiasm for actual space expenditure was lukewarm. Benjamin Wormald with the Pew Research Center notes: A Harris survey taken in 1970--less than a year after the first moon landing--showed that a majority (56 percent) thought the landing was not worth the money spent. A separate Harris poll, in 1971, however, found that 81 percent of Americans agreed with the statement that 'nothing can equal seeing the astronauts land and walk on the moon as it happened live on TV.' ...[W]e found that Americans are consistently more likely to say that the U.S. spends too much on space exploration than too little. At no time has more than 22 percent of the public said that the U.S. spends too little on space exploration. n11 NASA began as a national security program: a valuable weapon against the Soviet Union during the Cold War. Because NASA represented a security instrument rather than a science, exploration, or technology development program, it received a generous budget. President John F. Kennedy even exempted this budget from typical bureaucratic, give-andtake budget battles. Under such conditions, NASA was able to regularly produce the space spectaculars in which the public took pride. Yet fully funding NASA programs to align with policy objectives could not be sustained through the entire Apollo Program. The last three Apollo missions were canceled with little notice or objection from the public or politicians. The policy goal of Apollo--to beat the Soviets--had been met; and U.S. policy toward the Soviet Union now focused on cooperation rather than competition. When one of the last Saturn V rockets was used for the 1975 Apollo-Soyuz "handshake-in-space" mission, American public reaction was muted. The thrill of having seen the first human--an American--walk on the moon had passed. Space exploration may be desirable, but it is expendable according to voters' spending priorities, and politicians prioritize accordingly. Since [*95] Apollo, many studies and panels have attempted to convince the American public to increase space spending. The Space Studies Board of the National Academies of Science has released four "revitalizing" studies since 2009, n12 with arguments appealing to economics, the human spirit, excitement, and leadership, but these have had little impact on public attitudes. INTERNATIONAL COOPERATION On September 24, 2014, India became the first Asian country to successfully orbit a spacecraft around Mars. It did so with a mission costing less than the budget of the Hollywood movie "Gravity." n13 Popular coverage of the scientific aspects of the Mars Orbiter Mission (MOM), also named Mangalyaan, was secondary to media narratives of India "beating" competitors in an "Asian space race" on its first try. n14 Leadership in space is still considered an indicator of national technological prowess, which translates into geostrategic influence. The United States benefited greatly from the considerable geostrategic influence generated from the success of the Apollo Program. Apollo was an early "soft power" tool, an example of leadership that drew admiration from nations around the world. Today, however, that global space-related admiration is largely directed at other countries, primarily China, with its highly visible human spaceflight and robotic lunar program. The international community perceives multiple space races: the United States against China, China against India, Asia against the West. Traditionally, the United States has had a tentative partnership with India--likely a function of its position as a geo-strategic counter to China--that allows India to request dual-use technology. The United States' space relationship with China, on the other hand, has not been a partnership at all. Although China sought to be part of the International Family of Spacefaring Nations, a euphemism for inclusion in the ISS partnership, </w:t>
      </w:r>
      <w:r w:rsidRPr="00904262">
        <w:rPr>
          <w:rStyle w:val="StyleBoldUnderline"/>
        </w:rPr>
        <w:t>the United States has blocked China's efforts and rejected any sort of space cooperation during the George W. Bush administration.</w:t>
      </w:r>
      <w:r w:rsidRPr="00635715">
        <w:rPr>
          <w:sz w:val="14"/>
        </w:rPr>
        <w:t xml:space="preserve"> </w:t>
      </w:r>
      <w:r w:rsidRPr="00904262">
        <w:rPr>
          <w:rStyle w:val="StyleBoldUnderline"/>
        </w:rPr>
        <w:t>Though President Obama specifically mentioned space cooperation in the official joint statement during his visit to China in 2011</w:t>
      </w:r>
      <w:r w:rsidRPr="00635715">
        <w:rPr>
          <w:sz w:val="14"/>
        </w:rPr>
        <w:t xml:space="preserve">, n15 </w:t>
      </w:r>
      <w:r w:rsidRPr="00904262">
        <w:rPr>
          <w:rStyle w:val="StyleBoldUnderline"/>
        </w:rPr>
        <w:t>Congressional</w:t>
      </w:r>
      <w:r w:rsidRPr="00635715">
        <w:rPr>
          <w:sz w:val="14"/>
        </w:rPr>
        <w:t xml:space="preserve"> [*96] </w:t>
      </w:r>
      <w:r w:rsidRPr="00904262">
        <w:rPr>
          <w:rStyle w:val="StyleBoldUnderline"/>
        </w:rPr>
        <w:t>Committee Chair Frank Wolfe</w:t>
      </w:r>
      <w:r w:rsidRPr="00635715">
        <w:rPr>
          <w:sz w:val="14"/>
        </w:rPr>
        <w:t xml:space="preserve"> (R-VA) </w:t>
      </w:r>
      <w:r w:rsidRPr="00904262">
        <w:rPr>
          <w:rStyle w:val="StyleBoldUnderline"/>
        </w:rPr>
        <w:t>blocked any bilateral cooperation-focused policy changes through provisions in the 2011 NASA appropriations act.</w:t>
      </w:r>
      <w:r w:rsidRPr="00635715">
        <w:rPr>
          <w:sz w:val="14"/>
        </w:rPr>
        <w:t xml:space="preserve"> n16 That legislative barrier means that </w:t>
      </w:r>
      <w:r w:rsidRPr="00904262">
        <w:rPr>
          <w:rStyle w:val="StyleBoldUnderline"/>
        </w:rPr>
        <w:t>cooperation with China as a method to keep it from usurping space leadership--</w:t>
      </w:r>
      <w:r w:rsidRPr="00635715">
        <w:rPr>
          <w:sz w:val="14"/>
        </w:rPr>
        <w:t>if there is no race, there is no winner</w:t>
      </w:r>
      <w:r w:rsidRPr="00904262">
        <w:rPr>
          <w:rStyle w:val="StyleBoldUnderline"/>
        </w:rPr>
        <w:t>--is not viable</w:t>
      </w:r>
      <w:r w:rsidRPr="00635715">
        <w:rPr>
          <w:sz w:val="14"/>
        </w:rPr>
        <w:t xml:space="preserve">. Further, </w:t>
      </w:r>
      <w:r w:rsidRPr="00904262">
        <w:rPr>
          <w:rStyle w:val="StyleBoldUnderline"/>
        </w:rPr>
        <w:t>public perception of activity and commitment often defines leadership, rather than actual or potential capabilities.</w:t>
      </w:r>
      <w:r w:rsidRPr="00635715">
        <w:rPr>
          <w:sz w:val="14"/>
        </w:rPr>
        <w:t xml:space="preserve"> Consequently, either the United States must outpace China with activity of public interest, such as human spaceflight or "firsts in the record books," or ceding the perception of unilateral leadership will become inevitable. Given the evidence regarding a gap between what the public wants and what it is willing to pay for regarding space activity, the chances that the United States will again be able to perform the space spectaculars on a regular basis that the public seems to require as criteria for leadership are low. CONCLUSION The U.S. space program is not moribund, military space activities continue to outpace other countries, and no country is doing anything in space that has not already been done by the United States. But having started with a space spectacular of the Apollo Program variety, it is difficult to continue that kind of momentum, particularly when the public sees space activity as a good thing to do, but as expendable when ranked against other government supported programs. The reality is that space, as in other areas of international relations, will be a multipolar environment in the future. America's unipolar moment is over in international relations, and its incontrovertible space leadership is ending as well. That is not to say that the United States will not continue to lead in some areas of space activity. If only by virtue of a naturally heftier budget, </w:t>
      </w:r>
      <w:r w:rsidRPr="00635715">
        <w:rPr>
          <w:rStyle w:val="StyleBoldUnderline"/>
        </w:rPr>
        <w:t>the United States will be able to lead in select capacities. But the days of total leadership are over.</w:t>
      </w:r>
      <w:r w:rsidRPr="00635715">
        <w:rPr>
          <w:sz w:val="14"/>
        </w:rPr>
        <w:t xml:space="preserve"> </w:t>
      </w:r>
      <w:r w:rsidRPr="00635715">
        <w:rPr>
          <w:rStyle w:val="StyleBoldUnderline"/>
        </w:rPr>
        <w:t>Without the necessary funding and political support, the United States' leadership in space will continue to declin</w:t>
      </w:r>
      <w:r w:rsidRPr="00635715">
        <w:rPr>
          <w:sz w:val="14"/>
        </w:rPr>
        <w:t>e--effectively a victim of its own success. It will be a tough pill to swallow for those who [*97] crave exceptionalism--but if we are unwilling to pay for space program funding, the challenge to American exceptionalism will remain.</w:t>
      </w:r>
    </w:p>
    <w:p w:rsidR="00807499" w:rsidRPr="00807499" w:rsidRDefault="00807499" w:rsidP="00807499"/>
    <w:p w:rsidR="00807499" w:rsidRDefault="00807499" w:rsidP="00175635">
      <w:pPr>
        <w:rPr>
          <w:u w:val="single"/>
        </w:rPr>
      </w:pPr>
    </w:p>
    <w:p w:rsidR="00175635" w:rsidRDefault="00807499" w:rsidP="00807499">
      <w:pPr>
        <w:pStyle w:val="Heading3"/>
      </w:pPr>
      <w:r>
        <w:lastRenderedPageBreak/>
        <w:t>Plan leads to information sharing</w:t>
      </w:r>
    </w:p>
    <w:p w:rsidR="00807499" w:rsidRDefault="00807499" w:rsidP="00807499"/>
    <w:p w:rsidR="00807499" w:rsidRDefault="00807499" w:rsidP="00807499">
      <w:pPr>
        <w:pStyle w:val="Heading4"/>
      </w:pPr>
      <w:r>
        <w:t>Lifting the Wolf Amendments would lead to necessary information sharing over space endeavors – US is the one that stands to lose from lack of cooperation</w:t>
      </w:r>
    </w:p>
    <w:p w:rsidR="00807499" w:rsidRPr="00532EA0" w:rsidRDefault="00807499" w:rsidP="00807499">
      <w:pPr>
        <w:rPr>
          <w:rStyle w:val="StyleBoldUnderline"/>
        </w:rPr>
      </w:pPr>
      <w:r>
        <w:rPr>
          <w:rStyle w:val="StyleBoldUnderline"/>
        </w:rPr>
        <w:t xml:space="preserve">Hannah </w:t>
      </w:r>
      <w:r w:rsidRPr="00532EA0">
        <w:rPr>
          <w:rStyle w:val="StyleStyleBold12pt"/>
        </w:rPr>
        <w:t>Kohler 15</w:t>
      </w:r>
      <w:r>
        <w:rPr>
          <w:rStyle w:val="StyleBoldUnderline"/>
        </w:rPr>
        <w:t xml:space="preserve">, J.D. and B.A. with tutelage from the Senior Attorney of International law for the NASA Office of the General Counsel and Professor of Space Law, “The Eagle and the Hare: U.S.-Chinese Relations, The Wolf Amendment, and the Future of International Cooperation in Space,” 2015. </w:t>
      </w:r>
    </w:p>
    <w:p w:rsidR="00807499" w:rsidRDefault="00807499" w:rsidP="00807499">
      <w:pPr>
        <w:rPr>
          <w:sz w:val="16"/>
        </w:rPr>
      </w:pPr>
      <w:r w:rsidRPr="001138EE">
        <w:rPr>
          <w:rStyle w:val="StyleBoldUnderline"/>
        </w:rPr>
        <w:t>However the 2014–2015 Wolf Amendments are interpreted, they will still</w:t>
      </w:r>
      <w:r>
        <w:rPr>
          <w:rStyle w:val="StyleBoldUnderline"/>
        </w:rPr>
        <w:t xml:space="preserve"> </w:t>
      </w:r>
      <w:r w:rsidRPr="001138EE">
        <w:rPr>
          <w:rStyle w:val="StyleBoldUnderline"/>
        </w:rPr>
        <w:t>have resounding effects for U.S.–China space-industry relations. Although a</w:t>
      </w:r>
      <w:r>
        <w:rPr>
          <w:rStyle w:val="StyleBoldUnderline"/>
        </w:rPr>
        <w:t xml:space="preserve"> </w:t>
      </w:r>
      <w:r w:rsidRPr="001138EE">
        <w:rPr>
          <w:rStyle w:val="StyleBoldUnderline"/>
        </w:rPr>
        <w:t>complete ban of all visitors of Chinese nationality would be an almost unthinkably</w:t>
      </w:r>
      <w:r>
        <w:rPr>
          <w:rStyle w:val="StyleBoldUnderline"/>
        </w:rPr>
        <w:t xml:space="preserve"> </w:t>
      </w:r>
      <w:r w:rsidRPr="001138EE">
        <w:rPr>
          <w:rStyle w:val="StyleBoldUnderline"/>
        </w:rPr>
        <w:t>direct political affront, even the blanket ban on CNSA–NASA cooperation</w:t>
      </w:r>
      <w:r>
        <w:rPr>
          <w:rStyle w:val="StyleBoldUnderline"/>
        </w:rPr>
        <w:t xml:space="preserve"> </w:t>
      </w:r>
      <w:r w:rsidRPr="001138EE">
        <w:rPr>
          <w:rStyle w:val="StyleBoldUnderline"/>
        </w:rPr>
        <w:t>that is the facial purpose of the statute will have repercussions. The moratorium</w:t>
      </w:r>
      <w:r>
        <w:rPr>
          <w:rStyle w:val="StyleBoldUnderline"/>
        </w:rPr>
        <w:t xml:space="preserve"> </w:t>
      </w:r>
      <w:r w:rsidRPr="001138EE">
        <w:rPr>
          <w:rStyle w:val="StyleBoldUnderline"/>
        </w:rPr>
        <w:t>on bi- or multilateral industry communications created by the 2013 Appropriations</w:t>
      </w:r>
      <w:r>
        <w:rPr>
          <w:rStyle w:val="StyleBoldUnderline"/>
        </w:rPr>
        <w:t xml:space="preserve"> </w:t>
      </w:r>
      <w:r w:rsidRPr="001138EE">
        <w:rPr>
          <w:rStyle w:val="StyleBoldUnderline"/>
        </w:rPr>
        <w:t>Act will severely constrain information transfer between both space</w:t>
      </w:r>
      <w:r>
        <w:rPr>
          <w:rStyle w:val="StyleBoldUnderline"/>
        </w:rPr>
        <w:t xml:space="preserve"> </w:t>
      </w:r>
      <w:r w:rsidRPr="001138EE">
        <w:rPr>
          <w:rStyle w:val="StyleBoldUnderline"/>
        </w:rPr>
        <w:t>agencies, effectively blinding NASA to the Chinese space program’s current</w:t>
      </w:r>
      <w:r>
        <w:rPr>
          <w:rStyle w:val="StyleBoldUnderline"/>
        </w:rPr>
        <w:t xml:space="preserve"> </w:t>
      </w:r>
      <w:r w:rsidRPr="001138EE">
        <w:rPr>
          <w:rStyle w:val="StyleBoldUnderline"/>
        </w:rPr>
        <w:t>endeavors as well as the reverse</w:t>
      </w:r>
      <w:r w:rsidRPr="001138EE">
        <w:rPr>
          <w:sz w:val="16"/>
        </w:rPr>
        <w:t xml:space="preserve"> (although considering how closed-mouthed</w:t>
      </w:r>
      <w:r>
        <w:rPr>
          <w:sz w:val="16"/>
        </w:rPr>
        <w:t xml:space="preserve"> </w:t>
      </w:r>
      <w:r w:rsidRPr="001138EE">
        <w:rPr>
          <w:sz w:val="16"/>
        </w:rPr>
        <w:t>CNSA is about even public projects, it is likely that this effect will hit NASA</w:t>
      </w:r>
      <w:r>
        <w:rPr>
          <w:sz w:val="16"/>
        </w:rPr>
        <w:t xml:space="preserve"> </w:t>
      </w:r>
      <w:r w:rsidRPr="001138EE">
        <w:rPr>
          <w:sz w:val="16"/>
        </w:rPr>
        <w:t>harder than China). Additionally, such a measure could cause the already</w:t>
      </w:r>
      <w:r>
        <w:rPr>
          <w:sz w:val="16"/>
        </w:rPr>
        <w:t xml:space="preserve"> </w:t>
      </w:r>
      <w:r w:rsidRPr="001138EE">
        <w:rPr>
          <w:sz w:val="16"/>
        </w:rPr>
        <w:t>tenuous trust developed with the CNSA to deteriorate.</w:t>
      </w:r>
      <w:r>
        <w:rPr>
          <w:sz w:val="16"/>
        </w:rPr>
        <w:t xml:space="preserve"> </w:t>
      </w:r>
      <w:r w:rsidRPr="001138EE">
        <w:rPr>
          <w:rStyle w:val="StyleBoldUnderline"/>
        </w:rPr>
        <w:t>Blocking the United States and NASA from cooperating with one of the</w:t>
      </w:r>
      <w:r>
        <w:rPr>
          <w:rStyle w:val="StyleBoldUnderline"/>
        </w:rPr>
        <w:t xml:space="preserve"> </w:t>
      </w:r>
      <w:r w:rsidRPr="001138EE">
        <w:rPr>
          <w:rStyle w:val="StyleBoldUnderline"/>
        </w:rPr>
        <w:t>major space powers of the world—a country with demonstrated ambition and an</w:t>
      </w:r>
      <w:r>
        <w:rPr>
          <w:rStyle w:val="StyleBoldUnderline"/>
        </w:rPr>
        <w:t xml:space="preserve"> </w:t>
      </w:r>
      <w:r w:rsidRPr="001138EE">
        <w:rPr>
          <w:rStyle w:val="StyleBoldUnderline"/>
        </w:rPr>
        <w:t>increasing capability to achieve dominance in space—may hobble us beyond</w:t>
      </w:r>
      <w:r>
        <w:rPr>
          <w:rStyle w:val="StyleBoldUnderline"/>
        </w:rPr>
        <w:t xml:space="preserve"> </w:t>
      </w:r>
      <w:r w:rsidRPr="001138EE">
        <w:rPr>
          <w:rStyle w:val="StyleBoldUnderline"/>
        </w:rPr>
        <w:t>recovery, at least for the next generation of space advancements.</w:t>
      </w:r>
      <w:r w:rsidRPr="001138EE">
        <w:rPr>
          <w:sz w:val="16"/>
        </w:rPr>
        <w:t xml:space="preserve"> Space exploration</w:t>
      </w:r>
      <w:r>
        <w:rPr>
          <w:sz w:val="16"/>
        </w:rPr>
        <w:t xml:space="preserve"> </w:t>
      </w:r>
      <w:r w:rsidRPr="001138EE">
        <w:rPr>
          <w:sz w:val="16"/>
        </w:rPr>
        <w:t>is no longer the province of individual nations operating alone, and</w:t>
      </w:r>
      <w:r>
        <w:rPr>
          <w:sz w:val="16"/>
        </w:rPr>
        <w:t xml:space="preserve"> </w:t>
      </w:r>
      <w:r w:rsidRPr="001138EE">
        <w:rPr>
          <w:rStyle w:val="StyleBoldUnderline"/>
        </w:rPr>
        <w:t>international cooperation is both widespread and necessary.</w:t>
      </w:r>
      <w:r w:rsidRPr="001138EE">
        <w:rPr>
          <w:sz w:val="16"/>
        </w:rPr>
        <w:t xml:space="preserve"> Just as the international</w:t>
      </w:r>
      <w:r>
        <w:rPr>
          <w:sz w:val="16"/>
        </w:rPr>
        <w:t xml:space="preserve"> </w:t>
      </w:r>
      <w:r w:rsidRPr="001138EE">
        <w:rPr>
          <w:sz w:val="16"/>
        </w:rPr>
        <w:t>sharing of such sensitive and cutting-edge technology is a valid national</w:t>
      </w:r>
      <w:r>
        <w:rPr>
          <w:sz w:val="16"/>
        </w:rPr>
        <w:t xml:space="preserve"> </w:t>
      </w:r>
      <w:r w:rsidRPr="001138EE">
        <w:rPr>
          <w:sz w:val="16"/>
        </w:rPr>
        <w:t>security concern, so too should be rejecting the contributions of a major</w:t>
      </w:r>
      <w:r>
        <w:rPr>
          <w:sz w:val="16"/>
        </w:rPr>
        <w:t xml:space="preserve"> </w:t>
      </w:r>
      <w:r w:rsidRPr="001138EE">
        <w:rPr>
          <w:sz w:val="16"/>
        </w:rPr>
        <w:t>developing power, especially considering the relative political stagnation of</w:t>
      </w:r>
      <w:r>
        <w:rPr>
          <w:sz w:val="16"/>
        </w:rPr>
        <w:t xml:space="preserve"> </w:t>
      </w:r>
      <w:r w:rsidRPr="001138EE">
        <w:rPr>
          <w:sz w:val="16"/>
        </w:rPr>
        <w:t>space exploration in the United States and the burgeoning enthusiasm for it in</w:t>
      </w:r>
      <w:r>
        <w:rPr>
          <w:sz w:val="16"/>
        </w:rPr>
        <w:t xml:space="preserve"> </w:t>
      </w:r>
      <w:r w:rsidRPr="001138EE">
        <w:rPr>
          <w:sz w:val="16"/>
        </w:rPr>
        <w:t>China. Although it is impossible to predict what the future will hold for the</w:t>
      </w:r>
      <w:r>
        <w:rPr>
          <w:sz w:val="16"/>
        </w:rPr>
        <w:t xml:space="preserve"> </w:t>
      </w:r>
      <w:r w:rsidRPr="001138EE">
        <w:rPr>
          <w:sz w:val="16"/>
        </w:rPr>
        <w:t xml:space="preserve">space explorers of tomorrow, </w:t>
      </w:r>
      <w:r w:rsidRPr="001138EE">
        <w:rPr>
          <w:rStyle w:val="StyleBoldUnderline"/>
        </w:rPr>
        <w:t>it seems fully necessary to initiate cautious, but</w:t>
      </w:r>
      <w:r>
        <w:rPr>
          <w:rStyle w:val="StyleBoldUnderline"/>
        </w:rPr>
        <w:t xml:space="preserve"> </w:t>
      </w:r>
      <w:r w:rsidRPr="001138EE">
        <w:rPr>
          <w:rStyle w:val="StyleBoldUnderline"/>
        </w:rPr>
        <w:t>optimistic, cooperation with China in space: inviting them as a party to the ISS,</w:t>
      </w:r>
      <w:r>
        <w:rPr>
          <w:rStyle w:val="StyleBoldUnderline"/>
        </w:rPr>
        <w:t xml:space="preserve"> </w:t>
      </w:r>
      <w:r w:rsidRPr="001138EE">
        <w:t xml:space="preserve">certainly, </w:t>
      </w:r>
      <w:r w:rsidRPr="001138EE">
        <w:rPr>
          <w:rStyle w:val="StyleBoldUnderline"/>
        </w:rPr>
        <w:t xml:space="preserve">and </w:t>
      </w:r>
      <w:r w:rsidRPr="001138EE">
        <w:t xml:space="preserve">potentially </w:t>
      </w:r>
      <w:r w:rsidRPr="001138EE">
        <w:rPr>
          <w:rStyle w:val="StyleBoldUnderline"/>
        </w:rPr>
        <w:t>opening the door for future joint—or even bilateral—</w:t>
      </w:r>
      <w:r>
        <w:rPr>
          <w:rStyle w:val="StyleBoldUnderline"/>
        </w:rPr>
        <w:t xml:space="preserve"> </w:t>
      </w:r>
      <w:r w:rsidRPr="001138EE">
        <w:rPr>
          <w:rStyle w:val="StyleBoldUnderline"/>
        </w:rPr>
        <w:t>projects</w:t>
      </w:r>
      <w:r w:rsidRPr="001138EE">
        <w:rPr>
          <w:sz w:val="16"/>
        </w:rPr>
        <w:t>. The Hughes/Loral debacle limited the U.S. communications-satellite</w:t>
      </w:r>
      <w:r>
        <w:rPr>
          <w:sz w:val="16"/>
        </w:rPr>
        <w:t xml:space="preserve"> </w:t>
      </w:r>
      <w:r w:rsidRPr="001138EE">
        <w:rPr>
          <w:sz w:val="16"/>
        </w:rPr>
        <w:t>industry for decades,130 and its consequences have only recently been corrected</w:t>
      </w:r>
      <w:r>
        <w:rPr>
          <w:sz w:val="16"/>
        </w:rPr>
        <w:t xml:space="preserve"> </w:t>
      </w:r>
      <w:r w:rsidRPr="001138EE">
        <w:rPr>
          <w:sz w:val="16"/>
        </w:rPr>
        <w:t>in part; Congress must take care not to make the same mistakes with regard to</w:t>
      </w:r>
      <w:r>
        <w:rPr>
          <w:sz w:val="16"/>
        </w:rPr>
        <w:t xml:space="preserve"> </w:t>
      </w:r>
      <w:r w:rsidRPr="001138EE">
        <w:rPr>
          <w:sz w:val="16"/>
        </w:rPr>
        <w:t>other U.S. investments in space.</w:t>
      </w:r>
      <w:r>
        <w:rPr>
          <w:sz w:val="16"/>
        </w:rPr>
        <w:t xml:space="preserve"> </w:t>
      </w:r>
      <w:r w:rsidRPr="001138EE">
        <w:rPr>
          <w:rStyle w:val="StyleBoldUnderline"/>
        </w:rPr>
        <w:t>Isolating NASA from a country that is both a space superpower and one of</w:t>
      </w:r>
      <w:r>
        <w:rPr>
          <w:rStyle w:val="StyleBoldUnderline"/>
        </w:rPr>
        <w:t xml:space="preserve"> </w:t>
      </w:r>
      <w:r w:rsidRPr="001138EE">
        <w:rPr>
          <w:rStyle w:val="StyleBoldUnderline"/>
        </w:rPr>
        <w:t>the largest economies in the world will only hurt the United States in the long</w:t>
      </w:r>
      <w:r>
        <w:rPr>
          <w:rStyle w:val="StyleBoldUnderline"/>
        </w:rPr>
        <w:t xml:space="preserve"> </w:t>
      </w:r>
      <w:r w:rsidRPr="001138EE">
        <w:rPr>
          <w:rStyle w:val="StyleBoldUnderline"/>
        </w:rPr>
        <w:t>run</w:t>
      </w:r>
      <w:r w:rsidRPr="001138EE">
        <w:rPr>
          <w:sz w:val="16"/>
        </w:rPr>
        <w:t>. China has a long history of self-sufficiency in space, and it is demonstrably</w:t>
      </w:r>
      <w:r>
        <w:rPr>
          <w:sz w:val="16"/>
        </w:rPr>
        <w:t xml:space="preserve"> </w:t>
      </w:r>
      <w:r w:rsidRPr="001138EE">
        <w:rPr>
          <w:sz w:val="16"/>
        </w:rPr>
        <w:t>capable of overcoming the challenges posed by having to reinvent the wheel</w:t>
      </w:r>
      <w:r>
        <w:rPr>
          <w:sz w:val="16"/>
        </w:rPr>
        <w:t xml:space="preserve"> </w:t>
      </w:r>
      <w:r w:rsidRPr="001138EE">
        <w:rPr>
          <w:sz w:val="16"/>
        </w:rPr>
        <w:t>(or, as it may be, the rocket) because its global neighbors have historically been</w:t>
      </w:r>
      <w:r>
        <w:rPr>
          <w:sz w:val="16"/>
        </w:rPr>
        <w:t xml:space="preserve"> </w:t>
      </w:r>
      <w:r w:rsidRPr="001138EE">
        <w:rPr>
          <w:sz w:val="16"/>
        </w:rPr>
        <w:t>too afraid of its military capabilities and ambitions to share what they know.</w:t>
      </w:r>
      <w:r>
        <w:rPr>
          <w:sz w:val="16"/>
        </w:rPr>
        <w:t xml:space="preserve"> </w:t>
      </w:r>
      <w:r w:rsidRPr="001138EE">
        <w:rPr>
          <w:sz w:val="16"/>
        </w:rPr>
        <w:t>Would a free flow of technology—if not launching systems or ballistic information,</w:t>
      </w:r>
      <w:r>
        <w:rPr>
          <w:sz w:val="16"/>
        </w:rPr>
        <w:t xml:space="preserve"> </w:t>
      </w:r>
      <w:r w:rsidRPr="001138EE">
        <w:rPr>
          <w:sz w:val="16"/>
        </w:rPr>
        <w:t>then at least those many nonmilitary elements of space travel, exploration,</w:t>
      </w:r>
      <w:r>
        <w:rPr>
          <w:sz w:val="16"/>
        </w:rPr>
        <w:t xml:space="preserve"> </w:t>
      </w:r>
      <w:r w:rsidRPr="001138EE">
        <w:rPr>
          <w:sz w:val="16"/>
        </w:rPr>
        <w:t>and study—truly hurt the United States? Or would it pique the desire of the</w:t>
      </w:r>
      <w:r>
        <w:rPr>
          <w:sz w:val="16"/>
        </w:rPr>
        <w:t xml:space="preserve"> </w:t>
      </w:r>
      <w:r w:rsidRPr="001138EE">
        <w:rPr>
          <w:sz w:val="16"/>
        </w:rPr>
        <w:t>Chinese citizens to be free from their repressive government and experience the</w:t>
      </w:r>
      <w:r>
        <w:rPr>
          <w:sz w:val="16"/>
        </w:rPr>
        <w:t xml:space="preserve"> </w:t>
      </w:r>
      <w:r w:rsidRPr="001138EE">
        <w:rPr>
          <w:sz w:val="16"/>
        </w:rPr>
        <w:t>freedom of a democratic society? If NASA is truly the pinnacle of American</w:t>
      </w:r>
      <w:r>
        <w:rPr>
          <w:sz w:val="16"/>
        </w:rPr>
        <w:t xml:space="preserve"> </w:t>
      </w:r>
      <w:r w:rsidRPr="001138EE">
        <w:rPr>
          <w:sz w:val="16"/>
        </w:rPr>
        <w:t>ingenuity, courage, optimism, and grace, then (sensibly) open communication</w:t>
      </w:r>
      <w:r>
        <w:rPr>
          <w:sz w:val="16"/>
        </w:rPr>
        <w:t xml:space="preserve"> </w:t>
      </w:r>
      <w:r w:rsidRPr="001138EE">
        <w:rPr>
          <w:sz w:val="16"/>
        </w:rPr>
        <w:t>between the scientists and engineers in the CNSA can only inspire the latter to</w:t>
      </w:r>
      <w:r>
        <w:rPr>
          <w:sz w:val="16"/>
        </w:rPr>
        <w:t xml:space="preserve"> </w:t>
      </w:r>
      <w:r w:rsidRPr="001138EE">
        <w:rPr>
          <w:sz w:val="16"/>
        </w:rPr>
        <w:t>demand better for themselves, their country, and their space program.</w:t>
      </w:r>
    </w:p>
    <w:p w:rsidR="00807499" w:rsidRPr="00807499" w:rsidRDefault="00807499" w:rsidP="00807499"/>
    <w:p w:rsidR="0095406F" w:rsidRDefault="00807499" w:rsidP="00807499">
      <w:pPr>
        <w:pStyle w:val="Heading3"/>
      </w:pPr>
      <w:r>
        <w:lastRenderedPageBreak/>
        <w:t xml:space="preserve">Spills-over to </w:t>
      </w:r>
      <w:r w:rsidR="007E2538">
        <w:t>all relations</w:t>
      </w:r>
    </w:p>
    <w:p w:rsidR="007E2538" w:rsidRDefault="007E2538" w:rsidP="007E2538"/>
    <w:p w:rsidR="007E2538" w:rsidRDefault="007E2538" w:rsidP="007E2538">
      <w:pPr>
        <w:rPr>
          <w:rStyle w:val="StyleStyleBold12pt"/>
        </w:rPr>
      </w:pPr>
      <w:r>
        <w:rPr>
          <w:rStyle w:val="StyleStyleBold12pt"/>
        </w:rPr>
        <w:t>US-Sino space cooperation key to overall relations – US/Soviet space cooperation history proves</w:t>
      </w:r>
    </w:p>
    <w:p w:rsidR="007E2538" w:rsidRDefault="007E2538" w:rsidP="007E2538">
      <w:pPr>
        <w:rPr>
          <w:rStyle w:val="StyleStyleBold12pt"/>
          <w:b w:val="0"/>
        </w:rPr>
      </w:pPr>
      <w:r>
        <w:rPr>
          <w:rStyle w:val="StyleStyleBold12pt"/>
        </w:rPr>
        <w:t>David 2015</w:t>
      </w:r>
      <w:r>
        <w:rPr>
          <w:rStyle w:val="StyleStyleBold12pt"/>
        </w:rPr>
        <w:tab/>
        <w:t>[</w:t>
      </w:r>
      <w:r w:rsidRPr="007E2538">
        <w:rPr>
          <w:rStyle w:val="StyleStyleBold12pt"/>
          <w:b w:val="0"/>
        </w:rPr>
        <w:t>Larry, Space Insider columnist, “US-China Cooperation in Space:  Is it possible, and what’s in store?”, Space.com, June 16,</w:t>
      </w:r>
      <w:r>
        <w:rPr>
          <w:rStyle w:val="StyleStyleBold12pt"/>
        </w:rPr>
        <w:t xml:space="preserve"> </w:t>
      </w:r>
      <w:hyperlink r:id="rId14" w:history="1">
        <w:r w:rsidRPr="00DE4EFB">
          <w:rPr>
            <w:rStyle w:val="Hyperlink"/>
          </w:rPr>
          <w:t>http://www.space.com/29671-china-nasa-space-station-cooperation.html</w:t>
        </w:r>
      </w:hyperlink>
      <w:r>
        <w:rPr>
          <w:rStyle w:val="StyleStyleBold12pt"/>
        </w:rPr>
        <w:t>] Iyer</w:t>
      </w:r>
    </w:p>
    <w:p w:rsidR="007E2538" w:rsidRPr="003859E0" w:rsidRDefault="007E2538" w:rsidP="007E2538">
      <w:pPr>
        <w:rPr>
          <w:sz w:val="16"/>
        </w:rPr>
      </w:pPr>
      <w:r w:rsidRPr="003859E0">
        <w:rPr>
          <w:u w:val="single"/>
        </w:rPr>
        <w:t>Logsdon said the </w:t>
      </w:r>
      <w:hyperlink r:id="rId15" w:history="1">
        <w:r w:rsidRPr="003859E0">
          <w:rPr>
            <w:rStyle w:val="Hyperlink"/>
          </w:rPr>
          <w:t>U.S.-Soviet Apollo-Soyuz docking</w:t>
        </w:r>
      </w:hyperlink>
      <w:r w:rsidRPr="003859E0">
        <w:rPr>
          <w:sz w:val="16"/>
        </w:rPr>
        <w:t> and "</w:t>
      </w:r>
      <w:r w:rsidRPr="003859E0">
        <w:rPr>
          <w:u w:val="single"/>
        </w:rPr>
        <w:t>handshake in space"</w:t>
      </w:r>
      <w:r w:rsidRPr="003859E0">
        <w:rPr>
          <w:sz w:val="16"/>
        </w:rPr>
        <w:t xml:space="preserve"> back in 1975 </w:t>
      </w:r>
      <w:r w:rsidRPr="003859E0">
        <w:rPr>
          <w:u w:val="single"/>
        </w:rPr>
        <w:t>serves as a history lesson</w:t>
      </w:r>
      <w:r w:rsidRPr="003859E0">
        <w:rPr>
          <w:sz w:val="16"/>
        </w:rPr>
        <w:t>.</w:t>
      </w:r>
    </w:p>
    <w:p w:rsidR="007E2538" w:rsidRPr="003859E0" w:rsidRDefault="007E2538" w:rsidP="007E2538">
      <w:r w:rsidRPr="003859E0">
        <w:t>"</w:t>
      </w:r>
      <w:r w:rsidRPr="003859E0">
        <w:rPr>
          <w:u w:val="single"/>
        </w:rPr>
        <w:t>A similar initiative bringing the United States and China together in orbit would be a powerful indicator of the intent of the two 21st century superpowers to work together on Earth as well as in space," Logsdon said</w:t>
      </w:r>
      <w:r w:rsidRPr="003859E0">
        <w:t>.</w:t>
      </w:r>
    </w:p>
    <w:p w:rsidR="007E2538" w:rsidRPr="003859E0" w:rsidRDefault="007E2538" w:rsidP="007E2538">
      <w:pPr>
        <w:rPr>
          <w:sz w:val="16"/>
          <w:szCs w:val="16"/>
        </w:rPr>
      </w:pPr>
      <w:r w:rsidRPr="003859E0">
        <w:rPr>
          <w:sz w:val="16"/>
          <w:szCs w:val="16"/>
        </w:rPr>
        <w:t>While it is impressive that China has become the third country to launch its citizens into orbit, the current state of the </w:t>
      </w:r>
      <w:hyperlink r:id="rId16" w:history="1">
        <w:r w:rsidRPr="003859E0">
          <w:rPr>
            <w:rStyle w:val="Hyperlink"/>
            <w:sz w:val="16"/>
            <w:szCs w:val="16"/>
          </w:rPr>
          <w:t>Chinese human spaceflight program</w:t>
        </w:r>
      </w:hyperlink>
      <w:r w:rsidRPr="003859E0">
        <w:rPr>
          <w:sz w:val="16"/>
          <w:szCs w:val="16"/>
        </w:rPr>
        <w:t xml:space="preserve"> is about equivalent to the U.S. program in the Gemini era, 50 years ago, Logsdon noted.</w:t>
      </w:r>
    </w:p>
    <w:p w:rsidR="007E2538" w:rsidRPr="003859E0" w:rsidRDefault="007E2538" w:rsidP="007E2538">
      <w:r w:rsidRPr="003859E0">
        <w:t>"</w:t>
      </w:r>
      <w:r w:rsidRPr="003859E0">
        <w:rPr>
          <w:u w:val="single"/>
        </w:rPr>
        <w:t>China has much more to learn from the United States in human spaceflight than the converse," Logsdon said. "From the U.S. perspective, the main reason to engage in </w:t>
      </w:r>
      <w:hyperlink r:id="rId17" w:history="1">
        <w:r w:rsidRPr="003859E0">
          <w:rPr>
            <w:rStyle w:val="Hyperlink"/>
          </w:rPr>
          <w:t>space cooperation with China</w:t>
        </w:r>
      </w:hyperlink>
      <w:r w:rsidRPr="003859E0">
        <w:rPr>
          <w:u w:val="single"/>
        </w:rPr>
        <w:t> is political, not technical</w:t>
      </w:r>
      <w:r w:rsidRPr="003859E0">
        <w:t>."</w:t>
      </w:r>
    </w:p>
    <w:p w:rsidR="007E2538" w:rsidRPr="007E2538" w:rsidRDefault="007E2538" w:rsidP="007E2538"/>
    <w:p w:rsidR="00ED18E5" w:rsidRDefault="0095406F" w:rsidP="0095406F">
      <w:pPr>
        <w:pStyle w:val="Heading2"/>
      </w:pPr>
      <w:r>
        <w:lastRenderedPageBreak/>
        <w:t>Solvency Exts</w:t>
      </w:r>
    </w:p>
    <w:p w:rsidR="00807499" w:rsidRDefault="00807499">
      <w:pPr>
        <w:spacing w:after="0" w:line="240" w:lineRule="auto"/>
      </w:pPr>
      <w:r>
        <w:br w:type="page"/>
      </w:r>
    </w:p>
    <w:p w:rsidR="00807499" w:rsidRDefault="00807499" w:rsidP="00807499">
      <w:pPr>
        <w:pStyle w:val="Heading3"/>
      </w:pPr>
      <w:r>
        <w:lastRenderedPageBreak/>
        <w:t>China Says Yes</w:t>
      </w:r>
    </w:p>
    <w:p w:rsidR="00807499" w:rsidRDefault="00807499" w:rsidP="00807499">
      <w:pPr>
        <w:pStyle w:val="Heading4"/>
      </w:pPr>
      <w:r>
        <w:t>China says yes to the plan – key political players in China outwardly encouraging cooperation</w:t>
      </w:r>
    </w:p>
    <w:p w:rsidR="00807499" w:rsidRPr="008428E3" w:rsidRDefault="00807499" w:rsidP="00807499">
      <w:r w:rsidRPr="00211A42">
        <w:rPr>
          <w:rStyle w:val="StyleStyleBold12pt"/>
        </w:rPr>
        <w:t>China Daily 16</w:t>
      </w:r>
      <w:r>
        <w:t xml:space="preserve"> (Africa Weekly, “China open to Sino-US space cooperation”, 4/25/16, </w:t>
      </w:r>
      <w:r w:rsidRPr="00DD0FDF">
        <w:t>http://www.lexisnexis.com.turing.library.northwestern.edu/lnacui2api/api/version1/getDocCui?oc=00240&amp;hnsd=f&amp;hgn=t&amp;lni=5JP0-80R1-JDJN-63VY&amp;hns=t&amp;perma=true&amp;hv=t&amp;hl=t&amp;csi=270944%2C270077%2C11059%2C8411&amp;secondRedirectIndicator=true</w:t>
      </w:r>
      <w:r>
        <w:t>)</w:t>
      </w:r>
    </w:p>
    <w:p w:rsidR="00807499" w:rsidRDefault="00807499" w:rsidP="00807499">
      <w:pPr>
        <w:rPr>
          <w:sz w:val="16"/>
        </w:rPr>
      </w:pPr>
      <w:r w:rsidRPr="00211A42">
        <w:rPr>
          <w:sz w:val="16"/>
        </w:rPr>
        <w:t xml:space="preserve">BEIJING -- </w:t>
      </w:r>
      <w:r w:rsidRPr="008428E3">
        <w:rPr>
          <w:rStyle w:val="StyleBoldUnderline"/>
        </w:rPr>
        <w:t>China is open to space cooperation with all nations including the United States, the heavyweights of China's space program said on Sunday</w:t>
      </w:r>
      <w:r w:rsidRPr="00211A42">
        <w:rPr>
          <w:sz w:val="16"/>
        </w:rPr>
        <w:t>, the anniversary of China's first satellite launch 46 years ago. "China will not rule out cooperating with any country, and that includes the United States," said Yang Liwei, China's first astronaut. Payload has been reserved in the Chinese space station, due to enter service around 2022, for international projects and foreign astronauts, said Yang on the occasion of the first China Space Day, an annual celebration newly designated by the government. Upon request, China will also train astronauts for other countries, and jointly train astronauts with the European space station, Yang said. "</w:t>
      </w:r>
      <w:r w:rsidRPr="00211A42">
        <w:rPr>
          <w:rStyle w:val="StyleBoldUnderline"/>
        </w:rPr>
        <w:t>The future of space exploration lies in international cooperation. It's true for us, and for the United States too," according to the senior astronaut.</w:t>
      </w:r>
      <w:r>
        <w:rPr>
          <w:rStyle w:val="StyleBoldUnderline"/>
        </w:rPr>
        <w:t xml:space="preserve"> </w:t>
      </w:r>
      <w:r w:rsidRPr="00211A42">
        <w:rPr>
          <w:rStyle w:val="StyleBoldUnderline"/>
        </w:rPr>
        <w:t>His words were echoed by Zhou Jianping, chief engineer of China's manned space program. Zhou said, "It is well understood that the United States is a global leader in space technology. But China is no less ambitious in contributing to human development."</w:t>
      </w:r>
      <w:r>
        <w:rPr>
          <w:rStyle w:val="StyleBoldUnderline"/>
        </w:rPr>
        <w:t xml:space="preserve"> </w:t>
      </w:r>
      <w:r w:rsidRPr="00211A42">
        <w:rPr>
          <w:sz w:val="16"/>
        </w:rPr>
        <w:t xml:space="preserve">"Cooperation between major space players will be conducive to the development of all mankind," Zhou added. Citing security reasons, the U.S. Congress passed a law in 2011 to prohibit NASA from hosting Chinese visitors at its facilities and working with researchers affiliated to any Chinese government entity or enterprise. The ban remains in effect. The U.S.-dominated International Space Station, which unsurprisingly blocks China, is scheduled to end its service in 2024. China's space station could be the only operational one in outer space, at least for a while. Commenting on Sino-U.S. space relations earlier this week, Xu Dazhe, the head of China's National Space Administration, cites Hollywood sci-fi blockbuster "The Martian," in which a U.S. astronaut gets stranded on Mars and is eventually brought back to Earth by NASA, with help from China. Xu Dazhe noted that </w:t>
      </w:r>
      <w:r w:rsidRPr="00211A42">
        <w:rPr>
          <w:rStyle w:val="StyleBoldUnderline"/>
        </w:rPr>
        <w:t>China and the United States established a special dialogue mechanism last year and talks would continue this year.</w:t>
      </w:r>
      <w:r w:rsidRPr="00211A42">
        <w:rPr>
          <w:sz w:val="16"/>
        </w:rPr>
        <w:t xml:space="preserve"> For chief engineer Zhou, the movie simply reflects what most people want. "Many American astronauts and scientists that I have met said they would like to work with us, if given the freedom of choice." The China Space Day was designated to mark the launch of China's first satellite on April 24, 1970</w:t>
      </w:r>
      <w:r>
        <w:rPr>
          <w:sz w:val="16"/>
        </w:rPr>
        <w:t>.</w:t>
      </w:r>
    </w:p>
    <w:p w:rsidR="00807499" w:rsidRDefault="00807499" w:rsidP="00807499">
      <w:pPr>
        <w:pStyle w:val="Heading4"/>
      </w:pPr>
      <w:r>
        <w:t>China showing desire to participate in international cooperation in outer space – seeking out opportunities to work with US</w:t>
      </w:r>
    </w:p>
    <w:p w:rsidR="00807499" w:rsidRDefault="00807499" w:rsidP="00807499">
      <w:pPr>
        <w:rPr>
          <w:rStyle w:val="StyleStyleBold12pt"/>
          <w:b w:val="0"/>
        </w:rPr>
      </w:pPr>
      <w:r>
        <w:rPr>
          <w:rStyle w:val="StyleStyleBold12pt"/>
        </w:rPr>
        <w:t>Santini 2014</w:t>
      </w:r>
      <w:r>
        <w:rPr>
          <w:rStyle w:val="StyleStyleBold12pt"/>
        </w:rPr>
        <w:tab/>
        <w:t xml:space="preserve">[Jean-Louis, AP reporter, “China and the US are close to cooperating in space”, </w:t>
      </w:r>
      <w:r>
        <w:rPr>
          <w:rStyle w:val="StyleStyleBold12pt"/>
          <w:i/>
        </w:rPr>
        <w:t>Business Insider</w:t>
      </w:r>
      <w:r>
        <w:rPr>
          <w:rStyle w:val="StyleStyleBold12pt"/>
        </w:rPr>
        <w:t>, January 12,</w:t>
      </w:r>
      <w:r w:rsidRPr="0097209B">
        <w:t xml:space="preserve"> </w:t>
      </w:r>
      <w:r w:rsidRPr="0097209B">
        <w:rPr>
          <w:rStyle w:val="StyleStyleBold12pt"/>
        </w:rPr>
        <w:t>http://www.businessinsider.com/china-are-us-are-close-to-cooperation-in-space-2014-1</w:t>
      </w:r>
      <w:r>
        <w:rPr>
          <w:rStyle w:val="StyleStyleBold12pt"/>
        </w:rPr>
        <w:t>] Iyer</w:t>
      </w:r>
    </w:p>
    <w:p w:rsidR="00807499" w:rsidRPr="0087123A" w:rsidRDefault="00807499" w:rsidP="00807499">
      <w:pPr>
        <w:rPr>
          <w:sz w:val="16"/>
        </w:rPr>
      </w:pPr>
      <w:r w:rsidRPr="0087123A">
        <w:rPr>
          <w:u w:val="single"/>
        </w:rPr>
        <w:t>China -- which until now has worked alone as it pursues an ambitious space program -- seems more open to international cooperation, especially with the United States</w:t>
      </w:r>
      <w:r w:rsidRPr="0087123A">
        <w:rPr>
          <w:sz w:val="16"/>
        </w:rPr>
        <w:t>, European and American experts say.</w:t>
      </w:r>
    </w:p>
    <w:p w:rsidR="00807499" w:rsidRPr="0087123A" w:rsidRDefault="00807499" w:rsidP="00807499">
      <w:pPr>
        <w:rPr>
          <w:sz w:val="16"/>
        </w:rPr>
      </w:pPr>
      <w:r w:rsidRPr="0087123A">
        <w:rPr>
          <w:sz w:val="16"/>
        </w:rPr>
        <w:t>"</w:t>
      </w:r>
      <w:r w:rsidRPr="0087123A">
        <w:rPr>
          <w:u w:val="single"/>
        </w:rPr>
        <w:t>There is a change in the Chinese attitude, with a call for cooperation in space. And Americans aren't reticent -- on the contrary," said</w:t>
      </w:r>
      <w:r w:rsidRPr="0087123A">
        <w:rPr>
          <w:sz w:val="16"/>
        </w:rPr>
        <w:t xml:space="preserve"> Jean-Yves </w:t>
      </w:r>
      <w:r w:rsidRPr="0087123A">
        <w:rPr>
          <w:u w:val="single"/>
        </w:rPr>
        <w:t>Le Gall, head of the French space agency CNES</w:t>
      </w:r>
      <w:r w:rsidRPr="0087123A">
        <w:rPr>
          <w:sz w:val="16"/>
        </w:rPr>
        <w:t>.</w:t>
      </w:r>
    </w:p>
    <w:p w:rsidR="00807499" w:rsidRPr="0087123A" w:rsidRDefault="00807499" w:rsidP="00807499">
      <w:pPr>
        <w:rPr>
          <w:sz w:val="16"/>
          <w:szCs w:val="16"/>
        </w:rPr>
      </w:pPr>
      <w:r w:rsidRPr="0087123A">
        <w:rPr>
          <w:sz w:val="16"/>
          <w:szCs w:val="16"/>
        </w:rPr>
        <w:lastRenderedPageBreak/>
        <w:t>Le Gall spoke Thursday as he left a meeting in Washington of high-level envoys from 30 space-faring nations discussing ways to pool efforts to explore the stars. The conference continued Friday with space agency chiefs.</w:t>
      </w:r>
    </w:p>
    <w:p w:rsidR="00807499" w:rsidRPr="0087123A" w:rsidRDefault="00807499" w:rsidP="00807499">
      <w:pPr>
        <w:rPr>
          <w:sz w:val="16"/>
          <w:szCs w:val="16"/>
        </w:rPr>
      </w:pPr>
      <w:r w:rsidRPr="0087123A">
        <w:rPr>
          <w:sz w:val="16"/>
          <w:szCs w:val="16"/>
        </w:rPr>
        <w:t>The space race started as an intense Cold War competition between the United States and the former Soviet Union.</w:t>
      </w:r>
    </w:p>
    <w:p w:rsidR="00807499" w:rsidRPr="0087123A" w:rsidRDefault="00807499" w:rsidP="00807499">
      <w:r w:rsidRPr="0087123A">
        <w:rPr>
          <w:sz w:val="16"/>
          <w:szCs w:val="16"/>
        </w:rPr>
        <w:t>But</w:t>
      </w:r>
      <w:r w:rsidRPr="0087123A">
        <w:t xml:space="preserve"> </w:t>
      </w:r>
      <w:r w:rsidRPr="0087123A">
        <w:rPr>
          <w:u w:val="single"/>
        </w:rPr>
        <w:t>with budgets shrinking, the United States is relying more on private companies and looking to keep costs down with multinational collaborations -- and other countries that are emerging as future major players in space</w:t>
      </w:r>
      <w:r w:rsidRPr="0087123A">
        <w:t>.</w:t>
      </w:r>
    </w:p>
    <w:p w:rsidR="00807499" w:rsidRPr="0087123A" w:rsidRDefault="00807499" w:rsidP="00807499">
      <w:pPr>
        <w:rPr>
          <w:sz w:val="16"/>
          <w:szCs w:val="16"/>
        </w:rPr>
      </w:pPr>
      <w:r w:rsidRPr="0087123A">
        <w:rPr>
          <w:sz w:val="16"/>
          <w:szCs w:val="16"/>
        </w:rPr>
        <w:t>The participants at the conference, which included Brazil, China, India, Japan and Russia, "showed a strong desire for coming together" in space exploration activities, Le Gall said, noting that the Chinese showed up in force, with a large delegation.</w:t>
      </w:r>
    </w:p>
    <w:p w:rsidR="00807499" w:rsidRPr="0087123A" w:rsidRDefault="00807499" w:rsidP="00807499">
      <w:r w:rsidRPr="0087123A">
        <w:rPr>
          <w:u w:val="single"/>
        </w:rPr>
        <w:t>"The big question for the next three years is whether China will join the International Space Station," which currently includes the United States, Russia, Japan, Europe and Canada, he said</w:t>
      </w:r>
      <w:r w:rsidRPr="0087123A">
        <w:t>.</w:t>
      </w:r>
    </w:p>
    <w:p w:rsidR="00807499" w:rsidRPr="0087123A" w:rsidRDefault="00807499" w:rsidP="00807499">
      <w:pPr>
        <w:rPr>
          <w:sz w:val="16"/>
          <w:szCs w:val="16"/>
        </w:rPr>
      </w:pPr>
      <w:r w:rsidRPr="0087123A">
        <w:rPr>
          <w:sz w:val="16"/>
          <w:szCs w:val="16"/>
        </w:rPr>
        <w:t>"That's the challenge," the CNES chief said, recalling that the United States had just extended the orbiting space lab's mission by at least four years to 2024.</w:t>
      </w:r>
    </w:p>
    <w:p w:rsidR="00807499" w:rsidRPr="0087123A" w:rsidRDefault="00807499" w:rsidP="00807499">
      <w:pPr>
        <w:rPr>
          <w:u w:val="single"/>
        </w:rPr>
      </w:pPr>
      <w:r w:rsidRPr="0087123A">
        <w:t xml:space="preserve">John </w:t>
      </w:r>
      <w:r w:rsidRPr="0087123A">
        <w:rPr>
          <w:u w:val="single"/>
        </w:rPr>
        <w:t>Logsdon, former director of the the Space Policy Institute at George Washington University and a NASA consultant, shared Le Gall's sentiment.</w:t>
      </w:r>
    </w:p>
    <w:p w:rsidR="00807499" w:rsidRPr="0087123A" w:rsidRDefault="00807499" w:rsidP="00807499">
      <w:pPr>
        <w:rPr>
          <w:u w:val="single"/>
        </w:rPr>
      </w:pPr>
      <w:r w:rsidRPr="0087123A">
        <w:rPr>
          <w:u w:val="single"/>
        </w:rPr>
        <w:t>He noted that China has recently indicated its willingness to participate in the International Space Exploration Coordination Group, which currently has 14 members including NASA.</w:t>
      </w:r>
    </w:p>
    <w:p w:rsidR="00807499" w:rsidRPr="0087123A" w:rsidRDefault="00807499" w:rsidP="00807499">
      <w:pPr>
        <w:rPr>
          <w:u w:val="single"/>
        </w:rPr>
      </w:pPr>
      <w:r w:rsidRPr="0087123A">
        <w:rPr>
          <w:u w:val="single"/>
        </w:rPr>
        <w:t>Beijing has also openly invited other countries to join it in its own ambitious project that aims to put a Chinese space station into orbit within 10 years.</w:t>
      </w:r>
    </w:p>
    <w:p w:rsidR="00807499" w:rsidRPr="0087123A" w:rsidRDefault="00807499" w:rsidP="00807499">
      <w:r w:rsidRPr="0087123A">
        <w:rPr>
          <w:u w:val="single"/>
        </w:rPr>
        <w:t>"Every indication is that China is eager to become part of the inner circle of space countries, rather than going its own path," Logsdon told AFP</w:t>
      </w:r>
      <w:r w:rsidRPr="0087123A">
        <w:t>.</w:t>
      </w:r>
    </w:p>
    <w:p w:rsidR="00807499" w:rsidRDefault="00807499" w:rsidP="00807499">
      <w:pPr>
        <w:pStyle w:val="Heading4"/>
      </w:pPr>
      <w:r>
        <w:t>China desires increased cooperation with allies in space – it is the US that is stifling cooperation</w:t>
      </w:r>
    </w:p>
    <w:p w:rsidR="00807499" w:rsidRDefault="00807499" w:rsidP="00807499">
      <w:pPr>
        <w:pStyle w:val="Heading4"/>
        <w:rPr>
          <w:b w:val="0"/>
          <w:sz w:val="22"/>
        </w:rPr>
      </w:pPr>
      <w:r>
        <w:t xml:space="preserve">Depra, 15 </w:t>
      </w:r>
      <w:r w:rsidRPr="00851085">
        <w:rPr>
          <w:b w:val="0"/>
          <w:sz w:val="22"/>
        </w:rPr>
        <w:t>(</w:t>
      </w:r>
      <w:r>
        <w:rPr>
          <w:b w:val="0"/>
          <w:sz w:val="22"/>
        </w:rPr>
        <w:t xml:space="preserve">Reporter for Tech Times, “China Wants More Space Cooperation: Appeals For Access To ISS,” </w:t>
      </w:r>
      <w:r>
        <w:rPr>
          <w:b w:val="0"/>
          <w:i/>
          <w:sz w:val="22"/>
        </w:rPr>
        <w:t xml:space="preserve">Tech Times, </w:t>
      </w:r>
      <w:r>
        <w:rPr>
          <w:b w:val="0"/>
          <w:sz w:val="22"/>
        </w:rPr>
        <w:t xml:space="preserve">May 29, 2015, </w:t>
      </w:r>
      <w:hyperlink r:id="rId18" w:history="1">
        <w:r w:rsidRPr="00A36360">
          <w:rPr>
            <w:rStyle w:val="Hyperlink"/>
            <w:b w:val="0"/>
            <w:sz w:val="22"/>
          </w:rPr>
          <w:t>http://www.techtimes.com/articles/56427/20150529/china-wants-more-space-cooperation-appeals-for-access-to-iss.htm</w:t>
        </w:r>
      </w:hyperlink>
      <w:r>
        <w:rPr>
          <w:b w:val="0"/>
          <w:sz w:val="22"/>
        </w:rPr>
        <w:t>)</w:t>
      </w:r>
    </w:p>
    <w:p w:rsidR="00807499" w:rsidRPr="006A59C9" w:rsidRDefault="00807499" w:rsidP="00807499"/>
    <w:p w:rsidR="00807499" w:rsidRDefault="00807499" w:rsidP="00807499">
      <w:pPr>
        <w:rPr>
          <w:sz w:val="14"/>
        </w:rPr>
      </w:pPr>
      <w:r w:rsidRPr="005F6687">
        <w:rPr>
          <w:sz w:val="14"/>
        </w:rPr>
        <w:t xml:space="preserve">In an exclusive interview with CNN, Chinese astronauts relayed their desire to fly to the International Space Station. </w:t>
      </w:r>
      <w:r w:rsidRPr="008B3B66">
        <w:rPr>
          <w:u w:val="single"/>
        </w:rPr>
        <w:t xml:space="preserve">China has long been seeking to work with other nations involved in </w:t>
      </w:r>
      <w:r w:rsidRPr="008B3B66">
        <w:rPr>
          <w:sz w:val="16"/>
          <w:szCs w:val="16"/>
        </w:rPr>
        <w:t>the</w:t>
      </w:r>
      <w:r w:rsidRPr="008B3B66">
        <w:rPr>
          <w:u w:val="single"/>
        </w:rPr>
        <w:t xml:space="preserve"> space </w:t>
      </w:r>
      <w:r w:rsidRPr="008B3B66">
        <w:rPr>
          <w:sz w:val="16"/>
          <w:szCs w:val="16"/>
        </w:rPr>
        <w:t xml:space="preserve">station </w:t>
      </w:r>
      <w:r w:rsidRPr="005F6687">
        <w:rPr>
          <w:u w:val="single"/>
        </w:rPr>
        <w:t>but efforts</w:t>
      </w:r>
      <w:r w:rsidRPr="00A90BA4">
        <w:rPr>
          <w:u w:val="single"/>
        </w:rPr>
        <w:t xml:space="preserve"> at gaining access have always been ignored by the United States</w:t>
      </w:r>
      <w:r w:rsidRPr="005F6687">
        <w:rPr>
          <w:sz w:val="14"/>
        </w:rPr>
        <w:t>. There are 15 countries, including the U.S., Japan and Russia, currently cooperating to keep the ISS up and running. In 2011 though, Congress passed an act barring NASA from engaging in bilateral contact with anyone from the Chinese space program due to concerns over national security. According to Miles O'Brien, a space analyst, mere mention of the topic immediately gets shut down in Congress because of tremendous skepticism about China. "It is viewed as a government that seeks to take our intellectual property -- our national secrets and treasure," added O'Brien. China released a white paper, noting that outer space has become a place for strategic competition. Wang Jin</w:t>
      </w:r>
      <w:r w:rsidRPr="00A90BA4">
        <w:rPr>
          <w:u w:val="single"/>
        </w:rPr>
        <w:t>,</w:t>
      </w:r>
      <w:r w:rsidRPr="005F6687">
        <w:rPr>
          <w:sz w:val="14"/>
        </w:rPr>
        <w:t xml:space="preserve"> </w:t>
      </w:r>
      <w:r w:rsidRPr="00A90BA4">
        <w:rPr>
          <w:u w:val="single"/>
        </w:rPr>
        <w:t xml:space="preserve">a spokesperson for the Chinese defense ministry, said </w:t>
      </w:r>
      <w:r w:rsidRPr="008B3B66">
        <w:rPr>
          <w:u w:val="single"/>
        </w:rPr>
        <w:t>China has always been an advocate of using outer space peacefully, opposing an arms race in outer space</w:t>
      </w:r>
      <w:r w:rsidRPr="008B3B66">
        <w:rPr>
          <w:sz w:val="14"/>
        </w:rPr>
        <w:t xml:space="preserve">, and the country will be sticking with this position. The U.S.-China Economic and Security Review Commission released a report stating China's progress in space has "negative sum consequences" for military security in </w:t>
      </w:r>
      <w:r w:rsidRPr="008B3B66">
        <w:rPr>
          <w:u w:val="single"/>
        </w:rPr>
        <w:t>the</w:t>
      </w:r>
      <w:r w:rsidRPr="008B3B66">
        <w:rPr>
          <w:sz w:val="14"/>
        </w:rPr>
        <w:t xml:space="preserve"> U.S. Nie Haisheng, </w:t>
      </w:r>
      <w:r w:rsidRPr="008B3B66">
        <w:rPr>
          <w:u w:val="single"/>
        </w:rPr>
        <w:t xml:space="preserve">commander of the three-person </w:t>
      </w:r>
      <w:r w:rsidRPr="008B3B66">
        <w:rPr>
          <w:u w:val="single"/>
        </w:rPr>
        <w:lastRenderedPageBreak/>
        <w:t>Shenzhou-10 mission, said that the U.S. has nothing to fear, pointing out that the country is a pioneer in the industry</w:t>
      </w:r>
      <w:r w:rsidRPr="008B3B66">
        <w:rPr>
          <w:sz w:val="14"/>
        </w:rPr>
        <w:t xml:space="preserve">. And </w:t>
      </w:r>
      <w:r w:rsidRPr="008B3B66">
        <w:rPr>
          <w:u w:val="single"/>
        </w:rPr>
        <w:t>despite being shut out of the ISS, Nie said foreign astronauts can come to China's own space station when it is launched</w:t>
      </w:r>
      <w:r w:rsidRPr="008B3B66">
        <w:rPr>
          <w:sz w:val="14"/>
        </w:rPr>
        <w:t xml:space="preserve">. The Chinese space station is expected to be finished in 2022, which is about the same time that the ISS will run out of funding. </w:t>
      </w:r>
      <w:r w:rsidRPr="008B3B66">
        <w:rPr>
          <w:u w:val="single"/>
        </w:rPr>
        <w:t>If the ISS ceases, it's highly likely that China will enjoy the distinction of being the only nation with a permanent space presence</w:t>
      </w:r>
      <w:r w:rsidRPr="008B3B66">
        <w:rPr>
          <w:sz w:val="14"/>
        </w:rPr>
        <w:t xml:space="preserve">. China first launched a manned space program back in 1992, initially borrowing and buying a great deal of technology from the Russians. In fact, the Shenzhou spacecraft is heavily reminiscent of Russia's Soyuz. </w:t>
      </w:r>
      <w:r w:rsidRPr="008B3B66">
        <w:rPr>
          <w:u w:val="single"/>
        </w:rPr>
        <w:t>In 2003, China moved on to put a man in space for the first time, and in 2008, was able to complete its very first space walk</w:t>
      </w:r>
      <w:r w:rsidRPr="008B3B66">
        <w:rPr>
          <w:sz w:val="14"/>
        </w:rPr>
        <w:t xml:space="preserve">. Also </w:t>
      </w:r>
      <w:r w:rsidRPr="008B3B66">
        <w:rPr>
          <w:u w:val="single"/>
        </w:rPr>
        <w:t>in 2003, the Shenzhou-10 mission crew completed the longest space mission for the country to date</w:t>
      </w:r>
      <w:r w:rsidRPr="005F6687">
        <w:rPr>
          <w:sz w:val="14"/>
        </w:rPr>
        <w:t>, twice docking at the Tiangong-1 space lab. In October 2014, China successfully completed unmanned space mission to orbit the moon and back.</w:t>
      </w:r>
    </w:p>
    <w:p w:rsidR="00807499" w:rsidRDefault="00807499">
      <w:pPr>
        <w:spacing w:after="0" w:line="240" w:lineRule="auto"/>
        <w:rPr>
          <w:sz w:val="16"/>
        </w:rPr>
      </w:pPr>
      <w:r>
        <w:rPr>
          <w:sz w:val="16"/>
        </w:rPr>
        <w:br w:type="page"/>
      </w:r>
    </w:p>
    <w:p w:rsidR="00807499" w:rsidRDefault="00807499" w:rsidP="00807499">
      <w:pPr>
        <w:pStyle w:val="Heading3"/>
      </w:pPr>
      <w:r>
        <w:lastRenderedPageBreak/>
        <w:t>NASA wants the plan</w:t>
      </w:r>
    </w:p>
    <w:p w:rsidR="00807499" w:rsidRDefault="00807499" w:rsidP="00807499">
      <w:pPr>
        <w:pStyle w:val="Heading4"/>
      </w:pPr>
      <w:r>
        <w:t>NASA desires space cooperation with China – cooperation will eventually alleviate Cold War fears of politicians</w:t>
      </w:r>
    </w:p>
    <w:p w:rsidR="00807499" w:rsidRPr="00120E09" w:rsidRDefault="00807499" w:rsidP="00807499">
      <w:pPr>
        <w:pStyle w:val="Heading4"/>
        <w:rPr>
          <w:b w:val="0"/>
          <w:sz w:val="22"/>
        </w:rPr>
      </w:pPr>
      <w:r>
        <w:t xml:space="preserve">Liu, 16 </w:t>
      </w:r>
      <w:r w:rsidRPr="00120E09">
        <w:rPr>
          <w:b w:val="0"/>
          <w:sz w:val="22"/>
        </w:rPr>
        <w:t>(</w:t>
      </w:r>
      <w:r>
        <w:rPr>
          <w:b w:val="0"/>
          <w:sz w:val="22"/>
        </w:rPr>
        <w:t xml:space="preserve">Report for Voa News, “NASA Chief: Congress Should Revise US-China Space Cooperation Law,” </w:t>
      </w:r>
      <w:r>
        <w:rPr>
          <w:b w:val="0"/>
          <w:i/>
          <w:sz w:val="22"/>
        </w:rPr>
        <w:t xml:space="preserve">Voa News, </w:t>
      </w:r>
      <w:r>
        <w:rPr>
          <w:b w:val="0"/>
          <w:sz w:val="22"/>
        </w:rPr>
        <w:t xml:space="preserve">May 24, 2016, </w:t>
      </w:r>
      <w:hyperlink r:id="rId19" w:history="1">
        <w:r w:rsidRPr="00DE4EFB">
          <w:rPr>
            <w:rStyle w:val="Hyperlink"/>
            <w:b w:val="0"/>
            <w:sz w:val="22"/>
          </w:rPr>
          <w:t>http://www.voanews.com/content/nasa-congress-us-china-space-cooperation-law/3344926.html</w:t>
        </w:r>
      </w:hyperlink>
      <w:r>
        <w:rPr>
          <w:b w:val="0"/>
          <w:sz w:val="22"/>
        </w:rPr>
        <w:t>) Chikko</w:t>
      </w:r>
    </w:p>
    <w:p w:rsidR="00807499" w:rsidRPr="00120E09" w:rsidRDefault="00807499" w:rsidP="00807499"/>
    <w:p w:rsidR="00807499" w:rsidRPr="00120E09" w:rsidRDefault="00807499" w:rsidP="00807499">
      <w:pPr>
        <w:rPr>
          <w:sz w:val="16"/>
        </w:rPr>
      </w:pPr>
      <w:r w:rsidRPr="00B535C4">
        <w:rPr>
          <w:u w:val="single"/>
        </w:rPr>
        <w:t>NASA says the U.S. can someday cooperate with China as it did with the Soviet Union on the Apollo-Soyuz joint project</w:t>
      </w:r>
      <w:r w:rsidRPr="00B535C4">
        <w:rPr>
          <w:sz w:val="16"/>
        </w:rPr>
        <w:t xml:space="preserve"> in 1975. Responding to questions Monday at an event hosted by the Mitchell Institute on Capitol Hill, </w:t>
      </w:r>
      <w:r w:rsidRPr="00B535C4">
        <w:rPr>
          <w:u w:val="single"/>
        </w:rPr>
        <w:t>NASA Administrator Charles Bolden said the U.S. should pursue such a relationship with China in human space exploration. "We were in an incredible Cold War with the Soviets at the time we flew Apollo-Soyuz; it was because leaders in both nations felt it was time</w:t>
      </w:r>
      <w:r w:rsidRPr="00B535C4">
        <w:rPr>
          <w:sz w:val="16"/>
        </w:rPr>
        <w:t>," he said. "</w:t>
      </w:r>
      <w:r w:rsidRPr="00B535C4">
        <w:rPr>
          <w:u w:val="single"/>
        </w:rPr>
        <w:t>That represented a great use of soft power</w:t>
      </w:r>
      <w:r w:rsidRPr="00B535C4">
        <w:rPr>
          <w:sz w:val="16"/>
        </w:rPr>
        <w:t xml:space="preserve">, if you will. Look where we are today. I think we will get there [with China]. </w:t>
      </w:r>
      <w:r w:rsidRPr="00B535C4">
        <w:rPr>
          <w:u w:val="single"/>
        </w:rPr>
        <w:t>And I think it is necessary</w:t>
      </w:r>
      <w:r w:rsidRPr="00B535C4">
        <w:rPr>
          <w:sz w:val="16"/>
        </w:rPr>
        <w:t xml:space="preserve">." Current law prohibits NASA from engaging with its Chinese counterparts on such projects. But Bolden, who will travel to Beijing later this year, says Congress should consider revising the law. Peter Huessy, a senior adviser at the Mitchell Institute and prominent defense consultant, tells VOA he is not opposed to a revision of relevant law, but cautions against any premature enthusiasm. "We tend to engage in a lot of wishful thinking when it comes to China," he said. "We should understand China is an explicit adversary and enemy of the United States, according to their own internal documents and strategies and publications." Brendan </w:t>
      </w:r>
      <w:r w:rsidRPr="00B535C4">
        <w:rPr>
          <w:u w:val="single"/>
        </w:rPr>
        <w:t>Curry</w:t>
      </w:r>
      <w:r w:rsidRPr="00B535C4">
        <w:rPr>
          <w:sz w:val="16"/>
        </w:rPr>
        <w:t xml:space="preserve">, vice president of the Space Foundation, </w:t>
      </w:r>
      <w:r w:rsidRPr="00B535C4">
        <w:rPr>
          <w:u w:val="single"/>
        </w:rPr>
        <w:t>tells VOA that small steps can be taken in bilateral relations to calm lawmakers' fears about China's threat to U.S. space assets.</w:t>
      </w:r>
      <w:r w:rsidRPr="00B535C4">
        <w:rPr>
          <w:sz w:val="16"/>
        </w:rPr>
        <w:t xml:space="preserve"> </w:t>
      </w:r>
      <w:r w:rsidRPr="00B535C4">
        <w:rPr>
          <w:u w:val="single"/>
        </w:rPr>
        <w:t>The initial steps</w:t>
      </w:r>
      <w:r w:rsidRPr="00B535C4">
        <w:rPr>
          <w:sz w:val="16"/>
        </w:rPr>
        <w:t xml:space="preserve">, he said, </w:t>
      </w:r>
      <w:r w:rsidRPr="00B535C4">
        <w:rPr>
          <w:u w:val="single"/>
        </w:rPr>
        <w:t>would</w:t>
      </w:r>
      <w:r w:rsidRPr="00B535C4">
        <w:rPr>
          <w:sz w:val="16"/>
        </w:rPr>
        <w:t xml:space="preserve"> perhaps </w:t>
      </w:r>
      <w:r w:rsidRPr="00B535C4">
        <w:rPr>
          <w:u w:val="single"/>
        </w:rPr>
        <w:t>involve such projects as "working on weather satellite data sharing</w:t>
      </w:r>
      <w:r w:rsidRPr="00B535C4">
        <w:rPr>
          <w:sz w:val="16"/>
        </w:rPr>
        <w:t xml:space="preserve"> and things like that — </w:t>
      </w:r>
      <w:r w:rsidRPr="00B535C4">
        <w:rPr>
          <w:u w:val="single"/>
        </w:rPr>
        <w:t>things that will make critics on China on Capitol Hill a little bit more relaxed about the idea of cooperation</w:t>
      </w:r>
      <w:r w:rsidRPr="00120E09">
        <w:rPr>
          <w:sz w:val="16"/>
        </w:rPr>
        <w:t>." Currently there is no strong voice on the Hill to lift the ban on space cooperation with China, given Beijing's growing military capabilities in space. NASA's Bolden says he does not expect the ban to be lifted during his tenure</w:t>
      </w:r>
    </w:p>
    <w:p w:rsidR="00807499" w:rsidRPr="00807499" w:rsidRDefault="00807499" w:rsidP="00807499"/>
    <w:p w:rsidR="00807499" w:rsidRPr="00807499" w:rsidRDefault="00807499" w:rsidP="00807499"/>
    <w:p w:rsidR="0095406F" w:rsidRPr="0095406F" w:rsidRDefault="0095406F" w:rsidP="0095406F"/>
    <w:sectPr w:rsidR="0095406F" w:rsidRPr="0095406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56C2" w:rsidRDefault="002256C2" w:rsidP="00E46E7E">
      <w:r>
        <w:separator/>
      </w:r>
    </w:p>
  </w:endnote>
  <w:endnote w:type="continuationSeparator" w:id="0">
    <w:p w:rsidR="002256C2" w:rsidRDefault="002256C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56C2" w:rsidRDefault="002256C2" w:rsidP="00E46E7E">
      <w:r>
        <w:separator/>
      </w:r>
    </w:p>
  </w:footnote>
  <w:footnote w:type="continuationSeparator" w:id="0">
    <w:p w:rsidR="002256C2" w:rsidRDefault="002256C2"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8E5"/>
    <w:rsid w:val="00003B7D"/>
    <w:rsid w:val="0001080E"/>
    <w:rsid w:val="000140EC"/>
    <w:rsid w:val="00016A35"/>
    <w:rsid w:val="0003431A"/>
    <w:rsid w:val="00056B8A"/>
    <w:rsid w:val="00082CB4"/>
    <w:rsid w:val="00095A06"/>
    <w:rsid w:val="000C16B3"/>
    <w:rsid w:val="000D631A"/>
    <w:rsid w:val="000E0FC2"/>
    <w:rsid w:val="0010675F"/>
    <w:rsid w:val="001408C0"/>
    <w:rsid w:val="00142751"/>
    <w:rsid w:val="00143FD7"/>
    <w:rsid w:val="001463FB"/>
    <w:rsid w:val="00152545"/>
    <w:rsid w:val="00174C42"/>
    <w:rsid w:val="00175635"/>
    <w:rsid w:val="00186DB7"/>
    <w:rsid w:val="001B0A94"/>
    <w:rsid w:val="001D7626"/>
    <w:rsid w:val="002009B2"/>
    <w:rsid w:val="00211AE3"/>
    <w:rsid w:val="00216579"/>
    <w:rsid w:val="002256C2"/>
    <w:rsid w:val="002363FB"/>
    <w:rsid w:val="00242BD8"/>
    <w:rsid w:val="00246210"/>
    <w:rsid w:val="002516BD"/>
    <w:rsid w:val="002613DA"/>
    <w:rsid w:val="00265F6F"/>
    <w:rsid w:val="002839C6"/>
    <w:rsid w:val="00293BB3"/>
    <w:rsid w:val="00295CFF"/>
    <w:rsid w:val="002B6353"/>
    <w:rsid w:val="002B68C8"/>
    <w:rsid w:val="002B7E4A"/>
    <w:rsid w:val="002E1577"/>
    <w:rsid w:val="002E7771"/>
    <w:rsid w:val="002F35F4"/>
    <w:rsid w:val="002F3E28"/>
    <w:rsid w:val="002F40E6"/>
    <w:rsid w:val="00300627"/>
    <w:rsid w:val="00303E5B"/>
    <w:rsid w:val="00313226"/>
    <w:rsid w:val="0031425E"/>
    <w:rsid w:val="00325059"/>
    <w:rsid w:val="00331B13"/>
    <w:rsid w:val="00351ED3"/>
    <w:rsid w:val="00357719"/>
    <w:rsid w:val="00374144"/>
    <w:rsid w:val="00385E22"/>
    <w:rsid w:val="003B3EC7"/>
    <w:rsid w:val="003B40F2"/>
    <w:rsid w:val="003D1D78"/>
    <w:rsid w:val="003E6DBD"/>
    <w:rsid w:val="003F42AF"/>
    <w:rsid w:val="0041082A"/>
    <w:rsid w:val="00412F6D"/>
    <w:rsid w:val="0042635A"/>
    <w:rsid w:val="00456089"/>
    <w:rsid w:val="00466B6F"/>
    <w:rsid w:val="0048437A"/>
    <w:rsid w:val="00486F46"/>
    <w:rsid w:val="00495752"/>
    <w:rsid w:val="004A6EE8"/>
    <w:rsid w:val="004B3188"/>
    <w:rsid w:val="004B3DB3"/>
    <w:rsid w:val="004C63B5"/>
    <w:rsid w:val="004D461E"/>
    <w:rsid w:val="005008B4"/>
    <w:rsid w:val="00517479"/>
    <w:rsid w:val="0052450D"/>
    <w:rsid w:val="005402B4"/>
    <w:rsid w:val="00555246"/>
    <w:rsid w:val="0056268D"/>
    <w:rsid w:val="005803D2"/>
    <w:rsid w:val="005A0BE5"/>
    <w:rsid w:val="005B640E"/>
    <w:rsid w:val="005C0E1F"/>
    <w:rsid w:val="005D65FA"/>
    <w:rsid w:val="005E0D2B"/>
    <w:rsid w:val="005E1C3B"/>
    <w:rsid w:val="005E2C99"/>
    <w:rsid w:val="005E3664"/>
    <w:rsid w:val="005F1F7A"/>
    <w:rsid w:val="006311DC"/>
    <w:rsid w:val="00672258"/>
    <w:rsid w:val="0067575B"/>
    <w:rsid w:val="0068297C"/>
    <w:rsid w:val="00692C26"/>
    <w:rsid w:val="006E4A83"/>
    <w:rsid w:val="006F2D3D"/>
    <w:rsid w:val="00700835"/>
    <w:rsid w:val="007040D2"/>
    <w:rsid w:val="00707A5B"/>
    <w:rsid w:val="00725068"/>
    <w:rsid w:val="00726F87"/>
    <w:rsid w:val="007333B9"/>
    <w:rsid w:val="0074111C"/>
    <w:rsid w:val="0078291C"/>
    <w:rsid w:val="0078673B"/>
    <w:rsid w:val="00791B7D"/>
    <w:rsid w:val="007A3515"/>
    <w:rsid w:val="007B25CA"/>
    <w:rsid w:val="007D220B"/>
    <w:rsid w:val="007D7924"/>
    <w:rsid w:val="007E1571"/>
    <w:rsid w:val="007E2538"/>
    <w:rsid w:val="007E470C"/>
    <w:rsid w:val="007E5F71"/>
    <w:rsid w:val="00807499"/>
    <w:rsid w:val="00821415"/>
    <w:rsid w:val="0083768F"/>
    <w:rsid w:val="00842F2E"/>
    <w:rsid w:val="00853D54"/>
    <w:rsid w:val="00867E7E"/>
    <w:rsid w:val="0089358E"/>
    <w:rsid w:val="00893EE7"/>
    <w:rsid w:val="008C1CF9"/>
    <w:rsid w:val="008D1583"/>
    <w:rsid w:val="0091595A"/>
    <w:rsid w:val="009165EA"/>
    <w:rsid w:val="009330B0"/>
    <w:rsid w:val="00934E38"/>
    <w:rsid w:val="00936F19"/>
    <w:rsid w:val="009371FB"/>
    <w:rsid w:val="0094624B"/>
    <w:rsid w:val="00947E21"/>
    <w:rsid w:val="0095406F"/>
    <w:rsid w:val="009829F2"/>
    <w:rsid w:val="00993F61"/>
    <w:rsid w:val="009B0746"/>
    <w:rsid w:val="009C198B"/>
    <w:rsid w:val="009C500B"/>
    <w:rsid w:val="009D207E"/>
    <w:rsid w:val="009E36BD"/>
    <w:rsid w:val="009E5822"/>
    <w:rsid w:val="009E5DD6"/>
    <w:rsid w:val="009E691A"/>
    <w:rsid w:val="009F0AD5"/>
    <w:rsid w:val="00A074CB"/>
    <w:rsid w:val="00A361A9"/>
    <w:rsid w:val="00A369C4"/>
    <w:rsid w:val="00A47986"/>
    <w:rsid w:val="00A91A24"/>
    <w:rsid w:val="00AB6B40"/>
    <w:rsid w:val="00AC0E99"/>
    <w:rsid w:val="00AC7DCA"/>
    <w:rsid w:val="00AD17A0"/>
    <w:rsid w:val="00AD6765"/>
    <w:rsid w:val="00AE69B5"/>
    <w:rsid w:val="00AF1E67"/>
    <w:rsid w:val="00AF5046"/>
    <w:rsid w:val="00AF70D4"/>
    <w:rsid w:val="00B169A1"/>
    <w:rsid w:val="00B24A9E"/>
    <w:rsid w:val="00B30C58"/>
    <w:rsid w:val="00B33E0C"/>
    <w:rsid w:val="00B34B2D"/>
    <w:rsid w:val="00B45FE9"/>
    <w:rsid w:val="00B55D49"/>
    <w:rsid w:val="00B65E97"/>
    <w:rsid w:val="00B84180"/>
    <w:rsid w:val="00BA4C24"/>
    <w:rsid w:val="00BB15CB"/>
    <w:rsid w:val="00BC0B8F"/>
    <w:rsid w:val="00BE63EA"/>
    <w:rsid w:val="00BF15D8"/>
    <w:rsid w:val="00C33636"/>
    <w:rsid w:val="00C42A3C"/>
    <w:rsid w:val="00C4711F"/>
    <w:rsid w:val="00C8141C"/>
    <w:rsid w:val="00C83959"/>
    <w:rsid w:val="00CA4767"/>
    <w:rsid w:val="00CB04B8"/>
    <w:rsid w:val="00CD2C6D"/>
    <w:rsid w:val="00CD3ED5"/>
    <w:rsid w:val="00CF1A0F"/>
    <w:rsid w:val="00CF2927"/>
    <w:rsid w:val="00CF372F"/>
    <w:rsid w:val="00CF58AF"/>
    <w:rsid w:val="00D24667"/>
    <w:rsid w:val="00D2556C"/>
    <w:rsid w:val="00D30759"/>
    <w:rsid w:val="00D3595A"/>
    <w:rsid w:val="00D36252"/>
    <w:rsid w:val="00D4330B"/>
    <w:rsid w:val="00D460F1"/>
    <w:rsid w:val="00D51B44"/>
    <w:rsid w:val="00D5393F"/>
    <w:rsid w:val="00D6085D"/>
    <w:rsid w:val="00D66D57"/>
    <w:rsid w:val="00D6775E"/>
    <w:rsid w:val="00D81480"/>
    <w:rsid w:val="00D83F1C"/>
    <w:rsid w:val="00D961AC"/>
    <w:rsid w:val="00DA23CF"/>
    <w:rsid w:val="00DA2E40"/>
    <w:rsid w:val="00DA475B"/>
    <w:rsid w:val="00DA5BF8"/>
    <w:rsid w:val="00DB30AA"/>
    <w:rsid w:val="00DC71AA"/>
    <w:rsid w:val="00DD2FAB"/>
    <w:rsid w:val="00DE627C"/>
    <w:rsid w:val="00DF1850"/>
    <w:rsid w:val="00DF5155"/>
    <w:rsid w:val="00DF580E"/>
    <w:rsid w:val="00E01748"/>
    <w:rsid w:val="00E21A55"/>
    <w:rsid w:val="00E23E1C"/>
    <w:rsid w:val="00E44ECF"/>
    <w:rsid w:val="00E46E7E"/>
    <w:rsid w:val="00E80C92"/>
    <w:rsid w:val="00E95631"/>
    <w:rsid w:val="00E967E0"/>
    <w:rsid w:val="00ED18E5"/>
    <w:rsid w:val="00EF51E8"/>
    <w:rsid w:val="00F061DA"/>
    <w:rsid w:val="00F10842"/>
    <w:rsid w:val="00F1173B"/>
    <w:rsid w:val="00F3277F"/>
    <w:rsid w:val="00F45F2E"/>
    <w:rsid w:val="00F63B4A"/>
    <w:rsid w:val="00FA538E"/>
    <w:rsid w:val="00FB3C5A"/>
    <w:rsid w:val="00FB4EC6"/>
    <w:rsid w:val="00FB7C7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93311C"/>
  <w14:defaultImageDpi w14:val="300"/>
  <w15:docId w15:val="{3D23E7E1-DABE-4832-83F9-E50E65BD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16579"/>
    <w:pPr>
      <w:spacing w:after="160" w:line="259" w:lineRule="auto"/>
    </w:pPr>
    <w:rPr>
      <w:rFonts w:ascii="Georgia" w:eastAsiaTheme="minorHAnsi" w:hAnsi="Georgia"/>
      <w:szCs w:val="22"/>
    </w:rPr>
  </w:style>
  <w:style w:type="paragraph" w:styleId="Heading1">
    <w:name w:val="heading 1"/>
    <w:aliases w:val="Pocket"/>
    <w:basedOn w:val="Normal"/>
    <w:next w:val="Normal"/>
    <w:link w:val="Heading1Char"/>
    <w:qFormat/>
    <w:rsid w:val="002165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65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165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1657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165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579"/>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B"/>
    <w:basedOn w:val="DefaultParagraphFont"/>
    <w:link w:val="textbold"/>
    <w:uiPriority w:val="7"/>
    <w:qFormat/>
    <w:rsid w:val="00216579"/>
    <w:rPr>
      <w:rFonts w:ascii="Georgia" w:hAnsi="Georgia"/>
      <w:b/>
      <w:i w:val="0"/>
      <w:iCs/>
      <w:sz w:val="24"/>
      <w:u w:val="single"/>
      <w:bdr w:val="none" w:sz="0" w:space="0" w:color="auto"/>
    </w:rPr>
  </w:style>
  <w:style w:type="character" w:customStyle="1" w:styleId="Heading1Char">
    <w:name w:val="Heading 1 Char"/>
    <w:aliases w:val="Pocket Char"/>
    <w:basedOn w:val="DefaultParagraphFont"/>
    <w:link w:val="Heading1"/>
    <w:rsid w:val="0021657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1657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16579"/>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216579"/>
    <w:rPr>
      <w:rFonts w:ascii="Georgia" w:eastAsiaTheme="majorEastAsia" w:hAnsi="Georgia" w:cstheme="majorBidi"/>
      <w:b/>
      <w:iCs/>
      <w:szCs w:val="22"/>
    </w:rPr>
  </w:style>
  <w:style w:type="paragraph" w:styleId="NoSpacing">
    <w:name w:val="No Spacing"/>
    <w:uiPriority w:val="1"/>
    <w:rsid w:val="008C1CF9"/>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216579"/>
    <w:rPr>
      <w:b/>
      <w:bCs/>
      <w:sz w:val="24"/>
      <w:u w:val="none"/>
    </w:rPr>
  </w:style>
  <w:style w:type="character" w:customStyle="1" w:styleId="StyleBoldUnderline">
    <w:name w:val="Style Bold Underline"/>
    <w:aliases w:val="Underline,Style Underline,Intense Emphasis1,Intense Emphasis11,apple-style-span + 6 pt,Kern at 16 pt,Bold,Intense Emphasis111,Intense Emphasis2,HHeading 3 + 12 pt,Style,Underline Char,Cards + Font: 12 pt Char,Intense Emphasis1111,c"/>
    <w:basedOn w:val="DefaultParagraphFont"/>
    <w:uiPriority w:val="6"/>
    <w:qFormat/>
    <w:rsid w:val="00216579"/>
    <w:rPr>
      <w:b w:val="0"/>
      <w:sz w:val="24"/>
      <w:u w:val="single"/>
    </w:rPr>
  </w:style>
  <w:style w:type="paragraph" w:styleId="DocumentMap">
    <w:name w:val="Document Map"/>
    <w:basedOn w:val="Normal"/>
    <w:link w:val="DocumentMapChar"/>
    <w:uiPriority w:val="99"/>
    <w:semiHidden/>
    <w:unhideWhenUsed/>
    <w:rsid w:val="008C1CF9"/>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8C1CF9"/>
    <w:rPr>
      <w:rFonts w:ascii="Lucida Grande" w:hAnsi="Lucida Grande" w:cs="Lucida Grande"/>
      <w:sz w:val="22"/>
    </w:rPr>
  </w:style>
  <w:style w:type="paragraph" w:styleId="ListParagraph">
    <w:name w:val="List Paragraph"/>
    <w:basedOn w:val="Normal"/>
    <w:uiPriority w:val="34"/>
    <w:rsid w:val="008C1CF9"/>
    <w:pPr>
      <w:ind w:left="720"/>
      <w:contextualSpacing/>
    </w:pPr>
    <w:rPr>
      <w:rFonts w:eastAsiaTheme="minorEastAsia" w:cs="Times New Roman"/>
      <w:szCs w:val="24"/>
    </w:rPr>
  </w:style>
  <w:style w:type="paragraph" w:styleId="Header">
    <w:name w:val="header"/>
    <w:basedOn w:val="Normal"/>
    <w:link w:val="HeaderChar"/>
    <w:uiPriority w:val="99"/>
    <w:unhideWhenUsed/>
    <w:rsid w:val="008C1CF9"/>
    <w:pPr>
      <w:tabs>
        <w:tab w:val="center" w:pos="4320"/>
        <w:tab w:val="right" w:pos="8640"/>
      </w:tabs>
    </w:pPr>
    <w:rPr>
      <w:rFonts w:eastAsiaTheme="minorEastAsia" w:cs="Times New Roman"/>
      <w:szCs w:val="24"/>
    </w:rPr>
  </w:style>
  <w:style w:type="character" w:customStyle="1" w:styleId="HeaderChar">
    <w:name w:val="Header Char"/>
    <w:basedOn w:val="DefaultParagraphFont"/>
    <w:link w:val="Header"/>
    <w:uiPriority w:val="99"/>
    <w:rsid w:val="008C1CF9"/>
    <w:rPr>
      <w:rFonts w:ascii="Times New Roman" w:hAnsi="Times New Roman" w:cs="Times New Roman"/>
      <w:sz w:val="22"/>
    </w:rPr>
  </w:style>
  <w:style w:type="paragraph" w:styleId="Footer">
    <w:name w:val="footer"/>
    <w:basedOn w:val="Normal"/>
    <w:link w:val="FooterChar"/>
    <w:uiPriority w:val="99"/>
    <w:unhideWhenUsed/>
    <w:rsid w:val="008C1CF9"/>
    <w:pPr>
      <w:tabs>
        <w:tab w:val="center" w:pos="4320"/>
        <w:tab w:val="right" w:pos="8640"/>
      </w:tabs>
    </w:pPr>
    <w:rPr>
      <w:rFonts w:eastAsiaTheme="minorEastAsia" w:cs="Times New Roman"/>
      <w:szCs w:val="24"/>
    </w:rPr>
  </w:style>
  <w:style w:type="character" w:customStyle="1" w:styleId="FooterChar">
    <w:name w:val="Footer Char"/>
    <w:basedOn w:val="DefaultParagraphFont"/>
    <w:link w:val="Footer"/>
    <w:uiPriority w:val="99"/>
    <w:rsid w:val="008C1CF9"/>
    <w:rPr>
      <w:rFonts w:ascii="Times New Roman" w:hAnsi="Times New Roman" w:cs="Times New Roman"/>
      <w:sz w:val="22"/>
    </w:rPr>
  </w:style>
  <w:style w:type="character" w:styleId="PageNumber">
    <w:name w:val="page number"/>
    <w:basedOn w:val="DefaultParagraphFont"/>
    <w:uiPriority w:val="99"/>
    <w:semiHidden/>
    <w:unhideWhenUsed/>
    <w:rsid w:val="008C1CF9"/>
  </w:style>
  <w:style w:type="character" w:styleId="Hyperlink">
    <w:name w:val="Hyperlink"/>
    <w:basedOn w:val="DefaultParagraphFont"/>
    <w:uiPriority w:val="99"/>
    <w:unhideWhenUsed/>
    <w:rsid w:val="00216579"/>
    <w:rPr>
      <w:color w:val="auto"/>
      <w:u w:val="none"/>
    </w:rPr>
  </w:style>
  <w:style w:type="paragraph" w:customStyle="1" w:styleId="textbold">
    <w:name w:val="text bold"/>
    <w:basedOn w:val="Normal"/>
    <w:link w:val="Emphasis"/>
    <w:uiPriority w:val="7"/>
    <w:qFormat/>
    <w:rsid w:val="00ED18E5"/>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216579"/>
    <w:rPr>
      <w:color w:val="auto"/>
      <w:u w:val="none"/>
    </w:rPr>
  </w:style>
  <w:style w:type="character" w:styleId="CommentReference">
    <w:name w:val="annotation reference"/>
    <w:basedOn w:val="DefaultParagraphFont"/>
    <w:uiPriority w:val="99"/>
    <w:semiHidden/>
    <w:unhideWhenUsed/>
    <w:rsid w:val="0068297C"/>
    <w:rPr>
      <w:sz w:val="16"/>
      <w:szCs w:val="16"/>
    </w:rPr>
  </w:style>
  <w:style w:type="paragraph" w:styleId="CommentText">
    <w:name w:val="annotation text"/>
    <w:basedOn w:val="Normal"/>
    <w:link w:val="CommentTextChar"/>
    <w:uiPriority w:val="99"/>
    <w:semiHidden/>
    <w:unhideWhenUsed/>
    <w:rsid w:val="0068297C"/>
    <w:pPr>
      <w:spacing w:line="240" w:lineRule="auto"/>
    </w:pPr>
    <w:rPr>
      <w:sz w:val="20"/>
      <w:szCs w:val="20"/>
    </w:rPr>
  </w:style>
  <w:style w:type="character" w:customStyle="1" w:styleId="CommentTextChar">
    <w:name w:val="Comment Text Char"/>
    <w:basedOn w:val="DefaultParagraphFont"/>
    <w:link w:val="CommentText"/>
    <w:uiPriority w:val="99"/>
    <w:semiHidden/>
    <w:rsid w:val="0068297C"/>
    <w:rPr>
      <w:rFonts w:ascii="Georgia" w:eastAsiaTheme="minorHAnsi" w:hAnsi="Georgia"/>
      <w:sz w:val="20"/>
      <w:szCs w:val="20"/>
    </w:rPr>
  </w:style>
  <w:style w:type="paragraph" w:styleId="BalloonText">
    <w:name w:val="Balloon Text"/>
    <w:basedOn w:val="Normal"/>
    <w:link w:val="BalloonTextChar"/>
    <w:uiPriority w:val="99"/>
    <w:semiHidden/>
    <w:unhideWhenUsed/>
    <w:rsid w:val="00682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297C"/>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3831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rror.co.uk/science/china-launches-super-powerful-rocket-7842778" TargetMode="External"/><Relationship Id="rId13" Type="http://schemas.openxmlformats.org/officeDocument/2006/relationships/hyperlink" Target="http://www.space.com/26613-manned-moon-missions-china-russia.html" TargetMode="External"/><Relationship Id="rId18" Type="http://schemas.openxmlformats.org/officeDocument/2006/relationships/hyperlink" Target="http://www.techtimes.com/articles/56427/20150529/china-wants-more-space-cooperation-appeals-for-access-to-iss.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arontherocks.com/2016/05/how-good-are-they-the-latest-insights-into-chinas-military-tech/" TargetMode="External"/><Relationship Id="rId12" Type="http://schemas.openxmlformats.org/officeDocument/2006/relationships/hyperlink" Target="http://www.space.com/29671-china-nasa-space-station-cooperation.html" TargetMode="External"/><Relationship Id="rId17" Type="http://schemas.openxmlformats.org/officeDocument/2006/relationships/hyperlink" Target="http://www.space.com/23965-china-moon-rover-landing-cooperation.html" TargetMode="External"/><Relationship Id="rId2" Type="http://schemas.openxmlformats.org/officeDocument/2006/relationships/styles" Target="styles.xml"/><Relationship Id="rId16" Type="http://schemas.openxmlformats.org/officeDocument/2006/relationships/hyperlink" Target="http://www.space.com/27893-china-space-program-moon-mar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reakingdefense.com/2015/05/pentagon-reports-on-chinas-satellite-killers/" TargetMode="External"/><Relationship Id="rId5" Type="http://schemas.openxmlformats.org/officeDocument/2006/relationships/footnotes" Target="footnotes.xml"/><Relationship Id="rId15" Type="http://schemas.openxmlformats.org/officeDocument/2006/relationships/hyperlink" Target="http://www.space.com/16578-apollo-soyuz-test-project-pictures.html" TargetMode="External"/><Relationship Id="rId10" Type="http://schemas.openxmlformats.org/officeDocument/2006/relationships/hyperlink" Target="http://www.nbcnews.com/tech/innovation/china-s-racing-space-it-military-ploy-n520916" TargetMode="External"/><Relationship Id="rId19" Type="http://schemas.openxmlformats.org/officeDocument/2006/relationships/hyperlink" Target="http://www.voanews.com/content/nasa-congress-us-china-space-cooperation-law/3344926.html" TargetMode="External"/><Relationship Id="rId4" Type="http://schemas.openxmlformats.org/officeDocument/2006/relationships/webSettings" Target="webSettings.xml"/><Relationship Id="rId9" Type="http://schemas.openxmlformats.org/officeDocument/2006/relationships/hyperlink" Target="http://www.nytimes.com/2015/06/29/opinion/preventing-a-space-war.html?_r=0" TargetMode="External"/><Relationship Id="rId14" Type="http://schemas.openxmlformats.org/officeDocument/2006/relationships/hyperlink" Target="http://www.space.com/29671-china-nasa-space-station-cooper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t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22</TotalTime>
  <Pages>54</Pages>
  <Words>30220</Words>
  <Characters>172260</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Sigalos</dc:creator>
  <cp:keywords/>
  <dc:description/>
  <cp:lastModifiedBy>taratate</cp:lastModifiedBy>
  <cp:revision>7</cp:revision>
  <dcterms:created xsi:type="dcterms:W3CDTF">2016-07-18T21:15:00Z</dcterms:created>
  <dcterms:modified xsi:type="dcterms:W3CDTF">2016-07-18T21:44:00Z</dcterms:modified>
</cp:coreProperties>
</file>