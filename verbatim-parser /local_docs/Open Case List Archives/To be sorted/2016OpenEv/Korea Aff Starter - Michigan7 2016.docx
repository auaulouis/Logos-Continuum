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099BB" w14:textId="77777777" w:rsidR="00340538" w:rsidRPr="003504B8" w:rsidRDefault="00340538" w:rsidP="000907C7">
      <w:pPr>
        <w:pStyle w:val="Heading1"/>
      </w:pPr>
      <w:r w:rsidRPr="003504B8">
        <w:t>1AC</w:t>
      </w:r>
    </w:p>
    <w:p w14:paraId="524663B0" w14:textId="77777777" w:rsidR="008C6594" w:rsidRPr="003504B8" w:rsidRDefault="008C6594" w:rsidP="00340538">
      <w:pPr>
        <w:pStyle w:val="Heading3"/>
      </w:pPr>
      <w:r w:rsidRPr="003504B8">
        <w:t>Plan</w:t>
      </w:r>
    </w:p>
    <w:p w14:paraId="716B3F16" w14:textId="77777777" w:rsidR="008C6594" w:rsidRPr="003504B8" w:rsidRDefault="008C6594" w:rsidP="00BE22EC">
      <w:pPr>
        <w:pStyle w:val="Heading4"/>
      </w:pPr>
      <w:r w:rsidRPr="003504B8">
        <w:t xml:space="preserve">Plan - </w:t>
      </w:r>
      <w:r w:rsidR="00BE22EC" w:rsidRPr="003504B8">
        <w:t>The United States federal government should diplomatically engage the People’s Republic of China by offering to withdraw US military presence from the Korean peninsula in exchange for China securing peaceful unification of the Korean peninsula.</w:t>
      </w:r>
    </w:p>
    <w:p w14:paraId="3A601B44" w14:textId="77777777" w:rsidR="00340538" w:rsidRPr="003504B8" w:rsidRDefault="00025F4A" w:rsidP="00340538">
      <w:pPr>
        <w:pStyle w:val="Heading3"/>
      </w:pPr>
      <w:r w:rsidRPr="003504B8">
        <w:t>Advantage 1 - Collapse</w:t>
      </w:r>
    </w:p>
    <w:p w14:paraId="1402C551" w14:textId="77777777" w:rsidR="005A7F06" w:rsidRPr="003504B8" w:rsidRDefault="005A7F06" w:rsidP="005A7F06">
      <w:pPr>
        <w:pStyle w:val="Heading4"/>
      </w:pPr>
      <w:r w:rsidRPr="003504B8">
        <w:t>The wa</w:t>
      </w:r>
      <w:r w:rsidR="00025F4A" w:rsidRPr="003504B8">
        <w:t xml:space="preserve">it-and-see approach towards North Korea </w:t>
      </w:r>
      <w:r w:rsidRPr="003504B8">
        <w:t xml:space="preserve">is unsustainable – </w:t>
      </w:r>
      <w:r w:rsidR="00025F4A" w:rsidRPr="003504B8">
        <w:t xml:space="preserve">delays ensure collapse or uncoordinated interventions, either cause </w:t>
      </w:r>
      <w:r w:rsidRPr="003504B8">
        <w:t>a second Korean war</w:t>
      </w:r>
    </w:p>
    <w:p w14:paraId="49585E16" w14:textId="77777777" w:rsidR="005A7F06" w:rsidRPr="003504B8" w:rsidRDefault="005A7F06" w:rsidP="005A7F06">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Andrew H, “Pulling the Plug: Can There Be a Deal with China on Korean Unification?”, The Washington Quarterly Volume 38, Issue 2, 2015, p 63-77</w:t>
      </w:r>
    </w:p>
    <w:p w14:paraId="5E1E4B88" w14:textId="6E51AC9E" w:rsidR="005A7F06" w:rsidRPr="003504B8" w:rsidRDefault="005A7F06" w:rsidP="005A7F06">
      <w:r w:rsidRPr="003504B8">
        <w:rPr>
          <w:rStyle w:val="StyleUnderline"/>
        </w:rPr>
        <w:t>The U</w:t>
      </w:r>
      <w:r w:rsidRPr="003504B8">
        <w:t xml:space="preserve">nited </w:t>
      </w:r>
      <w:r w:rsidRPr="003504B8">
        <w:rPr>
          <w:rStyle w:val="StyleUnderline"/>
        </w:rPr>
        <w:t>S</w:t>
      </w:r>
      <w:r w:rsidRPr="003504B8">
        <w:t xml:space="preserve">tates </w:t>
      </w:r>
      <w:r w:rsidRPr="003504B8">
        <w:rPr>
          <w:rStyle w:val="StyleUnderline"/>
        </w:rPr>
        <w:t>and South Korea have</w:t>
      </w:r>
      <w:r w:rsidRPr="003504B8">
        <w:t xml:space="preserve"> largely </w:t>
      </w:r>
      <w:r w:rsidRPr="003504B8">
        <w:rPr>
          <w:rStyle w:val="StyleUnderline"/>
        </w:rPr>
        <w:t>abandoned negotiations for a policy of waiting and seeing what the future may bring</w:t>
      </w:r>
      <w:r w:rsidRPr="003504B8">
        <w:t xml:space="preserve">. Unfortunately, </w:t>
      </w:r>
      <w:r w:rsidRPr="003504B8">
        <w:rPr>
          <w:rStyle w:val="StyleUnderline"/>
        </w:rPr>
        <w:t>if outside actors do nothing, then “what the future may bring” is likely to be more of the same followed by something a good deal worse</w:t>
      </w:r>
      <w:r w:rsidRPr="003504B8">
        <w:t xml:space="preserve"> for all concerned. 8 While both the United States and China cherish incomp</w:t>
      </w:r>
      <w:bookmarkStart w:id="0" w:name="_GoBack"/>
      <w:bookmarkEnd w:id="0"/>
      <w:r w:rsidRPr="003504B8">
        <w:t xml:space="preserve">atible ideal scenarios in which everything goes their way, these are very unlikely to materialize. Instead, </w:t>
      </w:r>
      <w:r w:rsidRPr="003504B8">
        <w:rPr>
          <w:rStyle w:val="StyleUnderline"/>
        </w:rPr>
        <w:t>the more probable scenarios involve an unplanned regime collapse followed by uncoordinated interventions that could lead to war.</w:t>
      </w:r>
    </w:p>
    <w:p w14:paraId="4B447C91" w14:textId="77777777" w:rsidR="005A7F06" w:rsidRPr="003504B8" w:rsidRDefault="005A7F06" w:rsidP="005A7F06">
      <w:r w:rsidRPr="003504B8">
        <w:t>Some U.S. analysts may feel that North Korea is so weak and so clearly destined for the scrap heap of history that all we have to do is wait in order to achieve maximal U.S. goals: a unified Korea ruled from Seoul with no change in its relationship with the United States. 9 This view believes that history will take its course, the North will collapse, the South will absorb the North, and all will be well. The end of the Cold War may seem to validate this view—the eastern European regimes collapsed and were replaced by Western-oriented regimes without the United States having to lift a finger or compensate the Soviet Union. Under such a paradigm, the main questions only involve how to manage the transition phase and who will pay for it. 10 Applying this to the North Korean case, China only enters the analysis as another party to coordinate with in order to avoid any unfortunate misunderstandings in the messy post-collapse environment. 11</w:t>
      </w:r>
    </w:p>
    <w:p w14:paraId="1D6BB08D" w14:textId="77777777" w:rsidR="005A7F06" w:rsidRPr="003504B8" w:rsidRDefault="005A7F06" w:rsidP="005A7F06">
      <w:pPr>
        <w:rPr>
          <w:rStyle w:val="StyleUnderline"/>
        </w:rPr>
      </w:pPr>
      <w:r w:rsidRPr="003504B8">
        <w:t>The problem with this perspective is that</w:t>
      </w:r>
      <w:r w:rsidRPr="003504B8">
        <w:rPr>
          <w:rStyle w:val="StyleUnderline"/>
        </w:rPr>
        <w:t xml:space="preserve"> China currently opposes Korean unification and has the will and capabilities to prevent it.</w:t>
      </w:r>
      <w:r w:rsidRPr="003504B8">
        <w:t xml:space="preserve"> 12 For this reason, the post-Cold War analogy is inappropriate here. The eastern European regimes, after all, collapsed because Gorbachev decided to cut them loose. He decided to do so because he believed the Soviet Union could no longer afford to dominate the region, and he no longer even wished to do so for ideational reasons. </w:t>
      </w:r>
      <w:r w:rsidRPr="003504B8">
        <w:rPr>
          <w:rStyle w:val="StyleUnderline"/>
        </w:rPr>
        <w:t>13 China feels no such economic constraints, nor is it experiencing an ideological shift toward the West</w:t>
      </w:r>
      <w:r w:rsidRPr="003504B8">
        <w:t xml:space="preserve">. In fact, a hallmark of Xi Jinping's policy has been to warn against liberalization, Westernization, and the threat of 1989 in which, in Xi's view, Gorbachev's weakness of will led to the collapse of the Soviet sphere of influence and eventually the Soviet Union itself. </w:t>
      </w:r>
      <w:r w:rsidRPr="003504B8">
        <w:rPr>
          <w:rStyle w:val="StyleUnderline"/>
        </w:rPr>
        <w:t>China's reaction to a sudden collapse of the DPRK will therefore probably look quite different from Gorbachev's.</w:t>
      </w:r>
    </w:p>
    <w:p w14:paraId="4760DDF3" w14:textId="77777777" w:rsidR="005A7F06" w:rsidRPr="003504B8" w:rsidRDefault="005A7F06" w:rsidP="005A7F06">
      <w:r w:rsidRPr="003504B8">
        <w:t>Indeed, a far more apt analogy than the end of the Cold War would involve two episodes in the middle of it—Hungary in 1956 and Czechoslovakia in 1968. In both of those cases, Soviet satellite regimes attempted to liberalize, implicitly threatening to cast off their geopolitical shackles and realign with the West. The Soviet Union crushed these efforts with military force and re-imposed obedient client states. The United States confined itself to verbal protests, tacitly conceding that these states fell within the Soviet sphere and would not exit that sphere unless the Soviets permitted.</w:t>
      </w:r>
    </w:p>
    <w:p w14:paraId="6A2F8D1D" w14:textId="77777777" w:rsidR="005A7F06" w:rsidRPr="003504B8" w:rsidRDefault="005A7F06" w:rsidP="005A7F06">
      <w:r w:rsidRPr="003504B8">
        <w:rPr>
          <w:rStyle w:val="StyleUnderline"/>
        </w:rPr>
        <w:t>A contrasting Chinese dream for the future of Korea may be that North Korea gradually reforms its politics and economics while moving closer to China, abandoning its nuclear program and, eventually, any independent foreign policy. China has large investments in North Korea in extractive industries, as well as a large Korean population across the border from the DPRK. An understandable ideal outcome from their perspective would be an obedient buffer state</w:t>
      </w:r>
      <w:r w:rsidRPr="003504B8">
        <w:t xml:space="preserve">/protectorate </w:t>
      </w:r>
      <w:r w:rsidRPr="003504B8">
        <w:rPr>
          <w:rStyle w:val="StyleUnderline"/>
        </w:rPr>
        <w:t>that secures the Chinese frontier without all the nuclear drama and human rights headaches caused by the present regime</w:t>
      </w:r>
      <w:r w:rsidRPr="003504B8">
        <w:t>.</w:t>
      </w:r>
    </w:p>
    <w:p w14:paraId="3D458992" w14:textId="77777777" w:rsidR="005A7F06" w:rsidRPr="003504B8" w:rsidRDefault="005A7F06" w:rsidP="005A7F06">
      <w:r w:rsidRPr="003504B8">
        <w:rPr>
          <w:rStyle w:val="StyleUnderline"/>
        </w:rPr>
        <w:t>This Chinese hope</w:t>
      </w:r>
      <w:r w:rsidRPr="003504B8">
        <w:t xml:space="preserve">, however, </w:t>
      </w:r>
      <w:r w:rsidRPr="003504B8">
        <w:rPr>
          <w:rStyle w:val="StyleUnderline"/>
        </w:rPr>
        <w:t>is destined for shipwreck on the rocks of Korean nationalism.</w:t>
      </w:r>
      <w:r w:rsidRPr="003504B8">
        <w:t xml:space="preserve"> As much as China believes that regional peoples look up to them as a big brother, regional peoples have their own national identities and resent Chinese domination. </w:t>
      </w:r>
      <w:r w:rsidRPr="003504B8">
        <w:rPr>
          <w:rStyle w:val="StyleUnderline"/>
        </w:rPr>
        <w:t>South Korea is unlikely ever to accept a permanent incorporation of the North into China.</w:t>
      </w:r>
      <w:r w:rsidRPr="003504B8">
        <w:t xml:space="preserve"> If the execution of Jang Song-</w:t>
      </w:r>
      <w:proofErr w:type="spellStart"/>
      <w:r w:rsidRPr="003504B8">
        <w:t>taek</w:t>
      </w:r>
      <w:proofErr w:type="spellEnd"/>
      <w:r w:rsidRPr="003504B8">
        <w:t xml:space="preserve">—uncle of Kim Jong-un and advocate of the Chinese model in the North Korean leadership—is any evidence, neither will the North Koreans. 14 In fact, the one question on which North and South Korea are in perfect accord is that China's attempt to claim the ancient kingdom of </w:t>
      </w:r>
      <w:proofErr w:type="spellStart"/>
      <w:r w:rsidRPr="003504B8">
        <w:t>Kogyuro</w:t>
      </w:r>
      <w:proofErr w:type="spellEnd"/>
      <w:r w:rsidRPr="003504B8">
        <w:t xml:space="preserve"> as a Chinese protectorate is an outrageous distortion of history and an insult to all Koreans. 15</w:t>
      </w:r>
    </w:p>
    <w:p w14:paraId="2FBB7F6E" w14:textId="77777777" w:rsidR="005A7F06" w:rsidRPr="003504B8" w:rsidRDefault="005A7F06" w:rsidP="005A7F06">
      <w:pPr>
        <w:rPr>
          <w:rStyle w:val="StyleUnderline"/>
        </w:rPr>
      </w:pPr>
      <w:r w:rsidRPr="003504B8">
        <w:t xml:space="preserve">If we discount the ideal scenarios of the United States and China as unrealistic, </w:t>
      </w:r>
      <w:r w:rsidRPr="003504B8">
        <w:rPr>
          <w:rStyle w:val="StyleUnderline"/>
        </w:rPr>
        <w:t>we must face the prospect of more volatile possibilities, particularly those involving unplanned regime collapse and uncoordinated, opposing interventions</w:t>
      </w:r>
      <w:r w:rsidRPr="003504B8">
        <w:t xml:space="preserve">. Bruce Bennett has recently highlighted the fact that </w:t>
      </w:r>
      <w:r w:rsidRPr="003504B8">
        <w:rPr>
          <w:rStyle w:val="StyleUnderline"/>
        </w:rPr>
        <w:t>in the event of an unplanned regime collapse, both China and South Korea will face enormous pressures to intervene quickly so as to secure as much territory as possible.</w:t>
      </w:r>
      <w:r w:rsidRPr="003504B8">
        <w:t xml:space="preserve"> 16 </w:t>
      </w:r>
      <w:r w:rsidRPr="003504B8">
        <w:rPr>
          <w:rStyle w:val="StyleUnderline"/>
        </w:rPr>
        <w:t>If China moves south and the</w:t>
      </w:r>
      <w:r w:rsidRPr="003504B8">
        <w:t xml:space="preserve"> Republic of Korea (</w:t>
      </w:r>
      <w:r w:rsidRPr="003504B8">
        <w:rPr>
          <w:rStyle w:val="StyleUnderline"/>
        </w:rPr>
        <w:t xml:space="preserve">ROK) moves north, the result could be </w:t>
      </w:r>
      <w:r w:rsidRPr="003504B8">
        <w:rPr>
          <w:rStyle w:val="Emphasis"/>
        </w:rPr>
        <w:t xml:space="preserve">a second Korean war, </w:t>
      </w:r>
      <w:r w:rsidRPr="003504B8">
        <w:t xml:space="preserve">or at best a new armistice on a new Demilitarized Zone (DMZ) in the interior of North Korea that partitions the north and leaves the ROK extremely dissatisfied. </w:t>
      </w:r>
      <w:r w:rsidRPr="003504B8">
        <w:rPr>
          <w:rStyle w:val="StyleUnderline"/>
        </w:rPr>
        <w:t xml:space="preserve">Dialogue between the two sides designed to establish “coordination” or minimize “accidents” is unlikely to be of any use if the two sides pursue opposing strategic objectives—achieving unification </w:t>
      </w:r>
      <w:r w:rsidRPr="003504B8">
        <w:t xml:space="preserve">(the U.S.–ROK goal) </w:t>
      </w:r>
      <w:r w:rsidRPr="003504B8">
        <w:rPr>
          <w:rStyle w:val="StyleUnderline"/>
        </w:rPr>
        <w:t>and blocking unification</w:t>
      </w:r>
      <w:r w:rsidRPr="003504B8">
        <w:t xml:space="preserve"> (the Chinese goal). </w:t>
      </w:r>
      <w:r w:rsidRPr="003504B8">
        <w:rPr>
          <w:rStyle w:val="StyleUnderline"/>
        </w:rPr>
        <w:t>Only if the two sides can agree on a future path for the Korean Peninsula is coordination on the details likely to succeed.</w:t>
      </w:r>
    </w:p>
    <w:p w14:paraId="47146D30" w14:textId="77777777" w:rsidR="009E19F5" w:rsidRPr="003504B8" w:rsidRDefault="00025F4A" w:rsidP="009E19F5">
      <w:pPr>
        <w:pStyle w:val="Heading4"/>
      </w:pPr>
      <w:r w:rsidRPr="003504B8">
        <w:t>C</w:t>
      </w:r>
      <w:r w:rsidR="009E19F5" w:rsidRPr="003504B8">
        <w:t>ollapse opens a nuclear Pandora’s box</w:t>
      </w:r>
    </w:p>
    <w:p w14:paraId="75AD9630" w14:textId="77777777" w:rsidR="009E19F5" w:rsidRPr="003504B8" w:rsidRDefault="009E19F5" w:rsidP="009E19F5">
      <w:r w:rsidRPr="003504B8">
        <w:rPr>
          <w:rStyle w:val="Style13ptBold"/>
        </w:rPr>
        <w:t>Spector 2015</w:t>
      </w:r>
      <w:r w:rsidRPr="003504B8">
        <w:t xml:space="preserve"> - Executive Director of the Middlebury Institute of International Studies’ James Martin Center for Nonproliferation Studies </w:t>
      </w:r>
      <w:r w:rsidRPr="003504B8">
        <w:br/>
        <w:t>Leonard, "The Future Impact of North Korea’s Emerging Nuclear Deterrent on Nuclear Nonproliferation," November, 38north.org/wp-content/uploads/2015/11/NKNF-Spector-Emerging-Nuclear-Deterrent.pdf</w:t>
      </w:r>
    </w:p>
    <w:p w14:paraId="1F67A1C8" w14:textId="77777777" w:rsidR="009E19F5" w:rsidRPr="003504B8" w:rsidRDefault="009E19F5" w:rsidP="009E19F5">
      <w:pPr>
        <w:rPr>
          <w:sz w:val="16"/>
        </w:rPr>
      </w:pPr>
      <w:r w:rsidRPr="003504B8">
        <w:rPr>
          <w:sz w:val="16"/>
        </w:rPr>
        <w:t xml:space="preserve">Civil Unrest </w:t>
      </w:r>
      <w:r w:rsidRPr="003504B8">
        <w:rPr>
          <w:rStyle w:val="StyleUnderline"/>
        </w:rPr>
        <w:t>The potential for proliferation involving North Korea’s growing nuclear arsenal must</w:t>
      </w:r>
      <w:r w:rsidRPr="003504B8">
        <w:rPr>
          <w:sz w:val="16"/>
        </w:rPr>
        <w:t xml:space="preserve"> also </w:t>
      </w:r>
      <w:r w:rsidRPr="003504B8">
        <w:rPr>
          <w:rStyle w:val="StyleUnderline"/>
        </w:rPr>
        <w:t>consider the dangers that this capability might pose in the event of regime collapse</w:t>
      </w:r>
      <w:r w:rsidRPr="003504B8">
        <w:rPr>
          <w:sz w:val="16"/>
        </w:rPr>
        <w:t xml:space="preserve">, whether as the result of rebellion or of military conflict with South Korea and the United States. </w:t>
      </w:r>
      <w:r w:rsidRPr="003504B8">
        <w:rPr>
          <w:rStyle w:val="StyleUnderline"/>
        </w:rPr>
        <w:t>Assuming a crisis</w:t>
      </w:r>
      <w:r w:rsidRPr="003504B8">
        <w:rPr>
          <w:sz w:val="16"/>
        </w:rPr>
        <w:t xml:space="preserve"> of either type </w:t>
      </w:r>
      <w:r w:rsidRPr="003504B8">
        <w:rPr>
          <w:rStyle w:val="StyleUnderline"/>
        </w:rPr>
        <w:t>in which DPRK command authority becomes uncertain, control over the various components of North Korea’s nuclear program might devolve</w:t>
      </w:r>
      <w:r w:rsidRPr="003504B8">
        <w:rPr>
          <w:sz w:val="16"/>
        </w:rPr>
        <w:t xml:space="preserve"> along at least five basic paths: • Nuclear custodians protect their assets until order is restored and turn them over to the country’s new ruling authority.18 • </w:t>
      </w:r>
      <w:r w:rsidRPr="003504B8">
        <w:rPr>
          <w:rStyle w:val="StyleUnderline"/>
        </w:rPr>
        <w:t>A faction of North Korean nuclear insiders or outsiders seize the assets and hold them hostage either as bargaining chips</w:t>
      </w:r>
      <w:r w:rsidRPr="003504B8">
        <w:rPr>
          <w:sz w:val="16"/>
        </w:rPr>
        <w:t xml:space="preserve"> in the unfolding tumult or for future sale. • </w:t>
      </w:r>
      <w:r w:rsidRPr="003504B8">
        <w:rPr>
          <w:rStyle w:val="StyleUnderline"/>
        </w:rPr>
        <w:t xml:space="preserve">Anarchy reigns, and nuclear assets are partly destroyed and partly dispersed to unidentified warring elements. </w:t>
      </w:r>
      <w:r w:rsidRPr="003504B8">
        <w:rPr>
          <w:sz w:val="16"/>
        </w:rPr>
        <w:t>• One or more outside powers (China</w:t>
      </w:r>
      <w:r w:rsidRPr="003504B8">
        <w:rPr>
          <w:rStyle w:val="Emphasis"/>
        </w:rPr>
        <w:t>, the U</w:t>
      </w:r>
      <w:r w:rsidRPr="003504B8">
        <w:rPr>
          <w:sz w:val="16"/>
        </w:rPr>
        <w:t xml:space="preserve">nited </w:t>
      </w:r>
      <w:r w:rsidRPr="003504B8">
        <w:rPr>
          <w:rStyle w:val="Emphasis"/>
        </w:rPr>
        <w:t>S</w:t>
      </w:r>
      <w:r w:rsidRPr="003504B8">
        <w:rPr>
          <w:sz w:val="16"/>
        </w:rPr>
        <w:t>tates</w:t>
      </w:r>
      <w:r w:rsidRPr="003504B8">
        <w:rPr>
          <w:rStyle w:val="Emphasis"/>
        </w:rPr>
        <w:t xml:space="preserve"> or South Korea</w:t>
      </w:r>
      <w:r w:rsidRPr="003504B8">
        <w:rPr>
          <w:sz w:val="16"/>
        </w:rPr>
        <w:t xml:space="preserve">) </w:t>
      </w:r>
      <w:r w:rsidRPr="003504B8">
        <w:rPr>
          <w:rStyle w:val="StyleUnderline"/>
        </w:rPr>
        <w:t xml:space="preserve">intervene and gain control of the nuclear assets. </w:t>
      </w:r>
      <w:r w:rsidRPr="003504B8">
        <w:rPr>
          <w:sz w:val="16"/>
        </w:rPr>
        <w:t xml:space="preserve">• Various combinations of the above. One expert observer of the North Korean nuclear program believes that the first of these scenarios is the most likely, given that these custodians are thought to be the most highly trained, best equipped and most loyal of North Korea’s forces. He has also noted that this group would be the most likely faction to maintain possession of North Korea’s nuclear assets for possible use as bargaining chips.19 Adding further complexity is that </w:t>
      </w:r>
      <w:r w:rsidRPr="003504B8">
        <w:rPr>
          <w:rStyle w:val="StyleUnderline"/>
        </w:rPr>
        <w:t>multiple categories of nuclear assets</w:t>
      </w:r>
      <w:r w:rsidRPr="003504B8">
        <w:rPr>
          <w:sz w:val="16"/>
        </w:rPr>
        <w:t xml:space="preserve">, initially under the control of a number of different governmental entities </w:t>
      </w:r>
      <w:r w:rsidRPr="003504B8">
        <w:rPr>
          <w:rStyle w:val="StyleUnderline"/>
        </w:rPr>
        <w:t>and located at a number of sites</w:t>
      </w:r>
      <w:r w:rsidRPr="003504B8">
        <w:rPr>
          <w:sz w:val="16"/>
        </w:rPr>
        <w:t xml:space="preserve">, will be at issue as the crisis unfolds. Among categories </w:t>
      </w:r>
      <w:r w:rsidRPr="003504B8">
        <w:rPr>
          <w:rStyle w:val="StyleUnderline"/>
        </w:rPr>
        <w:t>of</w:t>
      </w:r>
      <w:r w:rsidRPr="003504B8">
        <w:rPr>
          <w:sz w:val="16"/>
        </w:rPr>
        <w:t xml:space="preserve"> nuclear assets of </w:t>
      </w:r>
      <w:r w:rsidRPr="003504B8">
        <w:rPr>
          <w:rStyle w:val="StyleUnderline"/>
        </w:rPr>
        <w:t xml:space="preserve">concern are: </w:t>
      </w:r>
      <w:r w:rsidRPr="003504B8">
        <w:rPr>
          <w:sz w:val="16"/>
        </w:rPr>
        <w:t xml:space="preserve">• </w:t>
      </w:r>
      <w:r w:rsidRPr="003504B8">
        <w:rPr>
          <w:rStyle w:val="StyleUnderline"/>
        </w:rPr>
        <w:t>Missiles armed with</w:t>
      </w:r>
      <w:r w:rsidRPr="003504B8">
        <w:rPr>
          <w:sz w:val="16"/>
        </w:rPr>
        <w:t xml:space="preserve"> complete </w:t>
      </w:r>
      <w:r w:rsidRPr="003504B8">
        <w:rPr>
          <w:rStyle w:val="StyleUnderline"/>
        </w:rPr>
        <w:t>nuclear warheads;</w:t>
      </w:r>
      <w:r w:rsidRPr="003504B8">
        <w:rPr>
          <w:sz w:val="16"/>
        </w:rPr>
        <w:t xml:space="preserve"> • Nuclear </w:t>
      </w:r>
      <w:r w:rsidRPr="003504B8">
        <w:rPr>
          <w:rStyle w:val="StyleUnderline"/>
        </w:rPr>
        <w:t>warheads ready to be mounted on missiles</w:t>
      </w:r>
      <w:r w:rsidRPr="003504B8">
        <w:rPr>
          <w:sz w:val="16"/>
        </w:rPr>
        <w:t xml:space="preserve">; • Warheads ready to receive fissile material; • Unarmed nuclear-ready missiles; • </w:t>
      </w:r>
      <w:r w:rsidRPr="003504B8">
        <w:rPr>
          <w:rStyle w:val="StyleUnderline"/>
        </w:rPr>
        <w:t>Fissile material</w:t>
      </w:r>
      <w:r w:rsidRPr="003504B8">
        <w:rPr>
          <w:sz w:val="16"/>
        </w:rPr>
        <w:t xml:space="preserve"> components for nuclear warheads; • Bulk fissile material in various chemical and physical forms prior to fabrication into warhead components; • Facilities for producing these various items and materials; • </w:t>
      </w:r>
      <w:r w:rsidRPr="003504B8">
        <w:rPr>
          <w:rStyle w:val="StyleUnderline"/>
        </w:rPr>
        <w:t>The technical information relevant to all of the above categories</w:t>
      </w:r>
      <w:r w:rsidRPr="003504B8">
        <w:rPr>
          <w:sz w:val="16"/>
        </w:rPr>
        <w:t>;</w:t>
      </w:r>
      <w:r w:rsidRPr="003504B8">
        <w:rPr>
          <w:rStyle w:val="StyleUnderline"/>
        </w:rPr>
        <w:t xml:space="preserve"> and • The scientists and engineers involved. </w:t>
      </w:r>
      <w:r w:rsidRPr="003504B8">
        <w:rPr>
          <w:sz w:val="16"/>
        </w:rPr>
        <w:t xml:space="preserve">The first six of these would have the greatest immediate danger in the hands of third parties, but in the longer term, </w:t>
      </w:r>
      <w:r w:rsidRPr="003504B8">
        <w:rPr>
          <w:rStyle w:val="StyleUnderline"/>
        </w:rPr>
        <w:t xml:space="preserve">North Korean expertise could be of even greater value to an open-ended </w:t>
      </w:r>
      <w:proofErr w:type="spellStart"/>
      <w:r w:rsidRPr="003504B8">
        <w:rPr>
          <w:rStyle w:val="StyleUnderline"/>
        </w:rPr>
        <w:t>statelevel</w:t>
      </w:r>
      <w:proofErr w:type="spellEnd"/>
      <w:r w:rsidRPr="003504B8">
        <w:rPr>
          <w:rStyle w:val="StyleUnderline"/>
        </w:rPr>
        <w:t xml:space="preserve"> nuclear weapon program. Multiple forms of “proliferation” can be imagined</w:t>
      </w:r>
      <w:r w:rsidRPr="003504B8">
        <w:rPr>
          <w:sz w:val="16"/>
        </w:rPr>
        <w:t xml:space="preserve"> in such circumstances. If command structures break down, virtually all of the above nuclear assets would shift rapidly from being under the control of the state to being under the control of entities that are, by definition, “non-state actors.” Assuming that these entities remain internally cohesive, some assets—including those posing the most immediate dangers—would be under the control of custodians in the military and security services, while others would be under the control of the nuclear weapons manufacturing complex. A number of important studies have focused on the great difficulty that US and South Korean forces would face in locating, securing and rendering safe Pyongyang’s nuclear assets if they entered the North in the course of a regime collapse-triggering conflict.</w:t>
      </w:r>
      <w:r w:rsidRPr="003504B8">
        <w:rPr>
          <w:rStyle w:val="StyleUnderline"/>
        </w:rPr>
        <w:t>20 One of the most</w:t>
      </w:r>
      <w:r w:rsidRPr="003504B8">
        <w:rPr>
          <w:sz w:val="16"/>
        </w:rPr>
        <w:t xml:space="preserve"> </w:t>
      </w:r>
      <w:r w:rsidRPr="003504B8">
        <w:rPr>
          <w:rStyle w:val="Emphasis"/>
        </w:rPr>
        <w:t>urgent tasks</w:t>
      </w:r>
      <w:r w:rsidRPr="003504B8">
        <w:rPr>
          <w:sz w:val="16"/>
        </w:rPr>
        <w:t xml:space="preserve"> in this regard, these studies stress, </w:t>
      </w:r>
      <w:r w:rsidRPr="003504B8">
        <w:rPr>
          <w:rStyle w:val="StyleUnderline"/>
        </w:rPr>
        <w:t>would be securing North Korea’s land and maritime borders</w:t>
      </w:r>
      <w:r w:rsidRPr="003504B8">
        <w:rPr>
          <w:sz w:val="16"/>
        </w:rPr>
        <w:t xml:space="preserve"> to prevent leakage of such </w:t>
      </w:r>
      <w:proofErr w:type="spellStart"/>
      <w:r w:rsidRPr="003504B8">
        <w:rPr>
          <w:sz w:val="16"/>
        </w:rPr>
        <w:t>matériel</w:t>
      </w:r>
      <w:proofErr w:type="spellEnd"/>
      <w:r w:rsidRPr="003504B8">
        <w:rPr>
          <w:sz w:val="16"/>
        </w:rPr>
        <w:t xml:space="preserve"> abroad—a seemingly daunting effort given the massive refugee flows that could be expected and the relatively small physical size of many nuclear assets.21 During the period of turmoil, however, it would be difficult for any faction possessing such assets to strike a deal and make them available to a geographically-distant violent extremist group or state. Still, plans might be made by a North Korean faction to cache some of these assets for possible future sale. Presumably, </w:t>
      </w:r>
      <w:r w:rsidRPr="003504B8">
        <w:rPr>
          <w:rStyle w:val="StyleUnderline"/>
        </w:rPr>
        <w:t>relatively small quantities of nuclear weapon material or a small number of nuclear warheads would be of particular interest to violent extremists</w:t>
      </w:r>
      <w:r w:rsidRPr="003504B8">
        <w:rPr>
          <w:sz w:val="16"/>
        </w:rPr>
        <w:t xml:space="preserve">, who could exploit them for political blackmail or a large-scale terrorist attack. In the collapse scenario, </w:t>
      </w:r>
      <w:r w:rsidRPr="003504B8">
        <w:rPr>
          <w:rStyle w:val="StyleUnderline"/>
        </w:rPr>
        <w:t xml:space="preserve">the non-state sellers would likely have fewer qualms about making such transfers than a functioning North Korean government. </w:t>
      </w:r>
      <w:r w:rsidRPr="003504B8">
        <w:rPr>
          <w:sz w:val="16"/>
        </w:rPr>
        <w:t xml:space="preserve">External states seeking a nuclear weapons capability would likely have greater interest in nuclear weapons technology and expertise than in acquiring a handful of weapons themselves, although in some circumstances, acquiring a somewhat larger number of weapons—perhaps 10 to 20— and the expertise to maintain and use them might be attractive. In mid-2015, however, with the signing of the JCPOA, it is not clear that any state is in the market for such goods.22 This benign situation would, of course, change dramatically if implementation of the JCPOA breaks down or Iran launches a clandestine “sneak out” strategy. Nor can the emergence of new </w:t>
      </w:r>
      <w:proofErr w:type="spellStart"/>
      <w:r w:rsidRPr="003504B8">
        <w:rPr>
          <w:sz w:val="16"/>
        </w:rPr>
        <w:t>proliferant</w:t>
      </w:r>
      <w:proofErr w:type="spellEnd"/>
      <w:r w:rsidRPr="003504B8">
        <w:rPr>
          <w:sz w:val="16"/>
        </w:rPr>
        <w:t xml:space="preserve"> states be ruled out. Threatened or actual use of a nuclear weapon by one faction against another within North Korea during a period of civil strife is a possibility lurking in the background. It would become more likely if, for example, the turmoil begins during a confrontation with the South (and the United States), leading North Korean missiles to be armed and deployed, and launch authority, predelegated.23 Given the multiplicity of variables, these scenarios are very difficult to project, but one likely dimension for almost all alternatives is the involvement of China. At a minimum, China would seal its borders with North Korea to control refugee flows. Quite possibly, whether North Korea faced collapse from internal stresses or under invasion, China might send armed columns into North Korea that could include units with nuclear security missions, but given the scale of the problem it is hard to see how this could be effective absent active cooperation from North Korean elements controlling the country’s nuclear stores.24 In light of official statements and past behavior, it appears that from a Chinese perspective, the best way to keep the North’s nuclear assets secure is to reduce the risk of conflict on the peninsula and to deflect civil turmoil by sustaining the Kim regime with essential foodstuffs, oil and other economic assistance. Ironically, </w:t>
      </w:r>
      <w:r w:rsidRPr="003504B8">
        <w:rPr>
          <w:rStyle w:val="StyleUnderline"/>
        </w:rPr>
        <w:t xml:space="preserve">while one might hope that the fall of the regime could usher in a less belligerent and unpredictable replacement and thereby reduce the risk of nuclear conflict, </w:t>
      </w:r>
      <w:r w:rsidRPr="003504B8">
        <w:rPr>
          <w:rStyle w:val="Emphasis"/>
        </w:rPr>
        <w:t>the process of regime change may</w:t>
      </w:r>
      <w:r w:rsidRPr="003504B8">
        <w:rPr>
          <w:rStyle w:val="StyleUnderline"/>
        </w:rPr>
        <w:t xml:space="preserve">, itself, open </w:t>
      </w:r>
      <w:r w:rsidRPr="003504B8">
        <w:rPr>
          <w:rStyle w:val="Emphasis"/>
        </w:rPr>
        <w:t>an even more deadly nuclear Pandora’s Box</w:t>
      </w:r>
      <w:r w:rsidRPr="003504B8">
        <w:rPr>
          <w:sz w:val="16"/>
        </w:rPr>
        <w:t>.25</w:t>
      </w:r>
    </w:p>
    <w:p w14:paraId="65B63053" w14:textId="77777777" w:rsidR="006B39BE" w:rsidRPr="003504B8" w:rsidRDefault="006B39BE" w:rsidP="006B39BE">
      <w:pPr>
        <w:rPr>
          <w:b/>
          <w:u w:val="single"/>
        </w:rPr>
      </w:pPr>
      <w:r w:rsidRPr="003504B8">
        <w:rPr>
          <w:b/>
          <w:u w:val="single"/>
        </w:rPr>
        <w:t>grave for Kim Jong Un and the North Korean people alike.</w:t>
      </w:r>
    </w:p>
    <w:p w14:paraId="1968C29C" w14:textId="77777777" w:rsidR="006B39BE" w:rsidRPr="003504B8" w:rsidRDefault="006B39BE" w:rsidP="006B39BE">
      <w:pPr>
        <w:pStyle w:val="Heading4"/>
      </w:pPr>
      <w:r w:rsidRPr="003504B8">
        <w:t>Collapse causes loose nukes and bioterror</w:t>
      </w:r>
    </w:p>
    <w:p w14:paraId="62FEA812" w14:textId="77777777" w:rsidR="006B39BE" w:rsidRPr="003504B8" w:rsidRDefault="006B39BE" w:rsidP="006B39BE">
      <w:r w:rsidRPr="003504B8">
        <w:rPr>
          <w:rStyle w:val="Style13ptBold"/>
        </w:rPr>
        <w:t>Lind 2015</w:t>
      </w:r>
      <w:r w:rsidRPr="003504B8">
        <w:t xml:space="preserve"> - Prof of government at Dartmouth </w:t>
      </w:r>
      <w:r w:rsidR="0091603E" w:rsidRPr="003504B8">
        <w:br/>
      </w:r>
      <w:r w:rsidRPr="003504B8">
        <w:t>Jennifer, "Korean Unification: Before the Bonanza," Feb 12, http://38north.org/2015/02/jlind021215/</w:t>
      </w:r>
    </w:p>
    <w:p w14:paraId="5E82ACBA" w14:textId="77777777" w:rsidR="006B39BE" w:rsidRPr="003504B8" w:rsidRDefault="006B39BE" w:rsidP="006B39BE">
      <w:pPr>
        <w:rPr>
          <w:sz w:val="16"/>
        </w:rPr>
      </w:pPr>
      <w:r w:rsidRPr="003504B8">
        <w:rPr>
          <w:sz w:val="16"/>
        </w:rPr>
        <w:t xml:space="preserve">But aside from bulls and bears, there’s an 800-pound gorilla in the room: the great uncertainty of the transition period. Aidan Foster-Carter cautions that discussions of a unification bonanza tend to start with the assumption of a peaceful, negotiated transition. But </w:t>
      </w:r>
      <w:r w:rsidRPr="003504B8">
        <w:rPr>
          <w:b/>
          <w:u w:val="single"/>
        </w:rPr>
        <w:t>the road to unification could</w:t>
      </w:r>
      <w:r w:rsidRPr="003504B8">
        <w:rPr>
          <w:sz w:val="16"/>
        </w:rPr>
        <w:t xml:space="preserve">, of course, </w:t>
      </w:r>
      <w:r w:rsidRPr="003504B8">
        <w:rPr>
          <w:b/>
          <w:u w:val="single"/>
        </w:rPr>
        <w:t>be far messier</w:t>
      </w:r>
      <w:r w:rsidRPr="003504B8">
        <w:rPr>
          <w:sz w:val="16"/>
        </w:rPr>
        <w:t xml:space="preserve">, </w:t>
      </w:r>
      <w:r w:rsidRPr="003504B8">
        <w:rPr>
          <w:b/>
          <w:u w:val="single"/>
        </w:rPr>
        <w:t>and</w:t>
      </w:r>
      <w:r w:rsidRPr="003504B8">
        <w:rPr>
          <w:sz w:val="16"/>
        </w:rPr>
        <w:t xml:space="preserve"> could </w:t>
      </w:r>
      <w:r w:rsidRPr="003504B8">
        <w:rPr>
          <w:b/>
          <w:u w:val="single"/>
        </w:rPr>
        <w:t>include a humanitarian disaster, a refugee crisis, civil war, and loose nukes</w:t>
      </w:r>
      <w:r w:rsidRPr="003504B8">
        <w:rPr>
          <w:sz w:val="16"/>
        </w:rPr>
        <w:t>.</w:t>
      </w:r>
    </w:p>
    <w:p w14:paraId="562954E1" w14:textId="77777777" w:rsidR="006B39BE" w:rsidRPr="003504B8" w:rsidRDefault="006B39BE" w:rsidP="006B39BE">
      <w:pPr>
        <w:rPr>
          <w:sz w:val="16"/>
        </w:rPr>
      </w:pPr>
      <w:r w:rsidRPr="003504B8">
        <w:rPr>
          <w:sz w:val="16"/>
        </w:rPr>
        <w:t>The way that the Koreas unify will have profound effects on the country’s future economic success and political stability. Analysts of Korean unification have long discussed “soft” versus “hard” landings.” Regarding the former, unification might indeed occur peacefully, through a negotiated settlement and an orderly transition (which avoids an anarchic, unstable period in which authority is contested). This was the fortunate end to German division, and this would be the most orderly, least dangerous way for the Koreas to unite — and the quickest way for a unified Korea to realize an economic bonanza.</w:t>
      </w:r>
    </w:p>
    <w:p w14:paraId="0AAA1881" w14:textId="77777777" w:rsidR="006B39BE" w:rsidRPr="003504B8" w:rsidRDefault="006B39BE" w:rsidP="006B39BE">
      <w:pPr>
        <w:rPr>
          <w:b/>
          <w:u w:val="single"/>
        </w:rPr>
      </w:pPr>
      <w:r w:rsidRPr="003504B8">
        <w:rPr>
          <w:sz w:val="16"/>
        </w:rPr>
        <w:t>But unification might also occur through the</w:t>
      </w:r>
      <w:r w:rsidRPr="003504B8">
        <w:t xml:space="preserve"> </w:t>
      </w:r>
      <w:r w:rsidRPr="003504B8">
        <w:rPr>
          <w:u w:val="single"/>
        </w:rPr>
        <w:t>collapse of</w:t>
      </w:r>
      <w:r w:rsidRPr="003504B8">
        <w:rPr>
          <w:sz w:val="16"/>
        </w:rPr>
        <w:t xml:space="preserve"> the </w:t>
      </w:r>
      <w:r w:rsidRPr="003504B8">
        <w:rPr>
          <w:u w:val="single"/>
        </w:rPr>
        <w:t>North Korea</w:t>
      </w:r>
      <w:r w:rsidRPr="003504B8">
        <w:rPr>
          <w:sz w:val="16"/>
        </w:rPr>
        <w:t>n government — perhaps during an interstate war, or in the midst of a power struggle or civil war in the North. In contrast to a negotiated settlement, collapse scenarios</w:t>
      </w:r>
      <w:r w:rsidRPr="003504B8">
        <w:rPr>
          <w:b/>
          <w:sz w:val="16"/>
          <w:u w:val="single"/>
        </w:rPr>
        <w:t xml:space="preserve"> </w:t>
      </w:r>
      <w:r w:rsidRPr="003504B8">
        <w:rPr>
          <w:b/>
          <w:u w:val="single"/>
        </w:rPr>
        <w:t>could be extremely dangerous.</w:t>
      </w:r>
    </w:p>
    <w:p w14:paraId="3A7ABB65" w14:textId="77777777" w:rsidR="006B39BE" w:rsidRPr="003504B8" w:rsidRDefault="006B39BE" w:rsidP="006B39BE">
      <w:pPr>
        <w:rPr>
          <w:sz w:val="16"/>
        </w:rPr>
      </w:pPr>
      <w:r w:rsidRPr="003504B8">
        <w:rPr>
          <w:sz w:val="16"/>
        </w:rPr>
        <w:t>RAND political scientist Bruce Bennett and I modeled one collapse scenario, seeking to estimate the force requirements for military operations to stabilize a post-collapse North Korea. In our study we adopted self-consciously optimistic assumptions: for example, that the North Korean military and people would accept and cooperate with a stabilization effort. We made this assumption in order to generate force requirements in a best-case scenario — with the implication that the demands of stabilization could be far higher. (Bennett and I previously discussed our study with 38 North.)</w:t>
      </w:r>
    </w:p>
    <w:p w14:paraId="1173E3D1" w14:textId="77777777" w:rsidR="006B39BE" w:rsidRPr="003504B8" w:rsidRDefault="006B39BE" w:rsidP="006B39BE">
      <w:pPr>
        <w:rPr>
          <w:b/>
          <w:u w:val="single"/>
        </w:rPr>
      </w:pPr>
      <w:r w:rsidRPr="003504B8">
        <w:rPr>
          <w:sz w:val="16"/>
        </w:rPr>
        <w:t xml:space="preserve">In the wake of a North Korean regime collapse, instability could take a variety of forms. </w:t>
      </w:r>
      <w:r w:rsidRPr="003504B8">
        <w:rPr>
          <w:u w:val="single"/>
        </w:rPr>
        <w:t xml:space="preserve">If government-provided food and health services were to cease, the result could be a humanitarian disaster fraught with </w:t>
      </w:r>
      <w:r w:rsidRPr="003504B8">
        <w:rPr>
          <w:b/>
          <w:u w:val="single"/>
        </w:rPr>
        <w:t>hunger and disease</w:t>
      </w:r>
      <w:r w:rsidRPr="003504B8">
        <w:rPr>
          <w:sz w:val="16"/>
        </w:rPr>
        <w:t xml:space="preserve">. </w:t>
      </w:r>
      <w:r w:rsidRPr="003504B8">
        <w:rPr>
          <w:u w:val="single"/>
        </w:rPr>
        <w:t>Militias or gangs could seize the country’s numerous weapons caches, and could prey on the population or fight for territory.</w:t>
      </w:r>
      <w:r w:rsidRPr="003504B8">
        <w:rPr>
          <w:sz w:val="16"/>
        </w:rPr>
        <w:t xml:space="preserve"> </w:t>
      </w:r>
      <w:r w:rsidRPr="003504B8">
        <w:rPr>
          <w:b/>
          <w:u w:val="single"/>
        </w:rPr>
        <w:t>Hunger and insecurity could lead people to flee to China or South Korea</w:t>
      </w:r>
      <w:r w:rsidRPr="003504B8">
        <w:rPr>
          <w:sz w:val="16"/>
        </w:rPr>
        <w:t xml:space="preserve"> for safety</w:t>
      </w:r>
      <w:r w:rsidRPr="003504B8">
        <w:rPr>
          <w:b/>
          <w:u w:val="single"/>
        </w:rPr>
        <w:t>. And don’t forget North Korea’s arsenal of nuclear weapons</w:t>
      </w:r>
      <w:r w:rsidRPr="003504B8">
        <w:rPr>
          <w:sz w:val="16"/>
        </w:rPr>
        <w:t xml:space="preserve"> and other weapons of mass destruction (WMD). </w:t>
      </w:r>
      <w:r w:rsidRPr="003504B8">
        <w:rPr>
          <w:b/>
          <w:u w:val="single"/>
        </w:rPr>
        <w:t>Assembled atomic bombs, fissile material, pathogens, and toxic chemicals could disappear across international borders.</w:t>
      </w:r>
    </w:p>
    <w:p w14:paraId="25F77F67" w14:textId="77777777" w:rsidR="006B39BE" w:rsidRPr="003504B8" w:rsidRDefault="006B39BE" w:rsidP="006B39BE">
      <w:pPr>
        <w:pStyle w:val="Heading4"/>
      </w:pPr>
      <w:r w:rsidRPr="003504B8">
        <w:t xml:space="preserve">No checks can prevent </w:t>
      </w:r>
      <w:proofErr w:type="spellStart"/>
      <w:r w:rsidR="00E724E8" w:rsidRPr="003504B8">
        <w:t>lashout</w:t>
      </w:r>
      <w:proofErr w:type="spellEnd"/>
      <w:r w:rsidR="00E724E8" w:rsidRPr="003504B8">
        <w:t xml:space="preserve"> by Kim and </w:t>
      </w:r>
      <w:r w:rsidRPr="003504B8">
        <w:t>the spread of WMDs to terrorists</w:t>
      </w:r>
    </w:p>
    <w:p w14:paraId="22DF47EB" w14:textId="77777777" w:rsidR="00E724E8" w:rsidRPr="003504B8" w:rsidRDefault="00E724E8" w:rsidP="00E724E8">
      <w:r w:rsidRPr="003504B8">
        <w:rPr>
          <w:rStyle w:val="Style13ptBold"/>
        </w:rPr>
        <w:t>Peters 2015</w:t>
      </w:r>
      <w:r w:rsidRPr="003504B8">
        <w:t xml:space="preserve"> - Research Fellow, joined the Center for the Study of Weapons of Mass Destruction</w:t>
      </w:r>
      <w:r w:rsidRPr="003504B8">
        <w:br/>
        <w:t>Robert, "The WMD Challenges Posed by a Collapse of North Korea," Apr 15, 38north.org/2015/04/rpeters041415/</w:t>
      </w:r>
    </w:p>
    <w:p w14:paraId="6AD6D05F" w14:textId="77777777" w:rsidR="00E724E8" w:rsidRPr="003504B8" w:rsidRDefault="00E724E8" w:rsidP="00E724E8">
      <w:r w:rsidRPr="003504B8">
        <w:t>*Edited for gendered language</w:t>
      </w:r>
    </w:p>
    <w:p w14:paraId="4E04A9B9" w14:textId="77777777" w:rsidR="006B39BE" w:rsidRPr="003504B8" w:rsidRDefault="006B39BE" w:rsidP="006B39BE">
      <w:pPr>
        <w:rPr>
          <w:sz w:val="16"/>
        </w:rPr>
      </w:pPr>
      <w:r w:rsidRPr="003504B8">
        <w:rPr>
          <w:sz w:val="16"/>
        </w:rPr>
        <w:t>The most time consuming and manpower intensive operational task of the elimination mission will be exploitation and site characterization. These efforts will require Nuclear Disablement Teams and/or technical escort units to enter a suspected WMD site, detain any personnel encountered, search for documents or media that can provide additional information and conduct a physical survey of the facility in order to locate and identify WMD-related equipment or materials. Personnel, media and documents seized will have to be reviewed, analyzed or debriefed in order to determine not only the nature of the site, but also the location of other heretofore unknown WMD facilities. This process will require Korean-language translators who are conversant in technical aspects of WMD production, and may well be time consuming, repetitive, and by its very nature, extraordinarily challenging.</w:t>
      </w:r>
      <w:r w:rsidR="00E724E8" w:rsidRPr="003504B8">
        <w:rPr>
          <w:sz w:val="16"/>
        </w:rPr>
        <w:t xml:space="preserve"> </w:t>
      </w:r>
      <w:r w:rsidRPr="003504B8">
        <w:rPr>
          <w:sz w:val="16"/>
        </w:rPr>
        <w:t>Moreover, since most sensitive DPRK sites will be heavily guarded, it may be hours, days or even weeks before the CJTF-E can gain access to those sites, whether they come from the air (with an Air Assault brigade), from the sea (with a Marine Air Ground Task Force) or behind ground maneuver forces.[13] As a result, high-demand assets such as Nuclear Disablement Teams or technical escort units may find themselves exploiting a single WMD site for intelligence and therefore unable to move to other high-priority sites for an extended period.</w:t>
      </w:r>
      <w:r w:rsidR="00E724E8" w:rsidRPr="003504B8">
        <w:rPr>
          <w:sz w:val="16"/>
        </w:rPr>
        <w:t xml:space="preserve"> </w:t>
      </w:r>
      <w:r w:rsidRPr="003504B8">
        <w:rPr>
          <w:sz w:val="16"/>
        </w:rPr>
        <w:t xml:space="preserve">Taking these challenges into account, </w:t>
      </w:r>
      <w:r w:rsidRPr="003504B8">
        <w:rPr>
          <w:rStyle w:val="StyleUnderline"/>
        </w:rPr>
        <w:t>there are a number of additional problems that could occur in the course of a WMD-elimination operation</w:t>
      </w:r>
      <w:r w:rsidRPr="003504B8">
        <w:rPr>
          <w:sz w:val="16"/>
        </w:rPr>
        <w:t xml:space="preserve">. To begin with, </w:t>
      </w:r>
      <w:r w:rsidRPr="003504B8">
        <w:rPr>
          <w:rStyle w:val="StyleUnderline"/>
        </w:rPr>
        <w:t>the United States may not have the required elimination or general purpose forces in theater in order to begin that effort should North Korea collapse quickly.</w:t>
      </w:r>
      <w:r w:rsidRPr="003504B8">
        <w:rPr>
          <w:sz w:val="16"/>
        </w:rPr>
        <w:t xml:space="preserve"> </w:t>
      </w:r>
      <w:r w:rsidRPr="003504B8">
        <w:rPr>
          <w:rStyle w:val="StyleUnderline"/>
        </w:rPr>
        <w:t>This lack of forces in theater could result in a delayed start to elimination operations and allow the North Korean regime or its remnants time to use WMD against coalition targets with potentially catastrophic impacts</w:t>
      </w:r>
      <w:r w:rsidRPr="003504B8">
        <w:rPr>
          <w:sz w:val="16"/>
        </w:rPr>
        <w:t>. Alternatively</w:t>
      </w:r>
      <w:r w:rsidRPr="003504B8">
        <w:rPr>
          <w:rStyle w:val="StyleUnderline"/>
        </w:rPr>
        <w:t>, a failure to secure North Korean WMD in a timely fashion could enable regime elements to trade WMD technologies, know-how, materials or even constituted weapons to third parties in exchange for safe passage out of theater.</w:t>
      </w:r>
      <w:r w:rsidRPr="003504B8">
        <w:rPr>
          <w:sz w:val="16"/>
        </w:rPr>
        <w:t xml:space="preserve"> </w:t>
      </w:r>
      <w:r w:rsidRPr="003504B8">
        <w:rPr>
          <w:rStyle w:val="StyleUnderline"/>
        </w:rPr>
        <w:t>This potential for WMD proliferation could itself trigger an additional crisis of the first order.</w:t>
      </w:r>
      <w:r w:rsidR="00E724E8" w:rsidRPr="003504B8">
        <w:rPr>
          <w:sz w:val="16"/>
        </w:rPr>
        <w:t xml:space="preserve"> </w:t>
      </w:r>
      <w:r w:rsidRPr="003504B8">
        <w:rPr>
          <w:sz w:val="16"/>
        </w:rPr>
        <w:t>Secondly, finding adequate manpower to execute a WMD elimination mission will prove enormously challenging. In addition to the limitations imposed by the finite number of Nuclear Disablement Teams and technical escort units</w:t>
      </w:r>
      <w:r w:rsidRPr="003504B8">
        <w:rPr>
          <w:rStyle w:val="StyleUnderline"/>
        </w:rPr>
        <w:t>, the sheer number of potential WMD sites will require an enormous amount of general purpose forces to provide site security, transportation, logistics, communications and other critical capabilities</w:t>
      </w:r>
      <w:r w:rsidRPr="003504B8">
        <w:rPr>
          <w:sz w:val="16"/>
        </w:rPr>
        <w:t>. They will need to stay with technical units throughout the exploitation and site characterization phase as well as to prevent sensitive materials from being diverted (as occurred in 2003 with Iraqi weapons and explosive caches</w:t>
      </w:r>
      <w:r w:rsidRPr="003504B8">
        <w:rPr>
          <w:rStyle w:val="StyleUnderline"/>
        </w:rPr>
        <w:t>). Since even a small site might require as much as 600</w:t>
      </w:r>
      <w:r w:rsidRPr="003504B8">
        <w:rPr>
          <w:rStyle w:val="StyleUnderline"/>
          <w:strike/>
        </w:rPr>
        <w:t xml:space="preserve"> men</w:t>
      </w:r>
      <w:r w:rsidR="00E724E8" w:rsidRPr="003504B8">
        <w:rPr>
          <w:rStyle w:val="StyleUnderline"/>
          <w:strike/>
        </w:rPr>
        <w:t xml:space="preserve"> </w:t>
      </w:r>
      <w:r w:rsidR="00E724E8" w:rsidRPr="003504B8">
        <w:rPr>
          <w:rStyle w:val="Emphasis"/>
        </w:rPr>
        <w:t>[soldiers]</w:t>
      </w:r>
      <w:r w:rsidRPr="003504B8">
        <w:rPr>
          <w:rStyle w:val="StyleUnderline"/>
        </w:rPr>
        <w:t xml:space="preserve"> to provide physical security, and large sites such as the </w:t>
      </w:r>
      <w:proofErr w:type="spellStart"/>
      <w:r w:rsidRPr="003504B8">
        <w:rPr>
          <w:rStyle w:val="StyleUnderline"/>
        </w:rPr>
        <w:t>Yongbyon</w:t>
      </w:r>
      <w:proofErr w:type="spellEnd"/>
      <w:r w:rsidRPr="003504B8">
        <w:rPr>
          <w:rStyle w:val="StyleUnderline"/>
        </w:rPr>
        <w:t xml:space="preserve"> nuclear installation</w:t>
      </w:r>
      <w:r w:rsidRPr="003504B8">
        <w:rPr>
          <w:sz w:val="16"/>
        </w:rPr>
        <w:t xml:space="preserve"> far more than that, </w:t>
      </w:r>
      <w:r w:rsidRPr="003504B8">
        <w:rPr>
          <w:rStyle w:val="StyleUnderline"/>
        </w:rPr>
        <w:t xml:space="preserve">the United States could quickly find itself unable to provide the necessary </w:t>
      </w:r>
      <w:r w:rsidRPr="003504B8">
        <w:rPr>
          <w:rStyle w:val="StyleUnderline"/>
          <w:strike/>
        </w:rPr>
        <w:t>manpower.</w:t>
      </w:r>
      <w:r w:rsidR="00E724E8" w:rsidRPr="003504B8">
        <w:rPr>
          <w:rStyle w:val="StyleUnderline"/>
          <w:strike/>
        </w:rPr>
        <w:t xml:space="preserve"> </w:t>
      </w:r>
      <w:r w:rsidR="00E724E8" w:rsidRPr="003504B8">
        <w:rPr>
          <w:rStyle w:val="Emphasis"/>
        </w:rPr>
        <w:t xml:space="preserve">[human capital.] </w:t>
      </w:r>
      <w:r w:rsidRPr="003504B8">
        <w:rPr>
          <w:sz w:val="16"/>
        </w:rPr>
        <w:t>Of course, not all sites will require ongoing security. Some may be safely abandoned, while others can be entombed through high-explosive detonation, or simply kept under surveillance through the use of air-breathing overhead reconnaissance assets (although these assets are themselves finite resources). However, the sheer number of sites, combined with real limitations in the number of technical units capable of conducting WMD elimination operations, means that manpower-intensive WMD exploitation operations may create conditions in which American forces find themselves unable to secure, characterize or even locate critical WMD sites of concern. Moreover, the need to expend significant manpower resources and time conducting these operations combined with the bleed off of personnel needed to protect sites of concern, particularly if coalition forces come across large-scale chemical weapons depots north of the DMZ, potentially could impede the movement or even combat the effectiveness of coalition forces while potentially allowing time for the transfer WMD out of theater.</w:t>
      </w:r>
      <w:r w:rsidR="00E724E8" w:rsidRPr="003504B8">
        <w:rPr>
          <w:sz w:val="16"/>
        </w:rPr>
        <w:t xml:space="preserve"> </w:t>
      </w:r>
      <w:r w:rsidRPr="003504B8">
        <w:rPr>
          <w:sz w:val="16"/>
        </w:rPr>
        <w:t>In addition to these very real challenges, there will likely be high-level policy decisions that will have to be addressed during a crisis. Such issues could include: 1) how do allied forces reach high-priority sites in areas beyond their</w:t>
      </w:r>
      <w:r w:rsidR="00E724E8" w:rsidRPr="003504B8">
        <w:rPr>
          <w:sz w:val="16"/>
        </w:rPr>
        <w:t xml:space="preserve"> </w:t>
      </w:r>
      <w:r w:rsidRPr="003504B8">
        <w:rPr>
          <w:sz w:val="16"/>
        </w:rPr>
        <w:t>control; 2) are the United States and its allies willing to make trade-offs between the need to protect the lives of American and coalition forces and the need to secure suspected high-priority sites where nuclear weapons may be stored and which likely will be heavily defended by elite North Korean forces; and 3) since the South Korean Army will constitute the vast majority of ground forces, and therefore will probably secure a number of suspected nuclear sites before American forces arrive, what implications does that hold for the nonproliferation regime, particularly if South Korean units stumble upon North Korean nuclear weapons, technology or design information?</w:t>
      </w:r>
      <w:r w:rsidR="00E724E8" w:rsidRPr="003504B8">
        <w:rPr>
          <w:sz w:val="16"/>
        </w:rPr>
        <w:t xml:space="preserve"> </w:t>
      </w:r>
      <w:r w:rsidRPr="003504B8">
        <w:rPr>
          <w:sz w:val="16"/>
        </w:rPr>
        <w:t>A Rough Road Ahead</w:t>
      </w:r>
      <w:r w:rsidR="00E724E8" w:rsidRPr="003504B8">
        <w:rPr>
          <w:sz w:val="16"/>
        </w:rPr>
        <w:t xml:space="preserve"> </w:t>
      </w:r>
      <w:r w:rsidRPr="003504B8">
        <w:rPr>
          <w:sz w:val="16"/>
        </w:rPr>
        <w:t xml:space="preserve">While much of the current discussion on unification of the peninsula rightly focuses on challenging political, economic and social tasks, </w:t>
      </w:r>
      <w:r w:rsidRPr="003504B8">
        <w:rPr>
          <w:rStyle w:val="StyleUnderline"/>
        </w:rPr>
        <w:t>the collapse of North Korea will pose a significant security challenge for the United States, South Korea, Northeast Asia and the international community</w:t>
      </w:r>
      <w:r w:rsidRPr="003504B8">
        <w:rPr>
          <w:sz w:val="16"/>
        </w:rPr>
        <w:t xml:space="preserve">. A near-term and potentially very significant challenge will be securing Pyongyang’s WMD capabilities. Given uncertainties about the location of a number of critical WMD program elements, </w:t>
      </w:r>
      <w:r w:rsidRPr="003504B8">
        <w:rPr>
          <w:rStyle w:val="StyleUnderline"/>
        </w:rPr>
        <w:t>the lack of specialists capable of deploying into an unstable and still dangerous WMD environment, the enormity of the operational challenges associated with the elimination mission, and the importance of securing these materials before they are used or proliferated out of theater, a WMD-elimination operation against North Korean assets could prove to be one of the hardest</w:t>
      </w:r>
      <w:r w:rsidR="00E724E8" w:rsidRPr="003504B8">
        <w:rPr>
          <w:rStyle w:val="StyleUnderline"/>
        </w:rPr>
        <w:t xml:space="preserve"> </w:t>
      </w:r>
      <w:r w:rsidRPr="003504B8">
        <w:rPr>
          <w:rStyle w:val="StyleUnderline"/>
        </w:rPr>
        <w:t>challenges facing the United States and South Korea.</w:t>
      </w:r>
      <w:r w:rsidRPr="003504B8">
        <w:rPr>
          <w:sz w:val="16"/>
        </w:rPr>
        <w:t xml:space="preserve"> Indeed,</w:t>
      </w:r>
      <w:r w:rsidRPr="003504B8">
        <w:rPr>
          <w:rStyle w:val="StyleUnderline"/>
        </w:rPr>
        <w:t xml:space="preserve"> the enormity of these tasks and challenges coupled with very significant </w:t>
      </w:r>
      <w:r w:rsidRPr="003504B8">
        <w:rPr>
          <w:rStyle w:val="StyleUnderline"/>
          <w:strike/>
        </w:rPr>
        <w:t>manpower</w:t>
      </w:r>
      <w:r w:rsidR="00E724E8" w:rsidRPr="003504B8">
        <w:rPr>
          <w:rStyle w:val="StyleUnderline"/>
        </w:rPr>
        <w:t xml:space="preserve"> </w:t>
      </w:r>
      <w:r w:rsidR="00E724E8" w:rsidRPr="003504B8">
        <w:rPr>
          <w:rStyle w:val="Emphasis"/>
        </w:rPr>
        <w:t>[human capital]</w:t>
      </w:r>
      <w:r w:rsidRPr="003504B8">
        <w:rPr>
          <w:rStyle w:val="StyleUnderline"/>
        </w:rPr>
        <w:t xml:space="preserve"> requirements could prove insurmountable.</w:t>
      </w:r>
    </w:p>
    <w:p w14:paraId="23EFF68D" w14:textId="77777777" w:rsidR="00E724E8" w:rsidRPr="003504B8" w:rsidRDefault="00E724E8" w:rsidP="00E724E8">
      <w:pPr>
        <w:pStyle w:val="Heading4"/>
      </w:pPr>
      <w:r w:rsidRPr="003504B8">
        <w:t>Kim will go down swinging, using CBWs to kill millions</w:t>
      </w:r>
    </w:p>
    <w:p w14:paraId="47D2389E" w14:textId="77777777" w:rsidR="00E724E8" w:rsidRPr="003504B8" w:rsidRDefault="00E724E8" w:rsidP="00E724E8">
      <w:proofErr w:type="spellStart"/>
      <w:r w:rsidRPr="003504B8">
        <w:rPr>
          <w:rStyle w:val="Style13ptBold"/>
        </w:rPr>
        <w:t>Kazianis</w:t>
      </w:r>
      <w:proofErr w:type="spellEnd"/>
      <w:r w:rsidRPr="003504B8">
        <w:rPr>
          <w:rStyle w:val="Style13ptBold"/>
        </w:rPr>
        <w:t xml:space="preserve"> 2016</w:t>
      </w:r>
      <w:r w:rsidRPr="003504B8">
        <w:t xml:space="preserve"> - former </w:t>
      </w:r>
      <w:proofErr w:type="spellStart"/>
      <w:r w:rsidRPr="003504B8">
        <w:t>Exectuive</w:t>
      </w:r>
      <w:proofErr w:type="spellEnd"/>
      <w:r w:rsidRPr="003504B8">
        <w:t xml:space="preserve"> Editor of the National Interest </w:t>
      </w:r>
      <w:r w:rsidRPr="003504B8">
        <w:br/>
        <w:t>Harry, "Why the World Should Fear North Korea's Biological Weapons," Jan 18, nationalinterest.org/blog/the-buzz/why-the-world-should-fear-north-koreas-biological-weapons-14951</w:t>
      </w:r>
    </w:p>
    <w:p w14:paraId="66D2E47B" w14:textId="77777777" w:rsidR="00E724E8" w:rsidRPr="003504B8" w:rsidRDefault="00E724E8" w:rsidP="00E724E8">
      <w:pPr>
        <w:rPr>
          <w:sz w:val="16"/>
        </w:rPr>
      </w:pPr>
      <w:r w:rsidRPr="003504B8">
        <w:rPr>
          <w:sz w:val="16"/>
        </w:rPr>
        <w:t xml:space="preserve">While the world might be worried about all things North Korea—especially its growing nuclear weapons arsenal—Pyongyang very likely has other nasty weapons of mass destruction that, given the right conditions, could be just as lethal. What most refer to as </w:t>
      </w:r>
      <w:r w:rsidRPr="003504B8">
        <w:rPr>
          <w:rStyle w:val="StyleUnderline"/>
        </w:rPr>
        <w:t>biological weapons</w:t>
      </w:r>
      <w:r w:rsidRPr="003504B8">
        <w:rPr>
          <w:sz w:val="16"/>
        </w:rPr>
        <w:t>—</w:t>
      </w:r>
      <w:r w:rsidRPr="003504B8">
        <w:rPr>
          <w:rStyle w:val="StyleUnderline"/>
        </w:rPr>
        <w:t xml:space="preserve">stuff right out central casting that always make those ‘end of the world’ movies all so good—might just </w:t>
      </w:r>
      <w:r w:rsidRPr="003504B8">
        <w:rPr>
          <w:rStyle w:val="Emphasis"/>
        </w:rPr>
        <w:t xml:space="preserve">be North Korea’s real weapon of war to fear. </w:t>
      </w:r>
      <w:r w:rsidRPr="003504B8">
        <w:rPr>
          <w:sz w:val="16"/>
        </w:rPr>
        <w:t xml:space="preserve">While they certainly don’t get as much attention as atomic bombs or chemical weapons such as Sarin, </w:t>
      </w:r>
      <w:r w:rsidRPr="003504B8">
        <w:rPr>
          <w:rStyle w:val="StyleUnderline"/>
        </w:rPr>
        <w:t xml:space="preserve">biological weapons can kill hundreds of thousands of people, and maybe even millions if deployed over a wide enough area. </w:t>
      </w:r>
      <w:r w:rsidRPr="003504B8">
        <w:rPr>
          <w:sz w:val="16"/>
        </w:rPr>
        <w:t xml:space="preserve">While exact facts and figures aren’t perfect, </w:t>
      </w:r>
      <w:r w:rsidRPr="003504B8">
        <w:rPr>
          <w:rStyle w:val="StyleUnderline"/>
        </w:rPr>
        <w:t>there is strong evidence to suggest Pyongyang could possess anthrax weapons as well as possibly cholera, plague and even smallpox</w:t>
      </w:r>
      <w:r w:rsidRPr="003504B8">
        <w:rPr>
          <w:sz w:val="16"/>
        </w:rPr>
        <w:t xml:space="preserve">. And </w:t>
      </w:r>
      <w:r w:rsidRPr="003504B8">
        <w:rPr>
          <w:rStyle w:val="StyleUnderline"/>
        </w:rPr>
        <w:t>now that North Korea’s missile arsenal is becoming ever more sophisticated by the day</w:t>
      </w:r>
      <w:r w:rsidRPr="003504B8">
        <w:rPr>
          <w:sz w:val="16"/>
        </w:rPr>
        <w:t xml:space="preserve"> . . . well, you get the idea. But developing such deadly agents in a controlled lab and deploying them in a war are totally different ball games. To give one a guide on how this could work, a recent report by the RAND corporation lays out the frightening details. And as you will see very quickly, it would not take much to kill thousands and spread mass panic: “The Republic of Korea Ministry of Defense asserts that “[t]he North may also dare to launch a secret attack in the rear through its SOF [special operations forces] troops armed with biological weapons</w:t>
      </w:r>
      <w:r w:rsidRPr="003504B8">
        <w:rPr>
          <w:rStyle w:val="StyleUnderline"/>
        </w:rPr>
        <w:t>.” Even a kilogram of many types of biological weapons could disrupt most military targets if delivered properly, and this quantity could easily be delivered by special operations forces</w:t>
      </w:r>
      <w:r w:rsidRPr="003504B8">
        <w:rPr>
          <w:sz w:val="16"/>
        </w:rPr>
        <w:t xml:space="preserve">. </w:t>
      </w:r>
      <w:r w:rsidRPr="003504B8">
        <w:rPr>
          <w:rStyle w:val="StyleUnderline"/>
        </w:rPr>
        <w:t xml:space="preserve">Missiles and aircraft could also deliver this quantity of biological weapons. </w:t>
      </w:r>
      <w:r w:rsidRPr="003504B8">
        <w:rPr>
          <w:sz w:val="16"/>
        </w:rPr>
        <w:t>“Indeed, North Korea special forces are a likely means for delivering North Korean biological weapons. North Korea has some 200,000 special forces, a small fraction of which could deliver devastating biological attacks against South Korea, Japan, and even the United States. North Korea could use biological agents in isolation, perhaps as an escalated provocation in which it seeks to infect a limited number of people, or it could use biological agents as the leading edge of an invasion of the ROK, hoping for thousands or even more infections to weaken the ROK’s defenses and will to fight. Biological weapon use in the latter context is particularly worrisome.” From there, things could go from bad to worse: “</w:t>
      </w:r>
      <w:r w:rsidRPr="003504B8">
        <w:rPr>
          <w:rStyle w:val="StyleUnderline"/>
        </w:rPr>
        <w:t>North Korea could use biological weapons against a variety of military and civilian targets in South Korea.</w:t>
      </w:r>
      <w:r w:rsidRPr="003504B8">
        <w:rPr>
          <w:sz w:val="16"/>
        </w:rPr>
        <w:t xml:space="preserve"> </w:t>
      </w:r>
      <w:r w:rsidRPr="003504B8">
        <w:rPr>
          <w:rStyle w:val="StyleUnderline"/>
        </w:rPr>
        <w:t>Biological weapons would likely be delivered as an aerosol of some kind that would be dispersed and then carried by the wind</w:t>
      </w:r>
      <w:r w:rsidRPr="003504B8">
        <w:rPr>
          <w:sz w:val="16"/>
        </w:rPr>
        <w:t xml:space="preserve">. Many people downwind of the release location would be exposed unless they wore some form of protection or were physically located in a place that protected them from exposure. This is particularly true if the attacker creates a line source by spraying, for example, the BW agent while driving along a road perpendicular to the wind. According to one source, 1 kilogram of anthrax could spread lethal effects over 0.2 to 2.6 square kilometers, depending on wind and weather conditions. The nighttime population density of Seoul averages about 20,000 people per square kilometer, meaning that </w:t>
      </w:r>
      <w:r w:rsidRPr="003504B8">
        <w:rPr>
          <w:rStyle w:val="StyleUnderline"/>
        </w:rPr>
        <w:t>upward of about 50,000 people could be effectively exposed by 1 kilogram of anthrax.</w:t>
      </w:r>
      <w:r w:rsidRPr="003504B8">
        <w:rPr>
          <w:sz w:val="16"/>
        </w:rPr>
        <w:t xml:space="preserve"> But in conditions less favorable to the attacker, including poor atmospheric conditions and many people living in high-rise buildings that lack central heating and ventilation, as few as 2,000 people might be effectively exposed by 1 kilogram of anthrax. Multiple attacks could increase these results.” </w:t>
      </w:r>
      <w:r w:rsidRPr="003504B8">
        <w:rPr>
          <w:rStyle w:val="StyleUnderline"/>
        </w:rPr>
        <w:t>Biological weapons combined with chemical and nuclear weapons attached to long-range missiles would give Kim Jong-un the devastating military tools needed to kill millions of people</w:t>
      </w:r>
      <w:r w:rsidRPr="003504B8">
        <w:rPr>
          <w:sz w:val="16"/>
        </w:rPr>
        <w:t>—</w:t>
      </w:r>
      <w:r w:rsidRPr="003504B8">
        <w:rPr>
          <w:rStyle w:val="StyleUnderline"/>
        </w:rPr>
        <w:t>and hit the U.S. homeland.</w:t>
      </w:r>
      <w:r w:rsidRPr="003504B8">
        <w:rPr>
          <w:sz w:val="16"/>
        </w:rPr>
        <w:t xml:space="preserve"> Food for thought every time the world’s attention turns to the Korean peninsula.</w:t>
      </w:r>
    </w:p>
    <w:p w14:paraId="43942FC7" w14:textId="77777777" w:rsidR="00025F4A" w:rsidRPr="003504B8" w:rsidRDefault="006B39BE" w:rsidP="00025F4A">
      <w:pPr>
        <w:pStyle w:val="Heading4"/>
      </w:pPr>
      <w:r w:rsidRPr="003504B8">
        <w:t>Cooperation is necessary to ensure peaceful reunification in the event of collapse</w:t>
      </w:r>
    </w:p>
    <w:p w14:paraId="26F9D11E" w14:textId="77777777" w:rsidR="00025F4A" w:rsidRPr="003504B8" w:rsidRDefault="00025F4A" w:rsidP="00025F4A">
      <w:r w:rsidRPr="003504B8">
        <w:rPr>
          <w:rStyle w:val="Style13ptBold"/>
        </w:rPr>
        <w:t xml:space="preserve">Terry 2014 </w:t>
      </w:r>
      <w:r w:rsidRPr="003504B8">
        <w:t xml:space="preserve">- former analyst at the CIA and a Senior Research Scholar at Columbia University’s </w:t>
      </w:r>
      <w:proofErr w:type="spellStart"/>
      <w:r w:rsidRPr="003504B8">
        <w:t>We</w:t>
      </w:r>
      <w:r w:rsidR="006B39BE" w:rsidRPr="003504B8">
        <w:t>atherhead</w:t>
      </w:r>
      <w:proofErr w:type="spellEnd"/>
      <w:r w:rsidR="006B39BE" w:rsidRPr="003504B8">
        <w:t xml:space="preserve"> East Asian Institute</w:t>
      </w:r>
      <w:r w:rsidR="006B39BE" w:rsidRPr="003504B8">
        <w:br/>
      </w:r>
      <w:r w:rsidRPr="003504B8">
        <w:t xml:space="preserve">Sue </w:t>
      </w:r>
      <w:proofErr w:type="spellStart"/>
      <w:r w:rsidRPr="003504B8">
        <w:t>Mi</w:t>
      </w:r>
      <w:proofErr w:type="spellEnd"/>
      <w:r w:rsidRPr="003504B8">
        <w:t>, A Korea Whole and Free, July/Aug 2014 Foreign Affairs</w:t>
      </w:r>
    </w:p>
    <w:p w14:paraId="58D82DFC" w14:textId="77777777" w:rsidR="00025F4A" w:rsidRPr="003504B8" w:rsidRDefault="00025F4A" w:rsidP="00025F4A">
      <w:pPr>
        <w:rPr>
          <w:sz w:val="16"/>
        </w:rPr>
      </w:pPr>
      <w:r w:rsidRPr="003504B8">
        <w:rPr>
          <w:sz w:val="16"/>
        </w:rPr>
        <w:t xml:space="preserve">But </w:t>
      </w:r>
      <w:r w:rsidRPr="003504B8">
        <w:rPr>
          <w:rStyle w:val="StyleUnderline"/>
        </w:rPr>
        <w:t>it is a mistake to conclude that reunification should</w:t>
      </w:r>
      <w:r w:rsidRPr="003504B8">
        <w:rPr>
          <w:sz w:val="16"/>
        </w:rPr>
        <w:t xml:space="preserve"> therefore </w:t>
      </w:r>
      <w:r w:rsidRPr="003504B8">
        <w:rPr>
          <w:rStyle w:val="StyleUnderline"/>
        </w:rPr>
        <w:t xml:space="preserve">be avoided. </w:t>
      </w:r>
      <w:r w:rsidRPr="003504B8">
        <w:rPr>
          <w:sz w:val="16"/>
        </w:rPr>
        <w:t xml:space="preserve">Contrary to popular belief, </w:t>
      </w:r>
      <w:r w:rsidRPr="003504B8">
        <w:rPr>
          <w:rStyle w:val="StyleUnderline"/>
        </w:rPr>
        <w:t>a merger would not spell disaster for South Korea, nor would it pose an unacceptable risk for 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China, and Japan</w:t>
      </w:r>
      <w:r w:rsidRPr="003504B8">
        <w:rPr>
          <w:sz w:val="16"/>
        </w:rPr>
        <w:t xml:space="preserve">. Rather, </w:t>
      </w:r>
      <w:r w:rsidRPr="003504B8">
        <w:rPr>
          <w:rStyle w:val="Emphasis"/>
        </w:rPr>
        <w:t>it would produce massive economic and social benefits for the peninsula and the region.</w:t>
      </w:r>
      <w:r w:rsidRPr="003504B8">
        <w:rPr>
          <w:sz w:val="16"/>
        </w:rPr>
        <w:t xml:space="preserve"> There can be only one happy ending to the long-running saga of the North: the emergence of a single, democratic Korea. Outsiders should do all they can to promote and plan for this outcome. THE GOOD, THE BAD, AND THE UGLY </w:t>
      </w:r>
      <w:r w:rsidRPr="003504B8">
        <w:rPr>
          <w:rStyle w:val="StyleUnderline"/>
        </w:rPr>
        <w:t>Reunification is likely to come about in one of three basic ways</w:t>
      </w:r>
      <w:r w:rsidRPr="003504B8">
        <w:rPr>
          <w:sz w:val="16"/>
        </w:rPr>
        <w:t xml:space="preserve">. The scenario South Koreans hope for most is a soft landing, in which Pyongyang adopts the Chinese economic model, eschews militarism, and undertakes a gradual rapprochement with Seoul. The second scenario is far less attractive: North Korea, staggering under the weight of economic and social forces, implodes and gets absorbed by South Korea. The third scenario is even worse: the peninsula could be reunified through military conflict, in which, following a major attack from the North, South Korean and U.S. forces finally destroy the regime. Of these three outcomes, a soft landing is the least likely, given how little interest Kim has shown in reform. The third scenario is also improbable; for all his pugnacity, Kim is no more suicidal than his father or his grandfather was. That leaves the second scenario, a hard landing, as the most plausible. So that’s what policymakers should plan for. </w:t>
      </w:r>
      <w:r w:rsidRPr="003504B8">
        <w:rPr>
          <w:rStyle w:val="StyleUnderline"/>
        </w:rPr>
        <w:t>The collapse of Kim’s regime would pose many immediate problems</w:t>
      </w:r>
      <w:r w:rsidRPr="003504B8">
        <w:rPr>
          <w:sz w:val="16"/>
        </w:rPr>
        <w:t xml:space="preserve">, the most pressing of which, </w:t>
      </w:r>
      <w:r w:rsidRPr="003504B8">
        <w:rPr>
          <w:rStyle w:val="StyleUnderline"/>
        </w:rPr>
        <w:t>from the standpoint of the United States, being how to secure North Korea’s nuclear weapons. U.S. and South Korean forces would have to maintain the command structure of North Korea’s army in order to prevent factional fighting and attacks by die-hard elements</w:t>
      </w:r>
      <w:r w:rsidRPr="003504B8">
        <w:rPr>
          <w:sz w:val="16"/>
        </w:rPr>
        <w:t xml:space="preserve">. They would also need to provide security, food, and basic public services, such as water, electricity, and telecommunications, in order to avert a humanitarian crisis that would send the long-suffering North Korean population flooding across the borders into China and South Korea and across the sea to Japan. These are major challenges, but with enough planning, </w:t>
      </w:r>
      <w:r w:rsidRPr="003504B8">
        <w:rPr>
          <w:rStyle w:val="StyleUnderline"/>
        </w:rPr>
        <w:t>South Korea</w:t>
      </w:r>
      <w:r w:rsidRPr="003504B8">
        <w:rPr>
          <w:sz w:val="16"/>
        </w:rPr>
        <w:t xml:space="preserve"> </w:t>
      </w:r>
      <w:r w:rsidRPr="003504B8">
        <w:rPr>
          <w:rStyle w:val="StyleUnderline"/>
        </w:rPr>
        <w:t>-- backed by the United States, the UN, and other international actors -- could deal with them.</w:t>
      </w:r>
      <w:r w:rsidRPr="003504B8">
        <w:rPr>
          <w:sz w:val="16"/>
        </w:rPr>
        <w:t xml:space="preserve"> In fact, </w:t>
      </w:r>
      <w:r w:rsidRPr="003504B8">
        <w:rPr>
          <w:rStyle w:val="StyleUnderline"/>
        </w:rPr>
        <w:t>South Korea’s Ministry of Unification, in cooperation with U.S. defense officials, has spent decades preparing to do just that.</w:t>
      </w:r>
      <w:r w:rsidRPr="003504B8">
        <w:rPr>
          <w:sz w:val="16"/>
        </w:rPr>
        <w:t xml:space="preserve"> In the event of the North Korean regime’s collapse, </w:t>
      </w:r>
      <w:r w:rsidRPr="003504B8">
        <w:rPr>
          <w:rStyle w:val="StyleUnderline"/>
        </w:rPr>
        <w:t>South Korea’s large, well-equipped, and highly trained military should be able to rapidly assume control of North Korea and provide basic services until a civilian government takes over</w:t>
      </w:r>
      <w:r w:rsidRPr="003504B8">
        <w:rPr>
          <w:sz w:val="16"/>
        </w:rPr>
        <w:t xml:space="preserve">. </w:t>
      </w:r>
      <w:r w:rsidRPr="003504B8">
        <w:rPr>
          <w:rStyle w:val="StyleUnderline"/>
        </w:rPr>
        <w:t xml:space="preserve">The task would prove all the easier if South Korea could involve China in the planning process. </w:t>
      </w:r>
      <w:r w:rsidRPr="003504B8">
        <w:rPr>
          <w:sz w:val="16"/>
        </w:rPr>
        <w:t>So far Beijing has refused to publicly entertain the possibility that the Kim regime may not last forever. But even without Chinese participation, South Korea and its partners should be able to handle the fallout of collapse.</w:t>
      </w:r>
    </w:p>
    <w:p w14:paraId="7868FE53" w14:textId="77777777" w:rsidR="00025F4A" w:rsidRPr="003504B8" w:rsidRDefault="00025F4A" w:rsidP="009E19F5"/>
    <w:p w14:paraId="6EF1B7ED" w14:textId="77777777" w:rsidR="009E19F5" w:rsidRPr="003504B8" w:rsidRDefault="008C6594" w:rsidP="009E19F5">
      <w:pPr>
        <w:pStyle w:val="Heading3"/>
      </w:pPr>
      <w:r w:rsidRPr="003504B8">
        <w:t>Advantage 2 - Unification</w:t>
      </w:r>
    </w:p>
    <w:p w14:paraId="4A29F004" w14:textId="77777777" w:rsidR="00E13EF5" w:rsidRPr="003504B8" w:rsidRDefault="00E13EF5" w:rsidP="00E13EF5">
      <w:pPr>
        <w:pStyle w:val="Heading4"/>
      </w:pPr>
      <w:r w:rsidRPr="003504B8">
        <w:t xml:space="preserve">Through either a carrot or a stick, </w:t>
      </w:r>
      <w:r w:rsidRPr="003504B8">
        <w:rPr>
          <w:u w:val="single"/>
        </w:rPr>
        <w:t>China’s leverage is necessary</w:t>
      </w:r>
      <w:r w:rsidRPr="003504B8">
        <w:t xml:space="preserve"> to force out North Korean leadership and ensure a peaceful transition</w:t>
      </w:r>
    </w:p>
    <w:p w14:paraId="45E9991A" w14:textId="77777777" w:rsidR="00E13EF5" w:rsidRPr="003504B8" w:rsidRDefault="00E13EF5" w:rsidP="00E13EF5">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Andrew H, “Pulling the Plug: Can There Be a Deal with China on Korean Unification?”, The Washington Quarterly Volume 38, Issue 2, 2015, p 63-77</w:t>
      </w:r>
    </w:p>
    <w:p w14:paraId="2DA35782" w14:textId="77777777" w:rsidR="00E13EF5" w:rsidRPr="003504B8" w:rsidRDefault="00E13EF5" w:rsidP="00E13EF5">
      <w:r w:rsidRPr="003504B8">
        <w:t xml:space="preserve">Finally, what about North Korea itself? </w:t>
      </w:r>
      <w:r w:rsidRPr="003504B8">
        <w:rPr>
          <w:rStyle w:val="StyleUnderline"/>
        </w:rPr>
        <w:t xml:space="preserve">Pyongyang's leadership would definitely be opposed to any move to unification. </w:t>
      </w:r>
      <w:r w:rsidRPr="003504B8">
        <w:t>However</w:t>
      </w:r>
      <w:r w:rsidRPr="003504B8">
        <w:rPr>
          <w:rStyle w:val="StyleUnderline"/>
        </w:rPr>
        <w:t>, we should not write off the possibility that they would consent under duress.</w:t>
      </w:r>
      <w:r w:rsidRPr="003504B8">
        <w:t xml:space="preserve"> Given the decay of communist ideology, by this point, the central motivation of the North Korean leadership is probably a mixture of greed and concern for their personal safety. But </w:t>
      </w:r>
      <w:r w:rsidRPr="003504B8">
        <w:rPr>
          <w:rStyle w:val="StyleUnderline"/>
        </w:rPr>
        <w:t>given the fragility of the regime, they are riding a tiger and need help to dismount. China could meet this need with a guarantee of asylum in China for the top leaders</w:t>
      </w:r>
      <w:r w:rsidRPr="003504B8">
        <w:t xml:space="preserve"> (which should be combined with an amnesty offer from South Korea for lower-level officials who remains in Korea). </w:t>
      </w:r>
      <w:r w:rsidRPr="003504B8">
        <w:rPr>
          <w:rStyle w:val="StyleUnderline"/>
        </w:rPr>
        <w:t>To the extent that they also wish to save face and appear to have prevailed in their struggle with U.S. imperialism, the deal offers them a semblance of their long-standing goal: eliminating U.S. troops from Korea and achieving unification “by our nation itself</w:t>
      </w:r>
      <w:r w:rsidRPr="003504B8">
        <w:t>,” as the North Koreans like to put it.</w:t>
      </w:r>
    </w:p>
    <w:p w14:paraId="6E60E0A1" w14:textId="77777777" w:rsidR="00E13EF5" w:rsidRPr="003504B8" w:rsidRDefault="00E13EF5" w:rsidP="00E13EF5">
      <w:pPr>
        <w:rPr>
          <w:rStyle w:val="StyleUnderline"/>
        </w:rPr>
      </w:pPr>
      <w:r w:rsidRPr="003504B8">
        <w:t xml:space="preserve">A suitable transition could be arranged with a referendum on unification and Korea-wide elections for a new parliament, which would highlight the role of all Koreans in the process. </w:t>
      </w:r>
      <w:r w:rsidRPr="003504B8">
        <w:rPr>
          <w:rStyle w:val="StyleUnderline"/>
        </w:rPr>
        <w:t>If North Korean leaders prove unmoved by this vision, Chinese economic sanctions would confront them with a downward slope into complete economic collapse.</w:t>
      </w:r>
      <w:r w:rsidRPr="003504B8">
        <w:t xml:space="preserve"> </w:t>
      </w:r>
      <w:r w:rsidRPr="003504B8">
        <w:rPr>
          <w:rStyle w:val="Emphasis"/>
        </w:rPr>
        <w:t>North Korea is dependent on China for energy and food.</w:t>
      </w:r>
      <w:r w:rsidRPr="003504B8">
        <w:t xml:space="preserve"> 27 Hitherto, however dissatisfied China was with North Korean behavior, there were strict limits on how much coercive leverage China could apply because it did not want the regime to collapse. </w:t>
      </w:r>
      <w:r w:rsidRPr="003504B8">
        <w:rPr>
          <w:rStyle w:val="StyleUnderline"/>
        </w:rPr>
        <w:t>With a negotiated deal in place, this preference would disappear, and the self-imposed limits on China's coercive leverage would disappear along with it. The North could of course threaten war, so the end-game would require delicate handling.</w:t>
      </w:r>
    </w:p>
    <w:p w14:paraId="1596687E" w14:textId="77777777" w:rsidR="00E13EF5" w:rsidRPr="003504B8" w:rsidRDefault="00E13EF5" w:rsidP="00E13EF5">
      <w:r w:rsidRPr="003504B8">
        <w:rPr>
          <w:rStyle w:val="StyleUnderline"/>
        </w:rPr>
        <w:t>Instead of actively “pulling the plug,” China may prefer a “do not resuscitate” order, which specifies what would happen upon a DPRK collapse without taking active steps to hasten it. This would still be very valuable because it would outline an agreement on how unification should unfold, fix expectations about who does what, and greatly reduce the chance of confrontations and crisis escalation in the interior of the DPRK after a collapse</w:t>
      </w:r>
      <w:r w:rsidRPr="003504B8">
        <w:t>. With such a framework in place, we could then face future provocations from the DPRK with greater equanimity and higher confidence that South Korea, China, and the United States will find a common approach.</w:t>
      </w:r>
    </w:p>
    <w:p w14:paraId="463361BF" w14:textId="77777777" w:rsidR="00E13EF5" w:rsidRPr="003504B8" w:rsidRDefault="00E13EF5" w:rsidP="00E13EF5">
      <w:pPr>
        <w:rPr>
          <w:rStyle w:val="StyleUnderline"/>
        </w:rPr>
      </w:pPr>
      <w:r w:rsidRPr="003504B8">
        <w:rPr>
          <w:rStyle w:val="StyleUnderline"/>
        </w:rPr>
        <w:t>As things currently stand,</w:t>
      </w:r>
      <w:r w:rsidRPr="003504B8">
        <w:t xml:space="preserve"> of course </w:t>
      </w:r>
      <w:r w:rsidRPr="003504B8">
        <w:rPr>
          <w:rStyle w:val="StyleUnderline"/>
        </w:rPr>
        <w:t>China has no interest in pulling the plug. Nor does it have interest in a less coercive “do not resuscitate” agreement</w:t>
      </w:r>
      <w:r w:rsidRPr="003504B8">
        <w:rPr>
          <w:rStyle w:val="Emphasis"/>
        </w:rPr>
        <w:t>, since absent a U.S. concession it prefers the DPRK to survive.</w:t>
      </w:r>
      <w:r w:rsidRPr="003504B8">
        <w:t xml:space="preserve"> </w:t>
      </w:r>
      <w:r w:rsidRPr="003504B8">
        <w:rPr>
          <w:rStyle w:val="StyleUnderline"/>
        </w:rPr>
        <w:t>If China could be sure of the corresponding U.S. concession</w:t>
      </w:r>
      <w:r w:rsidRPr="003504B8">
        <w:t>, it might reverse this preference—</w:t>
      </w:r>
      <w:r w:rsidRPr="003504B8">
        <w:rPr>
          <w:rStyle w:val="StyleUnderline"/>
        </w:rPr>
        <w:t>negotiations will be required to see if this is the case.</w:t>
      </w:r>
      <w:r w:rsidRPr="003504B8">
        <w:t xml:space="preserve"> However, </w:t>
      </w:r>
      <w:r w:rsidRPr="003504B8">
        <w:rPr>
          <w:rStyle w:val="StyleUnderline"/>
        </w:rPr>
        <w:t>in order for any deal to move forward, the United States and China must first address their legacy of mistrust.</w:t>
      </w:r>
    </w:p>
    <w:p w14:paraId="3C39AA2A" w14:textId="77777777" w:rsidR="00A1671B" w:rsidRPr="003504B8" w:rsidRDefault="00E13EF5" w:rsidP="00A1671B">
      <w:pPr>
        <w:pStyle w:val="Heading4"/>
      </w:pPr>
      <w:r w:rsidRPr="003504B8">
        <w:t xml:space="preserve">However, China won’t push for regime change and unification absent US concessions – risking a nuclear war on the peninsula </w:t>
      </w:r>
    </w:p>
    <w:p w14:paraId="0B41D591" w14:textId="77777777" w:rsidR="009E19F5" w:rsidRPr="003504B8" w:rsidRDefault="009E19F5" w:rsidP="009E19F5">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Andrew H, “Pulling the Plug: Can There Be a Deal with China on Korean Unification?”, The Washington Quarterly Volume 38, Issue 2, 2015, p 63-77</w:t>
      </w:r>
    </w:p>
    <w:p w14:paraId="77AADA03" w14:textId="77777777" w:rsidR="009E19F5" w:rsidRPr="003504B8" w:rsidRDefault="009E19F5" w:rsidP="009E19F5">
      <w:pPr>
        <w:rPr>
          <w:sz w:val="16"/>
        </w:rPr>
      </w:pPr>
      <w:r w:rsidRPr="003504B8">
        <w:rPr>
          <w:sz w:val="16"/>
        </w:rPr>
        <w:t xml:space="preserve">What kind of deal could enlist Chinese support for unification at a price tolerable to South Korea and the United States? </w:t>
      </w:r>
      <w:r w:rsidRPr="003504B8">
        <w:rPr>
          <w:rStyle w:val="StyleUnderline"/>
        </w:rPr>
        <w:t>China would have to withdraw support for the North Korean regime in order to pressure it to join the ROK.</w:t>
      </w:r>
      <w:r w:rsidRPr="003504B8">
        <w:rPr>
          <w:sz w:val="16"/>
        </w:rPr>
        <w:t xml:space="preserve"> </w:t>
      </w:r>
      <w:r w:rsidRPr="003504B8">
        <w:rPr>
          <w:rStyle w:val="StyleUnderline"/>
        </w:rPr>
        <w:t xml:space="preserve">To convince the North Korean leadership to leave power, it would be very helpful to offer them asylum in China, permanently protecting them from criminal trials or reprisals. </w:t>
      </w:r>
      <w:r w:rsidRPr="003504B8">
        <w:rPr>
          <w:sz w:val="16"/>
        </w:rPr>
        <w:t xml:space="preserve">17 </w:t>
      </w:r>
      <w:r w:rsidRPr="003504B8">
        <w:rPr>
          <w:rStyle w:val="StyleUnderline"/>
        </w:rPr>
        <w:t xml:space="preserve">South Korea would have to agree to reunification with the North on the condition that it immediately dismantles the North Korean nuclear program under full international inspections and reaffirms Korea's adherence to the </w:t>
      </w:r>
      <w:r w:rsidRPr="003504B8">
        <w:rPr>
          <w:sz w:val="16"/>
        </w:rPr>
        <w:t xml:space="preserve">Non-Proliferation Treaty </w:t>
      </w:r>
      <w:r w:rsidRPr="003504B8">
        <w:rPr>
          <w:rStyle w:val="StyleUnderline"/>
        </w:rPr>
        <w:t>(NPT)</w:t>
      </w:r>
      <w:r w:rsidRPr="003504B8">
        <w:rPr>
          <w:sz w:val="16"/>
        </w:rPr>
        <w:t xml:space="preserve"> as a non-nuclear weapons state. </w:t>
      </w:r>
      <w:r w:rsidRPr="003504B8">
        <w:rPr>
          <w:rStyle w:val="StyleUnderline"/>
        </w:rPr>
        <w:t>The United States would have to agree to reduce its role in Korea.</w:t>
      </w:r>
      <w:r w:rsidRPr="003504B8">
        <w:rPr>
          <w:sz w:val="16"/>
        </w:rPr>
        <w:t xml:space="preserve"> </w:t>
      </w:r>
      <w:r w:rsidRPr="003504B8">
        <w:rPr>
          <w:rStyle w:val="StyleUnderline"/>
        </w:rPr>
        <w:t>It would almost certainly have to withdraw its military forces from united Korea, and possibly scale back or eliminate its alliance relationship as well.</w:t>
      </w:r>
      <w:r w:rsidRPr="003504B8">
        <w:rPr>
          <w:sz w:val="16"/>
        </w:rPr>
        <w:t xml:space="preserve"> Korea could be “neutralized,” much as Austria was early in the Cold War, to remove it from the superpower competition. </w:t>
      </w:r>
      <w:r w:rsidRPr="003504B8">
        <w:rPr>
          <w:rStyle w:val="StyleUnderline"/>
        </w:rPr>
        <w:t xml:space="preserve">18 </w:t>
      </w:r>
      <w:r w:rsidRPr="003504B8">
        <w:rPr>
          <w:rStyle w:val="Emphasis"/>
        </w:rPr>
        <w:t>The key quid pro quo</w:t>
      </w:r>
      <w:r w:rsidRPr="003504B8">
        <w:rPr>
          <w:rStyle w:val="StyleUnderline"/>
        </w:rPr>
        <w:t xml:space="preserve"> is Chinese termination of support for the North in exchange for U.S. withdrawal from the South.</w:t>
      </w:r>
      <w:r w:rsidR="00A1671B" w:rsidRPr="003504B8">
        <w:rPr>
          <w:rStyle w:val="StyleUnderline"/>
        </w:rPr>
        <w:t xml:space="preserve"> </w:t>
      </w:r>
      <w:r w:rsidRPr="003504B8">
        <w:rPr>
          <w:sz w:val="16"/>
        </w:rPr>
        <w:t xml:space="preserve">What would each of the major players have to gain from such a deal? </w:t>
      </w:r>
      <w:r w:rsidRPr="003504B8">
        <w:rPr>
          <w:rStyle w:val="StyleUnderline"/>
        </w:rPr>
        <w:t>China would reap benefits in at least four areas.</w:t>
      </w:r>
      <w:r w:rsidRPr="003504B8">
        <w:rPr>
          <w:sz w:val="16"/>
        </w:rPr>
        <w:t xml:space="preserve"> First, </w:t>
      </w:r>
      <w:r w:rsidRPr="003504B8">
        <w:rPr>
          <w:rStyle w:val="StyleUnderline"/>
        </w:rPr>
        <w:t>it would see U.S. troops off the continent of Asia</w:t>
      </w:r>
      <w:r w:rsidRPr="003504B8">
        <w:rPr>
          <w:sz w:val="16"/>
        </w:rPr>
        <w:t xml:space="preserve">. China views U.S. troops as a threat that is bad enough for now, but would be even worse if Korea unified, with U.S. troops moving north to the Yalu. Second, </w:t>
      </w:r>
      <w:r w:rsidRPr="003504B8">
        <w:rPr>
          <w:rStyle w:val="StyleUnderline"/>
        </w:rPr>
        <w:t>a deal would eliminate other security threats generated by North Korea, in particular the possibility of</w:t>
      </w:r>
      <w:r w:rsidRPr="003504B8">
        <w:rPr>
          <w:sz w:val="16"/>
        </w:rPr>
        <w:t xml:space="preserve"> war—even </w:t>
      </w:r>
      <w:r w:rsidRPr="003504B8">
        <w:rPr>
          <w:rStyle w:val="StyleUnderline"/>
        </w:rPr>
        <w:t>nuclear war—on</w:t>
      </w:r>
      <w:r w:rsidRPr="003504B8">
        <w:rPr>
          <w:sz w:val="16"/>
        </w:rPr>
        <w:t xml:space="preserve"> the </w:t>
      </w:r>
      <w:r w:rsidRPr="003504B8">
        <w:rPr>
          <w:rStyle w:val="StyleUnderline"/>
        </w:rPr>
        <w:t>Korean peninsula</w:t>
      </w:r>
      <w:r w:rsidRPr="003504B8">
        <w:rPr>
          <w:sz w:val="16"/>
        </w:rPr>
        <w:t xml:space="preserve">. Third, </w:t>
      </w:r>
      <w:r w:rsidRPr="003504B8">
        <w:rPr>
          <w:rStyle w:val="StyleUnderline"/>
        </w:rPr>
        <w:t>a unified Korea would be an economic dynamo for northern China,</w:t>
      </w:r>
      <w:r w:rsidRPr="003504B8">
        <w:rPr>
          <w:sz w:val="16"/>
        </w:rPr>
        <w:t xml:space="preserve"> contributing to investment and cross-border prosperity. 19 Finally</w:t>
      </w:r>
      <w:r w:rsidRPr="003504B8">
        <w:rPr>
          <w:rStyle w:val="StyleUnderline"/>
        </w:rPr>
        <w:t xml:space="preserve">, it would permanently end the refugee problem posed by northern poverty. </w:t>
      </w:r>
      <w:r w:rsidRPr="003504B8">
        <w:rPr>
          <w:sz w:val="16"/>
        </w:rPr>
        <w:t>It's true that there would be a temporary period of instability and migration within Korea and possibly across the Korean–Chinese border, but South Korea would have to take responsibility for this issue and the problem would diminish with time, as it did in the German case.</w:t>
      </w:r>
      <w:r w:rsidR="00A1671B" w:rsidRPr="003504B8">
        <w:rPr>
          <w:sz w:val="16"/>
        </w:rPr>
        <w:t xml:space="preserve"> </w:t>
      </w:r>
      <w:r w:rsidRPr="003504B8">
        <w:rPr>
          <w:sz w:val="16"/>
        </w:rPr>
        <w:t xml:space="preserve">Two downsides of unification may prove especially salient for China, in addition to the fear of contagion mentioned above. First, the fall of the DPRK would deprive China of a lever against the United States: China may believe that North Korea is useful in the overall relationship with the United States because it poses a threat to the United States that only China can help manage. Once North Korea goes, they may feel, the United States will feel </w:t>
      </w:r>
      <w:proofErr w:type="gramStart"/>
      <w:r w:rsidRPr="003504B8">
        <w:rPr>
          <w:sz w:val="16"/>
        </w:rPr>
        <w:t>more able</w:t>
      </w:r>
      <w:proofErr w:type="gramEnd"/>
      <w:r w:rsidRPr="003504B8">
        <w:rPr>
          <w:sz w:val="16"/>
        </w:rPr>
        <w:t xml:space="preserve"> to push China harder on other issues such as the territorial disputes with Japan and other Southeast Asian nations.</w:t>
      </w:r>
      <w:r w:rsidR="00A1671B" w:rsidRPr="003504B8">
        <w:rPr>
          <w:sz w:val="16"/>
        </w:rPr>
        <w:t xml:space="preserve"> </w:t>
      </w:r>
      <w:r w:rsidRPr="003504B8">
        <w:rPr>
          <w:sz w:val="16"/>
        </w:rPr>
        <w:t>Second, in losing the DPRK, China would lose its buffer against South Korea. Given how close South Korea is to the United States and Japan, this is a serious consideration. However, geopolitical alignments are not fixed in stone. A unified Korea next to a friendly China would almost certainly grow more distant from the United States and even more so from Japan. 20 Korean–Japanese cooperation is a product of strategic necessity, one that papers over deep animosities resulting from a half century of colonization and war. In that regard, Korea shares much more with China than Japan. An intelligent Chinese policy toward a unified Korea could draw it away from its Cold War friends and toward China, securing China's northeast flank much better than a bankrupt DPRK could.</w:t>
      </w:r>
      <w:r w:rsidR="00A1671B" w:rsidRPr="003504B8">
        <w:rPr>
          <w:sz w:val="16"/>
        </w:rPr>
        <w:t xml:space="preserve"> </w:t>
      </w:r>
      <w:r w:rsidRPr="003504B8">
        <w:rPr>
          <w:sz w:val="16"/>
        </w:rPr>
        <w:t>For South Korea, the key question is whether unification is worth a reduction in ties to the United States to facilitate Chinese acceptance. Unification has not been uncontroversial in South Korean politics. 21 Some South Koreans see North Koreans as increasingly different, and view unification as costly and unnecessary. However, President Park Geun-hye, who took office in February 2013, has embraced a pro-unification platform and an optimistic view of the economic consequences of reunification, emphasizing opportunity rather than costs. 22 South Koreans might prefer unification with U.S. troops to unification without, but given the choice between unification without U.S. troops and continued or perhaps permanent division, a majority would probably support unification.</w:t>
      </w:r>
      <w:r w:rsidR="00A1671B" w:rsidRPr="003504B8">
        <w:rPr>
          <w:sz w:val="16"/>
        </w:rPr>
        <w:t xml:space="preserve"> </w:t>
      </w:r>
      <w:r w:rsidRPr="003504B8">
        <w:rPr>
          <w:sz w:val="16"/>
        </w:rPr>
        <w:t xml:space="preserve">Turning to the United States, a deal holds at least two major advantages. First, </w:t>
      </w:r>
      <w:r w:rsidRPr="003504B8">
        <w:rPr>
          <w:rStyle w:val="StyleUnderline"/>
        </w:rPr>
        <w:t>the United States has long stood for peaceful unification of the Korean peninsula under democratic rule from Seoul. The deal would make that goal a reality</w:t>
      </w:r>
      <w:r w:rsidRPr="003504B8">
        <w:rPr>
          <w:sz w:val="16"/>
        </w:rPr>
        <w:t xml:space="preserve">. Second, </w:t>
      </w:r>
      <w:r w:rsidRPr="003504B8">
        <w:rPr>
          <w:rStyle w:val="StyleUnderline"/>
        </w:rPr>
        <w:t>analysts across the political spectrum agree that a major security concern facing the United States today is nuclear terrorism</w:t>
      </w:r>
      <w:r w:rsidRPr="003504B8">
        <w:rPr>
          <w:sz w:val="16"/>
        </w:rPr>
        <w:t xml:space="preserve">. </w:t>
      </w:r>
      <w:r w:rsidRPr="003504B8">
        <w:rPr>
          <w:rStyle w:val="StyleUnderline"/>
        </w:rPr>
        <w:t>Stopping the proliferation of fissile material production capabilities to states that might use them irresponsibly is a key task in addressing that threat. North Korea</w:t>
      </w:r>
      <w:r w:rsidRPr="003504B8">
        <w:rPr>
          <w:sz w:val="16"/>
        </w:rPr>
        <w:t xml:space="preserve">, in its quest to survive, </w:t>
      </w:r>
      <w:r w:rsidRPr="003504B8">
        <w:rPr>
          <w:rStyle w:val="StyleUnderline"/>
        </w:rPr>
        <w:t>might sell related technologies abroad, or even fissile material itself.</w:t>
      </w:r>
      <w:r w:rsidRPr="003504B8">
        <w:rPr>
          <w:sz w:val="16"/>
        </w:rPr>
        <w:t xml:space="preserve"> 23 This would be an extraordinary threat: </w:t>
      </w:r>
      <w:r w:rsidRPr="003504B8">
        <w:rPr>
          <w:rStyle w:val="StyleUnderline"/>
        </w:rPr>
        <w:t>once fissile material is in the hands of terrorists, they would have overcome the main hurdle to building atomic bombs and destroying U.S. cities.</w:t>
      </w:r>
      <w:r w:rsidR="00A1671B" w:rsidRPr="003504B8">
        <w:rPr>
          <w:rStyle w:val="StyleUnderline"/>
        </w:rPr>
        <w:t xml:space="preserve"> </w:t>
      </w:r>
      <w:r w:rsidRPr="003504B8">
        <w:rPr>
          <w:sz w:val="16"/>
        </w:rPr>
        <w:t>The price is withdrawing U.S. troops from Korea. Whether this is a high price depends on one's perspective. On the plus side, troops deployed in Korea are not available for other contingencies that might arise in the future in Africa, the Middle East, or elsewhere. In addition, U.S. troops might well have to leave after unification, even if we would prefer that they stay. Korean nationalism has long chafed under the presence of U.S. troops. It is possible that a unified Korea would demand that U.S. troops go home, as the Philippines did after the Cold War. In this case, the concession would have to occur anyway, so the United States may as well make it in advance, when it could purchase something in return.</w:t>
      </w:r>
      <w:r w:rsidR="00A1671B" w:rsidRPr="003504B8">
        <w:rPr>
          <w:sz w:val="16"/>
        </w:rPr>
        <w:t xml:space="preserve"> </w:t>
      </w:r>
      <w:r w:rsidRPr="003504B8">
        <w:rPr>
          <w:sz w:val="16"/>
        </w:rPr>
        <w:t xml:space="preserve">Opponents to scaling back the U.S. commitment post-unification have focused on alternative missions for the forces involved and on reputational issues. 24 Some in the United States wish to maintain a military presence in Korea after unification in order to hedge against China. In line with the current concern over China's rise, the United States could want military assets in Korea as part of a containment effort to ring China with U.S.-allied bastions that could dam up China's expansionist impulses. (That's precisely why this bargain would be required to get China's assent.) However, it is unclear what military capabilities in Korea could contribute to contingencies where China has initiated territorial disputes, most importantly with respect to Taiwan, the South China Sea, or the </w:t>
      </w:r>
      <w:proofErr w:type="spellStart"/>
      <w:r w:rsidRPr="003504B8">
        <w:rPr>
          <w:sz w:val="16"/>
        </w:rPr>
        <w:t>Diaoyu</w:t>
      </w:r>
      <w:proofErr w:type="spellEnd"/>
      <w:r w:rsidRPr="003504B8">
        <w:rPr>
          <w:sz w:val="16"/>
        </w:rPr>
        <w:t>/</w:t>
      </w:r>
      <w:proofErr w:type="spellStart"/>
      <w:r w:rsidRPr="003504B8">
        <w:rPr>
          <w:sz w:val="16"/>
        </w:rPr>
        <w:t>Senkaku</w:t>
      </w:r>
      <w:proofErr w:type="spellEnd"/>
      <w:r w:rsidRPr="003504B8">
        <w:rPr>
          <w:sz w:val="16"/>
        </w:rPr>
        <w:t xml:space="preserve"> Islands dispute with Japan.</w:t>
      </w:r>
      <w:r w:rsidR="00A1671B" w:rsidRPr="003504B8">
        <w:rPr>
          <w:sz w:val="16"/>
        </w:rPr>
        <w:t xml:space="preserve"> </w:t>
      </w:r>
      <w:r w:rsidRPr="003504B8">
        <w:rPr>
          <w:sz w:val="16"/>
        </w:rPr>
        <w:t xml:space="preserve">Even more salient for some is the reputational argument. In this view, withdrawing troops from Korea as part of a deal with China would send a bad general signal about U.S. resolve to remain a factor in East Asian politics, and might lead some to question the U.S. commitment to Japan or Taiwan. The United States could address this concern by reaffirming these ties, making sure there is no diminution in visible signals of support for our other East Asian allies. 25 In addition, </w:t>
      </w:r>
      <w:r w:rsidRPr="003504B8">
        <w:rPr>
          <w:rStyle w:val="StyleUnderline"/>
        </w:rPr>
        <w:t xml:space="preserve">the United States should emphasize that in agreeing to a drawdown in Korea, it does so with South Korean support and in exchange for a very valuable counter-concession from China, the termination of the North Korean regime. </w:t>
      </w:r>
      <w:r w:rsidRPr="003504B8">
        <w:rPr>
          <w:sz w:val="16"/>
        </w:rPr>
        <w:t xml:space="preserve">There would presumably be no such local support and no such counter-concession on offer in any of the other U.S. alliance commitments to the region, and so no reason to think that the Korean example would generalize. Finally, </w:t>
      </w:r>
      <w:r w:rsidRPr="003504B8">
        <w:rPr>
          <w:rStyle w:val="StyleUnderline"/>
        </w:rPr>
        <w:t>while policymakers worry a lot about reputation, scholars have found little evidence that reputation matters as much as they think it does.</w:t>
      </w:r>
      <w:r w:rsidRPr="003504B8">
        <w:rPr>
          <w:sz w:val="16"/>
        </w:rPr>
        <w:t xml:space="preserve"> 26 </w:t>
      </w:r>
      <w:r w:rsidRPr="003504B8">
        <w:rPr>
          <w:rStyle w:val="StyleUnderline"/>
        </w:rPr>
        <w:t>States tend to focus on the capabilities and interests of their opponents, and so long as U.S. interests are clear and its capabilities strong, China is unlikely to misinterpret the Korean case as setting a precedent</w:t>
      </w:r>
      <w:r w:rsidRPr="003504B8">
        <w:rPr>
          <w:sz w:val="16"/>
        </w:rPr>
        <w:t>.</w:t>
      </w:r>
    </w:p>
    <w:p w14:paraId="707AAA16" w14:textId="77777777" w:rsidR="00025F4A" w:rsidRPr="003504B8" w:rsidRDefault="00025F4A" w:rsidP="00025F4A">
      <w:pPr>
        <w:pStyle w:val="Heading4"/>
      </w:pPr>
      <w:r w:rsidRPr="003504B8">
        <w:t>It is the only way to provide stability in North East Asia, prevent nuclear conflict, and lift 25 million people from poverty</w:t>
      </w:r>
    </w:p>
    <w:p w14:paraId="2CDBF7B8" w14:textId="77777777" w:rsidR="00025F4A" w:rsidRPr="003504B8" w:rsidRDefault="00025F4A" w:rsidP="00025F4A">
      <w:r w:rsidRPr="003504B8">
        <w:rPr>
          <w:rStyle w:val="Style13ptBold"/>
        </w:rPr>
        <w:t xml:space="preserve">Terry 2014 </w:t>
      </w:r>
      <w:r w:rsidRPr="003504B8">
        <w:t xml:space="preserve">- former analyst at the CIA and a Senior Research Scholar at Columbia University’s </w:t>
      </w:r>
      <w:proofErr w:type="spellStart"/>
      <w:r w:rsidRPr="003504B8">
        <w:t>Weatherhead</w:t>
      </w:r>
      <w:proofErr w:type="spellEnd"/>
      <w:r w:rsidRPr="003504B8">
        <w:t xml:space="preserve"> East Asian Institute</w:t>
      </w:r>
      <w:r w:rsidRPr="003504B8">
        <w:br/>
        <w:t xml:space="preserve">Sue </w:t>
      </w:r>
      <w:proofErr w:type="spellStart"/>
      <w:r w:rsidRPr="003504B8">
        <w:t>Mi</w:t>
      </w:r>
      <w:proofErr w:type="spellEnd"/>
      <w:r w:rsidRPr="003504B8">
        <w:t>, “A Korea Whole and Free,” July/Aug 2014 Foreign Affairs</w:t>
      </w:r>
    </w:p>
    <w:p w14:paraId="0DBB0CB6" w14:textId="77777777" w:rsidR="00025F4A" w:rsidRPr="003504B8" w:rsidRDefault="00025F4A" w:rsidP="00025F4A">
      <w:pPr>
        <w:rPr>
          <w:sz w:val="16"/>
        </w:rPr>
      </w:pPr>
      <w:r w:rsidRPr="003504B8">
        <w:rPr>
          <w:sz w:val="16"/>
        </w:rPr>
        <w:t>The real fear of South Koreans, however, is not that Seoul won’t be able to deal with the immediate effects of an implosion; it is that the financial price would ruin them. Reuniting Korea would likely cost more than reunifying Germany did: the Halle Institute for Economic Research has estimated Germany’s bill at $1.9 trillion over 20 years. According to South Korea’s finance ministry, reunification would consume seven percent of South Korea’s current GDP -- a share equal to $80 billion -- every year for a minimum of ten years. An advisory body appointed by South Korean President Lee Myung-</w:t>
      </w:r>
      <w:proofErr w:type="spellStart"/>
      <w:r w:rsidRPr="003504B8">
        <w:rPr>
          <w:sz w:val="16"/>
        </w:rPr>
        <w:t>bak</w:t>
      </w:r>
      <w:proofErr w:type="spellEnd"/>
      <w:r w:rsidRPr="003504B8">
        <w:rPr>
          <w:sz w:val="16"/>
        </w:rPr>
        <w:t xml:space="preserve"> in 2011 put the price tag of reunification even higher, at over $2 trillion. Whatever the final figure, there is little doubt that the endeavor will prove expensive and that the difficulties will be exacerbated by the social challenges of integrating an isolated, impoverished, and brainwashed population. WHEN TWO BECOME ONE </w:t>
      </w:r>
      <w:r w:rsidRPr="003504B8">
        <w:rPr>
          <w:rStyle w:val="StyleUnderline"/>
        </w:rPr>
        <w:t>Although South Koreans tend to focus on the obvious costs, those costs would be outweighed by the benefits of reunification. Most immediate among these would be the disappearance of Northeast Asia’s primary source of instability</w:t>
      </w:r>
      <w:r w:rsidRPr="003504B8">
        <w:rPr>
          <w:sz w:val="16"/>
        </w:rPr>
        <w:t>. Assuming that the regime’s nuclear weapons and ballistic missiles could be secured and its army peacefully demobilized, its dissolution would leave not only Seoul but also Washington and Tokyo much more secure</w:t>
      </w:r>
      <w:r w:rsidRPr="003504B8">
        <w:rPr>
          <w:rStyle w:val="StyleUnderline"/>
        </w:rPr>
        <w:t>. The United States would no longer have to worry about North Korea selling nuclear weapons abroad or drawing U.S. forces into a second Korean war. Japan would no longer have to fear North Korean missile strikes or the abduction of more of its citizens. And South Korea could stop worrying about North Korea’s artillery pulverizing Seoul</w:t>
      </w:r>
      <w:r w:rsidRPr="003504B8">
        <w:rPr>
          <w:sz w:val="16"/>
        </w:rPr>
        <w:t xml:space="preserve">, its navy torpedoing South Korean ships, or its commandos targeting South Korean leaders. Even </w:t>
      </w:r>
      <w:r w:rsidRPr="003504B8">
        <w:rPr>
          <w:rStyle w:val="StyleUnderline"/>
        </w:rPr>
        <w:t>China would</w:t>
      </w:r>
      <w:r w:rsidRPr="003504B8">
        <w:rPr>
          <w:sz w:val="16"/>
        </w:rPr>
        <w:t xml:space="preserve"> have reason to rejoice. It could </w:t>
      </w:r>
      <w:r w:rsidRPr="003504B8">
        <w:rPr>
          <w:rStyle w:val="StyleUnderline"/>
        </w:rPr>
        <w:t>replace its unrequited transfers of fuel, food, and other goods to Pyongyang with capital investments that yielded income.</w:t>
      </w:r>
      <w:r w:rsidRPr="003504B8">
        <w:rPr>
          <w:sz w:val="16"/>
        </w:rPr>
        <w:t xml:space="preserve"> And once it stopped propping up the most despotic regime in the world, Beijing would find it far easier to portray itself as a responsible international stakeholder. </w:t>
      </w:r>
      <w:r w:rsidRPr="003504B8">
        <w:rPr>
          <w:rStyle w:val="StyleUnderline"/>
        </w:rPr>
        <w:t>The end of the Kim regime would also have huge humanitarian benefits</w:t>
      </w:r>
      <w:r w:rsidRPr="003504B8">
        <w:rPr>
          <w:rStyle w:val="Emphasis"/>
        </w:rPr>
        <w:t xml:space="preserve">, freeing 25 million people from the grip of the world’s last remaining Stalinist state </w:t>
      </w:r>
      <w:r w:rsidRPr="003504B8">
        <w:rPr>
          <w:sz w:val="16"/>
        </w:rPr>
        <w:t xml:space="preserve">and integrating them into a modern democracy. </w:t>
      </w:r>
      <w:r w:rsidRPr="003504B8">
        <w:rPr>
          <w:rStyle w:val="StyleUnderline"/>
        </w:rPr>
        <w:t>The majority of North Korea’s 80,000 to 120,000 state prisoners could leave the government’s slave-labor camps,</w:t>
      </w:r>
      <w:r w:rsidRPr="003504B8">
        <w:rPr>
          <w:sz w:val="16"/>
        </w:rPr>
        <w:t xml:space="preserve"> where most have been consigned for political, rather than criminal, offenses. Average </w:t>
      </w:r>
      <w:r w:rsidRPr="003504B8">
        <w:rPr>
          <w:rStyle w:val="StyleUnderline"/>
        </w:rPr>
        <w:t>North Koreans could move from a starvation diet, both literally and intellectually, to the plentiful availability of food, information, consumer products, and all the other benefits of modern capitalism.</w:t>
      </w:r>
      <w:r w:rsidRPr="003504B8">
        <w:rPr>
          <w:sz w:val="16"/>
        </w:rPr>
        <w:t xml:space="preserve"> South Koreans, an intensely nationalist people, would also finally get to celebrate the reunification of the Korean family. Korea would once again become a single state, as it was from the year 668, when the Silla dynasty unified the three Korean kingdoms, until 1945, when the Soviet Union and the United States divided it at the 38th parallel.</w:t>
      </w:r>
    </w:p>
    <w:p w14:paraId="5BE364CD" w14:textId="77777777" w:rsidR="006B39BE" w:rsidRPr="003504B8" w:rsidRDefault="006B39BE" w:rsidP="006B39BE">
      <w:pPr>
        <w:pStyle w:val="Heading4"/>
      </w:pPr>
      <w:r w:rsidRPr="003504B8">
        <w:t xml:space="preserve">A nuclear war on the peninsula would kill millions, involve massive amounts of fallout, and risk escalation </w:t>
      </w:r>
    </w:p>
    <w:p w14:paraId="3D9EFFA3" w14:textId="77777777" w:rsidR="006B39BE" w:rsidRPr="003504B8" w:rsidRDefault="006B39BE" w:rsidP="006B39BE">
      <w:r w:rsidRPr="003504B8">
        <w:rPr>
          <w:rStyle w:val="Style13ptBold"/>
        </w:rPr>
        <w:t>Mount 2015</w:t>
      </w:r>
      <w:r w:rsidRPr="003504B8">
        <w:t xml:space="preserve"> - Stanton Nuclear Security Fellow at the Council on Foreign Relation</w:t>
      </w:r>
      <w:r w:rsidRPr="003504B8">
        <w:br/>
        <w:t>Adam, The Strategic Logic of Nuclear Restraint, Survival: Global Politics and Strategy Volume 57, Issue 4, 2015, p. 53-76</w:t>
      </w:r>
    </w:p>
    <w:p w14:paraId="17C1F106" w14:textId="77777777" w:rsidR="006B39BE" w:rsidRPr="00C14891" w:rsidRDefault="006B39BE" w:rsidP="006B39BE">
      <w:pPr>
        <w:rPr>
          <w:sz w:val="24"/>
          <w:szCs w:val="24"/>
        </w:rPr>
      </w:pPr>
      <w:r w:rsidRPr="00C14891">
        <w:rPr>
          <w:sz w:val="24"/>
          <w:szCs w:val="24"/>
        </w:rPr>
        <w:t xml:space="preserve">As things stand today, </w:t>
      </w:r>
      <w:r w:rsidRPr="00C14891">
        <w:rPr>
          <w:rStyle w:val="StyleUnderline"/>
          <w:sz w:val="24"/>
          <w:szCs w:val="24"/>
        </w:rPr>
        <w:t>the most plausible scenario for US nuclear use is in a contingency on the Korean Peninsula</w:t>
      </w:r>
      <w:r w:rsidRPr="00C14891">
        <w:rPr>
          <w:sz w:val="24"/>
          <w:szCs w:val="24"/>
        </w:rPr>
        <w:t xml:space="preserve">. Though North Korea's nuclear </w:t>
      </w:r>
      <w:proofErr w:type="spellStart"/>
      <w:r w:rsidRPr="00C14891">
        <w:rPr>
          <w:sz w:val="24"/>
          <w:szCs w:val="24"/>
        </w:rPr>
        <w:t>programme</w:t>
      </w:r>
      <w:proofErr w:type="spellEnd"/>
      <w:r w:rsidRPr="00C14891">
        <w:rPr>
          <w:sz w:val="24"/>
          <w:szCs w:val="24"/>
        </w:rPr>
        <w:t xml:space="preserve"> is still primitive, steady effort over the last decades has yielded an appreciable nuclear capability. Public estimates suggest that the </w:t>
      </w:r>
      <w:proofErr w:type="spellStart"/>
      <w:r w:rsidRPr="00C14891">
        <w:rPr>
          <w:sz w:val="24"/>
          <w:szCs w:val="24"/>
        </w:rPr>
        <w:t>programme</w:t>
      </w:r>
      <w:proofErr w:type="spellEnd"/>
      <w:r w:rsidRPr="00C14891">
        <w:rPr>
          <w:sz w:val="24"/>
          <w:szCs w:val="24"/>
        </w:rPr>
        <w:t xml:space="preserve"> has accelerated since 2009: the regime now possesses the full nuclear fuel cycle, a nuclear arsenal comprising as many as 20 warheads, a rudimentary capability to produce warheads small enough to fit atop the country's sizeable ballistic-missile force, and even an effort to develop submarine-launched missiles.27 In the last few years, the military situation on the Korean Peninsula has looked relatively stable. However</w:t>
      </w:r>
      <w:r w:rsidRPr="00C14891">
        <w:rPr>
          <w:rStyle w:val="StyleUnderline"/>
          <w:sz w:val="24"/>
          <w:szCs w:val="24"/>
        </w:rPr>
        <w:t>, both sides of the</w:t>
      </w:r>
      <w:r w:rsidRPr="00C14891">
        <w:rPr>
          <w:sz w:val="24"/>
          <w:szCs w:val="24"/>
        </w:rPr>
        <w:t xml:space="preserve"> </w:t>
      </w:r>
      <w:proofErr w:type="spellStart"/>
      <w:r w:rsidRPr="00C14891">
        <w:rPr>
          <w:sz w:val="24"/>
          <w:szCs w:val="24"/>
        </w:rPr>
        <w:t>demilitarised</w:t>
      </w:r>
      <w:proofErr w:type="spellEnd"/>
      <w:r w:rsidRPr="00C14891">
        <w:rPr>
          <w:sz w:val="24"/>
          <w:szCs w:val="24"/>
        </w:rPr>
        <w:t xml:space="preserve"> zone (</w:t>
      </w:r>
      <w:r w:rsidRPr="00C14891">
        <w:rPr>
          <w:rStyle w:val="StyleUnderline"/>
          <w:sz w:val="24"/>
          <w:szCs w:val="24"/>
        </w:rPr>
        <w:t xml:space="preserve">DMZ) remain on high alert. North Korea has retained its predilection for </w:t>
      </w:r>
      <w:proofErr w:type="spellStart"/>
      <w:r w:rsidRPr="00C14891">
        <w:rPr>
          <w:rStyle w:val="StyleUnderline"/>
          <w:sz w:val="24"/>
          <w:szCs w:val="24"/>
        </w:rPr>
        <w:t>destabilising</w:t>
      </w:r>
      <w:proofErr w:type="spellEnd"/>
      <w:r w:rsidRPr="00C14891">
        <w:rPr>
          <w:rStyle w:val="StyleUnderline"/>
          <w:sz w:val="24"/>
          <w:szCs w:val="24"/>
        </w:rPr>
        <w:t xml:space="preserve"> provocations</w:t>
      </w:r>
      <w:r w:rsidRPr="00C14891">
        <w:rPr>
          <w:sz w:val="24"/>
          <w:szCs w:val="24"/>
        </w:rPr>
        <w:t xml:space="preserve">, and although these have not been as severe as in previous years, </w:t>
      </w:r>
      <w:r w:rsidRPr="00C14891">
        <w:rPr>
          <w:rStyle w:val="StyleUnderline"/>
          <w:sz w:val="24"/>
          <w:szCs w:val="24"/>
        </w:rPr>
        <w:t xml:space="preserve">they could still produce a spiral of </w:t>
      </w:r>
      <w:proofErr w:type="spellStart"/>
      <w:r w:rsidRPr="00C14891">
        <w:rPr>
          <w:rStyle w:val="StyleUnderline"/>
          <w:sz w:val="24"/>
          <w:szCs w:val="24"/>
        </w:rPr>
        <w:t>mis</w:t>
      </w:r>
      <w:proofErr w:type="spellEnd"/>
      <w:r w:rsidRPr="00C14891">
        <w:rPr>
          <w:rStyle w:val="StyleUnderline"/>
          <w:sz w:val="24"/>
          <w:szCs w:val="24"/>
        </w:rPr>
        <w:t xml:space="preserve">-calculation that could quickly escalate to conflict.28 </w:t>
      </w:r>
      <w:r w:rsidRPr="00C14891">
        <w:rPr>
          <w:sz w:val="24"/>
          <w:szCs w:val="24"/>
        </w:rPr>
        <w:t xml:space="preserve">Imagine: the winter of 2018 has not gone well for North Korean leader Kim Jong-un. A weak harvest has caused declining readiness and increased desertion among the Korean People's Army (KPA) forces deployed in the country's north. Facing an internal challenge, the young dictator fears that his regime will not survive until summer. He calculates that a show of strength could shore up his regime, and develops a plan that he hopes will halt the annual joint US–South Korea exercises that begin in February. By escalating the military situation on the peninsula, he hopes to moderate the exercise, or at least to demonstrate defiance. As part of the effort, North Korea conducts a nuclear test in early February. KPA forces are alerted, and artillery units are shifted closer to the DMZ. Unfortunately, the South Korean president is struggling with a corruption scandal and has an incentive to show strength. Tensions escalate more quickly than expected, and soon units are exchanging artillery fire across the Northern Limit Line and sections of the DMZ. KPA units periodically cross the northern border of the DMZ near Seoul. The United States, anxious to demonstrate alliance cohesion, deploys a Stryker Brigade Combat Team (SBCT) to the </w:t>
      </w:r>
      <w:proofErr w:type="spellStart"/>
      <w:r w:rsidRPr="00C14891">
        <w:rPr>
          <w:sz w:val="24"/>
          <w:szCs w:val="24"/>
        </w:rPr>
        <w:t>demilitarised</w:t>
      </w:r>
      <w:proofErr w:type="spellEnd"/>
      <w:r w:rsidRPr="00C14891">
        <w:rPr>
          <w:sz w:val="24"/>
          <w:szCs w:val="24"/>
        </w:rPr>
        <w:t xml:space="preserve"> zone to supplement the rotational </w:t>
      </w:r>
      <w:proofErr w:type="spellStart"/>
      <w:r w:rsidRPr="00C14891">
        <w:rPr>
          <w:sz w:val="24"/>
          <w:szCs w:val="24"/>
        </w:rPr>
        <w:t>armoured</w:t>
      </w:r>
      <w:proofErr w:type="spellEnd"/>
      <w:r w:rsidRPr="00C14891">
        <w:rPr>
          <w:sz w:val="24"/>
          <w:szCs w:val="24"/>
        </w:rPr>
        <w:t xml:space="preserve"> brigade combat team then deployed with the Eighth Army in South Korea. A carrier strike group is stationed in the Sea of Japan, operating in conjunction with an amphibious group carrying elements of the third Marine Expeditionary Brigade deployed from Japan. The Air Force is conducting deterrent patrols with nuclear-capable B-52Hs up the eastern coast of the peninsula. More forces continue to flow into the theatre. At this stage, North Korea might decide to escalate to the nuclear level in an attempt to prevent full-scale contact between forces. For instance, a Scud or </w:t>
      </w:r>
      <w:proofErr w:type="spellStart"/>
      <w:r w:rsidRPr="00C14891">
        <w:rPr>
          <w:sz w:val="24"/>
          <w:szCs w:val="24"/>
        </w:rPr>
        <w:t>Nodong</w:t>
      </w:r>
      <w:proofErr w:type="spellEnd"/>
      <w:r w:rsidRPr="00C14891">
        <w:rPr>
          <w:sz w:val="24"/>
          <w:szCs w:val="24"/>
        </w:rPr>
        <w:t xml:space="preserve"> missile could detonate a 2-kiloton warhead 25 </w:t>
      </w:r>
      <w:proofErr w:type="spellStart"/>
      <w:r w:rsidRPr="00C14891">
        <w:rPr>
          <w:sz w:val="24"/>
          <w:szCs w:val="24"/>
        </w:rPr>
        <w:t>kilometres</w:t>
      </w:r>
      <w:proofErr w:type="spellEnd"/>
      <w:r w:rsidRPr="00C14891">
        <w:rPr>
          <w:sz w:val="24"/>
          <w:szCs w:val="24"/>
        </w:rPr>
        <w:t xml:space="preserve"> off the eastern end of the DMZ, between the Carrier Strike Group and the Korean coastline. Under this scenario, the blast would cause only limited casualties to aviation forces and the naval groups would soon recover operational status. Alternatively, the regime might only issue a nuclear threat while the United States continued to deploy forces into the region. Under this scenario, a US B-52H on deterrent patrol faces electronic interference and is fired upon by North Korean air-</w:t>
      </w:r>
      <w:proofErr w:type="spellStart"/>
      <w:r w:rsidRPr="00C14891">
        <w:rPr>
          <w:sz w:val="24"/>
          <w:szCs w:val="24"/>
        </w:rPr>
        <w:t>defence</w:t>
      </w:r>
      <w:proofErr w:type="spellEnd"/>
      <w:r w:rsidRPr="00C14891">
        <w:rPr>
          <w:sz w:val="24"/>
          <w:szCs w:val="24"/>
        </w:rPr>
        <w:t xml:space="preserve"> units. US forces ramp up their intelligence-collection efforts against the air-</w:t>
      </w:r>
      <w:proofErr w:type="spellStart"/>
      <w:r w:rsidRPr="00C14891">
        <w:rPr>
          <w:sz w:val="24"/>
          <w:szCs w:val="24"/>
        </w:rPr>
        <w:t>defence</w:t>
      </w:r>
      <w:proofErr w:type="spellEnd"/>
      <w:r w:rsidRPr="00C14891">
        <w:rPr>
          <w:sz w:val="24"/>
          <w:szCs w:val="24"/>
        </w:rPr>
        <w:t xml:space="preserve"> networks, but also North Korea's road-mobile nuclear forces, using stealthy unmanned aerial vehicles, signals intelligence and special-operations forces. North Korean officials alert their leadership that US cyber forces have penetrated their command, control and communications networks, though they have not yet damaged the system. Concerned that their nuclear forces are vulnerable to a first strike and anxious to forestall the deployment of additional ground units, North Korean leaders decide to launch a nuclear-armed </w:t>
      </w:r>
      <w:proofErr w:type="spellStart"/>
      <w:r w:rsidRPr="00C14891">
        <w:rPr>
          <w:sz w:val="24"/>
          <w:szCs w:val="24"/>
        </w:rPr>
        <w:t>Nodong</w:t>
      </w:r>
      <w:proofErr w:type="spellEnd"/>
      <w:r w:rsidRPr="00C14891">
        <w:rPr>
          <w:sz w:val="24"/>
          <w:szCs w:val="24"/>
        </w:rPr>
        <w:t xml:space="preserve"> ballistic missile at </w:t>
      </w:r>
      <w:proofErr w:type="spellStart"/>
      <w:r w:rsidRPr="00C14891">
        <w:rPr>
          <w:sz w:val="24"/>
          <w:szCs w:val="24"/>
        </w:rPr>
        <w:t>Kadena</w:t>
      </w:r>
      <w:proofErr w:type="spellEnd"/>
      <w:r w:rsidRPr="00C14891">
        <w:rPr>
          <w:sz w:val="24"/>
          <w:szCs w:val="24"/>
        </w:rPr>
        <w:t xml:space="preserve"> Air Base on Okinawa. The strike kills nearly 20,000 American citizens and many more Japanese civilians who live near the base. If the regime instead opted to withhold nuclear use until later, the military situation could deteriorate further still. Let us imagine that in retaliation for US airstrikes against certain aggressive anti-ship missile units on the eastern coast – strikes which the DPRK claim caused civilian casualties – North Korean artillery north of the DMZ have shelled Seoul. Having achieved a </w:t>
      </w:r>
      <w:proofErr w:type="spellStart"/>
      <w:r w:rsidRPr="00C14891">
        <w:rPr>
          <w:sz w:val="24"/>
          <w:szCs w:val="24"/>
        </w:rPr>
        <w:t>favourable</w:t>
      </w:r>
      <w:proofErr w:type="spellEnd"/>
      <w:r w:rsidRPr="00C14891">
        <w:rPr>
          <w:sz w:val="24"/>
          <w:szCs w:val="24"/>
        </w:rPr>
        <w:t xml:space="preserve"> correlation of forces, the US–South Korean combined command orders a limited expeditionary force to attempt to clear the northern border of the DMZ of artillery units. US and South Korean ground-attack fighters suppress enemy air </w:t>
      </w:r>
      <w:proofErr w:type="spellStart"/>
      <w:r w:rsidRPr="00C14891">
        <w:rPr>
          <w:sz w:val="24"/>
          <w:szCs w:val="24"/>
        </w:rPr>
        <w:t>defences</w:t>
      </w:r>
      <w:proofErr w:type="spellEnd"/>
      <w:r w:rsidRPr="00C14891">
        <w:rPr>
          <w:sz w:val="24"/>
          <w:szCs w:val="24"/>
        </w:rPr>
        <w:t xml:space="preserve"> along the length of the DMZ and the southern half of the eastern coastline, and a </w:t>
      </w:r>
      <w:proofErr w:type="spellStart"/>
      <w:r w:rsidRPr="00C14891">
        <w:rPr>
          <w:sz w:val="24"/>
          <w:szCs w:val="24"/>
        </w:rPr>
        <w:t>mechanised</w:t>
      </w:r>
      <w:proofErr w:type="spellEnd"/>
      <w:r w:rsidRPr="00C14891">
        <w:rPr>
          <w:sz w:val="24"/>
          <w:szCs w:val="24"/>
        </w:rPr>
        <w:t xml:space="preserve"> brigade begins to advance across the DMZ. Concerned they are facing an </w:t>
      </w:r>
      <w:proofErr w:type="gramStart"/>
      <w:r w:rsidRPr="00C14891">
        <w:rPr>
          <w:sz w:val="24"/>
          <w:szCs w:val="24"/>
        </w:rPr>
        <w:t>invasion,</w:t>
      </w:r>
      <w:proofErr w:type="gramEnd"/>
      <w:r w:rsidRPr="00C14891">
        <w:rPr>
          <w:sz w:val="24"/>
          <w:szCs w:val="24"/>
        </w:rPr>
        <w:t xml:space="preserve"> the North Korean leadership conducts a nuclear strike against allied forces crossing the DMZ. The immediate casualties from the nuclear blast are military, but a cloud of fallout drifts toward Seoul. Though these scenarios for nuclear strikes vary significantly, US interests in each case would be similar. The United States would act to prevent further nuclear attacks; to deny North Korea any advantages from nuclear use; to resolve the crisis in a manner </w:t>
      </w:r>
      <w:proofErr w:type="spellStart"/>
      <w:r w:rsidRPr="00C14891">
        <w:rPr>
          <w:sz w:val="24"/>
          <w:szCs w:val="24"/>
        </w:rPr>
        <w:t>favourable</w:t>
      </w:r>
      <w:proofErr w:type="spellEnd"/>
      <w:r w:rsidRPr="00C14891">
        <w:rPr>
          <w:sz w:val="24"/>
          <w:szCs w:val="24"/>
        </w:rPr>
        <w:t xml:space="preserve"> to US allies; and to ensure that the global community expressed strict disapproval of the first strike, both to punish North Korea for its actions and to attempt to recover the nuclear taboo. In the aftermath of a nuclear attack, the first three interests might well lead US and ROK officials to determine that the North Korean regime cannot be allowed to remain in power. If so, the combined command would have to mount an invasion of the North. Allied aircraft would suppress enemy air </w:t>
      </w:r>
      <w:proofErr w:type="spellStart"/>
      <w:r w:rsidRPr="00C14891">
        <w:rPr>
          <w:sz w:val="24"/>
          <w:szCs w:val="24"/>
        </w:rPr>
        <w:t>defences</w:t>
      </w:r>
      <w:proofErr w:type="spellEnd"/>
      <w:r w:rsidRPr="00C14891">
        <w:rPr>
          <w:sz w:val="24"/>
          <w:szCs w:val="24"/>
        </w:rPr>
        <w:t xml:space="preserve">, ground forces would advance along the peninsula from south to north, while amphibious forces attacked from the Sea of Japan, and special-operations forces attempted to secure North Korean weapons of mass destruction and critical leadership targets. The invasion would be difficult and risky, but would be likely eventually to succeed.29 Prior to launching an invasion, however, US policymakers would have to make a decision on whether to employ nuclear weapons in response to North Korea's first use. There are three likely options:30 a nonlethal demonstration shot; a counterforce nuclear strike against the North's nuclear forces; and a nuclear strike against the North's conventional forces.31 A demonstration would be the likeliest nuclear response to the first scenario, a North Korean demonstration. Because a lethal retaliation for a demonstration response would violate the standing employment guidance, which promises to ‘apply the principles of distinction and proportionality and seek to minimize collateral damage to civilian populations and civilian objects’, US officials might judge this to be the best retaliatory option.32 The reasoning behind issuing a reciprocal demonstration would be for the United States to match the DPRK's demonstration of resolve and willingness to escalate to the nuclear level. The hope in this case would be that, seeing that US policymakers were willing to employ nuclear weapons, North Korea would eschew further nuclear use. However, the US demonstration strike would not achieve tactical military objectives and it would be devastating to the systemic interests listed above. After an exchange of demonstration strikes, the global community would certainly condemn the DPRK shot – but the United States would have difficulty avoiding similar disapprobation. A reciprocal demonstration shot would also do little to resolve the crisis in a </w:t>
      </w:r>
      <w:proofErr w:type="spellStart"/>
      <w:r w:rsidRPr="00C14891">
        <w:rPr>
          <w:sz w:val="24"/>
          <w:szCs w:val="24"/>
        </w:rPr>
        <w:t>favourable</w:t>
      </w:r>
      <w:proofErr w:type="spellEnd"/>
      <w:r w:rsidRPr="00C14891">
        <w:rPr>
          <w:sz w:val="24"/>
          <w:szCs w:val="24"/>
        </w:rPr>
        <w:t xml:space="preserve"> way. It would provide no tactical advantage, dilute international pressure on the North (especially from China) and leave intact the incentives that caused the DPRK to escalate in the first place. Having affirmed that the nuclear threshold could be breached, North Korea would be able to credibly threaten more damaging strikes later. Meanwhile, the exchange would have done little to drive back KPA forces, and invasion would be more difficult than before the exchange took place, owing to the difficulty of operating in a contaminated environment. </w:t>
      </w:r>
      <w:r w:rsidRPr="00C14891">
        <w:rPr>
          <w:rStyle w:val="StyleUnderline"/>
          <w:sz w:val="24"/>
          <w:szCs w:val="24"/>
        </w:rPr>
        <w:t>The U</w:t>
      </w:r>
      <w:r w:rsidRPr="00C14891">
        <w:rPr>
          <w:sz w:val="24"/>
          <w:szCs w:val="24"/>
        </w:rPr>
        <w:t xml:space="preserve">nited </w:t>
      </w:r>
      <w:r w:rsidRPr="00C14891">
        <w:rPr>
          <w:rStyle w:val="StyleUnderline"/>
          <w:sz w:val="24"/>
          <w:szCs w:val="24"/>
        </w:rPr>
        <w:t>S</w:t>
      </w:r>
      <w:r w:rsidRPr="00C14891">
        <w:rPr>
          <w:sz w:val="24"/>
          <w:szCs w:val="24"/>
        </w:rPr>
        <w:t xml:space="preserve">tates </w:t>
      </w:r>
      <w:r w:rsidRPr="00C14891">
        <w:rPr>
          <w:rStyle w:val="StyleUnderline"/>
          <w:sz w:val="24"/>
          <w:szCs w:val="24"/>
        </w:rPr>
        <w:t>could</w:t>
      </w:r>
      <w:r w:rsidRPr="00C14891">
        <w:rPr>
          <w:sz w:val="24"/>
          <w:szCs w:val="24"/>
        </w:rPr>
        <w:t xml:space="preserve"> instead </w:t>
      </w:r>
      <w:r w:rsidRPr="00C14891">
        <w:rPr>
          <w:rStyle w:val="StyleUnderline"/>
          <w:sz w:val="24"/>
          <w:szCs w:val="24"/>
        </w:rPr>
        <w:t xml:space="preserve">use nuclear weapons as part of a counterforce strike to destroy the North Korean nuclear arsenal </w:t>
      </w:r>
      <w:r w:rsidRPr="00C14891">
        <w:rPr>
          <w:sz w:val="24"/>
          <w:szCs w:val="24"/>
        </w:rPr>
        <w:t xml:space="preserve">before it could be launched. This would be most proportional in response to the second scenario, a strike on Okinawa. With an arsenal as small, inaccurate and constrained as North Korea's, </w:t>
      </w:r>
      <w:r w:rsidRPr="00C14891">
        <w:rPr>
          <w:rStyle w:val="StyleUnderline"/>
          <w:sz w:val="24"/>
          <w:szCs w:val="24"/>
        </w:rPr>
        <w:t>the United States would have a reasonable chance of limiting damage from a future atta</w:t>
      </w:r>
      <w:r w:rsidRPr="00C14891">
        <w:rPr>
          <w:sz w:val="24"/>
          <w:szCs w:val="24"/>
        </w:rPr>
        <w:t xml:space="preserve">ck. </w:t>
      </w:r>
      <w:r w:rsidRPr="00C14891">
        <w:rPr>
          <w:rStyle w:val="StyleUnderline"/>
          <w:sz w:val="24"/>
          <w:szCs w:val="24"/>
        </w:rPr>
        <w:t>The primary problem with a nuclear counterforce strike</w:t>
      </w:r>
      <w:r w:rsidRPr="00C14891">
        <w:rPr>
          <w:sz w:val="24"/>
          <w:szCs w:val="24"/>
        </w:rPr>
        <w:t xml:space="preserve">, however, </w:t>
      </w:r>
      <w:r w:rsidRPr="00C14891">
        <w:rPr>
          <w:rStyle w:val="StyleUnderline"/>
          <w:sz w:val="24"/>
          <w:szCs w:val="24"/>
        </w:rPr>
        <w:t xml:space="preserve">is that it would entail the use of multiple nuclear warheads in response to a single shot, </w:t>
      </w:r>
      <w:proofErr w:type="spellStart"/>
      <w:r w:rsidRPr="00C14891">
        <w:rPr>
          <w:rStyle w:val="StyleUnderline"/>
          <w:sz w:val="24"/>
          <w:szCs w:val="24"/>
        </w:rPr>
        <w:t>signalling</w:t>
      </w:r>
      <w:proofErr w:type="spellEnd"/>
      <w:r w:rsidRPr="00C14891">
        <w:rPr>
          <w:rStyle w:val="StyleUnderline"/>
          <w:sz w:val="24"/>
          <w:szCs w:val="24"/>
        </w:rPr>
        <w:t xml:space="preserve"> a major escalation of the nuclear war.</w:t>
      </w:r>
      <w:r w:rsidRPr="00C14891">
        <w:rPr>
          <w:sz w:val="24"/>
          <w:szCs w:val="24"/>
        </w:rPr>
        <w:t xml:space="preserve"> Because </w:t>
      </w:r>
      <w:r w:rsidRPr="00C14891">
        <w:rPr>
          <w:rStyle w:val="StyleUnderline"/>
          <w:sz w:val="24"/>
          <w:szCs w:val="24"/>
        </w:rPr>
        <w:t>North Korea's 20 warheads would have to be struck simultaneously, and their location would not be certain, the counterforce operation would likely require the United States to employ several SLBMs</w:t>
      </w:r>
      <w:r w:rsidRPr="00C14891">
        <w:rPr>
          <w:sz w:val="24"/>
          <w:szCs w:val="24"/>
        </w:rPr>
        <w:t xml:space="preserve">. Moreover, </w:t>
      </w:r>
      <w:r w:rsidRPr="00C14891">
        <w:rPr>
          <w:rStyle w:val="StyleUnderline"/>
          <w:sz w:val="24"/>
          <w:szCs w:val="24"/>
        </w:rPr>
        <w:t>these ballistic trajectories would likely alert Russian and possibly also Chinese forces</w:t>
      </w:r>
      <w:r w:rsidRPr="00C14891">
        <w:rPr>
          <w:sz w:val="24"/>
          <w:szCs w:val="24"/>
        </w:rPr>
        <w:t xml:space="preserve">. With tensions high in the region and US expeditionary forces operating in close proximity to the borders of each country, </w:t>
      </w:r>
      <w:r w:rsidRPr="00C14891">
        <w:rPr>
          <w:rStyle w:val="Emphasis"/>
          <w:sz w:val="24"/>
          <w:szCs w:val="24"/>
        </w:rPr>
        <w:t xml:space="preserve">the potential for misunderstanding would be significant. </w:t>
      </w:r>
      <w:r w:rsidRPr="00C14891">
        <w:rPr>
          <w:rStyle w:val="StyleUnderline"/>
          <w:sz w:val="24"/>
          <w:szCs w:val="24"/>
        </w:rPr>
        <w:t>A nuclear counterforce strike would cause massive destruction in North Korea. A cloud of fallout would cover the peninsula and,</w:t>
      </w:r>
      <w:r w:rsidRPr="00C14891">
        <w:rPr>
          <w:sz w:val="24"/>
          <w:szCs w:val="24"/>
        </w:rPr>
        <w:t xml:space="preserve"> depending on wind patterns</w:t>
      </w:r>
      <w:r w:rsidRPr="00C14891">
        <w:rPr>
          <w:rStyle w:val="StyleUnderline"/>
          <w:sz w:val="24"/>
          <w:szCs w:val="24"/>
        </w:rPr>
        <w:t xml:space="preserve">, large parts of Russia, China and Japan. In addition to hundreds of thousands of North Korean casualties, the strikes would cause widespread radiation poisoning in South Korea and </w:t>
      </w:r>
      <w:proofErr w:type="spellStart"/>
      <w:r w:rsidRPr="00C14891">
        <w:rPr>
          <w:rStyle w:val="StyleUnderline"/>
          <w:sz w:val="24"/>
          <w:szCs w:val="24"/>
        </w:rPr>
        <w:t>neighbouring</w:t>
      </w:r>
      <w:proofErr w:type="spellEnd"/>
      <w:r w:rsidRPr="00C14891">
        <w:rPr>
          <w:rStyle w:val="StyleUnderline"/>
          <w:sz w:val="24"/>
          <w:szCs w:val="24"/>
        </w:rPr>
        <w:t xml:space="preserve"> countries</w:t>
      </w:r>
      <w:r w:rsidRPr="00C14891">
        <w:rPr>
          <w:sz w:val="24"/>
          <w:szCs w:val="24"/>
        </w:rPr>
        <w:t>. An invasion of North Korea would be all but impossible.</w:t>
      </w:r>
    </w:p>
    <w:p w14:paraId="064840BC" w14:textId="431A153E" w:rsidR="00025F4A" w:rsidRPr="003504B8" w:rsidRDefault="00025F4A" w:rsidP="00025F4A">
      <w:pPr>
        <w:pStyle w:val="Heading4"/>
      </w:pPr>
      <w:r w:rsidRPr="003504B8">
        <w:t xml:space="preserve">Independently, the plan bolsters the Korean economy </w:t>
      </w:r>
    </w:p>
    <w:p w14:paraId="1CE81FB3" w14:textId="77777777" w:rsidR="00025F4A" w:rsidRPr="003504B8" w:rsidRDefault="00025F4A" w:rsidP="00025F4A">
      <w:r w:rsidRPr="003504B8">
        <w:rPr>
          <w:rStyle w:val="Style13ptBold"/>
        </w:rPr>
        <w:t xml:space="preserve">Terry 2014 </w:t>
      </w:r>
      <w:r w:rsidRPr="003504B8">
        <w:t xml:space="preserve">- former analyst at the CIA and a Senior Research Scholar at Columbia University’s </w:t>
      </w:r>
      <w:proofErr w:type="spellStart"/>
      <w:r w:rsidRPr="003504B8">
        <w:t>Weatherhead</w:t>
      </w:r>
      <w:proofErr w:type="spellEnd"/>
      <w:r w:rsidRPr="003504B8">
        <w:t xml:space="preserve"> East Asian Institute</w:t>
      </w:r>
      <w:r w:rsidRPr="003504B8">
        <w:br/>
        <w:t xml:space="preserve">Sue </w:t>
      </w:r>
      <w:proofErr w:type="spellStart"/>
      <w:r w:rsidRPr="003504B8">
        <w:t>Mi</w:t>
      </w:r>
      <w:proofErr w:type="spellEnd"/>
      <w:r w:rsidRPr="003504B8">
        <w:t>, “A Korea Whole and Free,” July/Aug 2014 Foreign Affairs</w:t>
      </w:r>
    </w:p>
    <w:p w14:paraId="1014E0BC" w14:textId="5AADB374" w:rsidR="00025F4A" w:rsidRDefault="00025F4A" w:rsidP="00025F4A">
      <w:pPr>
        <w:rPr>
          <w:sz w:val="16"/>
        </w:rPr>
      </w:pPr>
      <w:r w:rsidRPr="003504B8">
        <w:rPr>
          <w:sz w:val="16"/>
        </w:rPr>
        <w:t xml:space="preserve">But </w:t>
      </w:r>
      <w:r w:rsidRPr="003504B8">
        <w:rPr>
          <w:rStyle w:val="StyleUnderline"/>
        </w:rPr>
        <w:t>the greatest benefits for the South would be economic. Reunification would be far more profitable than is commonly assumed.</w:t>
      </w:r>
      <w:r w:rsidRPr="003504B8">
        <w:rPr>
          <w:sz w:val="16"/>
        </w:rPr>
        <w:t xml:space="preserve"> For starters, </w:t>
      </w:r>
      <w:r w:rsidRPr="003504B8">
        <w:rPr>
          <w:rStyle w:val="StyleUnderline"/>
        </w:rPr>
        <w:t>Seoul could sharply reduce its defense spending</w:t>
      </w:r>
      <w:r w:rsidRPr="003504B8">
        <w:rPr>
          <w:sz w:val="16"/>
        </w:rPr>
        <w:t xml:space="preserve">, which currently stands at $30 billion a year, or 2.5 percent of GDP -- a figure that excludes the $1 billion it gives every year to Washington to help cover the costs of the U.S. military’s presence on the peninsula. </w:t>
      </w:r>
      <w:r w:rsidRPr="003504B8">
        <w:rPr>
          <w:rStyle w:val="StyleUnderline"/>
        </w:rPr>
        <w:t>South Korea could end universal conscription and shrink its</w:t>
      </w:r>
      <w:r w:rsidRPr="003504B8">
        <w:rPr>
          <w:sz w:val="16"/>
        </w:rPr>
        <w:t xml:space="preserve"> 680,000-man </w:t>
      </w:r>
      <w:r w:rsidRPr="003504B8">
        <w:rPr>
          <w:rStyle w:val="StyleUnderline"/>
        </w:rPr>
        <w:t xml:space="preserve">military </w:t>
      </w:r>
      <w:r w:rsidRPr="003504B8">
        <w:rPr>
          <w:sz w:val="16"/>
        </w:rPr>
        <w:t xml:space="preserve">to 500,000 personnel or fewer, </w:t>
      </w:r>
      <w:r w:rsidRPr="003504B8">
        <w:rPr>
          <w:rStyle w:val="StyleUnderline"/>
        </w:rPr>
        <w:t>freeing large numbers of young Korean men to enter the work force</w:t>
      </w:r>
      <w:r w:rsidRPr="003504B8">
        <w:rPr>
          <w:sz w:val="16"/>
        </w:rPr>
        <w:t xml:space="preserve"> years earlier than they currently do. Also joining them would be the 1.1 million people, most of them young, that North Korea now employs in its military. The prospect of extra young workers should be especially tantalizing given the rapid aging of South Korea’s population. Thanks to the country’s growing wealth, life expectancy in South Korea has reached 81 years and continues to improve, whereas its birthrate, at only 1.2 children per woman, is among the lowest in the world. As a result, according to projections by the Organization for Economic Cooperation and Development, by 2050, </w:t>
      </w:r>
      <w:r w:rsidRPr="003504B8">
        <w:rPr>
          <w:rStyle w:val="StyleUnderline"/>
        </w:rPr>
        <w:t>South Korea will have the second-oldest population in the developed world, with nearly seven people over the age of 65 for every working-age adult. Absent reunification, the number of South Koreans a</w:t>
      </w:r>
      <w:r w:rsidRPr="003504B8">
        <w:rPr>
          <w:sz w:val="16"/>
        </w:rPr>
        <w:t xml:space="preserve">ged 15 to 64 </w:t>
      </w:r>
      <w:r w:rsidRPr="003504B8">
        <w:rPr>
          <w:rStyle w:val="StyleUnderline"/>
        </w:rPr>
        <w:t>will</w:t>
      </w:r>
      <w:r w:rsidRPr="003504B8">
        <w:rPr>
          <w:sz w:val="16"/>
        </w:rPr>
        <w:t xml:space="preserve"> start to </w:t>
      </w:r>
      <w:r w:rsidRPr="003504B8">
        <w:rPr>
          <w:rStyle w:val="StyleUnderline"/>
        </w:rPr>
        <w:t>decline</w:t>
      </w:r>
      <w:r w:rsidRPr="003504B8">
        <w:rPr>
          <w:sz w:val="16"/>
        </w:rPr>
        <w:t xml:space="preserve"> in 2017; by 2030, so will the overall population. In North Korea, by contrast, 91 percent of the population is currently younger than 65, and the fertility rate is higher than in the South, at 2.0 children per women. </w:t>
      </w:r>
      <w:r w:rsidRPr="003504B8">
        <w:rPr>
          <w:rStyle w:val="StyleUnderline"/>
        </w:rPr>
        <w:t xml:space="preserve">Following reunification, North Korea would add more than 17 million potential workers aged 15 to 64 to the nearly 36 million already in the South. </w:t>
      </w:r>
      <w:r w:rsidRPr="003504B8">
        <w:rPr>
          <w:sz w:val="16"/>
        </w:rPr>
        <w:t xml:space="preserve">South Korea could thereby avoid turning to Southeast Asia or other regions for low-wage workers, who would be hard to assimilate. South Korean firms could even move their factories from China to North Korea, where wages would be even lower initially. </w:t>
      </w:r>
      <w:r w:rsidRPr="003504B8">
        <w:rPr>
          <w:rStyle w:val="StyleUnderline"/>
        </w:rPr>
        <w:t>Reunification would yield big gains in the mining sector. South Korea’s high-tech economy is among the most advanced in the world, but the country possesses virtually no mineral wealth and must import 97 percent of its energy and mineral needs</w:t>
      </w:r>
      <w:r w:rsidRPr="003504B8">
        <w:rPr>
          <w:sz w:val="16"/>
        </w:rPr>
        <w:t xml:space="preserve">. North Korea, by contrast, has vast deposits of coal, uranium, magnesite, and rare-earth metals -- together valued at $6 trillion -- but it cannot currently access them. With technology from the South, however, this mother lode could be unlocked at last, providing a welcome boost to the global economy. </w:t>
      </w:r>
      <w:r w:rsidRPr="003504B8">
        <w:rPr>
          <w:rStyle w:val="StyleUnderline"/>
        </w:rPr>
        <w:t>A reunified Korea would also boast a newly expanded domestic market,</w:t>
      </w:r>
      <w:r w:rsidRPr="003504B8">
        <w:rPr>
          <w:sz w:val="16"/>
        </w:rPr>
        <w:t xml:space="preserve"> </w:t>
      </w:r>
      <w:r w:rsidRPr="003504B8">
        <w:rPr>
          <w:rStyle w:val="StyleUnderline"/>
        </w:rPr>
        <w:t xml:space="preserve">experience a spike in tourism revenues </w:t>
      </w:r>
      <w:r w:rsidRPr="003504B8">
        <w:rPr>
          <w:sz w:val="16"/>
        </w:rPr>
        <w:t xml:space="preserve">-- since some of the most scenic parts of the peninsula lie in the North -- and see its sovereign risk rating improve. As the risk of war finally disappeared, credit would become cheaper and foreign capital would flow more freely into the country. Once the landmine-fortified demilitarized zone vanished, moreover, trade would get easier and cheaper. </w:t>
      </w:r>
      <w:r w:rsidRPr="003504B8">
        <w:rPr>
          <w:rStyle w:val="StyleUnderline"/>
        </w:rPr>
        <w:t>South Korea currently functions as an island economy, paying high transportation prices for raw materials. With the border gone, a long-envisioned gas pipeline from Vladivostok to Seoul could finally be built,</w:t>
      </w:r>
      <w:r w:rsidRPr="003504B8">
        <w:rPr>
          <w:sz w:val="16"/>
        </w:rPr>
        <w:t xml:space="preserve"> sending badly needed Russian oil and gas south. </w:t>
      </w:r>
      <w:r w:rsidRPr="003504B8">
        <w:rPr>
          <w:rStyle w:val="StyleUnderline"/>
        </w:rPr>
        <w:t>Energy costs, which drag down the South Korean economy, would fall dramatically.</w:t>
      </w:r>
      <w:r w:rsidRPr="003504B8">
        <w:rPr>
          <w:sz w:val="16"/>
        </w:rPr>
        <w:t xml:space="preserve"> Korean companies could also begin shipping goods to China and Russia over land. Over time, </w:t>
      </w:r>
      <w:r w:rsidRPr="003504B8">
        <w:rPr>
          <w:rStyle w:val="StyleUnderline"/>
        </w:rPr>
        <w:t>a reunified Korea</w:t>
      </w:r>
      <w:r w:rsidRPr="003504B8">
        <w:rPr>
          <w:sz w:val="16"/>
        </w:rPr>
        <w:t xml:space="preserve">, with a hard-working population of 75 million, </w:t>
      </w:r>
      <w:r w:rsidRPr="003504B8">
        <w:rPr>
          <w:rStyle w:val="StyleUnderline"/>
        </w:rPr>
        <w:t>could emerge as a consumer and industrial powerhouse</w:t>
      </w:r>
      <w:r w:rsidRPr="003504B8">
        <w:rPr>
          <w:sz w:val="16"/>
        </w:rPr>
        <w:t xml:space="preserve"> -- the Germany of Asia. As two economies became one, abundant new investment opportunities would arise. According to a 2009 report by Goldman Sachs, within 30 to 40 years, </w:t>
      </w:r>
      <w:r w:rsidRPr="003504B8">
        <w:rPr>
          <w:rStyle w:val="StyleUnderline"/>
        </w:rPr>
        <w:t>the peninsula</w:t>
      </w:r>
      <w:r w:rsidRPr="003504B8">
        <w:rPr>
          <w:sz w:val="16"/>
        </w:rPr>
        <w:t xml:space="preserve">, if reunified, </w:t>
      </w:r>
      <w:r w:rsidRPr="003504B8">
        <w:rPr>
          <w:rStyle w:val="StyleUnderline"/>
        </w:rPr>
        <w:t>could overtake France, Germany, and even Japan in terms of GDP. South Korea’s current trading partners</w:t>
      </w:r>
      <w:r w:rsidRPr="003504B8">
        <w:rPr>
          <w:sz w:val="16"/>
        </w:rPr>
        <w:t xml:space="preserve"> -- especially the biggest two, China and the United States -- </w:t>
      </w:r>
      <w:r w:rsidRPr="003504B8">
        <w:rPr>
          <w:rStyle w:val="StyleUnderline"/>
        </w:rPr>
        <w:t>would benefit immensely</w:t>
      </w:r>
      <w:r w:rsidRPr="003504B8">
        <w:rPr>
          <w:sz w:val="16"/>
        </w:rPr>
        <w:t xml:space="preserve"> from this newfound source of economic vitality.</w:t>
      </w:r>
    </w:p>
    <w:p w14:paraId="54CA5FC0" w14:textId="72C83731" w:rsidR="00D270DD" w:rsidRDefault="00D270DD" w:rsidP="00025F4A">
      <w:pPr>
        <w:rPr>
          <w:sz w:val="16"/>
        </w:rPr>
      </w:pPr>
    </w:p>
    <w:p w14:paraId="05FA48F7" w14:textId="7DA3AA4E" w:rsidR="00D270DD" w:rsidRPr="003504B8" w:rsidRDefault="00D270DD" w:rsidP="00025F4A">
      <w:pPr>
        <w:rPr>
          <w:sz w:val="16"/>
        </w:rPr>
      </w:pPr>
      <w:r>
        <w:rPr>
          <w:sz w:val="16"/>
        </w:rPr>
        <w:t xml:space="preserve">They say the plan ups econ but rushing this plan means that it would take years to restore the economy to the way it was, let alone make it soar. </w:t>
      </w:r>
    </w:p>
    <w:p w14:paraId="0BFE4373" w14:textId="77777777" w:rsidR="00025F4A" w:rsidRPr="003504B8" w:rsidRDefault="00025F4A" w:rsidP="00025F4A">
      <w:pPr>
        <w:pStyle w:val="Heading4"/>
      </w:pPr>
      <w:r w:rsidRPr="003504B8">
        <w:t xml:space="preserve">Korean economic leadership key to global growth, green economy, cybersecurity, </w:t>
      </w:r>
      <w:proofErr w:type="spellStart"/>
      <w:r w:rsidRPr="003504B8">
        <w:t>prolif</w:t>
      </w:r>
      <w:proofErr w:type="spellEnd"/>
      <w:r w:rsidRPr="003504B8">
        <w:t>, terror, and climate</w:t>
      </w:r>
    </w:p>
    <w:p w14:paraId="346E3A44" w14:textId="77777777" w:rsidR="00025F4A" w:rsidRPr="003504B8" w:rsidRDefault="00025F4A" w:rsidP="00025F4A">
      <w:pPr>
        <w:rPr>
          <w:sz w:val="16"/>
          <w:szCs w:val="16"/>
        </w:rPr>
      </w:pPr>
      <w:r w:rsidRPr="003504B8">
        <w:rPr>
          <w:b/>
        </w:rPr>
        <w:t>Kim, 13</w:t>
      </w:r>
      <w:r w:rsidRPr="003504B8">
        <w:rPr>
          <w:b/>
          <w:sz w:val="16"/>
          <w:szCs w:val="16"/>
        </w:rPr>
        <w:t xml:space="preserve"> </w:t>
      </w:r>
      <w:r w:rsidRPr="003504B8">
        <w:rPr>
          <w:sz w:val="16"/>
          <w:szCs w:val="16"/>
        </w:rPr>
        <w:t>– Sung-</w:t>
      </w:r>
      <w:proofErr w:type="spellStart"/>
      <w:r w:rsidRPr="003504B8">
        <w:rPr>
          <w:sz w:val="16"/>
          <w:szCs w:val="16"/>
        </w:rPr>
        <w:t>han</w:t>
      </w:r>
      <w:proofErr w:type="spellEnd"/>
      <w:r w:rsidRPr="003504B8">
        <w:rPr>
          <w:sz w:val="16"/>
          <w:szCs w:val="16"/>
        </w:rPr>
        <w:t xml:space="preserve">, Vice Minister of Foreign Affairs and Trade, Republic of Korea (“Global Governance and Middle Powers: South Korea’s Role in the G20,” CFR, February 2013, </w:t>
      </w:r>
      <w:hyperlink r:id="rId6" w:history="1">
        <w:r w:rsidRPr="003504B8">
          <w:rPr>
            <w:rStyle w:val="Hyperlink"/>
            <w:sz w:val="16"/>
            <w:szCs w:val="16"/>
          </w:rPr>
          <w:t>http://www.cfr.org/south-korea/global-governance-middle-powers-south-koreas-role-g20/p30062</w:t>
        </w:r>
      </w:hyperlink>
      <w:r w:rsidRPr="003504B8">
        <w:rPr>
          <w:sz w:val="16"/>
          <w:szCs w:val="16"/>
        </w:rPr>
        <w:t xml:space="preserve"> //red)</w:t>
      </w:r>
    </w:p>
    <w:p w14:paraId="03BE11FB" w14:textId="0AC967AD" w:rsidR="00025F4A" w:rsidRDefault="00025F4A" w:rsidP="00025F4A">
      <w:pPr>
        <w:rPr>
          <w:u w:val="single"/>
        </w:rPr>
      </w:pPr>
      <w:r w:rsidRPr="003504B8">
        <w:rPr>
          <w:sz w:val="16"/>
        </w:rPr>
        <w:t xml:space="preserve">Many </w:t>
      </w:r>
      <w:r w:rsidRPr="003504B8">
        <w:rPr>
          <w:u w:val="single"/>
        </w:rPr>
        <w:t>issues today require unprecedented international cooperation</w:t>
      </w:r>
      <w:r w:rsidRPr="003504B8">
        <w:rPr>
          <w:sz w:val="16"/>
        </w:rPr>
        <w:t xml:space="preserve">. The </w:t>
      </w:r>
      <w:r w:rsidRPr="003504B8">
        <w:rPr>
          <w:b/>
          <w:u w:val="single"/>
        </w:rPr>
        <w:t>prolif</w:t>
      </w:r>
      <w:r w:rsidRPr="003504B8">
        <w:rPr>
          <w:sz w:val="16"/>
        </w:rPr>
        <w:t xml:space="preserve">eration of weapons of mass destruction (WMD), </w:t>
      </w:r>
      <w:r w:rsidRPr="003504B8">
        <w:rPr>
          <w:b/>
          <w:u w:val="single"/>
        </w:rPr>
        <w:t>terror</w:t>
      </w:r>
      <w:r w:rsidRPr="003504B8">
        <w:rPr>
          <w:sz w:val="16"/>
        </w:rPr>
        <w:t xml:space="preserve">ism, </w:t>
      </w:r>
      <w:r w:rsidRPr="003504B8">
        <w:rPr>
          <w:b/>
          <w:u w:val="single"/>
        </w:rPr>
        <w:t>cyber</w:t>
      </w:r>
      <w:r w:rsidRPr="003504B8">
        <w:rPr>
          <w:sz w:val="16"/>
        </w:rPr>
        <w:t xml:space="preserve">security </w:t>
      </w:r>
      <w:r w:rsidRPr="003504B8">
        <w:rPr>
          <w:b/>
          <w:u w:val="single"/>
        </w:rPr>
        <w:t>threats</w:t>
      </w:r>
      <w:r w:rsidRPr="003504B8">
        <w:rPr>
          <w:sz w:val="16"/>
        </w:rPr>
        <w:t xml:space="preserve">, </w:t>
      </w:r>
      <w:r w:rsidRPr="003504B8">
        <w:rPr>
          <w:b/>
          <w:u w:val="single"/>
        </w:rPr>
        <w:t>climate change</w:t>
      </w:r>
      <w:r w:rsidRPr="003504B8">
        <w:rPr>
          <w:sz w:val="16"/>
        </w:rPr>
        <w:t xml:space="preserve">, </w:t>
      </w:r>
      <w:r w:rsidRPr="003504B8">
        <w:rPr>
          <w:u w:val="single"/>
        </w:rPr>
        <w:t xml:space="preserve">and </w:t>
      </w:r>
      <w:r w:rsidRPr="003504B8">
        <w:rPr>
          <w:b/>
          <w:u w:val="single"/>
        </w:rPr>
        <w:t>economic imbalances</w:t>
      </w:r>
      <w:r w:rsidRPr="003504B8">
        <w:rPr>
          <w:u w:val="single"/>
        </w:rPr>
        <w:t xml:space="preserve"> between developed and developing nations are all issues that </w:t>
      </w:r>
      <w:r w:rsidRPr="003504B8">
        <w:rPr>
          <w:b/>
          <w:u w:val="single"/>
        </w:rPr>
        <w:t>great powers alone cannot resolve.</w:t>
      </w:r>
      <w:r w:rsidRPr="003504B8">
        <w:rPr>
          <w:sz w:val="16"/>
        </w:rPr>
        <w:t xml:space="preserve"> </w:t>
      </w:r>
      <w:r w:rsidRPr="003504B8">
        <w:rPr>
          <w:u w:val="single"/>
        </w:rPr>
        <w:t>Overcoming these challenges requires collaboration</w:t>
      </w:r>
      <w:r w:rsidRPr="003504B8">
        <w:rPr>
          <w:sz w:val="16"/>
        </w:rPr>
        <w:t xml:space="preserve"> among all countries. Although </w:t>
      </w:r>
      <w:r w:rsidRPr="003504B8">
        <w:rPr>
          <w:u w:val="single"/>
        </w:rPr>
        <w:t>great powers</w:t>
      </w:r>
      <w:r w:rsidRPr="003504B8">
        <w:rPr>
          <w:sz w:val="16"/>
        </w:rPr>
        <w:t xml:space="preserve"> are useful in mobilizing cooperation, their efforts </w:t>
      </w:r>
      <w:r w:rsidRPr="003504B8">
        <w:rPr>
          <w:u w:val="single"/>
        </w:rPr>
        <w:t>are insufficient to coordinate all involved actors.</w:t>
      </w:r>
      <w:r w:rsidRPr="003504B8">
        <w:rPr>
          <w:sz w:val="16"/>
        </w:rPr>
        <w:t xml:space="preserve"> </w:t>
      </w:r>
      <w:r w:rsidRPr="003504B8">
        <w:rPr>
          <w:u w:val="single"/>
        </w:rPr>
        <w:t>Solving</w:t>
      </w:r>
      <w:r w:rsidRPr="003504B8">
        <w:rPr>
          <w:sz w:val="16"/>
        </w:rPr>
        <w:t xml:space="preserve"> today's </w:t>
      </w:r>
      <w:r w:rsidRPr="003504B8">
        <w:rPr>
          <w:u w:val="single"/>
        </w:rPr>
        <w:t>complex challenges will require "middle powers"</w:t>
      </w:r>
      <w:r w:rsidRPr="003504B8">
        <w:rPr>
          <w:sz w:val="16"/>
        </w:rPr>
        <w:t xml:space="preserve"> to play a greater, more active role. Middle powers are medium-size states with the capability and willingness to employ proactive diplomacy with global visions. Their policies fulfill their respective interests but also benefit the world. </w:t>
      </w:r>
      <w:r w:rsidRPr="003504B8">
        <w:rPr>
          <w:u w:val="single"/>
        </w:rPr>
        <w:t>Middle powers promote new visions and creative</w:t>
      </w:r>
      <w:r w:rsidRPr="003504B8">
        <w:rPr>
          <w:sz w:val="16"/>
        </w:rPr>
        <w:t xml:space="preserve"> ideas that are acceptable to both their domestic constituencies and other states. They are also willing to make the necessary contributions to materialize such visions. Through various initiatives, such as its programs in green growth and development cooperation, </w:t>
      </w:r>
      <w:r w:rsidRPr="003504B8">
        <w:rPr>
          <w:u w:val="single"/>
        </w:rPr>
        <w:t>South Korea has demonstrated the influence middle powers may have on global governance</w:t>
      </w:r>
      <w:r w:rsidRPr="003504B8">
        <w:rPr>
          <w:sz w:val="16"/>
        </w:rPr>
        <w:t xml:space="preserve">. In the Group of Twenty (G20), where factionalism is becoming increasingly prevalent, </w:t>
      </w:r>
      <w:r w:rsidRPr="003504B8">
        <w:rPr>
          <w:u w:val="single"/>
        </w:rPr>
        <w:t>middle powers such as South Korea may be best suited to facilitate consensus building and revitalize momentum for cooperation</w:t>
      </w:r>
      <w:r w:rsidRPr="003504B8">
        <w:rPr>
          <w:sz w:val="16"/>
        </w:rPr>
        <w:t xml:space="preserve">. </w:t>
      </w:r>
      <w:r w:rsidRPr="003504B8">
        <w:t xml:space="preserve">Global Governance: The G20 and Middle Powers </w:t>
      </w:r>
      <w:r w:rsidRPr="003504B8">
        <w:rPr>
          <w:sz w:val="16"/>
        </w:rPr>
        <w:t xml:space="preserve">Collective management over many world issues has yet to be established. However, </w:t>
      </w:r>
      <w:r w:rsidRPr="003504B8">
        <w:rPr>
          <w:u w:val="single"/>
        </w:rPr>
        <w:t>one area that has enjoyed successful coordination is economic governance</w:t>
      </w:r>
      <w:r w:rsidRPr="003504B8">
        <w:rPr>
          <w:sz w:val="16"/>
        </w:rPr>
        <w:t xml:space="preserve">, with the G20 becoming the premier forum for such international cooperation. </w:t>
      </w:r>
      <w:r w:rsidRPr="003504B8">
        <w:rPr>
          <w:u w:val="single"/>
        </w:rPr>
        <w:t>In the aftermath of</w:t>
      </w:r>
      <w:r w:rsidRPr="003504B8">
        <w:rPr>
          <w:sz w:val="16"/>
        </w:rPr>
        <w:t xml:space="preserve"> the </w:t>
      </w:r>
      <w:r w:rsidRPr="003504B8">
        <w:rPr>
          <w:u w:val="single"/>
        </w:rPr>
        <w:t>2008</w:t>
      </w:r>
      <w:r w:rsidRPr="003504B8">
        <w:rPr>
          <w:sz w:val="16"/>
        </w:rPr>
        <w:t xml:space="preserve"> financial crisis, members of </w:t>
      </w:r>
      <w:r w:rsidRPr="003504B8">
        <w:rPr>
          <w:u w:val="single"/>
        </w:rPr>
        <w:t>the G20 implemented</w:t>
      </w:r>
      <w:r w:rsidRPr="003504B8">
        <w:rPr>
          <w:sz w:val="16"/>
        </w:rPr>
        <w:t xml:space="preserve"> economic </w:t>
      </w:r>
      <w:r w:rsidRPr="003504B8">
        <w:rPr>
          <w:u w:val="single"/>
        </w:rPr>
        <w:t>stimulus</w:t>
      </w:r>
      <w:r w:rsidRPr="003504B8">
        <w:rPr>
          <w:sz w:val="16"/>
        </w:rPr>
        <w:t xml:space="preserve"> packages in their respective countries </w:t>
      </w:r>
      <w:r w:rsidRPr="003504B8">
        <w:rPr>
          <w:u w:val="single"/>
        </w:rPr>
        <w:t>and agreed on the principle of freezing</w:t>
      </w:r>
      <w:r w:rsidRPr="003504B8">
        <w:rPr>
          <w:sz w:val="16"/>
        </w:rPr>
        <w:t xml:space="preserve"> economic </w:t>
      </w:r>
      <w:r w:rsidRPr="003504B8">
        <w:rPr>
          <w:u w:val="single"/>
        </w:rPr>
        <w:t>protectionism</w:t>
      </w:r>
      <w:r w:rsidRPr="003504B8">
        <w:rPr>
          <w:sz w:val="16"/>
        </w:rPr>
        <w:t xml:space="preserve">, such as import restrictions and "buy national" policies. </w:t>
      </w:r>
      <w:r w:rsidRPr="003504B8">
        <w:rPr>
          <w:u w:val="single"/>
        </w:rPr>
        <w:t>These efforts contributed to curbing the spread of the</w:t>
      </w:r>
      <w:r w:rsidRPr="003504B8">
        <w:rPr>
          <w:sz w:val="16"/>
        </w:rPr>
        <w:t xml:space="preserve"> financial </w:t>
      </w:r>
      <w:r w:rsidRPr="003504B8">
        <w:rPr>
          <w:u w:val="single"/>
        </w:rPr>
        <w:t>crisis.</w:t>
      </w:r>
      <w:r w:rsidRPr="003504B8">
        <w:rPr>
          <w:sz w:val="16"/>
        </w:rPr>
        <w:t xml:space="preserve"> The G20, which consists of both advanced and emerging economies, is gradually taking the leadership place of the Group of Eight (G8) and becoming a steering committee for the global economy. </w:t>
      </w:r>
      <w:r w:rsidRPr="003504B8">
        <w:rPr>
          <w:u w:val="single"/>
        </w:rPr>
        <w:t>Nevertheless, there is growing concern that</w:t>
      </w:r>
      <w:r w:rsidRPr="003504B8">
        <w:rPr>
          <w:sz w:val="16"/>
        </w:rPr>
        <w:t xml:space="preserve"> even </w:t>
      </w:r>
      <w:r w:rsidRPr="003504B8">
        <w:rPr>
          <w:u w:val="single"/>
        </w:rPr>
        <w:t>with</w:t>
      </w:r>
      <w:r w:rsidRPr="003504B8">
        <w:rPr>
          <w:sz w:val="16"/>
        </w:rPr>
        <w:t xml:space="preserve"> the </w:t>
      </w:r>
      <w:r w:rsidRPr="003504B8">
        <w:rPr>
          <w:u w:val="single"/>
        </w:rPr>
        <w:t>recent</w:t>
      </w:r>
      <w:r w:rsidRPr="003504B8">
        <w:rPr>
          <w:sz w:val="16"/>
        </w:rPr>
        <w:t xml:space="preserve"> limited economic </w:t>
      </w:r>
      <w:r w:rsidRPr="003504B8">
        <w:rPr>
          <w:u w:val="single"/>
        </w:rPr>
        <w:t>recovery, the momentum of G20 cooperation is weakening</w:t>
      </w:r>
      <w:r w:rsidRPr="003504B8">
        <w:rPr>
          <w:sz w:val="16"/>
        </w:rPr>
        <w:t xml:space="preserve">. This is partly attributable to the divergent positions of developed and developing countries on specific G20 issues such as climate change, trade, and reform of the International Monetary Fund (IMF). The ongoing global economic recession indicates that </w:t>
      </w:r>
      <w:r w:rsidRPr="003504B8">
        <w:rPr>
          <w:u w:val="single"/>
        </w:rPr>
        <w:t>greater</w:t>
      </w:r>
      <w:r w:rsidRPr="003504B8">
        <w:rPr>
          <w:sz w:val="16"/>
        </w:rPr>
        <w:t xml:space="preserve"> international </w:t>
      </w:r>
      <w:r w:rsidRPr="003504B8">
        <w:rPr>
          <w:u w:val="single"/>
        </w:rPr>
        <w:t>cooperation should be fostered to generate more robust growth</w:t>
      </w:r>
      <w:r w:rsidRPr="003504B8">
        <w:rPr>
          <w:sz w:val="16"/>
        </w:rPr>
        <w:t xml:space="preserve">. The G20 is an appropriate body to execute this task, but doing so will require it to address its bifurcation. </w:t>
      </w:r>
      <w:r w:rsidRPr="003504B8">
        <w:rPr>
          <w:b/>
          <w:u w:val="single"/>
        </w:rPr>
        <w:t>Middle-power countries may play a critical role in this process by helping mediate</w:t>
      </w:r>
      <w:r w:rsidRPr="003504B8">
        <w:rPr>
          <w:sz w:val="16"/>
        </w:rPr>
        <w:t xml:space="preserve"> the aforementioned </w:t>
      </w:r>
      <w:r w:rsidRPr="003504B8">
        <w:rPr>
          <w:b/>
          <w:u w:val="single"/>
        </w:rPr>
        <w:t>differences between developed and emerging economies.</w:t>
      </w:r>
      <w:r w:rsidRPr="003504B8">
        <w:rPr>
          <w:sz w:val="16"/>
        </w:rPr>
        <w:t xml:space="preserve"> </w:t>
      </w:r>
      <w:r w:rsidRPr="003504B8">
        <w:t xml:space="preserve">South Korea's Middle-Power Diplomacy </w:t>
      </w:r>
      <w:r w:rsidRPr="003504B8">
        <w:rPr>
          <w:b/>
          <w:u w:val="single"/>
        </w:rPr>
        <w:t>South Korea is actively practicing middle-power diplomacy.</w:t>
      </w:r>
      <w:r w:rsidRPr="003504B8">
        <w:rPr>
          <w:sz w:val="16"/>
        </w:rPr>
        <w:t xml:space="preserve"> Its "</w:t>
      </w:r>
      <w:r w:rsidRPr="003504B8">
        <w:rPr>
          <w:b/>
          <w:u w:val="single"/>
        </w:rPr>
        <w:t>green growth</w:t>
      </w:r>
      <w:r w:rsidRPr="003504B8">
        <w:rPr>
          <w:sz w:val="16"/>
        </w:rPr>
        <w:t xml:space="preserve">" </w:t>
      </w:r>
      <w:r w:rsidRPr="003504B8">
        <w:rPr>
          <w:b/>
          <w:u w:val="single"/>
        </w:rPr>
        <w:t>initiative</w:t>
      </w:r>
      <w:r w:rsidRPr="003504B8">
        <w:rPr>
          <w:u w:val="single"/>
        </w:rPr>
        <w:t xml:space="preserve"> seeks to develop green technology and industries</w:t>
      </w:r>
      <w:r w:rsidRPr="003504B8">
        <w:rPr>
          <w:sz w:val="16"/>
        </w:rPr>
        <w:t xml:space="preserve">, </w:t>
      </w:r>
      <w:r w:rsidRPr="003504B8">
        <w:rPr>
          <w:u w:val="single"/>
        </w:rPr>
        <w:t xml:space="preserve">with the aim of </w:t>
      </w:r>
      <w:r w:rsidRPr="003504B8">
        <w:rPr>
          <w:b/>
          <w:u w:val="single"/>
        </w:rPr>
        <w:t>strengthening the South Korean economy and protecting the environment.</w:t>
      </w:r>
      <w:r w:rsidRPr="003504B8">
        <w:rPr>
          <w:sz w:val="16"/>
        </w:rPr>
        <w:t xml:space="preserve"> </w:t>
      </w:r>
      <w:r w:rsidRPr="003504B8">
        <w:rPr>
          <w:u w:val="single"/>
        </w:rPr>
        <w:t>These</w:t>
      </w:r>
      <w:r w:rsidRPr="003504B8">
        <w:rPr>
          <w:sz w:val="16"/>
        </w:rPr>
        <w:t xml:space="preserve"> are </w:t>
      </w:r>
      <w:r w:rsidRPr="003504B8">
        <w:rPr>
          <w:u w:val="single"/>
        </w:rPr>
        <w:t>goals</w:t>
      </w:r>
      <w:r w:rsidRPr="003504B8">
        <w:rPr>
          <w:sz w:val="16"/>
        </w:rPr>
        <w:t xml:space="preserve"> that serve South Korean interests, but they also </w:t>
      </w:r>
      <w:r w:rsidRPr="003504B8">
        <w:rPr>
          <w:b/>
          <w:u w:val="single"/>
        </w:rPr>
        <w:t>promote a green growth paradigm that benefits the world.</w:t>
      </w:r>
      <w:r w:rsidRPr="003504B8">
        <w:rPr>
          <w:sz w:val="16"/>
        </w:rPr>
        <w:t xml:space="preserve"> </w:t>
      </w:r>
      <w:r w:rsidRPr="003504B8">
        <w:rPr>
          <w:u w:val="single"/>
        </w:rPr>
        <w:t>To materialize this global vision, South Korea renders assistance to developing countries for the application of green technology.</w:t>
      </w:r>
      <w:r w:rsidRPr="003504B8">
        <w:rPr>
          <w:sz w:val="16"/>
        </w:rPr>
        <w:t xml:space="preserve"> </w:t>
      </w:r>
      <w:r w:rsidRPr="003504B8">
        <w:rPr>
          <w:u w:val="single"/>
        </w:rPr>
        <w:t>South Korea contributed $200 million to the East Asia Climate Partnership to help developing countries cope with climate change; supported green growth projects in Brazil, Indonesia, and Ethiopia</w:t>
      </w:r>
      <w:r w:rsidRPr="003504B8">
        <w:rPr>
          <w:sz w:val="16"/>
        </w:rPr>
        <w:t xml:space="preserve"> through its contribution of $10 million to the Global Green Growth Institute; </w:t>
      </w:r>
      <w:r w:rsidRPr="003504B8">
        <w:rPr>
          <w:u w:val="single"/>
        </w:rPr>
        <w:t>and</w:t>
      </w:r>
      <w:r w:rsidRPr="003504B8">
        <w:rPr>
          <w:sz w:val="16"/>
        </w:rPr>
        <w:t xml:space="preserve">, together with new donors including Norway and Qatar, </w:t>
      </w:r>
      <w:r w:rsidRPr="003504B8">
        <w:rPr>
          <w:u w:val="single"/>
        </w:rPr>
        <w:t>committed $50 million in 2013 for assistance projects in eighteen countries.</w:t>
      </w:r>
      <w:r w:rsidRPr="003504B8">
        <w:rPr>
          <w:sz w:val="16"/>
        </w:rPr>
        <w:t xml:space="preserve"> </w:t>
      </w:r>
      <w:r w:rsidRPr="003504B8">
        <w:rPr>
          <w:u w:val="single"/>
        </w:rPr>
        <w:t>South Korea has also demonstrated enhanced leadership in development cooperation.</w:t>
      </w:r>
      <w:r w:rsidRPr="003504B8">
        <w:rPr>
          <w:sz w:val="16"/>
        </w:rPr>
        <w:t xml:space="preserve"> </w:t>
      </w:r>
      <w:r w:rsidRPr="003504B8">
        <w:rPr>
          <w:u w:val="single"/>
        </w:rPr>
        <w:t xml:space="preserve">Helping countries achieve economic development facilitates the </w:t>
      </w:r>
      <w:r w:rsidRPr="003504B8">
        <w:rPr>
          <w:b/>
          <w:u w:val="single"/>
        </w:rPr>
        <w:t>continued growth of the world economy</w:t>
      </w:r>
      <w:r w:rsidRPr="003504B8">
        <w:rPr>
          <w:u w:val="single"/>
        </w:rPr>
        <w:t xml:space="preserve">, as it strengthens developing countries that are critical to </w:t>
      </w:r>
      <w:r w:rsidRPr="003504B8">
        <w:rPr>
          <w:b/>
          <w:u w:val="single"/>
        </w:rPr>
        <w:t>North-South cooperation.</w:t>
      </w:r>
      <w:r w:rsidRPr="003504B8">
        <w:rPr>
          <w:sz w:val="16"/>
        </w:rPr>
        <w:t xml:space="preserve"> </w:t>
      </w:r>
      <w:r w:rsidRPr="003504B8">
        <w:rPr>
          <w:u w:val="single"/>
        </w:rPr>
        <w:t>Development cooperation sought by middle powers means not only increasing material aid, but presenting new visions that involve collaboration with nontraditional development agents, including emerging economies and civil society.</w:t>
      </w:r>
      <w:r w:rsidRPr="003504B8">
        <w:rPr>
          <w:sz w:val="16"/>
        </w:rPr>
        <w:t xml:space="preserve"> South Korea has thereby aimed to harmonize its own interests with those of its counterpart countries and the world community, as well as to undertake various efforts to address global issues. Its two recent incarnations—as a developing nation and now as a developed country with an advanced economy—will inform South Korea as it takes on a greater role in global affairs. As South Korea executes its middle-power diplomacy, it does so within the framework of the G20. </w:t>
      </w:r>
      <w:r w:rsidRPr="003504B8">
        <w:rPr>
          <w:u w:val="single"/>
        </w:rPr>
        <w:t>The South Korea–initiated development agenda is now one of the most appreciated priorities of the G20 and also one of the few with unanimous support</w:t>
      </w:r>
      <w:r w:rsidRPr="003504B8">
        <w:rPr>
          <w:sz w:val="16"/>
        </w:rPr>
        <w:t xml:space="preserve"> from all G20 members. </w:t>
      </w:r>
      <w:r w:rsidRPr="003504B8">
        <w:rPr>
          <w:u w:val="single"/>
        </w:rPr>
        <w:t>Inclusive green growth is another issue on the G20 agenda that has produced tangible outcomes and that still has the avid support of many G20 members.</w:t>
      </w:r>
      <w:r w:rsidRPr="003504B8">
        <w:rPr>
          <w:sz w:val="16"/>
        </w:rPr>
        <w:t xml:space="preserve"> Likewise, outside the G20 framework, </w:t>
      </w:r>
      <w:r w:rsidRPr="003504B8">
        <w:rPr>
          <w:u w:val="single"/>
        </w:rPr>
        <w:t>South Korea has exercised diplomatic leadership</w:t>
      </w:r>
      <w:r w:rsidRPr="003504B8">
        <w:rPr>
          <w:sz w:val="16"/>
        </w:rPr>
        <w:t xml:space="preserve"> that befits its middle-power status. It took the initiative in </w:t>
      </w:r>
      <w:r w:rsidRPr="003504B8">
        <w:rPr>
          <w:u w:val="single"/>
        </w:rPr>
        <w:t>establishing a "global development cooperation partnership"</w:t>
      </w:r>
      <w:r w:rsidRPr="003504B8">
        <w:rPr>
          <w:sz w:val="16"/>
        </w:rPr>
        <w:t xml:space="preserve"> by successfully hosting the Busan High-Level Forum on Aid Effectiveness in 2011. South Korea also </w:t>
      </w:r>
      <w:r w:rsidRPr="003504B8">
        <w:rPr>
          <w:u w:val="single"/>
        </w:rPr>
        <w:t>hosted the Nuclear Security Summit</w:t>
      </w:r>
      <w:r w:rsidRPr="003504B8">
        <w:rPr>
          <w:sz w:val="16"/>
        </w:rPr>
        <w:t xml:space="preserve"> in March 2012, is a nonpermanent member of the United Nations Security Council until 2014, </w:t>
      </w:r>
      <w:r w:rsidRPr="003504B8">
        <w:rPr>
          <w:u w:val="single"/>
        </w:rPr>
        <w:t>and</w:t>
      </w:r>
      <w:r w:rsidRPr="003504B8">
        <w:rPr>
          <w:sz w:val="16"/>
        </w:rPr>
        <w:t xml:space="preserve"> will host </w:t>
      </w:r>
      <w:r w:rsidRPr="003504B8">
        <w:rPr>
          <w:u w:val="single"/>
        </w:rPr>
        <w:t>an international conference on cyberspace</w:t>
      </w:r>
      <w:r w:rsidRPr="003504B8">
        <w:rPr>
          <w:sz w:val="16"/>
        </w:rPr>
        <w:t xml:space="preserve"> in October 2013 </w:t>
      </w:r>
      <w:r w:rsidRPr="003504B8">
        <w:rPr>
          <w:u w:val="single"/>
        </w:rPr>
        <w:t xml:space="preserve">to contribute to global consensus building on norms in cyberspace. </w:t>
      </w:r>
      <w:r w:rsidRPr="003504B8">
        <w:t xml:space="preserve">Informal Networking With Like-Minded Countries </w:t>
      </w:r>
      <w:r w:rsidRPr="003504B8">
        <w:rPr>
          <w:sz w:val="16"/>
          <w:szCs w:val="16"/>
        </w:rPr>
        <w:t xml:space="preserve">Building upon these achievements, South Korea is well poised to take the initiative in middle-power diplomacy with several other like-minded countries. The South Korean government is now contemplating how middle-power diplomacy can be envisaged in the G20 framework. The G20 has been criticized for the divide between its Group of Seven (G7) members and Brazil, Russia, India, and China (the BRIC countries), observed in the confrontation of the United States and the European Union against China and other emerging economies regarding IMF reform, as well as in Brazil and Argentina's opposition to the extension of the freezing principle on trade protectionism. </w:t>
      </w:r>
      <w:r w:rsidRPr="003504B8">
        <w:rPr>
          <w:sz w:val="16"/>
        </w:rPr>
        <w:t xml:space="preserve">One means of promoting </w:t>
      </w:r>
      <w:r w:rsidRPr="003504B8">
        <w:rPr>
          <w:u w:val="single"/>
        </w:rPr>
        <w:t>middle-power diplomacy</w:t>
      </w:r>
      <w:r w:rsidRPr="003504B8">
        <w:rPr>
          <w:sz w:val="16"/>
        </w:rPr>
        <w:t xml:space="preserve"> within the G20 is to create an issue-driven, informal, and flexible dialogue mechanism among members who are interested in such middle-power initiatives. This mechanism would aim primarily to </w:t>
      </w:r>
      <w:r w:rsidRPr="003504B8">
        <w:rPr>
          <w:u w:val="single"/>
        </w:rPr>
        <w:t>narrow the opinion gap on G20 issues and drive coordinated actions and the implementation of G20 commitments.</w:t>
      </w:r>
      <w:r w:rsidRPr="003504B8">
        <w:rPr>
          <w:sz w:val="16"/>
        </w:rPr>
        <w:t xml:space="preserve"> These </w:t>
      </w:r>
      <w:r w:rsidRPr="003504B8">
        <w:rPr>
          <w:u w:val="single"/>
        </w:rPr>
        <w:t>middle-power consultations could also yield creative ideas and recommend new issues for the G20 agenda</w:t>
      </w:r>
      <w:r w:rsidRPr="003504B8">
        <w:rPr>
          <w:sz w:val="16"/>
        </w:rPr>
        <w:t xml:space="preserve">. </w:t>
      </w:r>
      <w:r w:rsidRPr="003504B8">
        <w:rPr>
          <w:u w:val="single"/>
        </w:rPr>
        <w:t xml:space="preserve">Such new ideas should provide an intellectual impetus for the </w:t>
      </w:r>
      <w:r w:rsidRPr="003504B8">
        <w:rPr>
          <w:b/>
          <w:u w:val="single"/>
        </w:rPr>
        <w:t>strong, sustainable growth of the world economy.</w:t>
      </w:r>
      <w:r w:rsidRPr="003504B8">
        <w:rPr>
          <w:u w:val="single"/>
        </w:rPr>
        <w:t xml:space="preserve"> </w:t>
      </w:r>
      <w:r w:rsidRPr="003504B8">
        <w:rPr>
          <w:sz w:val="16"/>
        </w:rPr>
        <w:t xml:space="preserve">The current international landscape requires such an initiative and an increasing role of middle powers. </w:t>
      </w:r>
      <w:r w:rsidRPr="003504B8">
        <w:rPr>
          <w:b/>
          <w:u w:val="single"/>
        </w:rPr>
        <w:t>The world now works not hierarchically, but in a networked fashion.</w:t>
      </w:r>
      <w:r w:rsidRPr="003504B8">
        <w:rPr>
          <w:sz w:val="16"/>
        </w:rPr>
        <w:t xml:space="preserve"> In this world, no one can dictate what others have to do. In a networked world, </w:t>
      </w:r>
      <w:r w:rsidRPr="003504B8">
        <w:rPr>
          <w:u w:val="single"/>
        </w:rPr>
        <w:t>a group of like-minded countries can lead a meaningful change in the world</w:t>
      </w:r>
      <w:r w:rsidRPr="003504B8">
        <w:rPr>
          <w:sz w:val="16"/>
        </w:rPr>
        <w:t xml:space="preserve">. </w:t>
      </w:r>
      <w:r w:rsidRPr="003504B8">
        <w:rPr>
          <w:u w:val="single"/>
        </w:rPr>
        <w:t>They do so not by power, but through creative ideas, a smart and flexible strategy, and moral leadership. Middle-power countries are well positioned to lead this inter-connected world. And South Korea stands ready and willing to do so.</w:t>
      </w:r>
    </w:p>
    <w:p w14:paraId="6B9B1CB4" w14:textId="38A922D2" w:rsidR="00D270DD" w:rsidRDefault="00D270DD" w:rsidP="00025F4A">
      <w:pPr>
        <w:rPr>
          <w:u w:val="single"/>
        </w:rPr>
      </w:pPr>
    </w:p>
    <w:p w14:paraId="4BA9AED3" w14:textId="0637CCCC" w:rsidR="00D270DD" w:rsidRPr="003504B8" w:rsidRDefault="00D270DD" w:rsidP="00025F4A">
      <w:pPr>
        <w:rPr>
          <w:u w:val="single"/>
        </w:rPr>
      </w:pPr>
      <w:r>
        <w:rPr>
          <w:u w:val="single"/>
        </w:rPr>
        <w:t xml:space="preserve">They don’t solve for any of these impacts, that is ridiculous, </w:t>
      </w:r>
      <w:proofErr w:type="spellStart"/>
      <w:r>
        <w:rPr>
          <w:u w:val="single"/>
        </w:rPr>
        <w:t>espically</w:t>
      </w:r>
      <w:proofErr w:type="spellEnd"/>
      <w:r>
        <w:rPr>
          <w:u w:val="single"/>
        </w:rPr>
        <w:t xml:space="preserve"> since they would solve by Korean economic leadership, but to think any world powers at all would follow </w:t>
      </w:r>
      <w:proofErr w:type="spellStart"/>
      <w:r>
        <w:rPr>
          <w:u w:val="single"/>
        </w:rPr>
        <w:t>korea’s</w:t>
      </w:r>
      <w:proofErr w:type="spellEnd"/>
      <w:r>
        <w:rPr>
          <w:u w:val="single"/>
        </w:rPr>
        <w:t xml:space="preserve"> leadership is </w:t>
      </w:r>
      <w:proofErr w:type="spellStart"/>
      <w:r>
        <w:rPr>
          <w:u w:val="single"/>
        </w:rPr>
        <w:t>unpratical</w:t>
      </w:r>
      <w:proofErr w:type="spellEnd"/>
      <w:r>
        <w:rPr>
          <w:u w:val="single"/>
        </w:rPr>
        <w:t xml:space="preserve"> Prefer </w:t>
      </w:r>
      <w:proofErr w:type="spellStart"/>
      <w:r>
        <w:rPr>
          <w:u w:val="single"/>
        </w:rPr>
        <w:t>ourour</w:t>
      </w:r>
      <w:proofErr w:type="spellEnd"/>
      <w:r>
        <w:rPr>
          <w:u w:val="single"/>
        </w:rPr>
        <w:t xml:space="preserve"> evidence is biased – </w:t>
      </w:r>
      <w:proofErr w:type="spellStart"/>
      <w:r>
        <w:rPr>
          <w:u w:val="single"/>
        </w:rPr>
        <w:t>litearlly</w:t>
      </w:r>
      <w:proofErr w:type="spellEnd"/>
      <w:r>
        <w:rPr>
          <w:u w:val="single"/>
        </w:rPr>
        <w:t xml:space="preserve"> written by a person who has a position of power in the foreign affairs and trade of south </w:t>
      </w:r>
      <w:proofErr w:type="spellStart"/>
      <w:r>
        <w:rPr>
          <w:u w:val="single"/>
        </w:rPr>
        <w:t>korea</w:t>
      </w:r>
      <w:proofErr w:type="spellEnd"/>
      <w:r>
        <w:rPr>
          <w:u w:val="single"/>
        </w:rPr>
        <w:t xml:space="preserve">. Of course he’s going to say Cooperation with Korea is key to solving for these list of impacts, but what </w:t>
      </w:r>
      <w:proofErr w:type="spellStart"/>
      <w:r>
        <w:rPr>
          <w:u w:val="single"/>
        </w:rPr>
        <w:t>korea</w:t>
      </w:r>
      <w:proofErr w:type="spellEnd"/>
      <w:r>
        <w:rPr>
          <w:u w:val="single"/>
        </w:rPr>
        <w:t xml:space="preserve"> can’t bring anything to the table that world powers like China, America, Russia, U.K, France and more could. If the unification of Korea happens with cooperation with China, it will be rushed and it’s absurd to think that the Korean economy would soar after this </w:t>
      </w:r>
      <w:proofErr w:type="spellStart"/>
      <w:r>
        <w:rPr>
          <w:u w:val="single"/>
        </w:rPr>
        <w:t>alteracation</w:t>
      </w:r>
      <w:proofErr w:type="spellEnd"/>
      <w:r>
        <w:rPr>
          <w:u w:val="single"/>
        </w:rPr>
        <w:t>. They would be a totally different country.</w:t>
      </w:r>
    </w:p>
    <w:p w14:paraId="2DC48468" w14:textId="77777777" w:rsidR="005A7F06" w:rsidRPr="003504B8" w:rsidRDefault="008C6594" w:rsidP="000907C7">
      <w:pPr>
        <w:pStyle w:val="Heading1"/>
      </w:pPr>
      <w:r w:rsidRPr="003504B8">
        <w:t>Collapse Advantage</w:t>
      </w:r>
    </w:p>
    <w:p w14:paraId="6718426D" w14:textId="77777777" w:rsidR="004D69A0" w:rsidRPr="003504B8" w:rsidRDefault="004D69A0" w:rsidP="005A7F06">
      <w:pPr>
        <w:pStyle w:val="Heading3"/>
      </w:pPr>
      <w:r w:rsidRPr="003504B8">
        <w:t>AO – South Korea/China War</w:t>
      </w:r>
    </w:p>
    <w:p w14:paraId="28B935BA" w14:textId="77777777" w:rsidR="00032731" w:rsidRPr="003504B8" w:rsidRDefault="00032731" w:rsidP="00032731">
      <w:pPr>
        <w:pStyle w:val="Heading4"/>
      </w:pPr>
      <w:r w:rsidRPr="003504B8">
        <w:t xml:space="preserve">Absent the negotiations, conflict between the US and China is probable </w:t>
      </w:r>
    </w:p>
    <w:p w14:paraId="644EEA26" w14:textId="77777777" w:rsidR="00032731" w:rsidRPr="003504B8" w:rsidRDefault="00032731" w:rsidP="00032731">
      <w:r w:rsidRPr="003504B8">
        <w:rPr>
          <w:rStyle w:val="Style13ptBold"/>
        </w:rPr>
        <w:t>Whyte</w:t>
      </w:r>
      <w:r w:rsidRPr="003504B8">
        <w:t xml:space="preserve"> Sep 9, </w:t>
      </w:r>
      <w:r w:rsidRPr="003504B8">
        <w:rPr>
          <w:rStyle w:val="Style13ptBold"/>
        </w:rPr>
        <w:t>2015</w:t>
      </w:r>
      <w:r w:rsidRPr="003504B8">
        <w:t xml:space="preserve"> - graduate of the Fletcher School of Law and Diplomacy at Tufts University </w:t>
      </w:r>
      <w:r w:rsidRPr="003504B8">
        <w:br/>
        <w:t xml:space="preserve">Leon, "Evolution of the US-ROK Alliance: Is There a Post-Unification Future? Pt. 2," thediplomat.com/2015/09/evolution-of-the-us-rok-alliance-is-there-a-post-unification-future-pt-2/ </w:t>
      </w:r>
    </w:p>
    <w:p w14:paraId="42799BE1" w14:textId="77777777" w:rsidR="00032731" w:rsidRPr="003504B8" w:rsidRDefault="00032731" w:rsidP="00032731">
      <w:pPr>
        <w:rPr>
          <w:rStyle w:val="StyleUnderline"/>
        </w:rPr>
      </w:pPr>
      <w:r w:rsidRPr="003504B8">
        <w:rPr>
          <w:rStyle w:val="StyleUnderline"/>
        </w:rPr>
        <w:t>Without North Korea,</w:t>
      </w:r>
      <w:r w:rsidRPr="003504B8">
        <w:rPr>
          <w:sz w:val="16"/>
        </w:rPr>
        <w:t xml:space="preserve"> or in the immediate aftermath of a North Korean collapse, </w:t>
      </w:r>
      <w:r w:rsidRPr="003504B8">
        <w:rPr>
          <w:rStyle w:val="StyleUnderline"/>
        </w:rPr>
        <w:t>the chances of conflict between the United States and the PRC possibly will rise if the two giants end up touching on two different sides of the Yalu River</w:t>
      </w:r>
      <w:r w:rsidRPr="003504B8">
        <w:rPr>
          <w:sz w:val="16"/>
        </w:rPr>
        <w:t xml:space="preserve">, leaving Korea forever a shrimp between two whales. According to prominent offensive realist thinker John </w:t>
      </w:r>
      <w:proofErr w:type="spellStart"/>
      <w:r w:rsidRPr="003504B8">
        <w:rPr>
          <w:sz w:val="16"/>
        </w:rPr>
        <w:t>Mearsheimer</w:t>
      </w:r>
      <w:proofErr w:type="spellEnd"/>
      <w:r w:rsidRPr="003504B8">
        <w:rPr>
          <w:sz w:val="16"/>
        </w:rPr>
        <w:t xml:space="preserve">, as China continues to grow economically and militarily it will seek to establish a regional hegemony in Asia Pacific and push the United States out. Following this framework, </w:t>
      </w:r>
      <w:r w:rsidRPr="003504B8">
        <w:rPr>
          <w:rStyle w:val="StyleUnderline"/>
        </w:rPr>
        <w:t>smaller states like Korea, Japan and others will join</w:t>
      </w:r>
      <w:r w:rsidRPr="003504B8">
        <w:rPr>
          <w:sz w:val="16"/>
        </w:rPr>
        <w:t xml:space="preserve"> with America to </w:t>
      </w:r>
      <w:r w:rsidRPr="003504B8">
        <w:rPr>
          <w:rStyle w:val="StyleUnderline"/>
        </w:rPr>
        <w:t>balance against a rising China, but this will increase the chances of conflict. Under</w:t>
      </w:r>
      <w:r w:rsidRPr="003504B8">
        <w:rPr>
          <w:sz w:val="16"/>
        </w:rPr>
        <w:t xml:space="preserve"> this scenario, </w:t>
      </w:r>
      <w:r w:rsidRPr="003504B8">
        <w:rPr>
          <w:rStyle w:val="StyleUnderline"/>
        </w:rPr>
        <w:t>maintaining current American alliances will be a threat to China and vital to America for maintaining its current role.</w:t>
      </w:r>
      <w:r w:rsidRPr="003504B8">
        <w:rPr>
          <w:sz w:val="16"/>
        </w:rPr>
        <w:t xml:space="preserve"> </w:t>
      </w:r>
      <w:r w:rsidRPr="003504B8">
        <w:rPr>
          <w:rStyle w:val="StyleUnderline"/>
        </w:rPr>
        <w:t xml:space="preserve">Because of this potential for conflict, planning, discussion, and transparency about intentions should start now. </w:t>
      </w:r>
      <w:r w:rsidRPr="003504B8">
        <w:rPr>
          <w:sz w:val="16"/>
        </w:rPr>
        <w:t xml:space="preserve">China’s unwillingness to discuss these issues openly is understandable, but </w:t>
      </w:r>
      <w:r w:rsidRPr="003504B8">
        <w:rPr>
          <w:rStyle w:val="StyleUnderline"/>
        </w:rPr>
        <w:t>there should be efforts to bring them up discretely with the Chinese while openly stating America’s friendly intentions in East Asia and in Korea</w:t>
      </w:r>
      <w:r w:rsidRPr="003504B8">
        <w:rPr>
          <w:sz w:val="16"/>
        </w:rPr>
        <w:t xml:space="preserve">. This effort should not only be bilateral between the United States and China, but should also include South Korea, and </w:t>
      </w:r>
      <w:r w:rsidRPr="003504B8">
        <w:rPr>
          <w:rStyle w:val="StyleUnderline"/>
        </w:rPr>
        <w:t>emphasis should be placed on the ways that China can benefit from having a more stable and prosperous neighbor.</w:t>
      </w:r>
    </w:p>
    <w:p w14:paraId="4E5DEC0A" w14:textId="77777777" w:rsidR="004D69A0" w:rsidRPr="003504B8" w:rsidRDefault="004D69A0" w:rsidP="004D69A0">
      <w:pPr>
        <w:pStyle w:val="Heading3"/>
      </w:pPr>
      <w:r w:rsidRPr="003504B8">
        <w:t xml:space="preserve">--AT: </w:t>
      </w:r>
      <w:proofErr w:type="spellStart"/>
      <w:r w:rsidRPr="003504B8">
        <w:t>Squo</w:t>
      </w:r>
      <w:proofErr w:type="spellEnd"/>
      <w:r w:rsidRPr="003504B8">
        <w:t xml:space="preserve"> Solves </w:t>
      </w:r>
    </w:p>
    <w:p w14:paraId="04352BA8" w14:textId="77777777" w:rsidR="004D69A0" w:rsidRPr="003504B8" w:rsidRDefault="004D69A0" w:rsidP="004D69A0">
      <w:pPr>
        <w:pStyle w:val="Heading4"/>
      </w:pPr>
      <w:r w:rsidRPr="003504B8">
        <w:t>Letting North Korea collapse on its own causes a South Korea-China war</w:t>
      </w:r>
    </w:p>
    <w:p w14:paraId="06D86E5A" w14:textId="77777777" w:rsidR="004D69A0" w:rsidRPr="003504B8" w:rsidRDefault="004D69A0" w:rsidP="004D69A0">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Andrew H, “Pulling the Plug: Can There Be a Deal with China on Korean Unification?”, The Washington Quarterly Volume 38, Issue 2, 2015, p 63-77</w:t>
      </w:r>
    </w:p>
    <w:p w14:paraId="380E2D84" w14:textId="77777777" w:rsidR="004D69A0" w:rsidRPr="003504B8" w:rsidRDefault="004D69A0" w:rsidP="004D69A0">
      <w:pPr>
        <w:rPr>
          <w:sz w:val="16"/>
        </w:rPr>
      </w:pPr>
      <w:r w:rsidRPr="003504B8">
        <w:rPr>
          <w:sz w:val="16"/>
        </w:rPr>
        <w:t xml:space="preserve">The United States and South Korea have largely abandoned negotiations for a policy of waiting and seeing what the future may bring. Unfortunately, </w:t>
      </w:r>
      <w:r w:rsidRPr="003504B8">
        <w:rPr>
          <w:rStyle w:val="StyleUnderline"/>
        </w:rPr>
        <w:t>if outside actors do nothing, then “what the future may bring” is likely to be more of the same followed by something a good deal worse for all concerned</w:t>
      </w:r>
      <w:r w:rsidRPr="003504B8">
        <w:rPr>
          <w:sz w:val="16"/>
        </w:rPr>
        <w:t xml:space="preserve">. 8 While both the United States and China cherish incompatible ideal scenarios in which everything goes their way, these are very unlikely to materialize. Instead, </w:t>
      </w:r>
      <w:r w:rsidRPr="003504B8">
        <w:rPr>
          <w:rStyle w:val="StyleUnderline"/>
        </w:rPr>
        <w:t>the more probable scenarios involve an unplanned regime collapse followed by uncoordinated interventions that could lead to war. Some</w:t>
      </w:r>
      <w:r w:rsidRPr="003504B8">
        <w:rPr>
          <w:sz w:val="16"/>
        </w:rPr>
        <w:t xml:space="preserve"> U.S. </w:t>
      </w:r>
      <w:r w:rsidRPr="003504B8">
        <w:rPr>
          <w:rStyle w:val="StyleUnderline"/>
        </w:rPr>
        <w:t>analysts</w:t>
      </w:r>
      <w:r w:rsidRPr="003504B8">
        <w:rPr>
          <w:sz w:val="16"/>
        </w:rPr>
        <w:t xml:space="preserve"> may </w:t>
      </w:r>
      <w:r w:rsidRPr="003504B8">
        <w:rPr>
          <w:rStyle w:val="StyleUnderline"/>
        </w:rPr>
        <w:t>feel that North Korea is so weak and so clearly destined for the scrap heap of history</w:t>
      </w:r>
      <w:r w:rsidRPr="003504B8">
        <w:rPr>
          <w:sz w:val="16"/>
        </w:rPr>
        <w:t xml:space="preserve"> that all we have to do is wait in order to achieve maximal U.S. goals: a unified Korea ruled from Seoul with no change in its relationship with the United States. 9 </w:t>
      </w:r>
      <w:r w:rsidRPr="003504B8">
        <w:rPr>
          <w:rStyle w:val="StyleUnderline"/>
        </w:rPr>
        <w:t>This view believes that history will take its course, the North will collapse, the South will absorb the North, and all will be well.</w:t>
      </w:r>
      <w:r w:rsidRPr="003504B8">
        <w:rPr>
          <w:sz w:val="16"/>
        </w:rPr>
        <w:t xml:space="preserve"> The end of the Cold War may seem to validate this view—the eastern European regimes collapsed and were replaced by Western-oriented regimes without the United States having to lift a finger or compensate the Soviet Union. Under such a paradigm, the main questions only involve how to manage the transition phase and who will pay for it. 10 Applying this to the North Korean case, China only enters the analysis as another party to coordinate with in order to avoid any unfortunate misunderstandings in the messy post-collapse environment. 11 </w:t>
      </w:r>
      <w:r w:rsidRPr="003504B8">
        <w:rPr>
          <w:rStyle w:val="StyleUnderline"/>
        </w:rPr>
        <w:t>The problem</w:t>
      </w:r>
      <w:r w:rsidRPr="003504B8">
        <w:rPr>
          <w:sz w:val="16"/>
        </w:rPr>
        <w:t xml:space="preserve"> with this perspective </w:t>
      </w:r>
      <w:r w:rsidRPr="003504B8">
        <w:rPr>
          <w:rStyle w:val="StyleUnderline"/>
        </w:rPr>
        <w:t>is that China currently opposes</w:t>
      </w:r>
      <w:r w:rsidRPr="003504B8">
        <w:rPr>
          <w:sz w:val="16"/>
        </w:rPr>
        <w:t xml:space="preserve"> Korean </w:t>
      </w:r>
      <w:r w:rsidRPr="003504B8">
        <w:rPr>
          <w:rStyle w:val="StyleUnderline"/>
        </w:rPr>
        <w:t xml:space="preserve">unification </w:t>
      </w:r>
      <w:r w:rsidRPr="003504B8">
        <w:rPr>
          <w:sz w:val="16"/>
        </w:rPr>
        <w:t xml:space="preserve">and has the will and capabilities to prevent it. 12 For this reason, the post-Cold War analogy is inappropriate here. The eastern European regimes, after all, collapsed because Gorbachev decided to cut them loose. He decided to do so because he believed the Soviet Union could no longer afford to dominate the region, and he no longer even wished to do so for ideational reasons. 13 </w:t>
      </w:r>
      <w:r w:rsidRPr="003504B8">
        <w:rPr>
          <w:rStyle w:val="StyleUnderline"/>
        </w:rPr>
        <w:t>China feels no such economic constraints, nor is it experiencing an ideological shift toward the West</w:t>
      </w:r>
      <w:r w:rsidRPr="003504B8">
        <w:rPr>
          <w:sz w:val="16"/>
        </w:rPr>
        <w:t xml:space="preserve">. In fact, a hallmark of Xi Jinping's policy has been to warn against liberalization, Westernization, and the threat of 1989 in which, in Xi's view, Gorbachev's weakness of will led to the collapse of the Soviet sphere of influence and eventually the Soviet Union itself. China's reaction to a sudden collapse of the DPRK will therefore probably look quite different from Gorbachev's. Indeed, a far more apt analogy than the end of the Cold War would involve two episodes in the middle of it—Hungary in 1956 and Czechoslovakia in 1968. In both of those cases, Soviet satellite regimes attempted to liberalize, implicitly threatening to cast off their geopolitical shackles and realign with the West. The Soviet Union crushed these efforts with military force and re-imposed obedient client states. The United States confined itself to verbal protests, tacitly conceding that these states fell within the Soviet sphere and would not exit that sphere unless the Soviets permitted. </w:t>
      </w:r>
      <w:r w:rsidRPr="003504B8">
        <w:rPr>
          <w:rStyle w:val="StyleUnderline"/>
        </w:rPr>
        <w:t>A contrasting Chinese dream for the future of Korea may be that North Korea gradually reforms its politics and economics while moving closer to China</w:t>
      </w:r>
      <w:r w:rsidRPr="003504B8">
        <w:rPr>
          <w:sz w:val="16"/>
        </w:rPr>
        <w:t xml:space="preserve">, abandoning its nuclear program and, eventually, any independent foreign policy. China has large investments in North Korea in extractive industries, as well as a large Korean population across the border from the DPRK. An understandable ideal outcome from their perspective would be an obedient buffer state/protectorate that secures the Chinese frontier without all the nuclear drama and human rights headaches caused by the present regime. </w:t>
      </w:r>
      <w:r w:rsidRPr="003504B8">
        <w:rPr>
          <w:rStyle w:val="StyleUnderline"/>
        </w:rPr>
        <w:t>This Chinese hope,</w:t>
      </w:r>
      <w:r w:rsidRPr="003504B8">
        <w:rPr>
          <w:sz w:val="16"/>
        </w:rPr>
        <w:t xml:space="preserve"> however, </w:t>
      </w:r>
      <w:r w:rsidRPr="003504B8">
        <w:rPr>
          <w:rStyle w:val="StyleUnderline"/>
        </w:rPr>
        <w:t>is destined for shipwreck on the rocks of Korean nationalism</w:t>
      </w:r>
      <w:r w:rsidRPr="003504B8">
        <w:rPr>
          <w:sz w:val="16"/>
        </w:rPr>
        <w:t xml:space="preserve">. As much as China believes that regional peoples look up to them as a big brother, regional peoples have their own national identities and resent Chinese domination. </w:t>
      </w:r>
      <w:r w:rsidRPr="003504B8">
        <w:rPr>
          <w:rStyle w:val="StyleUnderline"/>
        </w:rPr>
        <w:t>South Korea is unlikely ever to accept a permanent incorporation of the North into China</w:t>
      </w:r>
      <w:r w:rsidRPr="003504B8">
        <w:rPr>
          <w:sz w:val="16"/>
        </w:rPr>
        <w:t>. If the execution of Jang Song-</w:t>
      </w:r>
      <w:proofErr w:type="spellStart"/>
      <w:r w:rsidRPr="003504B8">
        <w:rPr>
          <w:sz w:val="16"/>
        </w:rPr>
        <w:t>taek</w:t>
      </w:r>
      <w:proofErr w:type="spellEnd"/>
      <w:r w:rsidRPr="003504B8">
        <w:rPr>
          <w:sz w:val="16"/>
        </w:rPr>
        <w:t xml:space="preserve">—uncle of Kim Jong-un and advocate of the Chinese model in the North Korean leadership—is any evidence, neither will the North Koreans. 14 In fact, the one question on which North and South Korea are in perfect accord is that China's attempt to claim the ancient kingdom of </w:t>
      </w:r>
      <w:proofErr w:type="spellStart"/>
      <w:r w:rsidRPr="003504B8">
        <w:rPr>
          <w:sz w:val="16"/>
        </w:rPr>
        <w:t>Kogyuro</w:t>
      </w:r>
      <w:proofErr w:type="spellEnd"/>
      <w:r w:rsidRPr="003504B8">
        <w:rPr>
          <w:sz w:val="16"/>
        </w:rPr>
        <w:t xml:space="preserve"> as a Chinese protectorate is an outrageous distortion of history and an insult to all Koreans. 15 </w:t>
      </w:r>
      <w:r w:rsidRPr="003504B8">
        <w:rPr>
          <w:rStyle w:val="StyleUnderline"/>
        </w:rPr>
        <w:t>If we discount the ideal scenarios of the United States and China as unrealistic, we must face the prospect of more volatile possibilities</w:t>
      </w:r>
      <w:r w:rsidRPr="003504B8">
        <w:rPr>
          <w:sz w:val="16"/>
        </w:rPr>
        <w:t xml:space="preserve">, particularly those involving unplanned regime collapse and uncoordinated, opposing interventions. Bruce Bennett has recently highlighted the fact that in </w:t>
      </w:r>
      <w:r w:rsidRPr="003504B8">
        <w:rPr>
          <w:rStyle w:val="StyleUnderline"/>
        </w:rPr>
        <w:t>the event of an unplanned regime collapse</w:t>
      </w:r>
      <w:r w:rsidRPr="003504B8">
        <w:rPr>
          <w:sz w:val="16"/>
        </w:rPr>
        <w:t>, both</w:t>
      </w:r>
      <w:r w:rsidRPr="003504B8">
        <w:rPr>
          <w:rStyle w:val="StyleUnderline"/>
        </w:rPr>
        <w:t xml:space="preserve"> China and South Korea will face enormous pressures to intervene quickly so as to secure as much territory as possible</w:t>
      </w:r>
      <w:r w:rsidRPr="003504B8">
        <w:rPr>
          <w:sz w:val="16"/>
        </w:rPr>
        <w:t xml:space="preserve">. 16 If </w:t>
      </w:r>
      <w:r w:rsidRPr="003504B8">
        <w:rPr>
          <w:rStyle w:val="StyleUnderline"/>
        </w:rPr>
        <w:t>China moves south and the Republic of Korea (ROK) moves north, the result could be a second Korean war,</w:t>
      </w:r>
      <w:r w:rsidRPr="003504B8">
        <w:rPr>
          <w:sz w:val="16"/>
        </w:rPr>
        <w:t xml:space="preserve"> </w:t>
      </w:r>
      <w:r w:rsidRPr="003504B8">
        <w:rPr>
          <w:rStyle w:val="StyleUnderline"/>
        </w:rPr>
        <w:t>or at best a new armistice on a new</w:t>
      </w:r>
      <w:r w:rsidRPr="003504B8">
        <w:rPr>
          <w:sz w:val="16"/>
        </w:rPr>
        <w:t xml:space="preserve"> Demilitarized Zone (</w:t>
      </w:r>
      <w:r w:rsidRPr="003504B8">
        <w:rPr>
          <w:rStyle w:val="StyleUnderline"/>
        </w:rPr>
        <w:t>DMZ) in the interior of North Korea</w:t>
      </w:r>
      <w:r w:rsidRPr="003504B8">
        <w:rPr>
          <w:sz w:val="16"/>
        </w:rPr>
        <w:t xml:space="preserve"> that partitions the north and leaves the ROK extremely dissatisfied. Dialogue between the two sides designed to establish “coordination” or minimize “accidents” is unlikely to be of any use if the two sides pursue opposing strategic objectives—achieving unification (the U.S.–ROK goal) and blocking unification (the Chinese goal). </w:t>
      </w:r>
      <w:r w:rsidRPr="003504B8">
        <w:rPr>
          <w:rStyle w:val="StyleUnderline"/>
        </w:rPr>
        <w:t>Only if the two sides can agree on a future path for the Korean Peninsula is coordination on the details likely to succeed.</w:t>
      </w:r>
    </w:p>
    <w:p w14:paraId="12F4EAFC" w14:textId="77777777" w:rsidR="004D69A0" w:rsidRPr="003504B8" w:rsidRDefault="004D69A0" w:rsidP="004D69A0"/>
    <w:p w14:paraId="58E78AB4" w14:textId="77777777" w:rsidR="005A7F06" w:rsidRPr="003504B8" w:rsidRDefault="005A7F06" w:rsidP="005A7F06">
      <w:pPr>
        <w:pStyle w:val="Heading3"/>
      </w:pPr>
      <w:r w:rsidRPr="003504B8">
        <w:t xml:space="preserve">UQ – Collapse Coming </w:t>
      </w:r>
    </w:p>
    <w:p w14:paraId="45C10E55" w14:textId="77777777" w:rsidR="005A7F06" w:rsidRPr="003504B8" w:rsidRDefault="005A7F06" w:rsidP="005A7F06">
      <w:pPr>
        <w:pStyle w:val="Heading4"/>
      </w:pPr>
      <w:r w:rsidRPr="003504B8">
        <w:t xml:space="preserve">Collapse in the North is imminent </w:t>
      </w:r>
    </w:p>
    <w:p w14:paraId="1A4F9EC9" w14:textId="77777777" w:rsidR="005A7F06" w:rsidRPr="003504B8" w:rsidRDefault="005A7F06" w:rsidP="005A7F06">
      <w:r w:rsidRPr="003504B8">
        <w:rPr>
          <w:rStyle w:val="Style13ptBold"/>
        </w:rPr>
        <w:t>Rudi 10/30</w:t>
      </w:r>
      <w:r w:rsidRPr="003504B8">
        <w:t xml:space="preserve"> </w:t>
      </w:r>
      <w:r w:rsidRPr="003504B8">
        <w:br/>
        <w:t>Mariella - citing Bruce Bennett, senior defense analyst @ Rand in NEA military issues Mariella, "What will happen in North Korea Collapses," www.smmirror.com/articles/News/What-Will-Happen-If-North-Korea-Collapses/44454</w:t>
      </w:r>
    </w:p>
    <w:p w14:paraId="7B8B3891" w14:textId="77777777" w:rsidR="005A7F06" w:rsidRPr="003504B8" w:rsidRDefault="005A7F06" w:rsidP="005A7F06">
      <w:pPr>
        <w:rPr>
          <w:sz w:val="16"/>
        </w:rPr>
      </w:pPr>
      <w:r w:rsidRPr="003504B8">
        <w:rPr>
          <w:rStyle w:val="StyleUnderline"/>
        </w:rPr>
        <w:t>North Korea is a time bomb</w:t>
      </w:r>
      <w:r w:rsidRPr="003504B8">
        <w:rPr>
          <w:sz w:val="16"/>
        </w:rPr>
        <w:t xml:space="preserve">. That was the thesis behind Dr. Bruce Bennett’s talk at the weekly Rotary of Santa Monica meeting Friday, Oct. 23. </w:t>
      </w:r>
      <w:r w:rsidRPr="003504B8">
        <w:rPr>
          <w:rStyle w:val="StyleUnderline"/>
        </w:rPr>
        <w:t>Bennett, a senior defense analyst at</w:t>
      </w:r>
      <w:r w:rsidRPr="003504B8">
        <w:rPr>
          <w:sz w:val="16"/>
        </w:rPr>
        <w:t xml:space="preserve"> the </w:t>
      </w:r>
      <w:r w:rsidRPr="003504B8">
        <w:rPr>
          <w:rStyle w:val="StyleUnderline"/>
        </w:rPr>
        <w:t xml:space="preserve">RAND </w:t>
      </w:r>
      <w:r w:rsidRPr="003504B8">
        <w:rPr>
          <w:sz w:val="16"/>
        </w:rPr>
        <w:t>Corporation and an expert in Northeast Asian military issues, offered an introduction to Rotarians about preparing for the possibility of a North Korean collapse. He painted a surreal portrait of a post-Kim Jong-Un world – one with famine, infighting, and nuclear and biological warfare. “The collapse of North Korea has been rumored for decades,” Bennett said. “</w:t>
      </w:r>
      <w:r w:rsidRPr="003504B8">
        <w:rPr>
          <w:rStyle w:val="StyleUnderline"/>
        </w:rPr>
        <w:t>But you never had a leader like you have</w:t>
      </w:r>
      <w:r w:rsidRPr="003504B8">
        <w:rPr>
          <w:sz w:val="16"/>
        </w:rPr>
        <w:t xml:space="preserve"> in North Korea </w:t>
      </w:r>
      <w:r w:rsidRPr="003504B8">
        <w:rPr>
          <w:rStyle w:val="StyleUnderline"/>
        </w:rPr>
        <w:t>now</w:t>
      </w:r>
      <w:r w:rsidRPr="003504B8">
        <w:rPr>
          <w:sz w:val="16"/>
        </w:rPr>
        <w:t>. This is a person who has done his best to offend his elites.” To put the current North Korean dictator in context, Bennett said that his predecessor and father, Kim Jong-Il, had changed his defense minister three times in 17 years, two of which died of old age</w:t>
      </w:r>
      <w:r w:rsidRPr="003504B8">
        <w:rPr>
          <w:rStyle w:val="StyleUnderline"/>
        </w:rPr>
        <w:t>. Kim Jon-Un has changed his defense minister five times in less than four years</w:t>
      </w:r>
      <w:r w:rsidRPr="003504B8">
        <w:rPr>
          <w:sz w:val="16"/>
        </w:rPr>
        <w:t xml:space="preserve">. </w:t>
      </w:r>
      <w:r w:rsidRPr="003504B8">
        <w:rPr>
          <w:rStyle w:val="StyleUnderline"/>
        </w:rPr>
        <w:t xml:space="preserve">This, coupled with sociopathic brutality of well-known </w:t>
      </w:r>
      <w:r w:rsidRPr="003504B8">
        <w:rPr>
          <w:rStyle w:val="Emphasis"/>
        </w:rPr>
        <w:t xml:space="preserve">purges </w:t>
      </w:r>
      <w:r w:rsidRPr="003504B8">
        <w:rPr>
          <w:rStyle w:val="StyleUnderline"/>
        </w:rPr>
        <w:t>and gentle executions</w:t>
      </w:r>
      <w:r w:rsidRPr="003504B8">
        <w:rPr>
          <w:sz w:val="16"/>
        </w:rPr>
        <w:t xml:space="preserve">, typifies a paranoid despot. “And as a result, I believe that sometime in the not-too-distant future, a number of years probably, we will see a change in the government in North Korea. You can’t project because sooner or later – I think – </w:t>
      </w:r>
      <w:r w:rsidRPr="003504B8">
        <w:rPr>
          <w:rStyle w:val="StyleUnderline"/>
        </w:rPr>
        <w:t>some member of his elite is going to kill him</w:t>
      </w:r>
      <w:r w:rsidRPr="003504B8">
        <w:rPr>
          <w:sz w:val="16"/>
        </w:rPr>
        <w:t>. And then we are going to have a change,” he said. The country runs on a hierarchy with Kim Jong-Un, the current leader, at the very top, Bennett explained. “A 32-year-old – roughly speaking, we don’t know for sure – he has then a variety of people below him. His security has gone up considerably after his father</w:t>
      </w:r>
      <w:r w:rsidRPr="003504B8">
        <w:rPr>
          <w:rStyle w:val="StyleUnderline"/>
        </w:rPr>
        <w:t>. He’s feeling the threats</w:t>
      </w:r>
      <w:r w:rsidRPr="003504B8">
        <w:rPr>
          <w:sz w:val="16"/>
        </w:rPr>
        <w:t xml:space="preserve">,” Bennett said. He said the real game changer came when Kim Jong-Un pulled his uncle out of the number two spot within the pecking order, making that role a veritable death sentence. “It wasn’t immediate; it would be in a matter of three of five years. But you and your family and your extended family were likely going to be exterminated,” he said. </w:t>
      </w:r>
      <w:r w:rsidRPr="003504B8">
        <w:rPr>
          <w:rStyle w:val="StyleUnderline"/>
        </w:rPr>
        <w:t xml:space="preserve">With a race to the top after Kim Jong-Un, the political and military elite will likely suffer dissension. </w:t>
      </w:r>
      <w:r w:rsidRPr="003504B8">
        <w:rPr>
          <w:sz w:val="16"/>
        </w:rPr>
        <w:t xml:space="preserve">“So, we anticipate that some combination of factions develop. This is just one guess. But if it does, </w:t>
      </w:r>
      <w:r w:rsidRPr="003504B8">
        <w:rPr>
          <w:rStyle w:val="StyleUnderline"/>
        </w:rPr>
        <w:t>you’re going to expect civil war</w:t>
      </w:r>
      <w:r w:rsidRPr="003504B8">
        <w:rPr>
          <w:sz w:val="16"/>
        </w:rPr>
        <w:t xml:space="preserve">. If that happens, </w:t>
      </w:r>
      <w:r w:rsidRPr="003504B8">
        <w:rPr>
          <w:rStyle w:val="StyleUnderline"/>
        </w:rPr>
        <w:t>the all-ready terrible food situation in North Korea will get worse.</w:t>
      </w:r>
      <w:r w:rsidRPr="003504B8">
        <w:rPr>
          <w:sz w:val="16"/>
        </w:rPr>
        <w:t xml:space="preserve"> And as a result, sooner or later South Korea is going to decide if they’ve got to intervene. There is just no choice. They can’t let their ethnic brothers suffer,” he said. Once this happens, though, the Chinese will also intervene. “The Bank of Korea has projected that in a collapse of North Korea, roughly three million North Koreans out of a total 24 million population would make their way into South Korea over time,” Bennett explained. “Given where the population lives, that means about five million head towards China. And they want something less of zero of those people living in China because they worry about the disruptive affect they would have. And so China will intervene to deal with that and other issues.” </w:t>
      </w:r>
      <w:r w:rsidRPr="003504B8">
        <w:rPr>
          <w:rStyle w:val="StyleUnderline"/>
        </w:rPr>
        <w:t>For a country with a disastrous economy, dilapidated industry, and antiquated infrastructure</w:t>
      </w:r>
      <w:r w:rsidRPr="003504B8">
        <w:rPr>
          <w:sz w:val="16"/>
        </w:rPr>
        <w:t xml:space="preserve">, Bennett predicted that </w:t>
      </w:r>
      <w:r w:rsidRPr="003504B8">
        <w:rPr>
          <w:rStyle w:val="StyleUnderline"/>
        </w:rPr>
        <w:t>once infighting happens, the North Koreans would starve as a result</w:t>
      </w:r>
      <w:r w:rsidRPr="003504B8">
        <w:rPr>
          <w:sz w:val="16"/>
        </w:rPr>
        <w:t>.</w:t>
      </w:r>
    </w:p>
    <w:p w14:paraId="270611AE" w14:textId="77777777" w:rsidR="005A7F06" w:rsidRPr="003504B8" w:rsidRDefault="005A7F06" w:rsidP="005A7F06">
      <w:pPr>
        <w:rPr>
          <w:rStyle w:val="StyleUnderline"/>
        </w:rPr>
      </w:pPr>
    </w:p>
    <w:p w14:paraId="2EE1158E" w14:textId="77777777" w:rsidR="005A7F06" w:rsidRPr="003504B8" w:rsidRDefault="005A7F06" w:rsidP="005A7F06">
      <w:pPr>
        <w:pStyle w:val="Heading3"/>
      </w:pPr>
      <w:r w:rsidRPr="003504B8">
        <w:t>UQ – Collapse Inevitable</w:t>
      </w:r>
    </w:p>
    <w:p w14:paraId="0C04BE28" w14:textId="77777777" w:rsidR="005A7F06" w:rsidRPr="003504B8" w:rsidRDefault="005A7F06" w:rsidP="005A7F06">
      <w:pPr>
        <w:pStyle w:val="Heading4"/>
      </w:pPr>
      <w:r w:rsidRPr="003504B8">
        <w:t>The Kim regime is cracking for numerous reasons, collapse is inevitable</w:t>
      </w:r>
    </w:p>
    <w:p w14:paraId="2CFFC8A4" w14:textId="77777777" w:rsidR="005A7F06" w:rsidRPr="003504B8" w:rsidRDefault="005A7F06" w:rsidP="005A7F06">
      <w:proofErr w:type="spellStart"/>
      <w:r w:rsidRPr="003504B8">
        <w:rPr>
          <w:rStyle w:val="Style13ptBold"/>
        </w:rPr>
        <w:t>Gobrey</w:t>
      </w:r>
      <w:proofErr w:type="spellEnd"/>
      <w:r w:rsidRPr="003504B8">
        <w:rPr>
          <w:rStyle w:val="Style13ptBold"/>
        </w:rPr>
        <w:t xml:space="preserve"> 2015</w:t>
      </w:r>
      <w:r w:rsidRPr="003504B8">
        <w:t xml:space="preserve"> - senior research analyst for Business Insider Intelligence</w:t>
      </w:r>
      <w:r w:rsidRPr="003504B8">
        <w:br/>
        <w:t>Pascal-Emmanuel "Why North Korea's collapse is inevitable," Aug 21, theweek.com/articles/572913/why-north-</w:t>
      </w:r>
      <w:proofErr w:type="spellStart"/>
      <w:r w:rsidRPr="003504B8">
        <w:t>koreas</w:t>
      </w:r>
      <w:proofErr w:type="spellEnd"/>
      <w:r w:rsidRPr="003504B8">
        <w:t>-collapse-inevitable</w:t>
      </w:r>
    </w:p>
    <w:p w14:paraId="6BC119B0" w14:textId="77777777" w:rsidR="005A7F06" w:rsidRPr="003504B8" w:rsidRDefault="005A7F06" w:rsidP="005A7F06">
      <w:pPr>
        <w:rPr>
          <w:sz w:val="16"/>
        </w:rPr>
      </w:pPr>
      <w:r w:rsidRPr="003504B8">
        <w:rPr>
          <w:sz w:val="16"/>
        </w:rPr>
        <w:t xml:space="preserve">In this case, North Korea's reigning ideology — Juche, a combination of communism, mercantilism, and racism — doesn't tell us much. What we do know is that Kim Jong Un is probably a weak leader, and is acting to shore up his support. Even on its best days, </w:t>
      </w:r>
      <w:r w:rsidRPr="003504B8">
        <w:rPr>
          <w:rStyle w:val="StyleUnderline"/>
        </w:rPr>
        <w:t>the regime teeters on the brink of collapse, simply because most of its people are starving and unhappy</w:t>
      </w:r>
      <w:r w:rsidRPr="003504B8">
        <w:rPr>
          <w:rStyle w:val="Emphasis"/>
        </w:rPr>
        <w:t>. It would take only a tiny push for the straightjacket of terror that keeps the regime together to fall apart,</w:t>
      </w:r>
      <w:r w:rsidRPr="003504B8">
        <w:rPr>
          <w:sz w:val="16"/>
        </w:rPr>
        <w:t xml:space="preserve"> </w:t>
      </w:r>
      <w:r w:rsidRPr="003504B8">
        <w:rPr>
          <w:rStyle w:val="StyleUnderline"/>
        </w:rPr>
        <w:t>for enough people to become more hungry than scared</w:t>
      </w:r>
      <w:r w:rsidRPr="003504B8">
        <w:rPr>
          <w:sz w:val="16"/>
        </w:rPr>
        <w:t xml:space="preserve">, and for enough regime thugs and mid-level officers to say, "No, not this time, we won't pull the trigger." </w:t>
      </w:r>
      <w:r w:rsidRPr="003504B8">
        <w:rPr>
          <w:rStyle w:val="StyleUnderline"/>
        </w:rPr>
        <w:t>The regime's attempt to black out all outside information has been showing cracks</w:t>
      </w:r>
      <w:r w:rsidRPr="003504B8">
        <w:rPr>
          <w:sz w:val="16"/>
        </w:rPr>
        <w:t xml:space="preserve">. Cell phones and DVDs (and probably Bibles) are streaming in from the Chinese border, where guards are easily bribed. This contraband is showing an increasing number of North Koreans that another way of life is possible. Various market-driven "reforms," while improving the lot of a few ordinary North Koreans, also highlight the regime's dons for what they are: corrupt </w:t>
      </w:r>
      <w:proofErr w:type="spellStart"/>
      <w:r w:rsidRPr="003504B8">
        <w:rPr>
          <w:sz w:val="16"/>
        </w:rPr>
        <w:t>kleptocrats</w:t>
      </w:r>
      <w:proofErr w:type="spellEnd"/>
      <w:r w:rsidRPr="003504B8">
        <w:rPr>
          <w:sz w:val="16"/>
        </w:rPr>
        <w:t xml:space="preserve">, businessmen with guns. It's against this backdrop that we need to look at the regime's recent actions. Everything suggests that </w:t>
      </w:r>
      <w:r w:rsidRPr="003504B8">
        <w:rPr>
          <w:rStyle w:val="StyleUnderline"/>
        </w:rPr>
        <w:t>Kim Jong Un feels himself to be in a position of weakness. He was allowed to succeed his father basically because the alternative was civil war and regime collapse.</w:t>
      </w:r>
      <w:r w:rsidRPr="003504B8">
        <w:rPr>
          <w:sz w:val="16"/>
        </w:rPr>
        <w:t xml:space="preserve"> He needs a power base, and that means the military, and especially the more hardcore elements in the military. Hence the purging of </w:t>
      </w:r>
      <w:proofErr w:type="spellStart"/>
      <w:r w:rsidRPr="003504B8">
        <w:rPr>
          <w:sz w:val="16"/>
        </w:rPr>
        <w:t>Hyon</w:t>
      </w:r>
      <w:proofErr w:type="spellEnd"/>
      <w:r w:rsidRPr="003504B8">
        <w:rPr>
          <w:sz w:val="16"/>
        </w:rPr>
        <w:t xml:space="preserve"> Yong </w:t>
      </w:r>
      <w:proofErr w:type="spellStart"/>
      <w:r w:rsidRPr="003504B8">
        <w:rPr>
          <w:sz w:val="16"/>
        </w:rPr>
        <w:t>Chol</w:t>
      </w:r>
      <w:proofErr w:type="spellEnd"/>
      <w:r w:rsidRPr="003504B8">
        <w:rPr>
          <w:sz w:val="16"/>
        </w:rPr>
        <w:t xml:space="preserve">, the grown-up in charge who probably thought the young Kim would be his puppet. </w:t>
      </w:r>
      <w:proofErr w:type="spellStart"/>
      <w:r w:rsidRPr="003504B8">
        <w:rPr>
          <w:sz w:val="16"/>
        </w:rPr>
        <w:t>Hyon</w:t>
      </w:r>
      <w:proofErr w:type="spellEnd"/>
      <w:r w:rsidRPr="003504B8">
        <w:rPr>
          <w:sz w:val="16"/>
        </w:rPr>
        <w:t xml:space="preserve"> was a military man's military man — formerly in charge of the regime's all-important nuclear program — but he was also close to the Chinese and (as far as we can tell given the murkiness of the regime) an advocate of mostly letting sleeping dogs lie. Stirring up trouble abroad to shore up the base at home is the oldest trick in the tyrant's book, and there seems to be little alternative explanation to the artillery strikes. North Korea feeds itself two ways: Chinese aid, and nuclear blackmail against the West and South Korea. Purging </w:t>
      </w:r>
      <w:proofErr w:type="spellStart"/>
      <w:r w:rsidRPr="003504B8">
        <w:rPr>
          <w:sz w:val="16"/>
        </w:rPr>
        <w:t>Hyon</w:t>
      </w:r>
      <w:proofErr w:type="spellEnd"/>
      <w:r w:rsidRPr="003504B8">
        <w:rPr>
          <w:sz w:val="16"/>
        </w:rPr>
        <w:t xml:space="preserve"> alienated the Chinese, so now it's back to Plan B, a replay of Kim Jong Il's breakneck nuclear program in the 1990s that irked the Chinese. He played the Clinton administration for suckers, extorting food aid in exchange for nuclear promises never kept. (You would think a Democratic administration would learn the lesson of listening to a tyrannical regime's nuclear promises — but that's a subject for another day.) So </w:t>
      </w:r>
      <w:r w:rsidRPr="003504B8">
        <w:rPr>
          <w:rStyle w:val="StyleUnderline"/>
        </w:rPr>
        <w:t>as we look at what is happening in the Korean Peninsula, the main question shouldn't be about balance of power, but about what we do when the North Korean regime collapses. Because it's certainly not a matter of if, but when. To say that it will be a humanitarian disaster is an understatement — virtually all of North Korea's inhabitants are malnourished. But it will also be a security disaster, as countless weapons go unaccounted for, and the society devolves into anarchy.</w:t>
      </w:r>
      <w:r w:rsidRPr="003504B8">
        <w:rPr>
          <w:sz w:val="16"/>
        </w:rPr>
        <w:t xml:space="preserve"> And of course, </w:t>
      </w:r>
      <w:r w:rsidRPr="003504B8">
        <w:rPr>
          <w:rStyle w:val="StyleUnderline"/>
        </w:rPr>
        <w:t xml:space="preserve">there's the question of nuclear weapons. </w:t>
      </w:r>
      <w:r w:rsidRPr="003504B8">
        <w:rPr>
          <w:sz w:val="16"/>
        </w:rPr>
        <w:t xml:space="preserve">China will want to preserve its interests and keep a buffer between its borders and the American presence in South Korea. It will be reluctant to let international aid (an effort that will, by necessity, be led by the U.S.) into the country. At the same time, it will also be extremely reluctant, if not unable, to take on that duty itself. We know that there have been talks between Chinese, South Korean, and U.S. leaders about contingency plans in the event of a North Korean collapse, but it looks like the talks stayed at the drafting stage. This is not good enough. This is not nearly good enough. </w:t>
      </w:r>
      <w:r w:rsidRPr="003504B8">
        <w:rPr>
          <w:rStyle w:val="StyleUnderline"/>
        </w:rPr>
        <w:t>History teaches us that governments are inevitably ill-prepared for catastrophic contingencies, even when they can be anticipated</w:t>
      </w:r>
      <w:r w:rsidRPr="003504B8">
        <w:rPr>
          <w:sz w:val="16"/>
        </w:rPr>
        <w:t xml:space="preserve"> (and this one certainly can). </w:t>
      </w:r>
      <w:r w:rsidRPr="003504B8">
        <w:rPr>
          <w:rStyle w:val="StyleUnderline"/>
        </w:rPr>
        <w:t>It is not an exaggeration to say that it can make the difference between life and death for millions of people whether the international community has its act together when North Korea collapses.</w:t>
      </w:r>
      <w:r w:rsidRPr="003504B8">
        <w:rPr>
          <w:sz w:val="16"/>
        </w:rPr>
        <w:t xml:space="preserve"> </w:t>
      </w:r>
    </w:p>
    <w:p w14:paraId="6A03542B" w14:textId="77777777" w:rsidR="005A7F06" w:rsidRPr="003504B8" w:rsidRDefault="005A7F06" w:rsidP="005A7F06"/>
    <w:p w14:paraId="1CC0F0BB" w14:textId="77777777" w:rsidR="008C6594" w:rsidRPr="003504B8" w:rsidRDefault="008C6594" w:rsidP="008C6594">
      <w:pPr>
        <w:pStyle w:val="Heading3"/>
      </w:pPr>
      <w:r w:rsidRPr="003504B8">
        <w:t>Yes Collapse – AT: Moon 2015</w:t>
      </w:r>
    </w:p>
    <w:p w14:paraId="30DFFA1F" w14:textId="77777777" w:rsidR="008C6594" w:rsidRPr="003504B8" w:rsidRDefault="008C6594" w:rsidP="008C6594">
      <w:pPr>
        <w:pStyle w:val="Heading4"/>
      </w:pPr>
      <w:r w:rsidRPr="003504B8">
        <w:t xml:space="preserve">Moon predates the nuclear test, says it shows how fragile the regime is </w:t>
      </w:r>
      <w:r w:rsidRPr="003504B8">
        <w:rPr>
          <w:u w:val="single"/>
        </w:rPr>
        <w:t>AND votes aff</w:t>
      </w:r>
    </w:p>
    <w:p w14:paraId="1B8B35FB" w14:textId="77777777" w:rsidR="008C6594" w:rsidRPr="003504B8" w:rsidRDefault="008C6594" w:rsidP="008C6594">
      <w:r w:rsidRPr="003504B8">
        <w:rPr>
          <w:rStyle w:val="Style13ptBold"/>
        </w:rPr>
        <w:t>Moon 2015</w:t>
      </w:r>
      <w:r w:rsidRPr="003504B8">
        <w:t xml:space="preserve"> - prof of political science at </w:t>
      </w:r>
      <w:proofErr w:type="spellStart"/>
      <w:r w:rsidRPr="003504B8">
        <w:t>Yonsei</w:t>
      </w:r>
      <w:proofErr w:type="spellEnd"/>
      <w:r w:rsidRPr="003504B8">
        <w:t xml:space="preserve"> U </w:t>
      </w:r>
      <w:r w:rsidRPr="003504B8">
        <w:br/>
        <w:t xml:space="preserve">Chung-in and </w:t>
      </w:r>
      <w:proofErr w:type="spellStart"/>
      <w:r w:rsidRPr="003504B8">
        <w:t>Ildo</w:t>
      </w:r>
      <w:proofErr w:type="spellEnd"/>
      <w:r w:rsidRPr="003504B8">
        <w:t xml:space="preserve"> Hwang [journalist who specializes in NK affairs], "North Korea still stable despite external vulnerabilities," Dec </w:t>
      </w:r>
      <w:proofErr w:type="gramStart"/>
      <w:r w:rsidRPr="003504B8">
        <w:t>28,  www.eastasiaforum.org/2015/12/28/north-korea-still-stable-despite-external-vulnerabilities/</w:t>
      </w:r>
      <w:proofErr w:type="gramEnd"/>
    </w:p>
    <w:p w14:paraId="46A292EF" w14:textId="77777777" w:rsidR="008C6594" w:rsidRPr="003504B8" w:rsidRDefault="008C6594" w:rsidP="008C6594">
      <w:pPr>
        <w:rPr>
          <w:sz w:val="14"/>
        </w:rPr>
      </w:pPr>
      <w:r w:rsidRPr="003504B8">
        <w:rPr>
          <w:sz w:val="14"/>
        </w:rPr>
        <w:t xml:space="preserve">North Korea seems to have had an internally stable 2015. Its economy is far from faltering and Kim Jong-un has firmly consolidated his power base. There were no explicit signs of internal challenge. Kim is both reigning and ruling. But </w:t>
      </w:r>
      <w:r w:rsidRPr="003504B8">
        <w:rPr>
          <w:rStyle w:val="StyleUnderline"/>
        </w:rPr>
        <w:t xml:space="preserve">Pyongyang’s provocative </w:t>
      </w:r>
      <w:proofErr w:type="spellStart"/>
      <w:r w:rsidRPr="003504B8">
        <w:rPr>
          <w:rStyle w:val="StyleUnderline"/>
        </w:rPr>
        <w:t>behaviour</w:t>
      </w:r>
      <w:proofErr w:type="spellEnd"/>
      <w:r w:rsidRPr="003504B8">
        <w:rPr>
          <w:rStyle w:val="StyleUnderline"/>
        </w:rPr>
        <w:t xml:space="preserve"> in the international domain could produce severe consequences for North Korea. Uncertainty remains high. </w:t>
      </w:r>
      <w:r w:rsidRPr="003504B8">
        <w:rPr>
          <w:sz w:val="14"/>
        </w:rPr>
        <w:t xml:space="preserve">In late October, Pyongyang announced that it will hold the Seventh Congress of the Korean Workers’ Party (KWP) in May 2016, 35 years after the Sixth Party Congress in 1980. At the first Inter-Korean Summit in 2000, the late North Korean chairman Kim </w:t>
      </w:r>
      <w:proofErr w:type="spellStart"/>
      <w:r w:rsidRPr="003504B8">
        <w:rPr>
          <w:sz w:val="14"/>
        </w:rPr>
        <w:t>Jong-il</w:t>
      </w:r>
      <w:proofErr w:type="spellEnd"/>
      <w:r w:rsidRPr="003504B8">
        <w:rPr>
          <w:sz w:val="14"/>
        </w:rPr>
        <w:t xml:space="preserve"> mentioned to then South Korean president Kim </w:t>
      </w:r>
      <w:proofErr w:type="spellStart"/>
      <w:r w:rsidRPr="003504B8">
        <w:rPr>
          <w:sz w:val="14"/>
        </w:rPr>
        <w:t>Dae-jung</w:t>
      </w:r>
      <w:proofErr w:type="spellEnd"/>
      <w:r w:rsidRPr="003504B8">
        <w:rPr>
          <w:sz w:val="14"/>
        </w:rPr>
        <w:t xml:space="preserve"> that he would convene a congress, but it was never </w:t>
      </w:r>
      <w:proofErr w:type="spellStart"/>
      <w:r w:rsidRPr="003504B8">
        <w:rPr>
          <w:sz w:val="14"/>
        </w:rPr>
        <w:t>realised</w:t>
      </w:r>
      <w:proofErr w:type="spellEnd"/>
      <w:r w:rsidRPr="003504B8">
        <w:rPr>
          <w:sz w:val="14"/>
        </w:rPr>
        <w:t xml:space="preserve">. Kim Jong-un succeeded power without the congress ever being held. This announcement is therefore a significant move. Kim Jong-un is likely to use the upcoming party congress as a platform to declare the beginning of a new era under his leadership. His 2015 New Year speech had already hinted the possibility of redirecting the governing ideology. Kim Jong-un’s previous New Year speeches made it clear that his rule is founded on two pillars: the ideological lines of his grandfather Kim Il-sung and father Kim </w:t>
      </w:r>
      <w:proofErr w:type="spellStart"/>
      <w:r w:rsidRPr="003504B8">
        <w:rPr>
          <w:sz w:val="14"/>
        </w:rPr>
        <w:t>Jong-il</w:t>
      </w:r>
      <w:proofErr w:type="spellEnd"/>
      <w:r w:rsidRPr="003504B8">
        <w:rPr>
          <w:sz w:val="14"/>
        </w:rPr>
        <w:t xml:space="preserve">. But in 2015, such ideological edifices did not appear. Instead, Kim Jong-un routinely mentioned old rhetoric such as strengthening monolithic leadership, </w:t>
      </w:r>
      <w:proofErr w:type="spellStart"/>
      <w:r w:rsidRPr="003504B8">
        <w:rPr>
          <w:sz w:val="14"/>
        </w:rPr>
        <w:t>juche</w:t>
      </w:r>
      <w:proofErr w:type="spellEnd"/>
      <w:r w:rsidRPr="003504B8">
        <w:rPr>
          <w:sz w:val="14"/>
        </w:rPr>
        <w:t xml:space="preserve"> (self-reliance), as well as the importance of </w:t>
      </w:r>
      <w:proofErr w:type="spellStart"/>
      <w:r w:rsidRPr="003504B8">
        <w:rPr>
          <w:sz w:val="14"/>
        </w:rPr>
        <w:t>songun</w:t>
      </w:r>
      <w:proofErr w:type="spellEnd"/>
      <w:r w:rsidRPr="003504B8">
        <w:rPr>
          <w:sz w:val="14"/>
        </w:rPr>
        <w:t xml:space="preserve"> (military first) politics. The North Korean leader may well introduce his own brand of ruling ideology at the Seventh Party Congress in 2016. The decision reveals Kim Jong-un’s growing confidence in economic performance and power consolidation. North Korea underwent major economic difficulties in 2015 — partly because of international sanctions and poor harvests, and partly because of falling prices of coal and iron ore that accounted for almost half of its exports. But Pyongyang’s economic performance has remained rather robust, owing to the flourishing informal sector. Since 2009, more than 400 </w:t>
      </w:r>
      <w:proofErr w:type="spellStart"/>
      <w:r w:rsidRPr="003504B8">
        <w:rPr>
          <w:sz w:val="14"/>
        </w:rPr>
        <w:t>jangmadang</w:t>
      </w:r>
      <w:proofErr w:type="spellEnd"/>
      <w:r w:rsidRPr="003504B8">
        <w:rPr>
          <w:sz w:val="14"/>
        </w:rPr>
        <w:t xml:space="preserve"> (informal marketplaces) have been introduced. They have facilitated the distribution of necessary consumer goods through a quasi-market mechanism. Such informal markets critically mitigated the negative consequences of severe drought and poor harvest. This was a sharp contrast to the period of mass starvation of the 1990s, after which the public distribution system collapsed. Equally important is the advent of </w:t>
      </w:r>
      <w:proofErr w:type="spellStart"/>
      <w:r w:rsidRPr="003504B8">
        <w:rPr>
          <w:sz w:val="14"/>
        </w:rPr>
        <w:t>donju</w:t>
      </w:r>
      <w:proofErr w:type="spellEnd"/>
      <w:r w:rsidRPr="003504B8">
        <w:rPr>
          <w:sz w:val="14"/>
        </w:rPr>
        <w:t xml:space="preserve"> (money holders) who are serving as new agents of capital accumulation as well as sources of valuable hard currency. The size of the informal sector is now believed to be larger than that of the formal sector. Some experts even compare the current North Korean economy to the Chinese economy under Deng Xiaoping’s reform and opening up initiative. As the logic behind a market economy becomes more widespread, the state economy is becoming increasingly flexible. The state no longer commands and dictates the economy. Citizens themselves have become increasingly adaptive and entrepreneurial, seeking their own survival through whatever means available. Paradoxically, the adaptive </w:t>
      </w:r>
      <w:proofErr w:type="spellStart"/>
      <w:r w:rsidRPr="003504B8">
        <w:rPr>
          <w:sz w:val="14"/>
        </w:rPr>
        <w:t>behaviour</w:t>
      </w:r>
      <w:proofErr w:type="spellEnd"/>
      <w:r w:rsidRPr="003504B8">
        <w:rPr>
          <w:sz w:val="14"/>
        </w:rPr>
        <w:t xml:space="preserve"> of ordinary citizens has weakened the effectiveness of international sanctions. The power structure has also been shifting from old, vested interests (such as the military) to the party and the cabinet. They now control overall economic activities, including foreign exchange earnings and foreign direct investment. Cadres from the </w:t>
      </w:r>
      <w:proofErr w:type="spellStart"/>
      <w:r w:rsidRPr="003504B8">
        <w:rPr>
          <w:sz w:val="14"/>
        </w:rPr>
        <w:t>Organisation</w:t>
      </w:r>
      <w:proofErr w:type="spellEnd"/>
      <w:r w:rsidRPr="003504B8">
        <w:rPr>
          <w:sz w:val="14"/>
        </w:rPr>
        <w:t xml:space="preserve"> and Guidance Department of the KWP — which played a pivotal role in Kim Jong-un’s smooth succession to power — have emerged as the core power elite group. The generational change of the power elite has been another defining characteristic of the Kim Jong-un leadership in 2015. Relatively young party members have been extensively recruited. Old guards, such as the second generation of revolutionary leaders and military personnel who were powerful during the Kim </w:t>
      </w:r>
      <w:proofErr w:type="spellStart"/>
      <w:r w:rsidRPr="003504B8">
        <w:rPr>
          <w:sz w:val="14"/>
        </w:rPr>
        <w:t>Jong-il</w:t>
      </w:r>
      <w:proofErr w:type="spellEnd"/>
      <w:r w:rsidRPr="003504B8">
        <w:rPr>
          <w:sz w:val="14"/>
        </w:rPr>
        <w:t xml:space="preserve"> era, have been either purged or discharged. At the 70th anniversary of the founding of the KWP in October 2015, Kim Jong-un underscored the importance of people and youth in his speech. It was unusual that he mentioned the ‘people’s life’ 90 times in his speech. This implied that North Korea had completed the task of consolidating power in the military, the party and the state, and improving the ‘people’s life’ will now be Kim Jong-un’s top policy priority. </w:t>
      </w:r>
      <w:r w:rsidRPr="003504B8">
        <w:rPr>
          <w:rStyle w:val="StyleUnderline"/>
        </w:rPr>
        <w:t>North Korea’s internal landscape looks relatively good. But major threats can come from the outside</w:t>
      </w:r>
      <w:r w:rsidRPr="003504B8">
        <w:rPr>
          <w:sz w:val="14"/>
        </w:rPr>
        <w:t xml:space="preserve">. </w:t>
      </w:r>
      <w:r w:rsidRPr="003504B8">
        <w:rPr>
          <w:rStyle w:val="StyleUnderline"/>
        </w:rPr>
        <w:t>If Kim Jong-un launches missiles or undertakes nuclear testing in 2016, the situation may worsen</w:t>
      </w:r>
      <w:r w:rsidRPr="003504B8">
        <w:rPr>
          <w:sz w:val="14"/>
        </w:rPr>
        <w:t xml:space="preserve">. International sanctions will intensify and China would be likely to join international efforts to punish the North — which could easily </w:t>
      </w:r>
      <w:proofErr w:type="spellStart"/>
      <w:r w:rsidRPr="003504B8">
        <w:rPr>
          <w:sz w:val="14"/>
        </w:rPr>
        <w:t>paralyse</w:t>
      </w:r>
      <w:proofErr w:type="spellEnd"/>
      <w:r w:rsidRPr="003504B8">
        <w:rPr>
          <w:sz w:val="14"/>
        </w:rPr>
        <w:t xml:space="preserve"> the </w:t>
      </w:r>
      <w:proofErr w:type="spellStart"/>
      <w:r w:rsidRPr="003504B8">
        <w:rPr>
          <w:sz w:val="14"/>
        </w:rPr>
        <w:t>jangmadang</w:t>
      </w:r>
      <w:proofErr w:type="spellEnd"/>
      <w:r w:rsidRPr="003504B8">
        <w:rPr>
          <w:sz w:val="14"/>
        </w:rPr>
        <w:t xml:space="preserve"> and </w:t>
      </w:r>
      <w:proofErr w:type="spellStart"/>
      <w:r w:rsidRPr="003504B8">
        <w:rPr>
          <w:sz w:val="14"/>
        </w:rPr>
        <w:t>donju</w:t>
      </w:r>
      <w:proofErr w:type="spellEnd"/>
      <w:r w:rsidRPr="003504B8">
        <w:rPr>
          <w:rStyle w:val="StyleUnderline"/>
        </w:rPr>
        <w:t xml:space="preserve">. Such developments would deal a critical blow to the informal sector of North Korea, undermining Kim Jong-un’s legitimacy as well as political stability. </w:t>
      </w:r>
      <w:r w:rsidRPr="003504B8">
        <w:rPr>
          <w:sz w:val="14"/>
        </w:rPr>
        <w:t xml:space="preserve">So what should the international community do in this context? No matter how errant and incomprehensible the North is judged to be, </w:t>
      </w:r>
      <w:r w:rsidRPr="003504B8">
        <w:rPr>
          <w:rStyle w:val="StyleUnderline"/>
        </w:rPr>
        <w:t xml:space="preserve">there seems to be no choice but to </w:t>
      </w:r>
      <w:proofErr w:type="spellStart"/>
      <w:r w:rsidRPr="003504B8">
        <w:rPr>
          <w:rStyle w:val="StyleUnderline"/>
        </w:rPr>
        <w:t>recognise</w:t>
      </w:r>
      <w:proofErr w:type="spellEnd"/>
      <w:r w:rsidRPr="003504B8">
        <w:rPr>
          <w:rStyle w:val="StyleUnderline"/>
        </w:rPr>
        <w:t xml:space="preserve"> and engage with Pyongyang. </w:t>
      </w:r>
      <w:r w:rsidRPr="003504B8">
        <w:rPr>
          <w:rStyle w:val="Emphasis"/>
        </w:rPr>
        <w:t xml:space="preserve">Leaders should focus on reducing tensions on the Korean peninsula, </w:t>
      </w:r>
      <w:r w:rsidRPr="003504B8">
        <w:rPr>
          <w:rStyle w:val="StyleUnderline"/>
        </w:rPr>
        <w:t>fostering the opening of North Korea, as well as reforming and facilitating a negotiated resolution of the nuclear quagmire. Positive re-enforcement is better than pressure and sanctions</w:t>
      </w:r>
      <w:r w:rsidRPr="003504B8">
        <w:rPr>
          <w:sz w:val="14"/>
        </w:rPr>
        <w:t xml:space="preserve">. Practical problem-solving, rather than </w:t>
      </w:r>
      <w:proofErr w:type="spellStart"/>
      <w:r w:rsidRPr="003504B8">
        <w:rPr>
          <w:sz w:val="14"/>
        </w:rPr>
        <w:t>moralising</w:t>
      </w:r>
      <w:proofErr w:type="spellEnd"/>
      <w:r w:rsidRPr="003504B8">
        <w:rPr>
          <w:sz w:val="14"/>
        </w:rPr>
        <w:t xml:space="preserve"> judgment, should guide the international approach to North Korea in 2016.</w:t>
      </w:r>
    </w:p>
    <w:p w14:paraId="65EBAFDE" w14:textId="77777777" w:rsidR="008C6594" w:rsidRPr="003504B8" w:rsidRDefault="00E131A7" w:rsidP="00E131A7">
      <w:pPr>
        <w:pStyle w:val="Heading3"/>
      </w:pPr>
      <w:r w:rsidRPr="003504B8">
        <w:t>Yes – Loose Nukes</w:t>
      </w:r>
    </w:p>
    <w:p w14:paraId="1DC6B7B5" w14:textId="77777777" w:rsidR="00E131A7" w:rsidRPr="003504B8" w:rsidRDefault="00E131A7" w:rsidP="00E131A7">
      <w:pPr>
        <w:pStyle w:val="Heading4"/>
      </w:pPr>
      <w:r w:rsidRPr="003504B8">
        <w:t>When North Korea collapses, they’ll give nukes to terrorists</w:t>
      </w:r>
    </w:p>
    <w:p w14:paraId="6B826F58" w14:textId="77777777" w:rsidR="00E131A7" w:rsidRPr="003504B8" w:rsidRDefault="00E131A7" w:rsidP="00E131A7">
      <w:r w:rsidRPr="003504B8">
        <w:rPr>
          <w:rStyle w:val="Style13ptBold"/>
        </w:rPr>
        <w:t>Spector 2015</w:t>
      </w:r>
      <w:r w:rsidRPr="003504B8">
        <w:t xml:space="preserve"> - Executive Director of the Middlebury Institute of International Studies’ James Martin Center for Nonproliferation Studies </w:t>
      </w:r>
      <w:r w:rsidRPr="003504B8">
        <w:br/>
        <w:t>Leonard, "The Future Impact of North Korea’s Emerging Nuclear Deterrent on Nuclear Nonproliferation," November, 38north.org/wp-content/uploads/2015/11/NKNF-Spector-Emerging-Nuclear-Deterrent.pdf</w:t>
      </w:r>
    </w:p>
    <w:p w14:paraId="05F685F3" w14:textId="77777777" w:rsidR="00E131A7" w:rsidRPr="003504B8" w:rsidRDefault="00E131A7" w:rsidP="00E131A7">
      <w:pPr>
        <w:rPr>
          <w:sz w:val="16"/>
        </w:rPr>
      </w:pPr>
      <w:r w:rsidRPr="003504B8">
        <w:rPr>
          <w:sz w:val="16"/>
        </w:rPr>
        <w:t xml:space="preserve">Non-state actors. </w:t>
      </w:r>
      <w:r w:rsidRPr="003504B8">
        <w:rPr>
          <w:rStyle w:val="StyleUnderline"/>
        </w:rPr>
        <w:t>With the advent of</w:t>
      </w:r>
      <w:r w:rsidRPr="003504B8">
        <w:rPr>
          <w:sz w:val="16"/>
        </w:rPr>
        <w:t xml:space="preserve"> the Islamic State (</w:t>
      </w:r>
      <w:r w:rsidRPr="003504B8">
        <w:rPr>
          <w:rStyle w:val="StyleUnderline"/>
        </w:rPr>
        <w:t>ISIS)</w:t>
      </w:r>
      <w:r w:rsidRPr="003504B8">
        <w:rPr>
          <w:sz w:val="16"/>
        </w:rPr>
        <w:t xml:space="preserve"> in Syria and Iraq, the enlarged role of the al-</w:t>
      </w:r>
      <w:proofErr w:type="spellStart"/>
      <w:r w:rsidRPr="003504B8">
        <w:rPr>
          <w:sz w:val="16"/>
        </w:rPr>
        <w:t>Nusra</w:t>
      </w:r>
      <w:proofErr w:type="spellEnd"/>
      <w:r w:rsidRPr="003504B8">
        <w:rPr>
          <w:sz w:val="16"/>
        </w:rPr>
        <w:t xml:space="preserve"> Front and al-Qaeda in Syria, </w:t>
      </w:r>
      <w:r w:rsidRPr="003504B8">
        <w:rPr>
          <w:rStyle w:val="StyleUnderline"/>
        </w:rPr>
        <w:t>the Taliban</w:t>
      </w:r>
      <w:r w:rsidRPr="003504B8">
        <w:rPr>
          <w:sz w:val="16"/>
        </w:rPr>
        <w:t xml:space="preserve"> in Afghanistan, </w:t>
      </w:r>
      <w:proofErr w:type="spellStart"/>
      <w:r w:rsidRPr="003504B8">
        <w:rPr>
          <w:rStyle w:val="StyleUnderline"/>
        </w:rPr>
        <w:t>Boku</w:t>
      </w:r>
      <w:proofErr w:type="spellEnd"/>
      <w:r w:rsidRPr="003504B8">
        <w:rPr>
          <w:rStyle w:val="StyleUnderline"/>
        </w:rPr>
        <w:t xml:space="preserve"> Haram</w:t>
      </w:r>
      <w:r w:rsidRPr="003504B8">
        <w:rPr>
          <w:sz w:val="16"/>
        </w:rPr>
        <w:t xml:space="preserve"> in Nigeria, and the long-standing presence of </w:t>
      </w:r>
      <w:r w:rsidRPr="003504B8">
        <w:rPr>
          <w:rStyle w:val="StyleUnderline"/>
        </w:rPr>
        <w:t>Hezbollah</w:t>
      </w:r>
      <w:r w:rsidRPr="003504B8">
        <w:rPr>
          <w:sz w:val="16"/>
        </w:rPr>
        <w:t xml:space="preserve"> in Lebanon, </w:t>
      </w:r>
      <w:r w:rsidRPr="003504B8">
        <w:rPr>
          <w:rStyle w:val="StyleUnderline"/>
        </w:rPr>
        <w:t>and Hamas</w:t>
      </w:r>
      <w:r w:rsidRPr="003504B8">
        <w:rPr>
          <w:sz w:val="16"/>
        </w:rPr>
        <w:t xml:space="preserve"> in Gaza, the nature of militarized non-state actors has gradually changed. Rather than being networks of fragmented cells with no enduring geographic base, today’s violent </w:t>
      </w:r>
      <w:r w:rsidRPr="003504B8">
        <w:rPr>
          <w:rStyle w:val="StyleUnderline"/>
        </w:rPr>
        <w:t>non-state actors control substantial swaths of territory</w:t>
      </w:r>
      <w:r w:rsidRPr="003504B8">
        <w:rPr>
          <w:sz w:val="16"/>
        </w:rPr>
        <w:t xml:space="preserve"> and, in several instances, considerable financial resources. As events unfold, moreover, some are acquiring powerful weaponry—significant stocks of surface-to-surface missiles, in the case of Hezbollah and Hamas, and radioactive materials (from hospitals and industries in Mosul) and small quantities of poorly dispositioned chemical weapons, in the case of the Islamic State—that point toward possible future bids to acquire WMD capabilities. While it is possible to imagine the acquisition by some of these groups of limited chemical, biological or radiological capabilities, it is more difficult to conceive of their pursuing nuclear weapons, much less succeeding</w:t>
      </w:r>
      <w:r w:rsidRPr="003504B8">
        <w:rPr>
          <w:rStyle w:val="StyleUnderline"/>
        </w:rPr>
        <w:t>. Construction and operation of the needed nuclear facilities is simply beyond the technical abilities of these groups, even if North Korea were to provide assistance,</w:t>
      </w:r>
      <w:r w:rsidRPr="003504B8">
        <w:rPr>
          <w:sz w:val="16"/>
        </w:rPr>
        <w:t xml:space="preserve"> </w:t>
      </w:r>
      <w:r w:rsidRPr="003504B8">
        <w:rPr>
          <w:rStyle w:val="StyleUnderline"/>
        </w:rPr>
        <w:t>and none</w:t>
      </w:r>
      <w:r w:rsidRPr="003504B8">
        <w:rPr>
          <w:sz w:val="16"/>
        </w:rPr>
        <w:t xml:space="preserve"> of these actors </w:t>
      </w:r>
      <w:r w:rsidRPr="003504B8">
        <w:rPr>
          <w:rStyle w:val="StyleUnderline"/>
        </w:rPr>
        <w:t>can count on maintaining a stable geographic base for such facilities that would endure for the decade or more needed for their construction</w:t>
      </w:r>
      <w:r w:rsidRPr="003504B8">
        <w:rPr>
          <w:sz w:val="16"/>
        </w:rPr>
        <w:t xml:space="preserve"> and operation. </w:t>
      </w:r>
      <w:r w:rsidRPr="003504B8">
        <w:rPr>
          <w:rStyle w:val="StyleUnderline"/>
        </w:rPr>
        <w:t>Nor is it likely that North Korea might provide such complete nuclear weapons to them for fear of losing control over their use</w:t>
      </w:r>
      <w:r w:rsidRPr="003504B8">
        <w:rPr>
          <w:sz w:val="16"/>
        </w:rPr>
        <w:t xml:space="preserve">—and possibly being linked to a future detonation.17 </w:t>
      </w:r>
      <w:r w:rsidRPr="003504B8">
        <w:rPr>
          <w:rStyle w:val="Emphasis"/>
        </w:rPr>
        <w:t>This restraint,</w:t>
      </w:r>
      <w:r w:rsidRPr="003504B8">
        <w:rPr>
          <w:sz w:val="16"/>
        </w:rPr>
        <w:t xml:space="preserve"> however, </w:t>
      </w:r>
      <w:r w:rsidRPr="003504B8">
        <w:rPr>
          <w:rStyle w:val="Emphasis"/>
        </w:rPr>
        <w:t>assumes that the North Korean government remains intact and operational</w:t>
      </w:r>
      <w:r w:rsidRPr="003504B8">
        <w:rPr>
          <w:sz w:val="16"/>
        </w:rPr>
        <w:t>.</w:t>
      </w:r>
    </w:p>
    <w:p w14:paraId="5D7D5BDF" w14:textId="77777777" w:rsidR="00E131A7" w:rsidRPr="003504B8" w:rsidRDefault="00E131A7" w:rsidP="00E131A7"/>
    <w:p w14:paraId="2D3A5460" w14:textId="77777777" w:rsidR="00A31EA9" w:rsidRPr="003504B8" w:rsidRDefault="004D69A0" w:rsidP="000907C7">
      <w:pPr>
        <w:pStyle w:val="Heading1"/>
      </w:pPr>
      <w:r w:rsidRPr="003504B8">
        <w:t>Unification Advantage</w:t>
      </w:r>
    </w:p>
    <w:p w14:paraId="31C3C2F7" w14:textId="77777777" w:rsidR="000E6F5A" w:rsidRPr="003504B8" w:rsidRDefault="000E6F5A" w:rsidP="000E6F5A">
      <w:pPr>
        <w:pStyle w:val="Heading2"/>
      </w:pPr>
      <w:r w:rsidRPr="003504B8">
        <w:t>Unification Good</w:t>
      </w:r>
    </w:p>
    <w:p w14:paraId="3E1B3A46" w14:textId="77777777" w:rsidR="004D69A0" w:rsidRPr="003504B8" w:rsidRDefault="004D69A0" w:rsidP="004D69A0">
      <w:pPr>
        <w:pStyle w:val="Heading3"/>
      </w:pPr>
      <w:r w:rsidRPr="003504B8">
        <w:t>Unification Good – Stability</w:t>
      </w:r>
    </w:p>
    <w:p w14:paraId="35976047" w14:textId="77777777" w:rsidR="004D69A0" w:rsidRPr="003504B8" w:rsidRDefault="004D69A0" w:rsidP="004D69A0">
      <w:pPr>
        <w:pStyle w:val="Heading4"/>
      </w:pPr>
      <w:r w:rsidRPr="003504B8">
        <w:t>A unified Korea causes stability within the region</w:t>
      </w:r>
    </w:p>
    <w:p w14:paraId="0B555D43" w14:textId="77777777" w:rsidR="004D69A0" w:rsidRPr="003504B8" w:rsidRDefault="004D69A0" w:rsidP="004D69A0">
      <w:r w:rsidRPr="003504B8">
        <w:rPr>
          <w:rStyle w:val="Style13ptBold"/>
        </w:rPr>
        <w:t xml:space="preserve">Terry 2014 </w:t>
      </w:r>
      <w:r w:rsidRPr="003504B8">
        <w:t xml:space="preserve">- former analyst at the CIA and a Senior Research Scholar at Columbia University’s </w:t>
      </w:r>
      <w:proofErr w:type="spellStart"/>
      <w:r w:rsidRPr="003504B8">
        <w:t>Weatherhead</w:t>
      </w:r>
      <w:proofErr w:type="spellEnd"/>
      <w:r w:rsidRPr="003504B8">
        <w:t xml:space="preserve"> East Asian Institute</w:t>
      </w:r>
      <w:r w:rsidRPr="003504B8">
        <w:br/>
        <w:t xml:space="preserve">Sue </w:t>
      </w:r>
      <w:proofErr w:type="spellStart"/>
      <w:r w:rsidRPr="003504B8">
        <w:t>Mi</w:t>
      </w:r>
      <w:proofErr w:type="spellEnd"/>
      <w:r w:rsidRPr="003504B8">
        <w:t>, A Korea Whole and Free, July/Aug 2014 Foreign Affairs</w:t>
      </w:r>
    </w:p>
    <w:p w14:paraId="64E7822B" w14:textId="77777777" w:rsidR="004D69A0" w:rsidRPr="003504B8" w:rsidRDefault="004D69A0" w:rsidP="004D69A0">
      <w:pPr>
        <w:rPr>
          <w:rStyle w:val="StyleUnderline"/>
        </w:rPr>
      </w:pPr>
      <w:r w:rsidRPr="003504B8">
        <w:rPr>
          <w:sz w:val="16"/>
        </w:rPr>
        <w:t xml:space="preserve">Although such a move might feel jarring in Washington, it would not be a foreign policy setback. If anything, </w:t>
      </w:r>
      <w:r w:rsidRPr="003504B8">
        <w:rPr>
          <w:rStyle w:val="StyleUnderline"/>
        </w:rPr>
        <w:t>the departure of U.S. forces would represent a happy culmination of the long U.S. commitment to the peninsula, which began in the dark days of the Korean War</w:t>
      </w:r>
      <w:r w:rsidRPr="003504B8">
        <w:rPr>
          <w:sz w:val="16"/>
        </w:rPr>
        <w:t xml:space="preserve">. </w:t>
      </w:r>
      <w:r w:rsidRPr="003504B8">
        <w:rPr>
          <w:rStyle w:val="StyleUnderline"/>
        </w:rPr>
        <w:t>The United States could still hedge against Chinese expansionism from its bases in Japan and Guam, and it would undoubtedly maintain good relations with a reunified Korea</w:t>
      </w:r>
      <w:r w:rsidRPr="003504B8">
        <w:rPr>
          <w:sz w:val="16"/>
        </w:rPr>
        <w:t xml:space="preserve">, just as it does with a reunified Germany. As for Beijing, its ties with Seoul are already better in some ways than its vexing relations with Pyongyang -- and they should stay that way after reunification. Historically, Korea was a tributary state of China, and although that submissive relationship will never be reestablished, </w:t>
      </w:r>
      <w:r w:rsidRPr="003504B8">
        <w:rPr>
          <w:rStyle w:val="StyleUnderline"/>
        </w:rPr>
        <w:t xml:space="preserve">China need not fear reunification. The new Korea would become an even better trade partner, and given its desire to avoid a hostile relationship with its giant neighbor to the north, it would likely triangulate its foreign policy between Beijing and Washington. </w:t>
      </w:r>
      <w:r w:rsidRPr="003504B8">
        <w:rPr>
          <w:sz w:val="16"/>
        </w:rPr>
        <w:t xml:space="preserve">Japan, for its part, would no doubt look askance at the emergence of a stronger, single Korean state. Nearly 70 years after World War II, the Japanese–South Korean relationship remains fraught thanks to Japan’s dark colonial legacy. But </w:t>
      </w:r>
      <w:r w:rsidRPr="003504B8">
        <w:rPr>
          <w:rStyle w:val="StyleUnderline"/>
        </w:rPr>
        <w:t>the emergence of a democratic, capitalist Korea would not truly threaten the region’s other big democracy</w:t>
      </w:r>
      <w:r w:rsidRPr="003504B8">
        <w:rPr>
          <w:sz w:val="16"/>
        </w:rPr>
        <w:t xml:space="preserve">. In fact, </w:t>
      </w:r>
      <w:r w:rsidRPr="003504B8">
        <w:rPr>
          <w:rStyle w:val="StyleUnderline"/>
        </w:rPr>
        <w:t>reunification would give Tokyo a golden opportunity to dispel anti-Japanese sentiment among Koreans by donating food and medicine and sending aid workers and medical personnel. Japan already ranks as one of the top foreign aid donors in the world, and it could win considerable goodwill by helping rebuild the North.</w:t>
      </w:r>
    </w:p>
    <w:p w14:paraId="2079999E" w14:textId="77777777" w:rsidR="00F80FE7" w:rsidRPr="003504B8" w:rsidRDefault="00F80FE7" w:rsidP="00F80FE7">
      <w:pPr>
        <w:pStyle w:val="Heading3"/>
      </w:pPr>
      <w:r w:rsidRPr="003504B8">
        <w:t>Unification Good – Solves Regime/Nukes</w:t>
      </w:r>
    </w:p>
    <w:p w14:paraId="74070EBF" w14:textId="77777777" w:rsidR="00F80FE7" w:rsidRPr="003504B8" w:rsidRDefault="00F80FE7" w:rsidP="00F80FE7">
      <w:pPr>
        <w:pStyle w:val="Heading4"/>
      </w:pPr>
      <w:r w:rsidRPr="003504B8">
        <w:t>North Korea wont disarm, only a push for unification and regime change will solve</w:t>
      </w:r>
    </w:p>
    <w:p w14:paraId="4DCDB91C" w14:textId="77777777" w:rsidR="00F80FE7" w:rsidRPr="003504B8" w:rsidRDefault="00F80FE7" w:rsidP="00F80FE7">
      <w:proofErr w:type="spellStart"/>
      <w:r w:rsidRPr="003504B8">
        <w:rPr>
          <w:rStyle w:val="Style13ptBold"/>
        </w:rPr>
        <w:t>Theisen</w:t>
      </w:r>
      <w:proofErr w:type="spellEnd"/>
      <w:r w:rsidRPr="003504B8">
        <w:rPr>
          <w:rStyle w:val="Style13ptBold"/>
        </w:rPr>
        <w:t xml:space="preserve"> 2015</w:t>
      </w:r>
      <w:r w:rsidRPr="003504B8">
        <w:t xml:space="preserve"> – fellowship at the Regional Centre for Energy Policy Research in Budapest</w:t>
      </w:r>
      <w:r w:rsidRPr="003504B8">
        <w:br/>
        <w:t xml:space="preserve">Nolan, </w:t>
      </w:r>
      <w:r w:rsidRPr="003504B8">
        <w:rPr>
          <w:i/>
        </w:rPr>
        <w:t xml:space="preserve">Prospects of conflict in Korea: the threat of North Korea’s WMD </w:t>
      </w:r>
      <w:proofErr w:type="spellStart"/>
      <w:r w:rsidRPr="003504B8">
        <w:rPr>
          <w:i/>
        </w:rPr>
        <w:t>programme</w:t>
      </w:r>
      <w:proofErr w:type="spellEnd"/>
      <w:r w:rsidRPr="003504B8">
        <w:rPr>
          <w:i/>
        </w:rPr>
        <w:t xml:space="preserve"> and unreformed economy</w:t>
      </w:r>
      <w:r w:rsidRPr="003504B8">
        <w:t xml:space="preserve"> in Security and Conflict in East Asia, Routledge, p. 165</w:t>
      </w:r>
    </w:p>
    <w:p w14:paraId="68434D99" w14:textId="77777777" w:rsidR="00F80FE7" w:rsidRPr="003504B8" w:rsidRDefault="00F80FE7" w:rsidP="00F80FE7">
      <w:pPr>
        <w:rPr>
          <w:rStyle w:val="StyleUnderline"/>
        </w:rPr>
      </w:pPr>
      <w:r w:rsidRPr="003504B8">
        <w:rPr>
          <w:sz w:val="16"/>
        </w:rPr>
        <w:t xml:space="preserve">Meanwhile, </w:t>
      </w:r>
      <w:r w:rsidRPr="003504B8">
        <w:rPr>
          <w:rStyle w:val="StyleUnderline"/>
        </w:rPr>
        <w:t xml:space="preserve">Kim Jong-un has to manage his own balancing act between external and domestic policy in the knowledge that Beijing might eventually try to limit the development of the nuclear </w:t>
      </w:r>
      <w:proofErr w:type="spellStart"/>
      <w:r w:rsidRPr="003504B8">
        <w:rPr>
          <w:rStyle w:val="StyleUnderline"/>
        </w:rPr>
        <w:t>programme</w:t>
      </w:r>
      <w:proofErr w:type="spellEnd"/>
      <w:r w:rsidRPr="003504B8">
        <w:rPr>
          <w:sz w:val="16"/>
        </w:rPr>
        <w:t xml:space="preserve"> that has been identified as the lynchpin of regime survival by the Kim family. During 2014 efforts were underway to diversify away from China, with Pyongyang courting Moscow and agreeing to an ambitious bilateral trade target for 2020 (</w:t>
      </w:r>
      <w:proofErr w:type="spellStart"/>
      <w:r w:rsidRPr="003504B8">
        <w:rPr>
          <w:sz w:val="16"/>
        </w:rPr>
        <w:t>Vorontsov</w:t>
      </w:r>
      <w:proofErr w:type="spellEnd"/>
      <w:r w:rsidRPr="003504B8">
        <w:rPr>
          <w:sz w:val="16"/>
        </w:rPr>
        <w:t xml:space="preserve"> 2014). At the same time, renewed efforts led personally by Kim Jong-un were being made to broach and resolve the abductee issue with Japan 1 in the hope of economic normalization, although given Japan's concerns about the nuclear </w:t>
      </w:r>
      <w:proofErr w:type="spellStart"/>
      <w:r w:rsidRPr="003504B8">
        <w:rPr>
          <w:sz w:val="16"/>
        </w:rPr>
        <w:t>programme</w:t>
      </w:r>
      <w:proofErr w:type="spellEnd"/>
      <w:r w:rsidRPr="003504B8">
        <w:rPr>
          <w:sz w:val="16"/>
        </w:rPr>
        <w:t xml:space="preserve"> it is difficult to predict what reconciliation will achieve (Smith 2014</w:t>
      </w:r>
      <w:r w:rsidRPr="003504B8">
        <w:rPr>
          <w:rStyle w:val="StyleUnderline"/>
        </w:rPr>
        <w:t xml:space="preserve">). It will certainly be challenging for North Korea to truly diversify away from its powerful </w:t>
      </w:r>
      <w:proofErr w:type="spellStart"/>
      <w:r w:rsidRPr="003504B8">
        <w:rPr>
          <w:rStyle w:val="StyleUnderline"/>
        </w:rPr>
        <w:t>neighbour</w:t>
      </w:r>
      <w:proofErr w:type="spellEnd"/>
      <w:r w:rsidRPr="003504B8">
        <w:rPr>
          <w:rStyle w:val="StyleUnderline"/>
        </w:rPr>
        <w:t xml:space="preserve">, which supports some 90 per cent of its trade balance. </w:t>
      </w:r>
      <w:r w:rsidRPr="003504B8">
        <w:rPr>
          <w:sz w:val="16"/>
        </w:rPr>
        <w:t xml:space="preserve">In the absence of any creative US policy towards North Korea, </w:t>
      </w:r>
      <w:r w:rsidRPr="003504B8">
        <w:rPr>
          <w:rStyle w:val="StyleUnderline"/>
        </w:rPr>
        <w:t xml:space="preserve">Kim Jong-un's power consolidation continues to incubate and guide the maturing nuclear </w:t>
      </w:r>
      <w:proofErr w:type="spellStart"/>
      <w:r w:rsidRPr="003504B8">
        <w:rPr>
          <w:rStyle w:val="StyleUnderline"/>
        </w:rPr>
        <w:t>programme</w:t>
      </w:r>
      <w:proofErr w:type="spellEnd"/>
      <w:r w:rsidRPr="003504B8">
        <w:rPr>
          <w:rStyle w:val="StyleUnderline"/>
        </w:rPr>
        <w:t xml:space="preserve"> that he inherited from his father. Any hope for reform and opening up to the international community under the new leader was dashed following the April 2011 missile launch</w:t>
      </w:r>
      <w:r w:rsidRPr="003504B8">
        <w:rPr>
          <w:sz w:val="16"/>
        </w:rPr>
        <w:t>. According to Chun Yung-woo, who served as South Korea's national security advisor until 2013,</w:t>
      </w:r>
      <w:r w:rsidRPr="003504B8">
        <w:rPr>
          <w:rStyle w:val="StyleUnderline"/>
        </w:rPr>
        <w:t xml:space="preserve"> 'I'm now convinced North Korea would prefer to collapse with nuclear weapons than try to survive without nuclear weapons</w:t>
      </w:r>
      <w:r w:rsidRPr="003504B8">
        <w:rPr>
          <w:sz w:val="16"/>
        </w:rPr>
        <w:t xml:space="preserve">' (Sanger 2014). </w:t>
      </w:r>
      <w:r w:rsidRPr="003504B8">
        <w:rPr>
          <w:rStyle w:val="StyleUnderline"/>
        </w:rPr>
        <w:t xml:space="preserve">If this is the case and the regime continues to resist overtures to concede its nuclear </w:t>
      </w:r>
      <w:proofErr w:type="spellStart"/>
      <w:r w:rsidRPr="003504B8">
        <w:rPr>
          <w:rStyle w:val="StyleUnderline"/>
        </w:rPr>
        <w:t>programme</w:t>
      </w:r>
      <w:proofErr w:type="spellEnd"/>
      <w:r w:rsidRPr="003504B8">
        <w:rPr>
          <w:rStyle w:val="StyleUnderline"/>
        </w:rPr>
        <w:t xml:space="preserve"> while resisting economic reform</w:t>
      </w:r>
      <w:r w:rsidRPr="003504B8">
        <w:rPr>
          <w:sz w:val="16"/>
        </w:rPr>
        <w:t xml:space="preserve">, </w:t>
      </w:r>
      <w:r w:rsidRPr="003504B8">
        <w:rPr>
          <w:rStyle w:val="StyleUnderline"/>
        </w:rPr>
        <w:t>the Chinese may be forced to reassess their policy and consider the possibility of unification.</w:t>
      </w:r>
    </w:p>
    <w:p w14:paraId="7904CC08" w14:textId="77777777" w:rsidR="00F80FE7" w:rsidRPr="003504B8" w:rsidRDefault="00F80FE7" w:rsidP="004D69A0">
      <w:pPr>
        <w:rPr>
          <w:rStyle w:val="StyleUnderline"/>
        </w:rPr>
      </w:pPr>
    </w:p>
    <w:p w14:paraId="48144CDC" w14:textId="77777777" w:rsidR="00732E5F" w:rsidRPr="003504B8" w:rsidRDefault="000E6F5A" w:rsidP="000E6F5A">
      <w:pPr>
        <w:pStyle w:val="Heading2"/>
      </w:pPr>
      <w:r w:rsidRPr="003504B8">
        <w:t>South Korean Econ</w:t>
      </w:r>
    </w:p>
    <w:p w14:paraId="4DD57ACC" w14:textId="77777777" w:rsidR="000E6F5A" w:rsidRPr="003504B8" w:rsidRDefault="000E6F5A" w:rsidP="000E6F5A">
      <w:pPr>
        <w:pStyle w:val="Heading3"/>
      </w:pPr>
      <w:r w:rsidRPr="003504B8">
        <w:t xml:space="preserve">Impact – Democracy </w:t>
      </w:r>
    </w:p>
    <w:p w14:paraId="11D4CD03" w14:textId="77777777" w:rsidR="000E6F5A" w:rsidRPr="003504B8" w:rsidRDefault="000E6F5A" w:rsidP="000E6F5A">
      <w:pPr>
        <w:pStyle w:val="Heading4"/>
      </w:pPr>
      <w:r w:rsidRPr="003504B8">
        <w:t>South Korean economy is key to Asian democracy</w:t>
      </w:r>
    </w:p>
    <w:p w14:paraId="2BC9AAF5" w14:textId="77777777" w:rsidR="000E6F5A" w:rsidRPr="003504B8" w:rsidRDefault="000E6F5A" w:rsidP="000E6F5A">
      <w:pPr>
        <w:rPr>
          <w:rStyle w:val="Style13ptBold"/>
        </w:rPr>
      </w:pPr>
      <w:r w:rsidRPr="003504B8">
        <w:rPr>
          <w:rStyle w:val="Style13ptBold"/>
        </w:rPr>
        <w:t>Newsweek ’10</w:t>
      </w:r>
    </w:p>
    <w:p w14:paraId="72B03BB0" w14:textId="77777777" w:rsidR="000E6F5A" w:rsidRPr="003504B8" w:rsidRDefault="000E6F5A" w:rsidP="000E6F5A">
      <w:r w:rsidRPr="003504B8">
        <w:t xml:space="preserve">1/29/10, “Selling South Korea,” </w:t>
      </w:r>
      <w:hyperlink r:id="rId7" w:history="1">
        <w:r w:rsidRPr="003504B8">
          <w:t>http://www.newsweek.com/2010/01/28/selling-south-korea.html</w:t>
        </w:r>
      </w:hyperlink>
    </w:p>
    <w:p w14:paraId="6DEEC21A" w14:textId="77777777" w:rsidR="000E6F5A" w:rsidRPr="003504B8" w:rsidRDefault="000E6F5A" w:rsidP="000E6F5A">
      <w:pPr>
        <w:rPr>
          <w:sz w:val="10"/>
        </w:rPr>
      </w:pPr>
      <w:r w:rsidRPr="003504B8">
        <w:rPr>
          <w:sz w:val="10"/>
        </w:rPr>
        <w:t xml:space="preserve">In short, </w:t>
      </w:r>
      <w:r w:rsidRPr="003504B8">
        <w:rPr>
          <w:rStyle w:val="StyleUnderline"/>
        </w:rPr>
        <w:t>the South Korean model is a more mature cousin of China's—a hybrid economy, part free market, part state-controlled—but with more freedom for the market and for political dissent.</w:t>
      </w:r>
      <w:r w:rsidRPr="003504B8">
        <w:rPr>
          <w:sz w:val="10"/>
        </w:rPr>
        <w:t xml:space="preserve"> Now Lee is </w:t>
      </w:r>
      <w:r w:rsidRPr="003504B8">
        <w:rPr>
          <w:rStyle w:val="StyleUnderline"/>
        </w:rPr>
        <w:t>position</w:t>
      </w:r>
      <w:r w:rsidRPr="003504B8">
        <w:rPr>
          <w:sz w:val="10"/>
        </w:rPr>
        <w:t xml:space="preserve">ing </w:t>
      </w:r>
      <w:r w:rsidRPr="003504B8">
        <w:rPr>
          <w:rStyle w:val="StyleUnderline"/>
        </w:rPr>
        <w:t>South Korea within Asia as a dynamic alternative to both China's mighty command economy and Japan's no-growth economy. In Southeast Asia, South Korea has long been admired for completing an economic miracle in just one generation,</w:t>
      </w:r>
      <w:r w:rsidRPr="003504B8">
        <w:rPr>
          <w:sz w:val="10"/>
        </w:rPr>
        <w:t xml:space="preserve"> moving its 48 million people out of poverty and entering the ranks of fully industrialized nations, with average per capita income that surpassed $20,000 in 2007. And, </w:t>
      </w:r>
      <w:r w:rsidRPr="003504B8">
        <w:rPr>
          <w:rStyle w:val="StyleUnderline"/>
        </w:rPr>
        <w:t>unlike China, South Korea has achieved economic and political growth at the same time, with an increasingly well-established multiparty democracy that respects free speech and election results. South Korea</w:t>
      </w:r>
      <w:r w:rsidRPr="003504B8">
        <w:rPr>
          <w:sz w:val="10"/>
        </w:rPr>
        <w:t xml:space="preserve">, says U.S. Ambassador Kathleen Stephens, </w:t>
      </w:r>
      <w:r w:rsidRPr="003504B8">
        <w:rPr>
          <w:rStyle w:val="StyleUnderline"/>
        </w:rPr>
        <w:t>is "the best example in the post–World War II era of a country that has overcome enormous obstacles to achieve this kind of success." Many Southeast Asian nations, alarmed by the harsh sides of the China model, look to South Korea as an alternative. Vietnam is sending civil servants there</w:t>
      </w:r>
      <w:r w:rsidRPr="003504B8">
        <w:rPr>
          <w:sz w:val="10"/>
        </w:rPr>
        <w:t xml:space="preserve">, studying how in the 1970s and '80s Seoul used massive government support, such as cheap loans, to develop strategic industries such as steel and petrochemicals as the backbone of its export economy. As part of Vietnam's effort to develop capital markets, it also now runs a stock exchange in Hanoi, built with the help of the Korea Stock Exchange. </w:t>
      </w:r>
      <w:r w:rsidRPr="003504B8">
        <w:rPr>
          <w:rStyle w:val="StyleUnderline"/>
        </w:rPr>
        <w:t>Officials from Vietnam, Cambodia, Indonesia, and Uzbekistan regularly visit South Korea to join training programs that teach economic and business management. "Developing countries are eager to learn South Korea's economic model because of its relevance to them</w:t>
      </w:r>
      <w:r w:rsidRPr="003504B8">
        <w:rPr>
          <w:sz w:val="10"/>
        </w:rPr>
        <w:t xml:space="preserve">," says </w:t>
      </w:r>
      <w:proofErr w:type="spellStart"/>
      <w:r w:rsidRPr="003504B8">
        <w:rPr>
          <w:sz w:val="10"/>
        </w:rPr>
        <w:t>Euh</w:t>
      </w:r>
      <w:proofErr w:type="spellEnd"/>
      <w:r w:rsidRPr="003504B8">
        <w:rPr>
          <w:sz w:val="10"/>
        </w:rPr>
        <w:t xml:space="preserve"> Yoon-</w:t>
      </w:r>
      <w:proofErr w:type="spellStart"/>
      <w:r w:rsidRPr="003504B8">
        <w:rPr>
          <w:sz w:val="10"/>
        </w:rPr>
        <w:t>dae</w:t>
      </w:r>
      <w:proofErr w:type="spellEnd"/>
      <w:r w:rsidRPr="003504B8">
        <w:rPr>
          <w:sz w:val="10"/>
        </w:rPr>
        <w:t>, a Korea University economist currently heading a presidential committee to promote the national brand. "</w:t>
      </w:r>
      <w:r w:rsidRPr="003504B8">
        <w:rPr>
          <w:rStyle w:val="StyleUnderline"/>
        </w:rPr>
        <w:t>Our open economic system is more appealing to them than, say, that of China."</w:t>
      </w:r>
    </w:p>
    <w:p w14:paraId="7B994053" w14:textId="77777777" w:rsidR="000E6F5A" w:rsidRPr="003504B8" w:rsidRDefault="000E6F5A" w:rsidP="000E6F5A"/>
    <w:p w14:paraId="4145AB1C" w14:textId="77777777" w:rsidR="000E6F5A" w:rsidRPr="003504B8" w:rsidRDefault="000E6F5A" w:rsidP="000E6F5A">
      <w:pPr>
        <w:pStyle w:val="Heading4"/>
      </w:pPr>
      <w:r w:rsidRPr="003504B8">
        <w:t>Asian democracy is key to preventing East Asian war</w:t>
      </w:r>
    </w:p>
    <w:p w14:paraId="28C22DDC" w14:textId="77777777" w:rsidR="000E6F5A" w:rsidRPr="003504B8" w:rsidRDefault="000E6F5A" w:rsidP="000E6F5A">
      <w:pPr>
        <w:rPr>
          <w:rStyle w:val="Style13ptBold"/>
        </w:rPr>
      </w:pPr>
      <w:r w:rsidRPr="003504B8">
        <w:rPr>
          <w:rStyle w:val="Style13ptBold"/>
        </w:rPr>
        <w:t>Goldsmith ‘14</w:t>
      </w:r>
    </w:p>
    <w:p w14:paraId="3C661ED9" w14:textId="77777777" w:rsidR="000E6F5A" w:rsidRPr="003504B8" w:rsidRDefault="000E6F5A" w:rsidP="000E6F5A">
      <w:r w:rsidRPr="003504B8">
        <w:t>Benjamin E. Goldsmith, Associate Professor in the Department of Government and International Relations at the University of Sydney with research and teaching in the areas of international relations, comparative foreign policy, and political psychology and holds a Ph.D. in Political Science (Michigan 2001) and an M.A. in Russian Area Studies (Georgetown 1995), 2014, “Domestic Political Institutions and the</w:t>
      </w:r>
      <w:r w:rsidRPr="003504B8">
        <w:rPr>
          <w:sz w:val="12"/>
        </w:rPr>
        <w:t xml:space="preserve">¶ </w:t>
      </w:r>
      <w:r w:rsidRPr="003504B8">
        <w:t>Initiation of International Conflict in East Asia:</w:t>
      </w:r>
      <w:r w:rsidRPr="003504B8">
        <w:rPr>
          <w:sz w:val="12"/>
        </w:rPr>
        <w:t xml:space="preserve">¶ </w:t>
      </w:r>
      <w:r w:rsidRPr="003504B8">
        <w:t xml:space="preserve">Some Evidence for an Asian Democratic Peace” </w:t>
      </w:r>
      <w:hyperlink r:id="rId8" w:history="1">
        <w:r w:rsidRPr="003504B8">
          <w:rPr>
            <w:rStyle w:val="Hyperlink"/>
          </w:rPr>
          <w:t>http://www.pcr.uu.se/digitalAssets/151/151892_1goldsmith-2014-asian-democratic-peace.pdf</w:t>
        </w:r>
      </w:hyperlink>
      <w:r w:rsidRPr="003504B8">
        <w:t xml:space="preserve">, </w:t>
      </w:r>
      <w:proofErr w:type="spellStart"/>
      <w:r w:rsidRPr="003504B8">
        <w:t>rxb</w:t>
      </w:r>
      <w:proofErr w:type="spellEnd"/>
    </w:p>
    <w:p w14:paraId="34BA4113" w14:textId="77777777" w:rsidR="000E6F5A" w:rsidRPr="003504B8" w:rsidRDefault="000E6F5A" w:rsidP="000E6F5A">
      <w:pPr>
        <w:rPr>
          <w:rStyle w:val="StyleUnderline"/>
        </w:rPr>
      </w:pPr>
      <w:r w:rsidRPr="003504B8">
        <w:rPr>
          <w:sz w:val="16"/>
        </w:rPr>
        <w:t xml:space="preserve">In this section I briefly present </w:t>
      </w:r>
      <w:r w:rsidRPr="003504B8">
        <w:rPr>
          <w:rStyle w:val="StyleUnderline"/>
        </w:rPr>
        <w:t xml:space="preserve">evidence </w:t>
      </w:r>
      <w:r w:rsidRPr="003504B8">
        <w:rPr>
          <w:sz w:val="16"/>
        </w:rPr>
        <w:t xml:space="preserve">that </w:t>
      </w:r>
      <w:r w:rsidRPr="003504B8">
        <w:rPr>
          <w:rStyle w:val="StyleUnderline"/>
        </w:rPr>
        <w:t xml:space="preserve">supports a role for political competition as </w:t>
      </w:r>
      <w:r w:rsidRPr="003504B8">
        <w:rPr>
          <w:sz w:val="16"/>
        </w:rPr>
        <w:t>a</w:t>
      </w:r>
      <w:r w:rsidRPr="003504B8">
        <w:rPr>
          <w:sz w:val="12"/>
        </w:rPr>
        <w:t>¶</w:t>
      </w:r>
      <w:r w:rsidRPr="003504B8">
        <w:rPr>
          <w:sz w:val="16"/>
        </w:rPr>
        <w:t xml:space="preserve"> partial </w:t>
      </w:r>
      <w:r w:rsidRPr="003504B8">
        <w:rPr>
          <w:rStyle w:val="StyleUnderline"/>
        </w:rPr>
        <w:t>explanation for the observed East Asian peace after 1979</w:t>
      </w:r>
      <w:r w:rsidRPr="003504B8">
        <w:rPr>
          <w:sz w:val="16"/>
        </w:rPr>
        <w:t>. My study is focused only on</w:t>
      </w:r>
      <w:r w:rsidRPr="003504B8">
        <w:rPr>
          <w:sz w:val="12"/>
        </w:rPr>
        <w:t>¶</w:t>
      </w:r>
      <w:r w:rsidRPr="003504B8">
        <w:rPr>
          <w:sz w:val="16"/>
        </w:rPr>
        <w:t xml:space="preserve"> the initiation of international crises, rather than the escalation of ongoing crises to war. This</w:t>
      </w:r>
      <w:r w:rsidRPr="003504B8">
        <w:rPr>
          <w:sz w:val="12"/>
        </w:rPr>
        <w:t>¶</w:t>
      </w:r>
      <w:r w:rsidRPr="003504B8">
        <w:rPr>
          <w:sz w:val="16"/>
        </w:rPr>
        <w:t xml:space="preserve"> limits its implications for understanding the absence of war itself.8 However, other things equal, </w:t>
      </w:r>
      <w:r w:rsidRPr="003504B8">
        <w:rPr>
          <w:rStyle w:val="StyleUnderline"/>
        </w:rPr>
        <w:t>if there are fewer crises initiated, then there should be fewer opportunities for</w:t>
      </w:r>
      <w:r w:rsidRPr="003504B8">
        <w:rPr>
          <w:rStyle w:val="StyleUnderline"/>
          <w:sz w:val="12"/>
        </w:rPr>
        <w:t>¶</w:t>
      </w:r>
      <w:r w:rsidRPr="003504B8">
        <w:rPr>
          <w:rStyle w:val="StyleUnderline"/>
        </w:rPr>
        <w:t xml:space="preserve"> escalation to full-scale war</w:t>
      </w:r>
      <w:r w:rsidRPr="003504B8">
        <w:rPr>
          <w:sz w:val="16"/>
        </w:rPr>
        <w:t>. In addition, looking to the future</w:t>
      </w:r>
      <w:r w:rsidRPr="003504B8">
        <w:rPr>
          <w:rStyle w:val="StyleUnderline"/>
        </w:rPr>
        <w:t>, the implication of</w:t>
      </w:r>
      <w:r w:rsidRPr="003504B8">
        <w:rPr>
          <w:sz w:val="16"/>
        </w:rPr>
        <w:t xml:space="preserve"> my </w:t>
      </w:r>
      <w:r w:rsidRPr="003504B8">
        <w:rPr>
          <w:rStyle w:val="StyleUnderline"/>
        </w:rPr>
        <w:t>findings</w:t>
      </w:r>
      <w:r w:rsidRPr="003504B8">
        <w:rPr>
          <w:rStyle w:val="StyleUnderline"/>
          <w:sz w:val="12"/>
        </w:rPr>
        <w:t>¶</w:t>
      </w:r>
      <w:r w:rsidRPr="003504B8">
        <w:rPr>
          <w:rStyle w:val="StyleUnderline"/>
        </w:rPr>
        <w:t xml:space="preserve"> for East Asia if political competition continues to increase in the region is that this </w:t>
      </w:r>
      <w:r w:rsidRPr="003504B8">
        <w:rPr>
          <w:rStyle w:val="Emphasis"/>
        </w:rPr>
        <w:t>will</w:t>
      </w:r>
      <w:r w:rsidRPr="003504B8">
        <w:rPr>
          <w:rStyle w:val="Emphasis"/>
          <w:sz w:val="12"/>
        </w:rPr>
        <w:t>¶</w:t>
      </w:r>
      <w:r w:rsidRPr="003504B8">
        <w:rPr>
          <w:rStyle w:val="Emphasis"/>
        </w:rPr>
        <w:t xml:space="preserve"> further reduce the frequency of crises and help maintain the peace,</w:t>
      </w:r>
      <w:r w:rsidRPr="003504B8">
        <w:rPr>
          <w:rStyle w:val="StyleUnderline"/>
        </w:rPr>
        <w:t xml:space="preserve"> </w:t>
      </w:r>
      <w:r w:rsidRPr="003504B8">
        <w:rPr>
          <w:rStyle w:val="Emphasis"/>
        </w:rPr>
        <w:t>especially if overall</w:t>
      </w:r>
      <w:r w:rsidRPr="003504B8">
        <w:rPr>
          <w:rStyle w:val="Emphasis"/>
          <w:sz w:val="12"/>
        </w:rPr>
        <w:t>¶</w:t>
      </w:r>
      <w:r w:rsidRPr="003504B8">
        <w:rPr>
          <w:rStyle w:val="Emphasis"/>
        </w:rPr>
        <w:t xml:space="preserve"> democracy levels also continue to increase </w:t>
      </w:r>
      <w:r w:rsidRPr="003504B8">
        <w:rPr>
          <w:rStyle w:val="StyleUnderline"/>
        </w:rPr>
        <w:t>Empirically it is the case that levels of political competition in East Asia began to</w:t>
      </w:r>
      <w:r w:rsidRPr="003504B8">
        <w:rPr>
          <w:rStyle w:val="StyleUnderline"/>
          <w:sz w:val="12"/>
        </w:rPr>
        <w:t>¶</w:t>
      </w:r>
      <w:r w:rsidRPr="003504B8">
        <w:rPr>
          <w:rStyle w:val="StyleUnderline"/>
        </w:rPr>
        <w:t xml:space="preserve"> increase around the late 1970s</w:t>
      </w:r>
      <w:r w:rsidRPr="003504B8">
        <w:rPr>
          <w:sz w:val="16"/>
        </w:rPr>
        <w:t xml:space="preserve">, as evident in Figure 2, </w:t>
      </w:r>
      <w:r w:rsidRPr="003504B8">
        <w:rPr>
          <w:rStyle w:val="StyleUnderline"/>
        </w:rPr>
        <w:t>and this trend has continued, perhaps</w:t>
      </w:r>
      <w:r w:rsidRPr="003504B8">
        <w:rPr>
          <w:rStyle w:val="StyleUnderline"/>
          <w:sz w:val="12"/>
        </w:rPr>
        <w:t>¶</w:t>
      </w:r>
      <w:r w:rsidRPr="003504B8">
        <w:rPr>
          <w:rStyle w:val="StyleUnderline"/>
        </w:rPr>
        <w:t xml:space="preserve"> reaching a plateau at a much higher level towards the start of the 21st century. Overall</w:t>
      </w:r>
      <w:r w:rsidRPr="003504B8">
        <w:rPr>
          <w:rStyle w:val="StyleUnderline"/>
          <w:sz w:val="12"/>
        </w:rPr>
        <w:t>¶</w:t>
      </w:r>
      <w:r w:rsidRPr="003504B8">
        <w:rPr>
          <w:rStyle w:val="StyleUnderline"/>
        </w:rPr>
        <w:t xml:space="preserve"> democracy levels also increased along a similar trajectory. This increase in competition</w:t>
      </w:r>
      <w:r w:rsidRPr="003504B8">
        <w:rPr>
          <w:rStyle w:val="StyleUnderline"/>
          <w:sz w:val="12"/>
        </w:rPr>
        <w:t>¶</w:t>
      </w:r>
      <w:r w:rsidRPr="003504B8">
        <w:rPr>
          <w:rStyle w:val="StyleUnderline"/>
        </w:rPr>
        <w:t xml:space="preserve"> corresponded with a fall-off in the annual frequency of crisis initiations in the region</w:t>
      </w:r>
      <w:r w:rsidRPr="003504B8">
        <w:rPr>
          <w:sz w:val="16"/>
        </w:rPr>
        <w:t xml:space="preserve"> (shown</w:t>
      </w:r>
      <w:r w:rsidRPr="003504B8">
        <w:rPr>
          <w:sz w:val="12"/>
        </w:rPr>
        <w:t>¶</w:t>
      </w:r>
      <w:r w:rsidRPr="003504B8">
        <w:rPr>
          <w:sz w:val="16"/>
        </w:rPr>
        <w:t xml:space="preserve"> on the left axis of Figure 2 as a portion of all regional directed dyads per year). </w:t>
      </w:r>
      <w:r w:rsidRPr="003504B8">
        <w:rPr>
          <w:rStyle w:val="StyleUnderline"/>
        </w:rPr>
        <w:t>Combined</w:t>
      </w:r>
      <w:r w:rsidRPr="003504B8">
        <w:rPr>
          <w:rStyle w:val="StyleUnderline"/>
          <w:sz w:val="12"/>
        </w:rPr>
        <w:t>¶</w:t>
      </w:r>
      <w:r w:rsidRPr="003504B8">
        <w:rPr>
          <w:rStyle w:val="StyleUnderline"/>
        </w:rPr>
        <w:t xml:space="preserve"> with the statistical results</w:t>
      </w:r>
      <w:r w:rsidRPr="003504B8">
        <w:rPr>
          <w:sz w:val="16"/>
        </w:rPr>
        <w:t xml:space="preserve"> in Tables 1 and 2, </w:t>
      </w:r>
      <w:r w:rsidRPr="003504B8">
        <w:rPr>
          <w:rStyle w:val="StyleUnderline"/>
        </w:rPr>
        <w:t>this lends support to the contention that a rise in</w:t>
      </w:r>
      <w:r w:rsidRPr="003504B8">
        <w:rPr>
          <w:rStyle w:val="StyleUnderline"/>
          <w:sz w:val="12"/>
        </w:rPr>
        <w:t>¶</w:t>
      </w:r>
      <w:r w:rsidRPr="003504B8">
        <w:rPr>
          <w:rStyle w:val="StyleUnderline"/>
        </w:rPr>
        <w:t xml:space="preserve"> political competition (and relative democracy of potential target states) led to a considerable</w:t>
      </w:r>
      <w:r w:rsidRPr="003504B8">
        <w:rPr>
          <w:rStyle w:val="StyleUnderline"/>
          <w:sz w:val="12"/>
        </w:rPr>
        <w:t>¶</w:t>
      </w:r>
      <w:r w:rsidRPr="003504B8">
        <w:rPr>
          <w:rStyle w:val="StyleUnderline"/>
        </w:rPr>
        <w:t xml:space="preserve"> decrease in crisis initiations, which seems especially apparent from the late 1980s, as average</w:t>
      </w:r>
      <w:r w:rsidRPr="003504B8">
        <w:rPr>
          <w:rStyle w:val="StyleUnderline"/>
          <w:sz w:val="12"/>
        </w:rPr>
        <w:t>¶</w:t>
      </w:r>
      <w:r w:rsidRPr="003504B8">
        <w:rPr>
          <w:rStyle w:val="StyleUnderline"/>
        </w:rPr>
        <w:t xml:space="preserve"> governance levels approached those of functioning democracies</w:t>
      </w:r>
      <w:r w:rsidRPr="003504B8">
        <w:rPr>
          <w:sz w:val="16"/>
        </w:rPr>
        <w:t xml:space="preserve"> (16 or 17 [6 or 7 on the</w:t>
      </w:r>
      <w:r w:rsidRPr="003504B8">
        <w:rPr>
          <w:sz w:val="12"/>
        </w:rPr>
        <w:t>¶</w:t>
      </w:r>
      <w:r w:rsidRPr="003504B8">
        <w:rPr>
          <w:sz w:val="16"/>
        </w:rPr>
        <w:t xml:space="preserve"> Polity scale] are common thresholds for democracy).</w:t>
      </w:r>
      <w:r w:rsidRPr="003504B8">
        <w:rPr>
          <w:b/>
          <w:iCs/>
          <w:u w:val="single"/>
        </w:rPr>
        <w:t xml:space="preserve"> </w:t>
      </w:r>
      <w:r w:rsidRPr="003504B8">
        <w:rPr>
          <w:sz w:val="16"/>
        </w:rPr>
        <w:t>This possibility is illustrated by examination of two important sets of directed dyads</w:t>
      </w:r>
      <w:r w:rsidRPr="003504B8">
        <w:rPr>
          <w:sz w:val="12"/>
        </w:rPr>
        <w:t>¶</w:t>
      </w:r>
      <w:r w:rsidRPr="003504B8">
        <w:rPr>
          <w:sz w:val="16"/>
        </w:rPr>
        <w:t xml:space="preserve"> with different values for the key variables. </w:t>
      </w:r>
      <w:r w:rsidRPr="003504B8">
        <w:rPr>
          <w:rStyle w:val="StyleUnderline"/>
        </w:rPr>
        <w:t>For the North-South Korea dyad, the South’s</w:t>
      </w:r>
      <w:r w:rsidRPr="003504B8">
        <w:rPr>
          <w:rStyle w:val="StyleUnderline"/>
          <w:sz w:val="12"/>
        </w:rPr>
        <w:t>¶</w:t>
      </w:r>
      <w:r w:rsidRPr="003504B8">
        <w:rPr>
          <w:rStyle w:val="StyleUnderline"/>
        </w:rPr>
        <w:t xml:space="preserve"> increase in political competition appears to have little effect on its propensity to initiate</w:t>
      </w:r>
      <w:r w:rsidRPr="003504B8">
        <w:rPr>
          <w:rStyle w:val="StyleUnderline"/>
          <w:sz w:val="12"/>
        </w:rPr>
        <w:t>¶</w:t>
      </w:r>
      <w:r w:rsidRPr="003504B8">
        <w:rPr>
          <w:rStyle w:val="StyleUnderline"/>
        </w:rPr>
        <w:t xml:space="preserve"> disputes with the North, nor does the South’s rise in overall democracy seem to affect the</w:t>
      </w:r>
      <w:r w:rsidRPr="003504B8">
        <w:rPr>
          <w:rStyle w:val="StyleUnderline"/>
          <w:sz w:val="12"/>
        </w:rPr>
        <w:t>¶</w:t>
      </w:r>
      <w:r w:rsidRPr="003504B8">
        <w:rPr>
          <w:rStyle w:val="StyleUnderline"/>
        </w:rPr>
        <w:t xml:space="preserve"> likelihood of the authoritarian North’s initiation</w:t>
      </w:r>
      <w:r w:rsidRPr="003504B8">
        <w:rPr>
          <w:sz w:val="16"/>
        </w:rPr>
        <w:t xml:space="preserve">. By way of contrast, </w:t>
      </w:r>
      <w:r w:rsidRPr="003504B8">
        <w:rPr>
          <w:rStyle w:val="StyleUnderline"/>
        </w:rPr>
        <w:t>once Cambodia’s level</w:t>
      </w:r>
      <w:r w:rsidRPr="003504B8">
        <w:rPr>
          <w:rStyle w:val="StyleUnderline"/>
          <w:sz w:val="12"/>
        </w:rPr>
        <w:t>¶</w:t>
      </w:r>
      <w:r w:rsidRPr="003504B8">
        <w:rPr>
          <w:rStyle w:val="StyleUnderline"/>
        </w:rPr>
        <w:t xml:space="preserve"> of competition increased after Vietnam deposed the Khmer Rouge, Cambodia did not initiate any disputes with Thailand, which had Regime Type levels close to functioning democracy.</w:t>
      </w:r>
    </w:p>
    <w:p w14:paraId="685F525D" w14:textId="77777777" w:rsidR="000E6F5A" w:rsidRPr="003504B8" w:rsidRDefault="000E6F5A" w:rsidP="000E6F5A">
      <w:pPr>
        <w:rPr>
          <w:rStyle w:val="StyleUnderline"/>
        </w:rPr>
      </w:pPr>
    </w:p>
    <w:p w14:paraId="2BE7992C" w14:textId="77777777" w:rsidR="000E6F5A" w:rsidRPr="003504B8" w:rsidRDefault="000E6F5A" w:rsidP="000E6F5A">
      <w:pPr>
        <w:pStyle w:val="Heading4"/>
      </w:pPr>
      <w:r w:rsidRPr="003504B8">
        <w:t>East Asian war leads to massive nuclear war, economic collapse, and environmental degradation that threatens extinction</w:t>
      </w:r>
    </w:p>
    <w:p w14:paraId="6EEBE939" w14:textId="77777777" w:rsidR="000E6F5A" w:rsidRPr="003504B8" w:rsidRDefault="000E6F5A" w:rsidP="000E6F5A">
      <w:pPr>
        <w:rPr>
          <w:rStyle w:val="Style13ptBold"/>
        </w:rPr>
      </w:pPr>
      <w:r w:rsidRPr="003504B8">
        <w:rPr>
          <w:rStyle w:val="Style13ptBold"/>
        </w:rPr>
        <w:t xml:space="preserve">Mead 10 </w:t>
      </w:r>
    </w:p>
    <w:p w14:paraId="6B5F3168" w14:textId="77777777" w:rsidR="000E6F5A" w:rsidRPr="003504B8" w:rsidRDefault="000E6F5A" w:rsidP="000E6F5A">
      <w:r w:rsidRPr="003504B8">
        <w:t>(Walter, senior fellow @ the Council on Foreign Relations, “Obama in Asia”, 11-9-10 http://blogs.the-american-interest.com/wrm/2010/11/09/obama-in-asia//wyoccd)</w:t>
      </w:r>
    </w:p>
    <w:p w14:paraId="3DF74CCE" w14:textId="77777777" w:rsidR="000E6F5A" w:rsidRPr="003504B8" w:rsidRDefault="000E6F5A" w:rsidP="000E6F5A">
      <w:pPr>
        <w:rPr>
          <w:sz w:val="16"/>
        </w:rPr>
      </w:pPr>
      <w:r w:rsidRPr="003504B8">
        <w:rPr>
          <w:rStyle w:val="StyleUnderline"/>
        </w:rPr>
        <w:t xml:space="preserve">The decision to go to Asia is one that all thinking Americans can and should support regardless of either party or ideological affiliation. East </w:t>
      </w:r>
      <w:r w:rsidRPr="003504B8">
        <w:rPr>
          <w:sz w:val="16"/>
        </w:rPr>
        <w:t>and South</w:t>
      </w:r>
      <w:r w:rsidRPr="003504B8">
        <w:rPr>
          <w:rStyle w:val="StyleUnderline"/>
        </w:rPr>
        <w:t xml:space="preserve"> Asia are the places where the 21st century, for better or for worse, will most likely be shaped; economic growth, environmental progress, the destiny of democracy and success against terror are all at stake here</w:t>
      </w:r>
      <w:r w:rsidRPr="003504B8">
        <w:rPr>
          <w:sz w:val="16"/>
        </w:rPr>
        <w:t xml:space="preserve">. American objectives in this region are clear. While convincing China that its best interests are not served by a rash, Kaiser Wilhelm-like dash for supremacy in the region, </w:t>
      </w:r>
      <w:r w:rsidRPr="003504B8">
        <w:rPr>
          <w:rStyle w:val="StyleUnderline"/>
        </w:rPr>
        <w:t xml:space="preserve">the US does not want either to isolate or contain China. We want a strong, rich, open and free China in an Asia that is also strong, rich, open and free. Our destiny is inextricably linked with Asia’s; Asian success will make America stronger, richer and more secure. </w:t>
      </w:r>
      <w:r w:rsidRPr="003504B8">
        <w:rPr>
          <w:rStyle w:val="Emphasis"/>
        </w:rPr>
        <w:t xml:space="preserve">Asia’s failures will reverberate over here, threatening our prosperity, our security and perhaps even our </w:t>
      </w:r>
      <w:proofErr w:type="gramStart"/>
      <w:r w:rsidRPr="003504B8">
        <w:rPr>
          <w:rStyle w:val="Emphasis"/>
        </w:rPr>
        <w:t>survival</w:t>
      </w:r>
      <w:r w:rsidRPr="003504B8">
        <w:rPr>
          <w:rStyle w:val="StyleUnderline"/>
        </w:rPr>
        <w:t>.</w:t>
      </w:r>
      <w:r w:rsidRPr="003504B8">
        <w:rPr>
          <w:sz w:val="12"/>
        </w:rPr>
        <w:t>¶</w:t>
      </w:r>
      <w:proofErr w:type="gramEnd"/>
      <w:r w:rsidRPr="003504B8">
        <w:rPr>
          <w:sz w:val="16"/>
        </w:rPr>
        <w:t xml:space="preserve"> The world’s two most mutually hostile nuclear states, India and Pakistan, are in Asia. The two</w:t>
      </w:r>
      <w:r w:rsidRPr="003504B8">
        <w:rPr>
          <w:rStyle w:val="StyleUnderline"/>
        </w:rPr>
        <w:t xml:space="preserve"> states most likely to threaten others with nukes, </w:t>
      </w:r>
      <w:r w:rsidRPr="003504B8">
        <w:rPr>
          <w:sz w:val="16"/>
        </w:rPr>
        <w:t>North Korea and aspiring rogue nuclear power Iran,</w:t>
      </w:r>
      <w:r w:rsidRPr="003504B8">
        <w:rPr>
          <w:rStyle w:val="StyleUnderline"/>
        </w:rPr>
        <w:t xml:space="preserve"> are there. </w:t>
      </w:r>
      <w:r w:rsidRPr="003504B8">
        <w:rPr>
          <w:sz w:val="16"/>
        </w:rPr>
        <w:t>The two</w:t>
      </w:r>
      <w:r w:rsidRPr="003504B8">
        <w:rPr>
          <w:rStyle w:val="StyleUnderline"/>
        </w:rPr>
        <w:t xml:space="preserve"> superpowers with a billion plus people are in Asia as well. This is where the world’s fastest growing economies are. It is where the worst environmental problems exist</w:t>
      </w:r>
      <w:r w:rsidRPr="003504B8">
        <w:rPr>
          <w:sz w:val="16"/>
        </w:rPr>
        <w:t xml:space="preserve">. It is the home of the world’s largest democracy, the world’s most populous Islamic country (Indonesia — which is also among the most democratic and pluralistic of Islamic countries), and the world’s most rapidly rising non-democratic power as well. </w:t>
      </w:r>
      <w:r w:rsidRPr="003504B8">
        <w:rPr>
          <w:rStyle w:val="StyleUnderline"/>
        </w:rPr>
        <w:t>Asia holds more oil resources than any other continent; the world’s most important and most threatened trade routes lie off its shores. East Asia</w:t>
      </w:r>
      <w:r w:rsidRPr="003504B8">
        <w:rPr>
          <w:sz w:val="16"/>
        </w:rPr>
        <w:t xml:space="preserve">, South Asia, Central Asia (where American and NATO forces are fighting the Taliban) and West Asia (home among others to Saudi Arabia, Israel, Turkey and Iraq) </w:t>
      </w:r>
      <w:r w:rsidRPr="003504B8">
        <w:rPr>
          <w:rStyle w:val="StyleUnderline"/>
        </w:rPr>
        <w:t>are the theaters in the world today that most directly engage America’s vital interests and where our armed forces are most directly involved. The world’s most explosive territorial disputes are in Asia as well, with islands (and the surrounding mineral and fishery resources) bitterly disputed between countries like Russia, the two Koreas, Japan, China (both from Beijing and Taipei), and Vietnam</w:t>
      </w:r>
      <w:r w:rsidRPr="003504B8">
        <w:rPr>
          <w:sz w:val="16"/>
        </w:rPr>
        <w:t xml:space="preserve">. From the streets of Jerusalem to the beaches of Taiwan the world’s most intractable political problems are found on the Asian landmass and its surrounding </w:t>
      </w:r>
      <w:proofErr w:type="gramStart"/>
      <w:r w:rsidRPr="003504B8">
        <w:rPr>
          <w:sz w:val="16"/>
        </w:rPr>
        <w:t>seas.</w:t>
      </w:r>
      <w:r w:rsidRPr="003504B8">
        <w:rPr>
          <w:sz w:val="12"/>
        </w:rPr>
        <w:t>¶</w:t>
      </w:r>
      <w:proofErr w:type="gramEnd"/>
      <w:r w:rsidRPr="003504B8">
        <w:rPr>
          <w:sz w:val="16"/>
        </w:rPr>
        <w:t xml:space="preserve"> </w:t>
      </w:r>
      <w:r w:rsidRPr="003504B8">
        <w:rPr>
          <w:rStyle w:val="StyleUnderline"/>
        </w:rPr>
        <w:t>Whether you view the world in terms of geopolitical security, environmental sustainability, economic growth or the march of democracy, Asia is at the center of your concerns. That is the overwhelming reality of world politics today</w:t>
      </w:r>
      <w:r w:rsidRPr="003504B8">
        <w:rPr>
          <w:sz w:val="16"/>
        </w:rPr>
        <w:t>, and that reality is what President Obama’s trip is intended to address.</w:t>
      </w:r>
    </w:p>
    <w:p w14:paraId="534A5593" w14:textId="77777777" w:rsidR="000E6F5A" w:rsidRPr="003504B8" w:rsidRDefault="000E6F5A" w:rsidP="000E6F5A">
      <w:pPr>
        <w:pStyle w:val="Heading3"/>
      </w:pPr>
      <w:r w:rsidRPr="003504B8">
        <w:t>Impact – Disease</w:t>
      </w:r>
    </w:p>
    <w:p w14:paraId="65C1C0F7" w14:textId="77777777" w:rsidR="000E6F5A" w:rsidRPr="003504B8" w:rsidRDefault="000E6F5A" w:rsidP="000E6F5A">
      <w:pPr>
        <w:pStyle w:val="Heading4"/>
        <w:rPr>
          <w:rFonts w:cs="Times New Roman"/>
        </w:rPr>
      </w:pPr>
      <w:proofErr w:type="spellStart"/>
      <w:r w:rsidRPr="003504B8">
        <w:rPr>
          <w:rFonts w:cs="Times New Roman"/>
        </w:rPr>
        <w:t>SoKo</w:t>
      </w:r>
      <w:proofErr w:type="spellEnd"/>
      <w:r w:rsidRPr="003504B8">
        <w:rPr>
          <w:rFonts w:cs="Times New Roman"/>
        </w:rPr>
        <w:t xml:space="preserve"> economic growth key to break apart global </w:t>
      </w:r>
      <w:r w:rsidRPr="003504B8">
        <w:rPr>
          <w:rFonts w:cs="Times New Roman"/>
          <w:u w:val="single"/>
        </w:rPr>
        <w:t>big pharma</w:t>
      </w:r>
    </w:p>
    <w:p w14:paraId="5514B865" w14:textId="77777777" w:rsidR="000E6F5A" w:rsidRPr="003504B8" w:rsidRDefault="000E6F5A" w:rsidP="000E6F5A">
      <w:pPr>
        <w:rPr>
          <w:sz w:val="14"/>
        </w:rPr>
      </w:pPr>
      <w:r w:rsidRPr="003504B8">
        <w:rPr>
          <w:rStyle w:val="Style13ptBold"/>
        </w:rPr>
        <w:t>Yates 15</w:t>
      </w:r>
      <w:r w:rsidRPr="003504B8">
        <w:t xml:space="preserve"> (Marc Yates is Director of Emerging Markets at Research Partnership, “Competition from within,” 7-29-15, </w:t>
      </w:r>
      <w:hyperlink r:id="rId9" w:history="1">
        <w:r w:rsidRPr="003504B8">
          <w:t>http://social.eyeforpharma.com/column/competition-within</w:t>
        </w:r>
      </w:hyperlink>
      <w:r w:rsidRPr="003504B8">
        <w:t xml:space="preserve">) </w:t>
      </w:r>
    </w:p>
    <w:p w14:paraId="16F2CD6A" w14:textId="77777777" w:rsidR="000E6F5A" w:rsidRPr="003504B8" w:rsidRDefault="000E6F5A" w:rsidP="000E6F5A">
      <w:r w:rsidRPr="003504B8">
        <w:t xml:space="preserve">If we take a look at the top 50 pharmaceutical companies of 2013, they are mainly headquartered in North America (18), the EU (18) or Japan (9). </w:t>
      </w:r>
      <w:proofErr w:type="spellStart"/>
      <w:r w:rsidRPr="003504B8">
        <w:t>Teva</w:t>
      </w:r>
      <w:proofErr w:type="spellEnd"/>
      <w:r w:rsidRPr="003504B8">
        <w:t xml:space="preserve"> (Israel), CSL (Australia) and Aspen (South Africa) are notable exceptions, with the Indian generic giants Sun and Ranbaxy - which have since merged - the only representation from the ‘BRIC’ markets (Brazil, Russia, India and China). In ten years’ time, will more ‘home-grown’ emerging market companies feature on this list? In this article, I will explore and compare the directions </w:t>
      </w:r>
      <w:r w:rsidRPr="003504B8">
        <w:rPr>
          <w:rStyle w:val="StyleUnderline"/>
        </w:rPr>
        <w:t>the</w:t>
      </w:r>
      <w:r w:rsidRPr="003504B8">
        <w:t xml:space="preserve"> domestic </w:t>
      </w:r>
      <w:r w:rsidRPr="003504B8">
        <w:rPr>
          <w:rStyle w:val="Emphasis"/>
        </w:rPr>
        <w:t>pharma</w:t>
      </w:r>
      <w:r w:rsidRPr="003504B8">
        <w:t xml:space="preserve">ceutical </w:t>
      </w:r>
      <w:r w:rsidRPr="003504B8">
        <w:rPr>
          <w:rStyle w:val="StyleUnderline"/>
        </w:rPr>
        <w:t xml:space="preserve">industries of </w:t>
      </w:r>
      <w:r w:rsidRPr="003504B8">
        <w:rPr>
          <w:rStyle w:val="Emphasis"/>
        </w:rPr>
        <w:t>South Korea</w:t>
      </w:r>
      <w:r w:rsidRPr="003504B8">
        <w:t xml:space="preserve">, China and Brazil have taken in recent years, and consider what </w:t>
      </w:r>
      <w:r w:rsidRPr="003504B8">
        <w:rPr>
          <w:rStyle w:val="Emphasis"/>
        </w:rPr>
        <w:t>threat</w:t>
      </w:r>
      <w:r w:rsidRPr="003504B8">
        <w:t xml:space="preserve">, if any, each poses </w:t>
      </w:r>
      <w:r w:rsidRPr="003504B8">
        <w:rPr>
          <w:rStyle w:val="StyleUnderline"/>
        </w:rPr>
        <w:t>to</w:t>
      </w:r>
      <w:r w:rsidRPr="003504B8">
        <w:t xml:space="preserve"> </w:t>
      </w:r>
      <w:r w:rsidRPr="003504B8">
        <w:rPr>
          <w:rStyle w:val="StyleUnderline"/>
        </w:rPr>
        <w:t xml:space="preserve">established </w:t>
      </w:r>
      <w:r w:rsidRPr="003504B8">
        <w:t xml:space="preserve">pharmaceutical </w:t>
      </w:r>
      <w:r w:rsidRPr="003504B8">
        <w:rPr>
          <w:rStyle w:val="StyleUnderline"/>
        </w:rPr>
        <w:t>companies on a global scale</w:t>
      </w:r>
      <w:r w:rsidRPr="003504B8">
        <w:t xml:space="preserve">. South Korea is the clear frontrunner of these three markets, in line with its more advanced economy. With the world’s thirteenth largest economy, there is some question as to whether South Korea can still be considered an emerging market. It was officially reclassified as a developed economy in 2010 and is one of the most technologically advanced, hyper-connected countries in the world. </w:t>
      </w:r>
      <w:r w:rsidRPr="003504B8">
        <w:rPr>
          <w:rStyle w:val="StyleUnderline"/>
        </w:rPr>
        <w:t>South Korean biotechnology companies have already started going global</w:t>
      </w:r>
      <w:r w:rsidRPr="003504B8">
        <w:t xml:space="preserve">, as companies such as </w:t>
      </w:r>
      <w:proofErr w:type="spellStart"/>
      <w:r w:rsidRPr="003504B8">
        <w:t>Celltrion</w:t>
      </w:r>
      <w:proofErr w:type="spellEnd"/>
      <w:r w:rsidRPr="003504B8">
        <w:t xml:space="preserve"> make a name for themselves in </w:t>
      </w:r>
      <w:proofErr w:type="spellStart"/>
      <w:r w:rsidRPr="003504B8">
        <w:t>biosimilars</w:t>
      </w:r>
      <w:proofErr w:type="spellEnd"/>
      <w:r w:rsidRPr="003504B8">
        <w:t xml:space="preserve"> – an eagerly anticipated global growth market. </w:t>
      </w:r>
      <w:proofErr w:type="spellStart"/>
      <w:r w:rsidRPr="003504B8">
        <w:t>Celltrion’s</w:t>
      </w:r>
      <w:proofErr w:type="spellEnd"/>
      <w:r w:rsidRPr="003504B8">
        <w:t xml:space="preserve"> </w:t>
      </w:r>
      <w:proofErr w:type="spellStart"/>
      <w:r w:rsidRPr="003504B8">
        <w:t>Remsima</w:t>
      </w:r>
      <w:proofErr w:type="spellEnd"/>
      <w:r w:rsidRPr="003504B8">
        <w:t xml:space="preserve">, a biosimilar of </w:t>
      </w:r>
      <w:proofErr w:type="spellStart"/>
      <w:r w:rsidRPr="003504B8">
        <w:t>Remicade</w:t>
      </w:r>
      <w:proofErr w:type="spellEnd"/>
      <w:r w:rsidRPr="003504B8">
        <w:t xml:space="preserve">, became the first monoclonal antibody to be developed worldwide. </w:t>
      </w:r>
      <w:proofErr w:type="spellStart"/>
      <w:r w:rsidRPr="003504B8">
        <w:rPr>
          <w:rStyle w:val="StyleUnderline"/>
        </w:rPr>
        <w:t>Remsima</w:t>
      </w:r>
      <w:proofErr w:type="spellEnd"/>
      <w:r w:rsidRPr="003504B8">
        <w:rPr>
          <w:rStyle w:val="StyleUnderline"/>
        </w:rPr>
        <w:t xml:space="preserve"> looks set to be just the first of a </w:t>
      </w:r>
      <w:r w:rsidRPr="003504B8">
        <w:rPr>
          <w:rStyle w:val="Emphasis"/>
        </w:rPr>
        <w:t>new wave</w:t>
      </w:r>
      <w:r w:rsidRPr="003504B8">
        <w:rPr>
          <w:rStyle w:val="StyleUnderline"/>
        </w:rPr>
        <w:t xml:space="preserve"> of South Korean biotech exports to make a big splash on the global stage.</w:t>
      </w:r>
      <w:r w:rsidRPr="003504B8">
        <w:t xml:space="preserve"> By 2020, the South Korean government is </w:t>
      </w:r>
      <w:r w:rsidRPr="003504B8">
        <w:rPr>
          <w:rStyle w:val="StyleUnderline"/>
        </w:rPr>
        <w:t xml:space="preserve">hoping to capture 22% of the </w:t>
      </w:r>
      <w:r w:rsidRPr="003504B8">
        <w:rPr>
          <w:rStyle w:val="Emphasis"/>
        </w:rPr>
        <w:t xml:space="preserve">global </w:t>
      </w:r>
      <w:proofErr w:type="spellStart"/>
      <w:r w:rsidRPr="003504B8">
        <w:rPr>
          <w:rStyle w:val="Emphasis"/>
        </w:rPr>
        <w:t>biosimilars</w:t>
      </w:r>
      <w:proofErr w:type="spellEnd"/>
      <w:r w:rsidRPr="003504B8">
        <w:rPr>
          <w:rStyle w:val="Emphasis"/>
        </w:rPr>
        <w:t xml:space="preserve"> market</w:t>
      </w:r>
      <w:r w:rsidRPr="003504B8">
        <w:t xml:space="preserve"> and has set itself the ambitious goal of developing 10 new global drugs. What is behind South Korea’s success? </w:t>
      </w:r>
      <w:r w:rsidRPr="003504B8">
        <w:rPr>
          <w:rStyle w:val="StyleUnderline"/>
        </w:rPr>
        <w:t>Government support for the industry has been critical</w:t>
      </w:r>
      <w:r w:rsidRPr="003504B8">
        <w:t xml:space="preserve">. The ratification of a free trade agreement with the US, the first such agreement between the US and any major Asian country, will be instrumental in facilitating exports. A similar arrangement already exists with the EU, and deals are underway to broker such an agreement with China. </w:t>
      </w:r>
      <w:r w:rsidRPr="003504B8">
        <w:rPr>
          <w:rStyle w:val="StyleUnderline"/>
        </w:rPr>
        <w:t>Until recent years, Korean pharmaceutical companies primarily focused on producing generics, health supplements or traditional Korean medicine</w:t>
      </w:r>
      <w:r w:rsidRPr="003504B8">
        <w:t xml:space="preserve"> (TKM) products. In January 2012, aggressive price cuts were imposed on generic drugs, with the dual aim of both reducing government spending and encouraging domestic pharmaceutical companies to pursue more innovative strategies. </w:t>
      </w:r>
      <w:r w:rsidRPr="003504B8">
        <w:rPr>
          <w:rStyle w:val="StyleUnderline"/>
        </w:rPr>
        <w:t>Domestic generics companies, facing less protection and increased local competition from Indian and Chinese manufacturers</w:t>
      </w:r>
      <w:r w:rsidRPr="003504B8">
        <w:t xml:space="preserve">, have either suffered or been forced to branch out into other areas, including conducting their own R&amp;D. In parallel, </w:t>
      </w:r>
      <w:r w:rsidRPr="003504B8">
        <w:rPr>
          <w:rStyle w:val="StyleUnderline"/>
        </w:rPr>
        <w:t>the government has been aggressively investing in the biotechnology space</w:t>
      </w:r>
      <w:r w:rsidRPr="003504B8">
        <w:t xml:space="preserve">. Regulatory guidelines and funding were introduced in 2009 to expand South Korea’s program of biosimilar development, </w:t>
      </w:r>
      <w:r w:rsidRPr="003504B8">
        <w:rPr>
          <w:rStyle w:val="StyleUnderline"/>
        </w:rPr>
        <w:t xml:space="preserve">with domestic companies such as Samsung also </w:t>
      </w:r>
      <w:proofErr w:type="spellStart"/>
      <w:r w:rsidRPr="003504B8">
        <w:rPr>
          <w:rStyle w:val="Emphasis"/>
        </w:rPr>
        <w:t>channelling</w:t>
      </w:r>
      <w:proofErr w:type="spellEnd"/>
      <w:r w:rsidRPr="003504B8">
        <w:rPr>
          <w:rStyle w:val="Emphasis"/>
        </w:rPr>
        <w:t xml:space="preserve"> </w:t>
      </w:r>
      <w:r w:rsidRPr="003504B8">
        <w:t>private</w:t>
      </w:r>
      <w:r w:rsidRPr="003504B8">
        <w:rPr>
          <w:rStyle w:val="Emphasis"/>
        </w:rPr>
        <w:t xml:space="preserve"> investment</w:t>
      </w:r>
      <w:r w:rsidRPr="003504B8">
        <w:rPr>
          <w:rStyle w:val="StyleUnderline"/>
        </w:rPr>
        <w:t xml:space="preserve"> in this market.</w:t>
      </w:r>
      <w:r w:rsidRPr="003504B8">
        <w:t xml:space="preserve"> The logical next step from developing </w:t>
      </w:r>
      <w:proofErr w:type="spellStart"/>
      <w:r w:rsidRPr="003504B8">
        <w:t>biosimilars</w:t>
      </w:r>
      <w:proofErr w:type="spellEnd"/>
      <w:r w:rsidRPr="003504B8">
        <w:t xml:space="preserve"> was the exploration of developing innovative ‘</w:t>
      </w:r>
      <w:proofErr w:type="spellStart"/>
      <w:r w:rsidRPr="003504B8">
        <w:t>biobetters</w:t>
      </w:r>
      <w:proofErr w:type="spellEnd"/>
      <w:r w:rsidRPr="003504B8">
        <w:t xml:space="preserve">’ – a number of which are in the pipeline of Korean companies such as Green Cross and </w:t>
      </w:r>
      <w:proofErr w:type="spellStart"/>
      <w:r w:rsidRPr="003504B8">
        <w:t>HanAll</w:t>
      </w:r>
      <w:proofErr w:type="spellEnd"/>
      <w:r w:rsidRPr="003504B8">
        <w:t xml:space="preserve"> biopharma. There appear to be limits to what South Korean pharma is capable of achieving on a global scale. They have limited expertise in conducting trials outside of South Korea as well as a preference for seeking strategic alliances or commercialization partnerships when entering new markets. However, </w:t>
      </w:r>
      <w:r w:rsidRPr="003504B8">
        <w:rPr>
          <w:rStyle w:val="StyleUnderline"/>
        </w:rPr>
        <w:t>with the label ‘Made in Korea’ conveying high quality</w:t>
      </w:r>
      <w:r w:rsidRPr="003504B8">
        <w:t xml:space="preserve">, rather than low cost, </w:t>
      </w:r>
      <w:r w:rsidRPr="003504B8">
        <w:rPr>
          <w:rStyle w:val="StyleUnderline"/>
        </w:rPr>
        <w:t>there is huge potential as an export market. The stage is set for South Korea to play an increasingly important role in the global biotechnology industry</w:t>
      </w:r>
      <w:r w:rsidRPr="003504B8">
        <w:t>.</w:t>
      </w:r>
    </w:p>
    <w:p w14:paraId="7BBF235C" w14:textId="77777777" w:rsidR="000E6F5A" w:rsidRPr="003504B8" w:rsidRDefault="000E6F5A" w:rsidP="000E6F5A"/>
    <w:p w14:paraId="6EBC880A" w14:textId="77777777" w:rsidR="000E6F5A" w:rsidRPr="003504B8" w:rsidRDefault="000E6F5A" w:rsidP="000E6F5A">
      <w:pPr>
        <w:pStyle w:val="Heading4"/>
      </w:pPr>
      <w:r w:rsidRPr="003504B8">
        <w:t>Breaking up big pharma key to effective disease response</w:t>
      </w:r>
    </w:p>
    <w:p w14:paraId="51BBDF25" w14:textId="77777777" w:rsidR="000E6F5A" w:rsidRPr="003504B8" w:rsidRDefault="000E6F5A" w:rsidP="000E6F5A">
      <w:proofErr w:type="spellStart"/>
      <w:r w:rsidRPr="003504B8">
        <w:rPr>
          <w:rStyle w:val="Style13ptBold"/>
        </w:rPr>
        <w:t>Harack</w:t>
      </w:r>
      <w:proofErr w:type="spellEnd"/>
      <w:r w:rsidRPr="003504B8">
        <w:rPr>
          <w:rStyle w:val="Style13ptBold"/>
        </w:rPr>
        <w:t xml:space="preserve"> 5</w:t>
      </w:r>
      <w:r w:rsidRPr="003504B8">
        <w:t xml:space="preserve"> (Joanne </w:t>
      </w:r>
      <w:proofErr w:type="spellStart"/>
      <w:r w:rsidRPr="003504B8">
        <w:t>Harack</w:t>
      </w:r>
      <w:proofErr w:type="spellEnd"/>
      <w:r w:rsidRPr="003504B8">
        <w:t xml:space="preserve">, vice president, </w:t>
      </w:r>
      <w:proofErr w:type="spellStart"/>
      <w:r w:rsidRPr="003504B8">
        <w:t>Affinium</w:t>
      </w:r>
      <w:proofErr w:type="spellEnd"/>
      <w:r w:rsidRPr="003504B8">
        <w:t xml:space="preserve"> Pharmaceuticals, DDN News, September 2005, http://www.ddn-news.com/index.php?newsarticle=367)</w:t>
      </w:r>
    </w:p>
    <w:p w14:paraId="2F6C5D7E" w14:textId="77777777" w:rsidR="000E6F5A" w:rsidRPr="003504B8" w:rsidRDefault="000E6F5A" w:rsidP="000E6F5A">
      <w:pPr>
        <w:rPr>
          <w:sz w:val="14"/>
        </w:rPr>
      </w:pPr>
      <w:proofErr w:type="spellStart"/>
      <w:r w:rsidRPr="003504B8">
        <w:rPr>
          <w:sz w:val="14"/>
        </w:rPr>
        <w:t>Affinium</w:t>
      </w:r>
      <w:proofErr w:type="spellEnd"/>
      <w:r w:rsidRPr="003504B8">
        <w:rPr>
          <w:sz w:val="14"/>
        </w:rPr>
        <w:t xml:space="preserve"> Pharmaceuticals is a small structure-guided drug discovery company founded in 2000 that is focused on the development and commercialization of novel anti-infective medicines. Recently, company vice president Dr. Joanne </w:t>
      </w:r>
      <w:proofErr w:type="spellStart"/>
      <w:r w:rsidRPr="003504B8">
        <w:rPr>
          <w:sz w:val="14"/>
        </w:rPr>
        <w:t>Harack</w:t>
      </w:r>
      <w:proofErr w:type="spellEnd"/>
      <w:r w:rsidRPr="003504B8">
        <w:rPr>
          <w:sz w:val="14"/>
        </w:rPr>
        <w:t xml:space="preserve"> and the scientific team at </w:t>
      </w:r>
      <w:proofErr w:type="spellStart"/>
      <w:r w:rsidRPr="003504B8">
        <w:rPr>
          <w:sz w:val="14"/>
        </w:rPr>
        <w:t>Affinium</w:t>
      </w:r>
      <w:proofErr w:type="spellEnd"/>
      <w:r w:rsidRPr="003504B8">
        <w:rPr>
          <w:sz w:val="14"/>
        </w:rPr>
        <w:t xml:space="preserve"> took the time to talk to Executive Editor Randall C Willis about the current state of the anti-</w:t>
      </w:r>
      <w:proofErr w:type="spellStart"/>
      <w:r w:rsidRPr="003504B8">
        <w:rPr>
          <w:sz w:val="14"/>
        </w:rPr>
        <w:t>infectives</w:t>
      </w:r>
      <w:proofErr w:type="spellEnd"/>
      <w:r w:rsidRPr="003504B8">
        <w:rPr>
          <w:sz w:val="14"/>
        </w:rPr>
        <w:t xml:space="preserve"> market. DDN: </w:t>
      </w:r>
      <w:r w:rsidRPr="003504B8">
        <w:rPr>
          <w:rStyle w:val="StyleUnderline"/>
        </w:rPr>
        <w:t>How has the anti-</w:t>
      </w:r>
      <w:proofErr w:type="spellStart"/>
      <w:r w:rsidRPr="003504B8">
        <w:rPr>
          <w:rStyle w:val="StyleUnderline"/>
        </w:rPr>
        <w:t>infectives</w:t>
      </w:r>
      <w:proofErr w:type="spellEnd"/>
      <w:r w:rsidRPr="003504B8">
        <w:rPr>
          <w:rStyle w:val="StyleUnderline"/>
        </w:rPr>
        <w:t xml:space="preserve"> market developed</w:t>
      </w:r>
      <w:r w:rsidRPr="003504B8">
        <w:rPr>
          <w:sz w:val="14"/>
        </w:rPr>
        <w:t xml:space="preserve"> over the years and what challenges does it face? </w:t>
      </w:r>
      <w:proofErr w:type="spellStart"/>
      <w:r w:rsidRPr="003504B8">
        <w:rPr>
          <w:sz w:val="14"/>
        </w:rPr>
        <w:t>Harack</w:t>
      </w:r>
      <w:proofErr w:type="spellEnd"/>
      <w:r w:rsidRPr="003504B8">
        <w:rPr>
          <w:sz w:val="14"/>
        </w:rPr>
        <w:t xml:space="preserve">: The first half of the last century was truly a golden age for the discovery of anti-infective compounds. Interestingly, however, at the same time that market opportunities were expanding in the latter half of the century, </w:t>
      </w:r>
      <w:r w:rsidRPr="003504B8">
        <w:rPr>
          <w:rStyle w:val="StyleUnderline"/>
        </w:rPr>
        <w:t>companies began to focus more on incremental developments in drugs</w:t>
      </w:r>
      <w:r w:rsidRPr="003504B8">
        <w:rPr>
          <w:sz w:val="14"/>
        </w:rPr>
        <w:t xml:space="preserve">, tweaking compounds from existing drug families and focusing less on identifying entirely novel chemical entities. Similarly, </w:t>
      </w:r>
      <w:r w:rsidRPr="003504B8">
        <w:rPr>
          <w:rStyle w:val="StyleUnderline"/>
        </w:rPr>
        <w:t xml:space="preserve">the economics of drug discovery, combined with consolidation in the industry, has caused </w:t>
      </w:r>
      <w:r w:rsidRPr="003504B8">
        <w:rPr>
          <w:rStyle w:val="Emphasis"/>
        </w:rPr>
        <w:t>Big Pharma</w:t>
      </w:r>
      <w:r w:rsidRPr="003504B8">
        <w:rPr>
          <w:rStyle w:val="StyleUnderline"/>
        </w:rPr>
        <w:t xml:space="preserve"> to </w:t>
      </w:r>
      <w:r w:rsidRPr="003504B8">
        <w:rPr>
          <w:rStyle w:val="Emphasis"/>
        </w:rPr>
        <w:t>turn away</w:t>
      </w:r>
      <w:r w:rsidRPr="003504B8">
        <w:rPr>
          <w:rStyle w:val="StyleUnderline"/>
        </w:rPr>
        <w:t xml:space="preserve"> </w:t>
      </w:r>
      <w:r w:rsidRPr="003504B8">
        <w:rPr>
          <w:rStyle w:val="Emphasis"/>
        </w:rPr>
        <w:t>from anti-infective</w:t>
      </w:r>
      <w:r w:rsidRPr="003504B8">
        <w:rPr>
          <w:rStyle w:val="StyleUnderline"/>
        </w:rPr>
        <w:t xml:space="preserve"> market toward the chronic disease and "lifestyle" markets, and to search for "blockbuster" drugs rather than niche anti-</w:t>
      </w:r>
      <w:proofErr w:type="spellStart"/>
      <w:r w:rsidRPr="003504B8">
        <w:rPr>
          <w:rStyle w:val="StyleUnderline"/>
        </w:rPr>
        <w:t>infectives</w:t>
      </w:r>
      <w:proofErr w:type="spellEnd"/>
      <w:r w:rsidRPr="003504B8">
        <w:rPr>
          <w:sz w:val="14"/>
        </w:rPr>
        <w:t xml:space="preserve">. At the same time, "bugs" (e.g., </w:t>
      </w:r>
      <w:r w:rsidRPr="003504B8">
        <w:rPr>
          <w:rStyle w:val="Emphasis"/>
        </w:rPr>
        <w:t>bacteria</w:t>
      </w:r>
      <w:r w:rsidRPr="003504B8">
        <w:rPr>
          <w:rStyle w:val="StyleUnderline"/>
        </w:rPr>
        <w:t xml:space="preserve">, </w:t>
      </w:r>
      <w:r w:rsidRPr="003504B8">
        <w:rPr>
          <w:rStyle w:val="Emphasis"/>
        </w:rPr>
        <w:t>viruses</w:t>
      </w:r>
      <w:r w:rsidRPr="003504B8">
        <w:rPr>
          <w:sz w:val="14"/>
        </w:rPr>
        <w:t xml:space="preserve">, fungi) </w:t>
      </w:r>
      <w:r w:rsidRPr="003504B8">
        <w:rPr>
          <w:rStyle w:val="StyleUnderline"/>
        </w:rPr>
        <w:t>have become "</w:t>
      </w:r>
      <w:r w:rsidRPr="003504B8">
        <w:rPr>
          <w:rStyle w:val="Emphasis"/>
        </w:rPr>
        <w:t>smarter</w:t>
      </w:r>
      <w:r w:rsidRPr="003504B8">
        <w:rPr>
          <w:rStyle w:val="StyleUnderline"/>
        </w:rPr>
        <w:t xml:space="preserve">", </w:t>
      </w:r>
      <w:r w:rsidRPr="003504B8">
        <w:rPr>
          <w:rStyle w:val="Emphasis"/>
        </w:rPr>
        <w:t>mutating</w:t>
      </w:r>
      <w:r w:rsidRPr="003504B8">
        <w:rPr>
          <w:rStyle w:val="StyleUnderline"/>
        </w:rPr>
        <w:t xml:space="preserve"> and </w:t>
      </w:r>
      <w:r w:rsidRPr="003504B8">
        <w:rPr>
          <w:rStyle w:val="Emphasis"/>
        </w:rPr>
        <w:t>developing resistance</w:t>
      </w:r>
      <w:r w:rsidRPr="003504B8">
        <w:rPr>
          <w:sz w:val="14"/>
        </w:rPr>
        <w:t xml:space="preserve"> to the current crop of drugs. </w:t>
      </w:r>
      <w:r w:rsidRPr="003504B8">
        <w:rPr>
          <w:rStyle w:val="StyleUnderline"/>
        </w:rPr>
        <w:t>The rapid development</w:t>
      </w:r>
      <w:r w:rsidRPr="003504B8">
        <w:rPr>
          <w:sz w:val="14"/>
        </w:rPr>
        <w:t xml:space="preserve"> of resistance/mutation means that </w:t>
      </w:r>
      <w:r w:rsidRPr="003504B8">
        <w:rPr>
          <w:rStyle w:val="StyleUnderline"/>
        </w:rPr>
        <w:t>there is a very real and very urgent need for novel antibiotics and new antivirals and antifungals</w:t>
      </w:r>
      <w:r w:rsidRPr="003504B8">
        <w:rPr>
          <w:sz w:val="14"/>
        </w:rPr>
        <w:t xml:space="preserve">. That need is clearly articulated by infectious disease clinicians and various public interest groups. Resistance creates unmet medical needs that clinicians and patients look to the industry to fill. </w:t>
      </w:r>
      <w:r w:rsidRPr="003504B8">
        <w:rPr>
          <w:rStyle w:val="StyleUnderline"/>
        </w:rPr>
        <w:t>In the post-9/11 era, there is increased interest on the part of the U. S. government in the development of drugs targeting infectious diseases to combat potential bioterrorism</w:t>
      </w:r>
      <w:r w:rsidRPr="003504B8">
        <w:rPr>
          <w:sz w:val="14"/>
        </w:rPr>
        <w:t xml:space="preserve">. </w:t>
      </w:r>
      <w:r w:rsidRPr="003504B8">
        <w:rPr>
          <w:rStyle w:val="StyleUnderline"/>
        </w:rPr>
        <w:t>The challenge for the industry is to be "smarter" and "faster" than the bugs</w:t>
      </w:r>
      <w:r w:rsidRPr="003504B8">
        <w:rPr>
          <w:sz w:val="14"/>
        </w:rPr>
        <w:t xml:space="preserve">. </w:t>
      </w:r>
      <w:r w:rsidRPr="003504B8">
        <w:rPr>
          <w:rStyle w:val="StyleUnderline"/>
        </w:rPr>
        <w:t xml:space="preserve">Speed and agility are not necessarily associated with Big Pharma, however, so small, more agile biopharmaceutical companies have taken up the cause of </w:t>
      </w:r>
      <w:r w:rsidRPr="003504B8">
        <w:rPr>
          <w:rStyle w:val="Emphasis"/>
        </w:rPr>
        <w:t>anti-</w:t>
      </w:r>
      <w:proofErr w:type="spellStart"/>
      <w:r w:rsidRPr="003504B8">
        <w:rPr>
          <w:rStyle w:val="Emphasis"/>
        </w:rPr>
        <w:t>infectives</w:t>
      </w:r>
      <w:proofErr w:type="spellEnd"/>
      <w:r w:rsidRPr="003504B8">
        <w:t>.</w:t>
      </w:r>
      <w:r w:rsidRPr="003504B8">
        <w:rPr>
          <w:sz w:val="14"/>
        </w:rPr>
        <w:t xml:space="preserve"> As well, developments in genomics and proteomics mean that we can design drugs more specifically and more efficiently than previously. We have not reaped the benefit from this yet, in part, because of issues such as regulatory approval of "</w:t>
      </w:r>
      <w:proofErr w:type="spellStart"/>
      <w:r w:rsidRPr="003504B8">
        <w:rPr>
          <w:sz w:val="14"/>
        </w:rPr>
        <w:t>unvalidated</w:t>
      </w:r>
      <w:proofErr w:type="spellEnd"/>
      <w:r w:rsidRPr="003504B8">
        <w:rPr>
          <w:sz w:val="14"/>
        </w:rPr>
        <w:t xml:space="preserve"> targets", which will be slower than that for incremental development of existing drugs. Many products will come off patent soon, and that is certainly fuelling some interest in developing completely new drugs.</w:t>
      </w:r>
    </w:p>
    <w:p w14:paraId="6B4B7673" w14:textId="77777777" w:rsidR="000E6F5A" w:rsidRPr="003504B8" w:rsidRDefault="000E6F5A" w:rsidP="000E6F5A">
      <w:pPr>
        <w:rPr>
          <w:b/>
        </w:rPr>
      </w:pPr>
    </w:p>
    <w:p w14:paraId="490C0526" w14:textId="77777777" w:rsidR="00032731" w:rsidRPr="003504B8" w:rsidRDefault="00032731" w:rsidP="00032731">
      <w:pPr>
        <w:pStyle w:val="Heading2"/>
      </w:pPr>
      <w:r w:rsidRPr="003504B8">
        <w:t>Yes War</w:t>
      </w:r>
    </w:p>
    <w:p w14:paraId="6D2E67E1" w14:textId="77777777" w:rsidR="00032731" w:rsidRPr="003504B8" w:rsidRDefault="00032731" w:rsidP="00032731">
      <w:pPr>
        <w:pStyle w:val="Heading3"/>
      </w:pPr>
      <w:r w:rsidRPr="003504B8">
        <w:t>Impact – Attack on the US</w:t>
      </w:r>
    </w:p>
    <w:p w14:paraId="28542437" w14:textId="77777777" w:rsidR="00032731" w:rsidRPr="003504B8" w:rsidRDefault="00032731" w:rsidP="00032731">
      <w:pPr>
        <w:pStyle w:val="Heading4"/>
      </w:pPr>
      <w:r w:rsidRPr="003504B8">
        <w:t xml:space="preserve">The current cycle of provocation drives North Korean </w:t>
      </w:r>
      <w:proofErr w:type="spellStart"/>
      <w:r w:rsidRPr="003504B8">
        <w:t>nuclearization</w:t>
      </w:r>
      <w:proofErr w:type="spellEnd"/>
      <w:r w:rsidRPr="003504B8">
        <w:t xml:space="preserve"> and guts our assurances – a departure is necessary </w:t>
      </w:r>
    </w:p>
    <w:p w14:paraId="3EFE2706" w14:textId="77777777" w:rsidR="00032731" w:rsidRPr="003504B8" w:rsidRDefault="00032731" w:rsidP="00032731">
      <w:r w:rsidRPr="003504B8">
        <w:rPr>
          <w:rStyle w:val="Style13ptBold"/>
        </w:rPr>
        <w:t>Lewis 3/11</w:t>
      </w:r>
      <w:r w:rsidRPr="003504B8">
        <w:t xml:space="preserve"> - director of the East Asia Nonproliferation Program at the James Martin Center for Nonproliferation </w:t>
      </w:r>
      <w:proofErr w:type="gramStart"/>
      <w:r w:rsidRPr="003504B8">
        <w:t>Studies  Jeffery</w:t>
      </w:r>
      <w:proofErr w:type="gramEnd"/>
      <w:r w:rsidRPr="003504B8">
        <w:t>, "America Is in Denial About North Korea’s Nukes," foreignpolicy.com/2016/03/11/america-is-in-denial-about-north-koreas-nukes/</w:t>
      </w:r>
    </w:p>
    <w:p w14:paraId="372BF13D" w14:textId="77777777" w:rsidR="00032731" w:rsidRPr="003504B8" w:rsidRDefault="00032731" w:rsidP="00032731">
      <w:pPr>
        <w:rPr>
          <w:rStyle w:val="StyleUnderline"/>
        </w:rPr>
      </w:pPr>
      <w:r w:rsidRPr="003504B8">
        <w:rPr>
          <w:sz w:val="16"/>
        </w:rPr>
        <w:t xml:space="preserve">The whole thing is pretty explicit, leaving not much to the imagination — which is probably all for the best. Hecker has, for some time, been giving a great presentation where he argues that we’ve overlooked how much North Korea’s capabilities have advanced since his first visit in 2004. I take his point to be that we’ve grown accustomed to each and every step the North Koreans make, without realizing quite how far they’ve gone and how distant the prospect of disarmament has now become. Hecker has tried mightily to draw attention to the problem, though I am not sure he’s made much headway. I like to tease the North Koreans about not being terribly subtle, whether it is making films about the centrality of nuclear weapons to the regime or having the </w:t>
      </w:r>
      <w:proofErr w:type="spellStart"/>
      <w:r w:rsidRPr="003504B8">
        <w:rPr>
          <w:sz w:val="16"/>
        </w:rPr>
        <w:t>Moranbong</w:t>
      </w:r>
      <w:proofErr w:type="spellEnd"/>
      <w:r w:rsidRPr="003504B8">
        <w:rPr>
          <w:sz w:val="16"/>
        </w:rPr>
        <w:t xml:space="preserve"> Band shimmy in front of missile mockups. And yet for all that, the North Koreans may yet be too subtle for our thick Western heads. Every time the North Koreans test another bomb or a missile, I get calls asking what message the North Koreans are trying to send. Well, let’s see: </w:t>
      </w:r>
      <w:r w:rsidRPr="003504B8">
        <w:rPr>
          <w:rStyle w:val="StyleUnderline"/>
        </w:rPr>
        <w:t>They’ve paraded two different ICBMs through Pyongyang, conducted four nuclear tests, showed us a compact nuclear design sitting next to a modern reentry vehicle</w:t>
      </w:r>
      <w:r w:rsidRPr="003504B8">
        <w:rPr>
          <w:sz w:val="16"/>
        </w:rPr>
        <w:t xml:space="preserve"> in front of one of those ICBMS, </w:t>
      </w:r>
      <w:r w:rsidRPr="003504B8">
        <w:rPr>
          <w:rStyle w:val="StyleUnderline"/>
        </w:rPr>
        <w:t xml:space="preserve">and hung a giant wall map of the United States marked with targets and titled “Mainland Strike Plan.” </w:t>
      </w:r>
      <w:r w:rsidRPr="003504B8">
        <w:rPr>
          <w:sz w:val="16"/>
        </w:rPr>
        <w:t xml:space="preserve">Here’s a wild guess: </w:t>
      </w:r>
      <w:r w:rsidRPr="003504B8">
        <w:rPr>
          <w:rStyle w:val="Emphasis"/>
        </w:rPr>
        <w:t>They are building nuclear-armed ICBMs to strike the United States</w:t>
      </w:r>
      <w:r w:rsidRPr="003504B8">
        <w:rPr>
          <w:sz w:val="16"/>
        </w:rPr>
        <w:t xml:space="preserve">! Why is this so hard to grasp? Part of the problem is that U.S. officials generally take the attitude of demanding the North Koreans prove they have a capability before grudgingly crediting them with it. General James Clapper offered up the most concise summary of the view, when asked about North Korea’s ability to strike the United States: “North Korea has not, however, fully developed, tested, or demonstrated the full range of capabilities necessary for a nuclear-armed missile.” There is a sense in which this is probably reassuring to our allies. And Lord knows I am the first person to hurl “threat inflation” about as a term of abuse. But this is also how the Johnson administration approached the issue of China’s nuclear weapons and to show us what a great idea that policy was, the Chinese altered their test schedule to add one extra test. They put a live nuclear warhead on a DF-2 missile and fired it across their country. Our studied skepticism of North Korea’s capabilities is not in our long-term interest. </w:t>
      </w:r>
      <w:r w:rsidRPr="003504B8">
        <w:rPr>
          <w:rStyle w:val="StyleUnderline"/>
        </w:rPr>
        <w:t>We should be in the business of seeking moratoria in North Korea on nuclear and missile tests, not daring Pyongyang to do more.</w:t>
      </w:r>
      <w:r w:rsidRPr="003504B8">
        <w:rPr>
          <w:sz w:val="16"/>
        </w:rPr>
        <w:t xml:space="preserve"> But </w:t>
      </w:r>
      <w:r w:rsidRPr="003504B8">
        <w:rPr>
          <w:rStyle w:val="StyleUnderline"/>
        </w:rPr>
        <w:t>trying to cap North Korea’s nuclear programs requires abandoning that country’s denuclearization as a goal,</w:t>
      </w:r>
      <w:r w:rsidRPr="003504B8">
        <w:rPr>
          <w:sz w:val="16"/>
        </w:rPr>
        <w:t xml:space="preserve"> something that is not an easy sell in Washington. One challenge is that we don’t recognize North Korea’s legal right to have left the Nuclear Proliferation Treaty and begin building nuclear weapons in the first place. Some people are afraid that if we recognize North Korea as a de facto nuclear state, de jure recognition will follow and result in the collapse of the whole nonproliferation business. And while I might have argued this concern is exaggerated, there are 1.3 billion nuclear-armed Indians to suggest otherwise. We’re stuck – and when you are stuck it’s tempting to resort to denial. For example, at past NPT Review Conferences, someone would set out a placard for the DPRK even though North Korea pulled out of the treaty in 2003. The chairman would then discreetly pocket it before anyone could ask for a definitive ruling on whether North Korean had really left the treaty. In 2015, the placard seems to have disappeared from the conference, without comment. Hiding the placard may seem silly, but it’s a symbol of how the United States and other NPT members have avoided reckoning with North Korea’s present reality. And, if you can’t guess, I think it’s also a pretty good metaphor for American policy toward North Korea’s nuclear weapons. </w:t>
      </w:r>
      <w:r w:rsidRPr="003504B8">
        <w:rPr>
          <w:rStyle w:val="StyleUnderline"/>
        </w:rPr>
        <w:t>The problem with admitting that the DPRK is a nuclear-armed state,</w:t>
      </w:r>
      <w:r w:rsidRPr="003504B8">
        <w:rPr>
          <w:sz w:val="16"/>
        </w:rPr>
        <w:t xml:space="preserve"> goes the argument</w:t>
      </w:r>
      <w:r w:rsidRPr="003504B8">
        <w:rPr>
          <w:rStyle w:val="StyleUnderline"/>
        </w:rPr>
        <w:t>, is South Korea and Japan will panic. There are always voices in South Korea arguing in favor of redeploying U.S. nuclear weapons or “temporarily” withdrawing from the NPT</w:t>
      </w:r>
      <w:r w:rsidRPr="003504B8">
        <w:rPr>
          <w:sz w:val="16"/>
        </w:rPr>
        <w:t xml:space="preserve">. Admit the obvious about Seoul’s next-door neighbor and who knows the result? Some former U.S. officials even argue that we privately admit the obvious, but that we don’t say so publicly. The alleged beneficiaries of this little white lie are the Japanese and South Korean publics. Usually, though, white lies are really in the service of the liar. By setting the hopeless goal of denuclearization and insisting upon unstated preconditions the United States is mostly giving itself an excuse not to do anything. (I know, the administration insists on pre-steps, not preconditions.) We tell ourselves that we have to insist on denuclearization so as not to alarm the South Koreans. But </w:t>
      </w:r>
      <w:r w:rsidRPr="003504B8">
        <w:rPr>
          <w:rStyle w:val="StyleUnderline"/>
        </w:rPr>
        <w:t>the variety of missiles under development in South Korea and that country’s growing calls for nuclear weapons suggest they aren’t reassured</w:t>
      </w:r>
      <w:r w:rsidRPr="003504B8">
        <w:rPr>
          <w:sz w:val="16"/>
        </w:rPr>
        <w:t xml:space="preserve">. We’re not really managing the problem, so much as managing our inability to manage the problem. Those are two different things. And this policy of denial is going to become harder and harder to sustain as the North Koreans continue to develop, test and deploy new nuclear capabilities. We can count on North Korea to continue building more and better nukes. The only question is how they show off those capabilities. It has been nearly six years since the North Koreans have invited Hecker back to look at their facilities. The last time was in 2010, when North Korea led Hecker into an observation room above a previously unknown uranium enrichment facility. In the years since then, North Korea has relied on its propaganda apparatus to broadcast a steady stream of updates about North Korea’s space, missile and nuclear programs. This propaganda barrage increased after a stroke shoved Kim Jong Il off this mortal coil and it culminated in this week’s decision by Kim Jong Un to pose with a bomb. </w:t>
      </w:r>
      <w:r w:rsidRPr="003504B8">
        <w:rPr>
          <w:rStyle w:val="StyleUnderline"/>
        </w:rPr>
        <w:t>If the propaganda doesn’t persuade us to start dealing with this problem, I shudder to think what Kim will do to get our attention next.</w:t>
      </w:r>
    </w:p>
    <w:p w14:paraId="2BD285C1" w14:textId="77777777" w:rsidR="00032731" w:rsidRPr="003504B8" w:rsidRDefault="00032731" w:rsidP="00032731">
      <w:r w:rsidRPr="003504B8">
        <w:tab/>
      </w:r>
    </w:p>
    <w:p w14:paraId="466219B9" w14:textId="77777777" w:rsidR="00032731" w:rsidRPr="003504B8" w:rsidRDefault="00032731" w:rsidP="00032731">
      <w:pPr>
        <w:pStyle w:val="Heading3"/>
      </w:pPr>
      <w:r w:rsidRPr="003504B8">
        <w:t>Probability – North Korea</w:t>
      </w:r>
    </w:p>
    <w:p w14:paraId="3C81BB87" w14:textId="77777777" w:rsidR="00032731" w:rsidRPr="003504B8" w:rsidRDefault="00032731" w:rsidP="00032731">
      <w:pPr>
        <w:pStyle w:val="Heading4"/>
      </w:pPr>
      <w:r w:rsidRPr="003504B8">
        <w:t>North Korea creates the most probable scenario of nuclear war</w:t>
      </w:r>
    </w:p>
    <w:p w14:paraId="58040468" w14:textId="77777777" w:rsidR="00032731" w:rsidRPr="003504B8" w:rsidRDefault="00032731" w:rsidP="00032731">
      <w:proofErr w:type="spellStart"/>
      <w:r w:rsidRPr="003504B8">
        <w:rPr>
          <w:rStyle w:val="Style13ptBold"/>
        </w:rPr>
        <w:t>Averna</w:t>
      </w:r>
      <w:proofErr w:type="spellEnd"/>
      <w:r w:rsidRPr="003504B8">
        <w:rPr>
          <w:rStyle w:val="Style13ptBold"/>
        </w:rPr>
        <w:t xml:space="preserve"> 2014</w:t>
      </w:r>
      <w:r w:rsidRPr="003504B8">
        <w:t xml:space="preserve"> - retired Army Officer, Masters in Strategy and a Masters in Diplomacy from Norwich University</w:t>
      </w:r>
      <w:r w:rsidRPr="003504B8">
        <w:br/>
        <w:t>Richard B, North Korea: Unstable, Intractable and Under New Management: Options for the US Military on the Korean Peninsula, Seton Hall Journal of Diplomacy and International Relations15.1(Winter 2014): 65-78.</w:t>
      </w:r>
    </w:p>
    <w:p w14:paraId="2D29E5DF" w14:textId="77777777" w:rsidR="00032731" w:rsidRPr="003504B8" w:rsidRDefault="00032731" w:rsidP="00032731">
      <w:pPr>
        <w:rPr>
          <w:sz w:val="16"/>
        </w:rPr>
      </w:pPr>
      <w:r w:rsidRPr="003504B8">
        <w:rPr>
          <w:rStyle w:val="StyleUnderline"/>
        </w:rPr>
        <w:t>North Korea possesses the greatest threat of drawing the US into a high intensity and possibly nuclear conflict</w:t>
      </w:r>
      <w:r w:rsidRPr="003504B8">
        <w:rPr>
          <w:sz w:val="16"/>
        </w:rPr>
        <w:t xml:space="preserve"> in the world today. Kim </w:t>
      </w:r>
      <w:proofErr w:type="spellStart"/>
      <w:r w:rsidRPr="003504B8">
        <w:rPr>
          <w:sz w:val="16"/>
        </w:rPr>
        <w:t>Jong-il's</w:t>
      </w:r>
      <w:proofErr w:type="spellEnd"/>
      <w:r w:rsidRPr="003504B8">
        <w:rPr>
          <w:sz w:val="16"/>
        </w:rPr>
        <w:t xml:space="preserve"> regime was volatile and unpredictable. It demonstrated a pattern of increased hostility rather than cooperation toward peace. In the early 1990s, he abandoned the Military Armistice Commission; a provision signed in 1953 as part of the overall Armistice, and continued to undermine it. In 2003, North Korea pulled out of the Nuclear Non-Proliferation Treaty, expelled IAEA inspectors, restarted their nuclear program, and admitted that they have limited nuclear weapons. On July 19, 2003, there were indications that North Korea had a second hardened facility capable of producing material for nuclear weapons; today </w:t>
      </w:r>
      <w:r w:rsidRPr="003504B8">
        <w:rPr>
          <w:rStyle w:val="StyleUnderline"/>
        </w:rPr>
        <w:t>it is apparent that North Korea possesses nuclear weapons,</w:t>
      </w:r>
      <w:r w:rsidRPr="003504B8">
        <w:rPr>
          <w:sz w:val="16"/>
        </w:rPr>
        <w:t xml:space="preserve"> though an exact number has not been verified. </w:t>
      </w:r>
      <w:r w:rsidRPr="003504B8">
        <w:rPr>
          <w:rStyle w:val="StyleUnderline"/>
        </w:rPr>
        <w:t xml:space="preserve">Its economy remains aid-based and continues to worsen, and this domestic social crisis is a significant unpredictable factor for the regime. </w:t>
      </w:r>
      <w:r w:rsidRPr="003504B8">
        <w:rPr>
          <w:sz w:val="16"/>
        </w:rPr>
        <w:t xml:space="preserve">Right now, it is too early to gauge </w:t>
      </w:r>
      <w:r w:rsidRPr="003504B8">
        <w:rPr>
          <w:rStyle w:val="StyleUnderline"/>
        </w:rPr>
        <w:t>Kim Jong-un</w:t>
      </w:r>
      <w:r w:rsidRPr="003504B8">
        <w:rPr>
          <w:sz w:val="16"/>
        </w:rPr>
        <w:t xml:space="preserve">; however, it appears the </w:t>
      </w:r>
      <w:r w:rsidRPr="003504B8">
        <w:rPr>
          <w:rStyle w:val="StyleUnderline"/>
        </w:rPr>
        <w:t>leadership will continue its military-first policy with goals of regime survival, reunification, and great power status</w:t>
      </w:r>
      <w:r w:rsidRPr="003504B8">
        <w:rPr>
          <w:sz w:val="16"/>
        </w:rPr>
        <w:t xml:space="preserve">. </w:t>
      </w:r>
      <w:r w:rsidRPr="003504B8">
        <w:rPr>
          <w:rStyle w:val="StyleUnderline"/>
        </w:rPr>
        <w:t>Its fundamental war fighting strategy is surprise leading to a short violent war, preventing major US reinforcements and forestalling ROK mobilization. It must be realistically understood that the key to this is the early use of WMDs, of which nuclear weapons would be a part, in order to counterbalance any US capability</w:t>
      </w:r>
      <w:r w:rsidRPr="003504B8">
        <w:rPr>
          <w:sz w:val="16"/>
        </w:rPr>
        <w:t xml:space="preserve"> already in the region.</w:t>
      </w:r>
    </w:p>
    <w:p w14:paraId="3B64588E" w14:textId="77777777" w:rsidR="00032731" w:rsidRPr="003504B8" w:rsidRDefault="00032731" w:rsidP="00032731">
      <w:pPr>
        <w:pStyle w:val="Heading3"/>
      </w:pPr>
      <w:r w:rsidRPr="003504B8">
        <w:t xml:space="preserve">Probability – Asia War </w:t>
      </w:r>
    </w:p>
    <w:p w14:paraId="13A61070" w14:textId="77777777" w:rsidR="00032731" w:rsidRPr="003504B8" w:rsidRDefault="00032731" w:rsidP="00032731">
      <w:pPr>
        <w:pStyle w:val="Heading4"/>
      </w:pPr>
      <w:r w:rsidRPr="003504B8">
        <w:t>Asian conflict is the most probable, myriad of factors</w:t>
      </w:r>
    </w:p>
    <w:p w14:paraId="64D14BC9" w14:textId="77777777" w:rsidR="00032731" w:rsidRPr="003504B8" w:rsidRDefault="00032731" w:rsidP="00032731">
      <w:r w:rsidRPr="003504B8">
        <w:rPr>
          <w:rStyle w:val="Style13ptBold"/>
        </w:rPr>
        <w:t>Friedberg 2014</w:t>
      </w:r>
      <w:r w:rsidRPr="003504B8">
        <w:t xml:space="preserve"> – prof of politics and international affairs @ Princeton</w:t>
      </w:r>
      <w:r w:rsidRPr="003504B8">
        <w:br/>
        <w:t>Aaron L, Introduction: Thinking about strategy in Asia, Strategy in Asia, Stanford U Press, p. 1-2</w:t>
      </w:r>
    </w:p>
    <w:p w14:paraId="4C555993" w14:textId="77777777" w:rsidR="00032731" w:rsidRPr="003504B8" w:rsidRDefault="00032731" w:rsidP="00032731">
      <w:pPr>
        <w:rPr>
          <w:sz w:val="16"/>
        </w:rPr>
      </w:pPr>
      <w:r w:rsidRPr="003504B8">
        <w:rPr>
          <w:sz w:val="16"/>
        </w:rPr>
        <w:t xml:space="preserve">Today, </w:t>
      </w:r>
      <w:r w:rsidRPr="003504B8">
        <w:rPr>
          <w:rStyle w:val="StyleUnderline"/>
        </w:rPr>
        <w:t xml:space="preserve">Asian nations account for an increasing share of global military resources </w:t>
      </w:r>
      <w:r w:rsidRPr="003504B8">
        <w:rPr>
          <w:sz w:val="16"/>
        </w:rPr>
        <w:t xml:space="preserve">and overall economic output. Even though </w:t>
      </w:r>
      <w:r w:rsidRPr="003504B8">
        <w:rPr>
          <w:rStyle w:val="StyleUnderline"/>
        </w:rPr>
        <w:t>defense budgets and force levels have declined in Europe and North America, Asia's have expanded</w:t>
      </w:r>
      <w:r w:rsidRPr="003504B8">
        <w:rPr>
          <w:sz w:val="16"/>
        </w:rPr>
        <w:t xml:space="preserve">. 2 </w:t>
      </w:r>
      <w:r w:rsidRPr="003504B8">
        <w:rPr>
          <w:rStyle w:val="StyleUnderline"/>
        </w:rPr>
        <w:t>The region is home to five nuclear-armed militaries</w:t>
      </w:r>
      <w:r w:rsidRPr="003504B8">
        <w:rPr>
          <w:sz w:val="16"/>
        </w:rPr>
        <w:t xml:space="preserve"> (China, India, Pakistan, North Korea, and Russia), and their number could increase. Meanwhile, </w:t>
      </w:r>
      <w:r w:rsidRPr="003504B8">
        <w:rPr>
          <w:rStyle w:val="StyleUnderline"/>
        </w:rPr>
        <w:t>on the conventional side</w:t>
      </w:r>
      <w:r w:rsidRPr="003504B8">
        <w:rPr>
          <w:sz w:val="16"/>
        </w:rPr>
        <w:t xml:space="preserve"> of the weapons ledger, </w:t>
      </w:r>
      <w:r w:rsidRPr="003504B8">
        <w:rPr>
          <w:rStyle w:val="StyleUnderline"/>
        </w:rPr>
        <w:t>Asian nations have been investing in advanced combat aircraft, u</w:t>
      </w:r>
      <w:r w:rsidRPr="003504B8">
        <w:rPr>
          <w:sz w:val="16"/>
        </w:rPr>
        <w:t xml:space="preserve">nmanned </w:t>
      </w:r>
      <w:r w:rsidRPr="003504B8">
        <w:rPr>
          <w:rStyle w:val="StyleUnderline"/>
        </w:rPr>
        <w:t>a</w:t>
      </w:r>
      <w:r w:rsidRPr="003504B8">
        <w:rPr>
          <w:sz w:val="16"/>
        </w:rPr>
        <w:t xml:space="preserve">erial </w:t>
      </w:r>
      <w:r w:rsidRPr="003504B8">
        <w:rPr>
          <w:rStyle w:val="StyleUnderline"/>
        </w:rPr>
        <w:t>v</w:t>
      </w:r>
      <w:r w:rsidRPr="003504B8">
        <w:rPr>
          <w:sz w:val="16"/>
        </w:rPr>
        <w:t xml:space="preserve">ehicles, </w:t>
      </w:r>
      <w:r w:rsidRPr="003504B8">
        <w:rPr>
          <w:rStyle w:val="StyleUnderline"/>
        </w:rPr>
        <w:t>submarines,</w:t>
      </w:r>
      <w:r w:rsidRPr="003504B8">
        <w:rPr>
          <w:sz w:val="16"/>
        </w:rPr>
        <w:t xml:space="preserve"> and </w:t>
      </w:r>
      <w:r w:rsidRPr="003504B8">
        <w:rPr>
          <w:rStyle w:val="StyleUnderline"/>
        </w:rPr>
        <w:t xml:space="preserve">surface vessels and </w:t>
      </w:r>
      <w:r w:rsidRPr="003504B8">
        <w:rPr>
          <w:sz w:val="16"/>
        </w:rPr>
        <w:t xml:space="preserve">progressively </w:t>
      </w:r>
      <w:r w:rsidRPr="003504B8">
        <w:rPr>
          <w:rStyle w:val="StyleUnderline"/>
        </w:rPr>
        <w:t>expanding arsenals</w:t>
      </w:r>
      <w:r w:rsidRPr="003504B8">
        <w:rPr>
          <w:sz w:val="16"/>
        </w:rPr>
        <w:t xml:space="preserve"> of both long-range </w:t>
      </w:r>
      <w:r w:rsidRPr="003504B8">
        <w:rPr>
          <w:rStyle w:val="StyleUnderline"/>
        </w:rPr>
        <w:t>ballistic and cruise missiles.</w:t>
      </w:r>
      <w:r w:rsidRPr="003504B8">
        <w:rPr>
          <w:sz w:val="16"/>
        </w:rPr>
        <w:t xml:space="preserve">3 Compared to Europe, </w:t>
      </w:r>
      <w:r w:rsidRPr="003504B8">
        <w:rPr>
          <w:rStyle w:val="StyleUnderline"/>
        </w:rPr>
        <w:t>Asia has weak international organizations and means of resolving disputes</w:t>
      </w:r>
      <w:r w:rsidRPr="003504B8">
        <w:rPr>
          <w:sz w:val="16"/>
        </w:rPr>
        <w:t xml:space="preserve">. Moreover, </w:t>
      </w:r>
      <w:r w:rsidRPr="003504B8">
        <w:rPr>
          <w:rStyle w:val="StyleUnderline"/>
        </w:rPr>
        <w:t>it contains different types of states from liberal democracies to authoritarian regimes of various stripes</w:t>
      </w:r>
      <w:r w:rsidRPr="003504B8">
        <w:rPr>
          <w:sz w:val="16"/>
        </w:rPr>
        <w:t xml:space="preserve"> and repressive totalitarian dictatorships-with myriad outstanding differences over borders and maritime claims. </w:t>
      </w:r>
      <w:r w:rsidRPr="003504B8">
        <w:rPr>
          <w:rStyle w:val="StyleUnderline"/>
        </w:rPr>
        <w:t>Asia is also a region in which the domestic politics of many significant players are characterized by strident forms of nationalism</w:t>
      </w:r>
      <w:r w:rsidRPr="003504B8">
        <w:rPr>
          <w:sz w:val="16"/>
        </w:rPr>
        <w:t xml:space="preserve">. For these reasons, </w:t>
      </w:r>
      <w:r w:rsidRPr="003504B8">
        <w:rPr>
          <w:rStyle w:val="StyleUnderline"/>
        </w:rPr>
        <w:t>Asia is one region of the world where conflicts among major powers remain plausible and may even be probable</w:t>
      </w:r>
      <w:r w:rsidRPr="003504B8">
        <w:rPr>
          <w:sz w:val="16"/>
        </w:rPr>
        <w:t>.4 It is also a region where the United States has substantial economic interests, strong alliance commitments, quasi-alliance relationships, and a continuing interest in preserving freedom of navigation across the Western Pacific.</w:t>
      </w:r>
    </w:p>
    <w:p w14:paraId="015A4A67" w14:textId="77777777" w:rsidR="00032731" w:rsidRPr="003504B8" w:rsidRDefault="00032731" w:rsidP="00032731">
      <w:pPr>
        <w:pStyle w:val="Heading3"/>
      </w:pPr>
      <w:r w:rsidRPr="003504B8">
        <w:t>Yes North Korea Cyber War</w:t>
      </w:r>
    </w:p>
    <w:p w14:paraId="7FE4F767" w14:textId="77777777" w:rsidR="00032731" w:rsidRPr="003504B8" w:rsidRDefault="00032731" w:rsidP="00032731">
      <w:pPr>
        <w:pStyle w:val="Heading4"/>
      </w:pPr>
      <w:r w:rsidRPr="003504B8">
        <w:t>A North Korean cyber-attack the most probable attack – bankrupts the world</w:t>
      </w:r>
    </w:p>
    <w:p w14:paraId="0DF42E25" w14:textId="77777777" w:rsidR="00032731" w:rsidRPr="003504B8" w:rsidRDefault="00032731" w:rsidP="00032731">
      <w:r w:rsidRPr="003504B8">
        <w:rPr>
          <w:rStyle w:val="Style13ptBold"/>
        </w:rPr>
        <w:t>Bell 2015</w:t>
      </w:r>
      <w:r w:rsidRPr="003504B8">
        <w:t xml:space="preserve"> - Commander, Combined Forces Command, USFK </w:t>
      </w:r>
      <w:r w:rsidRPr="003504B8">
        <w:br/>
        <w:t>Burwell B, “What to do about North Korea,” Jun 12, www.cfr.org/north-korea/do-north-korea/p36749</w:t>
      </w:r>
    </w:p>
    <w:p w14:paraId="6B9B0CE4" w14:textId="77777777" w:rsidR="00032731" w:rsidRPr="003504B8" w:rsidRDefault="00032731" w:rsidP="00032731">
      <w:pPr>
        <w:rPr>
          <w:sz w:val="16"/>
        </w:rPr>
      </w:pPr>
      <w:r w:rsidRPr="003504B8">
        <w:rPr>
          <w:sz w:val="16"/>
        </w:rPr>
        <w:t xml:space="preserve">BELL: I will start that. </w:t>
      </w:r>
      <w:r w:rsidRPr="003504B8">
        <w:rPr>
          <w:rStyle w:val="StyleUnderline"/>
        </w:rPr>
        <w:t xml:space="preserve">North Korea has one of the most capable, well-formed, experienced and operative offensive cyber capabilities </w:t>
      </w:r>
      <w:r w:rsidRPr="003504B8">
        <w:rPr>
          <w:sz w:val="16"/>
        </w:rPr>
        <w:t xml:space="preserve">on this planet, period. Much of which, I might add, it is said in public domains—is actually run out of a location where they function in China. I will tell you—and—and you all know, I mean, </w:t>
      </w:r>
      <w:r w:rsidRPr="003504B8">
        <w:rPr>
          <w:rStyle w:val="StyleUnderline"/>
        </w:rPr>
        <w:t>everybody's that's read anything knows that many of the cyber attacks that we've suffered over the last years it has been,</w:t>
      </w:r>
      <w:r w:rsidRPr="003504B8">
        <w:rPr>
          <w:sz w:val="16"/>
        </w:rPr>
        <w:t xml:space="preserve"> you know</w:t>
      </w:r>
      <w:r w:rsidRPr="003504B8">
        <w:rPr>
          <w:rStyle w:val="StyleUnderline"/>
        </w:rPr>
        <w:t>, rumored that they emanated out of North Korean capability.</w:t>
      </w:r>
      <w:r w:rsidRPr="003504B8">
        <w:rPr>
          <w:sz w:val="16"/>
        </w:rPr>
        <w:t xml:space="preserve"> They have—when </w:t>
      </w:r>
      <w:r w:rsidRPr="003504B8">
        <w:rPr>
          <w:rStyle w:val="StyleUnderline"/>
        </w:rPr>
        <w:t>they realized that conventional conquest of South Korea was not in the cards</w:t>
      </w:r>
      <w:r w:rsidRPr="003504B8">
        <w:rPr>
          <w:sz w:val="16"/>
        </w:rPr>
        <w:t xml:space="preserve"> they went asymmetric; whether it's nuclear weapons, you name it, chemical, bio </w:t>
      </w:r>
      <w:r w:rsidRPr="003504B8">
        <w:rPr>
          <w:rStyle w:val="StyleUnderline"/>
        </w:rPr>
        <w:t>they've gone</w:t>
      </w:r>
      <w:r w:rsidRPr="003504B8">
        <w:rPr>
          <w:sz w:val="16"/>
        </w:rPr>
        <w:t xml:space="preserve"> h </w:t>
      </w:r>
      <w:r w:rsidRPr="003504B8">
        <w:rPr>
          <w:rStyle w:val="StyleUnderline"/>
        </w:rPr>
        <w:t xml:space="preserve">head over hills into cyber world. </w:t>
      </w:r>
      <w:r w:rsidRPr="003504B8">
        <w:rPr>
          <w:rStyle w:val="Emphasis"/>
        </w:rPr>
        <w:t>This is the greatest risk</w:t>
      </w:r>
      <w:r w:rsidRPr="003504B8">
        <w:rPr>
          <w:sz w:val="16"/>
        </w:rPr>
        <w:t xml:space="preserve">, in my view, </w:t>
      </w:r>
      <w:r w:rsidRPr="003504B8">
        <w:rPr>
          <w:rStyle w:val="Emphasis"/>
        </w:rPr>
        <w:t>to the allied forces</w:t>
      </w:r>
      <w:r w:rsidRPr="003504B8">
        <w:rPr>
          <w:sz w:val="16"/>
        </w:rPr>
        <w:t xml:space="preserve">, from a military perspective and certainly, beyond that, an economic perspective that we face with North Korea today. </w:t>
      </w:r>
      <w:r w:rsidRPr="003504B8">
        <w:rPr>
          <w:rStyle w:val="StyleUnderline"/>
        </w:rPr>
        <w:t>We're not well prepared for it</w:t>
      </w:r>
      <w:r w:rsidRPr="003504B8">
        <w:rPr>
          <w:sz w:val="16"/>
        </w:rPr>
        <w:t xml:space="preserve">. I think our classified networks are because they're very encapsulated. But most of our economic enterprise is not a function of encapsulated classified systems. So they picked the ball up in a brilliant way. </w:t>
      </w:r>
      <w:r w:rsidRPr="003504B8">
        <w:rPr>
          <w:rStyle w:val="StyleUnderline"/>
        </w:rPr>
        <w:t>They're way out in front of many countries in terms of offensive military capability.</w:t>
      </w:r>
      <w:r w:rsidRPr="003504B8">
        <w:rPr>
          <w:sz w:val="16"/>
        </w:rPr>
        <w:t xml:space="preserve"> And it is a great risk, and I am very concerned about it and I think </w:t>
      </w:r>
      <w:r w:rsidRPr="003504B8">
        <w:rPr>
          <w:rStyle w:val="StyleUnderline"/>
        </w:rPr>
        <w:t>every American should be very concerned about it. C</w:t>
      </w:r>
      <w:r w:rsidRPr="003504B8">
        <w:rPr>
          <w:sz w:val="16"/>
        </w:rPr>
        <w:t xml:space="preserve">yber world, and there's been some conferences or some gatherings here about this, is not the emerging problem. It's here, it's operating, and </w:t>
      </w:r>
      <w:r w:rsidRPr="003504B8">
        <w:rPr>
          <w:rStyle w:val="StyleUnderline"/>
        </w:rPr>
        <w:t xml:space="preserve">somebody's going to pull a big trigger one of these days and we're going to be standing around wondering what happened to all of our money. </w:t>
      </w:r>
      <w:r w:rsidRPr="003504B8">
        <w:rPr>
          <w:sz w:val="16"/>
        </w:rPr>
        <w:t>And it's not going to be in New York anymore, it's going to be somewhere else.</w:t>
      </w:r>
    </w:p>
    <w:p w14:paraId="364A83A9" w14:textId="77777777" w:rsidR="00032731" w:rsidRPr="003504B8" w:rsidRDefault="00032731" w:rsidP="00032731">
      <w:pPr>
        <w:pStyle w:val="Heading4"/>
      </w:pPr>
      <w:r w:rsidRPr="003504B8">
        <w:t>That goes nuclear</w:t>
      </w:r>
    </w:p>
    <w:p w14:paraId="63A9B58C" w14:textId="77777777" w:rsidR="00032731" w:rsidRPr="003504B8" w:rsidRDefault="00032731" w:rsidP="00032731">
      <w:r w:rsidRPr="003504B8">
        <w:rPr>
          <w:rStyle w:val="Style13ptBold"/>
        </w:rPr>
        <w:t>Sanger 2016</w:t>
      </w:r>
      <w:r w:rsidRPr="003504B8">
        <w:t xml:space="preserve"> </w:t>
      </w:r>
      <w:r w:rsidRPr="003504B8">
        <w:br/>
        <w:t>David, "20 Nations’ Nuclear Facilities Said to Be Vulnerable to Cyberattack," Jan 14, www.nytimes.com/2016/01/15/world/nuclear-threat-initiative-cyberattack-study.html?partner=rss&amp;emc=rss</w:t>
      </w:r>
    </w:p>
    <w:p w14:paraId="00A69CD2" w14:textId="77777777" w:rsidR="00032731" w:rsidRPr="003504B8" w:rsidRDefault="00032731" w:rsidP="00032731">
      <w:pPr>
        <w:rPr>
          <w:sz w:val="16"/>
        </w:rPr>
      </w:pPr>
      <w:r w:rsidRPr="003504B8">
        <w:rPr>
          <w:sz w:val="16"/>
        </w:rPr>
        <w:t xml:space="preserve">WASHINGTON — </w:t>
      </w:r>
      <w:r w:rsidRPr="003504B8">
        <w:rPr>
          <w:rStyle w:val="StyleUnderline"/>
        </w:rPr>
        <w:t>Twenty nations with significant atomic stockpiles or nuclear power plants have no government regulations requiring minimal protection of those facilities against cyberattacks, according to a study by the Nuclear Threat Initiative</w:t>
      </w:r>
      <w:r w:rsidRPr="003504B8">
        <w:rPr>
          <w:sz w:val="16"/>
        </w:rPr>
        <w:t xml:space="preserve">. </w:t>
      </w:r>
      <w:r w:rsidRPr="003504B8">
        <w:rPr>
          <w:rStyle w:val="StyleUnderline"/>
        </w:rPr>
        <w:t>The findings build on growing concerns that a cyberattack could be the easiest and most effective way to take over a nuclear power plant and sabotage it, or to disable defenses that are used to protect nuclear material from theft</w:t>
      </w:r>
      <w:r w:rsidRPr="003504B8">
        <w:rPr>
          <w:sz w:val="16"/>
        </w:rPr>
        <w:t xml:space="preserve">. </w:t>
      </w:r>
      <w:r w:rsidRPr="003504B8">
        <w:rPr>
          <w:rStyle w:val="StyleUnderline"/>
        </w:rPr>
        <w:t>The countries on the list include</w:t>
      </w:r>
      <w:r w:rsidRPr="003504B8">
        <w:rPr>
          <w:sz w:val="16"/>
        </w:rPr>
        <w:t xml:space="preserve"> Argentina, China, Egypt, Israel, Mexico and </w:t>
      </w:r>
      <w:r w:rsidRPr="003504B8">
        <w:rPr>
          <w:rStyle w:val="StyleUnderline"/>
        </w:rPr>
        <w:t>North Korea</w:t>
      </w:r>
      <w:r w:rsidRPr="003504B8">
        <w:rPr>
          <w:sz w:val="16"/>
        </w:rPr>
        <w:t xml:space="preserve">. The survey, by one of the nation’s leading nuclear nonproliferation watchdogs, was based on a nation-by-nation review of basic, publicly available data, and some of the countries may claim they have classified protections in place. But the list is damning. The group looked, for example, at whether any </w:t>
      </w:r>
      <w:proofErr w:type="spellStart"/>
      <w:r w:rsidRPr="003504B8">
        <w:rPr>
          <w:sz w:val="16"/>
        </w:rPr>
        <w:t>cyberprotections</w:t>
      </w:r>
      <w:proofErr w:type="spellEnd"/>
      <w:r w:rsidRPr="003504B8">
        <w:rPr>
          <w:sz w:val="16"/>
        </w:rPr>
        <w:t xml:space="preserve"> are required by law or regulation at nuclear facilities, and whether cyberattacks are included in the assessments of potential threats to the security of those installations. One question asked whether there were mandated drills and tests to assess responses to a </w:t>
      </w:r>
      <w:proofErr w:type="spellStart"/>
      <w:r w:rsidRPr="003504B8">
        <w:rPr>
          <w:sz w:val="16"/>
        </w:rPr>
        <w:t>cyberassault</w:t>
      </w:r>
      <w:proofErr w:type="spellEnd"/>
      <w:r w:rsidRPr="003504B8">
        <w:rPr>
          <w:sz w:val="16"/>
        </w:rPr>
        <w:t xml:space="preserve">, rather than just a physical attack on the facilities. “Twenty countries failed on all the indicators,” said Page </w:t>
      </w:r>
      <w:proofErr w:type="spellStart"/>
      <w:r w:rsidRPr="003504B8">
        <w:rPr>
          <w:sz w:val="16"/>
        </w:rPr>
        <w:t>Stoutland</w:t>
      </w:r>
      <w:proofErr w:type="spellEnd"/>
      <w:r w:rsidRPr="003504B8">
        <w:rPr>
          <w:sz w:val="16"/>
        </w:rPr>
        <w:t xml:space="preserve">, one of the authors of the report. Because of the secrecy surrounding military nuclear facilities, it was impossible to determine the levels of </w:t>
      </w:r>
      <w:proofErr w:type="spellStart"/>
      <w:r w:rsidRPr="003504B8">
        <w:rPr>
          <w:sz w:val="16"/>
        </w:rPr>
        <w:t>cyberprotection</w:t>
      </w:r>
      <w:proofErr w:type="spellEnd"/>
      <w:r w:rsidRPr="003504B8">
        <w:rPr>
          <w:sz w:val="16"/>
        </w:rPr>
        <w:t xml:space="preserve"> used to protect nuclear weapons in the nine countries known to possess them. The report also concludes that President Obama’s global initiative to sweep up loose nuclear material, which will be the subject of his third and final nuclear security summit meeting this March, has slowed substantially. “There was great progress for six or so years,” said Sam Nunn, a former senator who spearheaded efforts to dismantle nuclear weaponry in the former Soviet republics after the fall of the Berlin Wall and who went on to become a founder of the Nuclear Threat Initiative. “But it has slowed down. It’s hard to keep this subject on the front burner.” Mr. Nunn, 77, who left the Senate in 1997, blamed the increasing tensions with Russia for some of the slow progress. “When things are strained between the two big nuclear powers, which have 90 percent of the weapons and materials, it makes it harder” for other states to make the case for reducing their own stockpiles, he said in an interview. Mr. Nunn is best known for the Nunn-Lugar Act — sponsored with Senator Richard G. Lugar, an Indiana Republican who took Mr. Obama on tours through the former Soviet Union — which dismantled many of the weapons and nuclear facilities in former Soviet states. Mr. Obama was an early adherent of Mr. Nunn’s advocacy for comprehensive programs to reducing the amount of nuclear material in the world, and by any measure his six-year effort to prevent nuclear terrorism has made major progress. Each summit meeting has forced countries to both make progress on locking down or eliminating materials. The Nuclear Threat Initiative, which publishes an annual index of nuclear security around the world, notes that a dozen countries have eliminated all weapons-usable nuclear materials since the summit meetings began. Many more have greatly improved the security surrounding lightly guarded materials, which are stored every place from hospitals to research reactors on university campuses. But </w:t>
      </w:r>
      <w:r w:rsidRPr="003504B8">
        <w:rPr>
          <w:rStyle w:val="StyleUnderline"/>
        </w:rPr>
        <w:t xml:space="preserve">at the very moment that the black market in nuclear materials remains active, the report found that 24 nations still have more than 2.2 pounds of weapons-usable nuclear material, </w:t>
      </w:r>
      <w:r w:rsidRPr="003504B8">
        <w:rPr>
          <w:rStyle w:val="Emphasis"/>
        </w:rPr>
        <w:t>“much of it still too vulnerable to theft</w:t>
      </w:r>
      <w:r w:rsidRPr="003504B8">
        <w:rPr>
          <w:sz w:val="16"/>
        </w:rPr>
        <w:t xml:space="preserve">,” </w:t>
      </w:r>
      <w:r w:rsidRPr="003504B8">
        <w:rPr>
          <w:rStyle w:val="StyleUnderline"/>
        </w:rPr>
        <w:t xml:space="preserve">and many have just begun to think about their vulnerability to </w:t>
      </w:r>
      <w:proofErr w:type="spellStart"/>
      <w:r w:rsidRPr="003504B8">
        <w:rPr>
          <w:rStyle w:val="StyleUnderline"/>
        </w:rPr>
        <w:t>cyberthreats</w:t>
      </w:r>
      <w:proofErr w:type="spellEnd"/>
      <w:r w:rsidRPr="003504B8">
        <w:rPr>
          <w:sz w:val="16"/>
        </w:rPr>
        <w:t xml:space="preserve"> that could enable an attacker to sabotage a site without breaking through fences or risk setting off perimeter alarms.</w:t>
      </w:r>
    </w:p>
    <w:p w14:paraId="12DAD96B" w14:textId="77777777" w:rsidR="00032731" w:rsidRPr="003504B8" w:rsidRDefault="00032731" w:rsidP="00032731">
      <w:pPr>
        <w:pStyle w:val="Heading3"/>
      </w:pPr>
      <w:r w:rsidRPr="003504B8">
        <w:t>Yes China/Russia War / AT: Decapitation strategy</w:t>
      </w:r>
    </w:p>
    <w:p w14:paraId="70D38907" w14:textId="77777777" w:rsidR="00032731" w:rsidRPr="003504B8" w:rsidRDefault="00032731" w:rsidP="00032731">
      <w:pPr>
        <w:pStyle w:val="Heading4"/>
        <w:rPr>
          <w:rStyle w:val="Style13ptBold"/>
          <w:b/>
        </w:rPr>
      </w:pPr>
      <w:r w:rsidRPr="003504B8">
        <w:rPr>
          <w:rStyle w:val="Style13ptBold"/>
          <w:b/>
        </w:rPr>
        <w:t>Decapitation is impossible, a strike would draw in Russia and China</w:t>
      </w:r>
    </w:p>
    <w:p w14:paraId="7E3CCEDB" w14:textId="77777777" w:rsidR="00032731" w:rsidRPr="003504B8" w:rsidRDefault="00032731" w:rsidP="00032731">
      <w:r w:rsidRPr="003504B8">
        <w:rPr>
          <w:rStyle w:val="Style13ptBold"/>
        </w:rPr>
        <w:t>Bell 2015</w:t>
      </w:r>
      <w:r w:rsidRPr="003504B8">
        <w:t xml:space="preserve"> - Commander, Combined Forces Command, USFK </w:t>
      </w:r>
      <w:r w:rsidRPr="003504B8">
        <w:br/>
        <w:t>Burwell B, “What to do about North Korea,” Jun 12, www.cfr.org/north-korea/do-north-korea/p36749</w:t>
      </w:r>
    </w:p>
    <w:p w14:paraId="7DD8B326" w14:textId="77777777" w:rsidR="00032731" w:rsidRPr="003504B8" w:rsidRDefault="00032731" w:rsidP="00032731">
      <w:pPr>
        <w:rPr>
          <w:sz w:val="16"/>
        </w:rPr>
      </w:pPr>
      <w:r w:rsidRPr="003504B8">
        <w:rPr>
          <w:sz w:val="16"/>
        </w:rPr>
        <w:t xml:space="preserve">BELL: No, it's a great—it's a great point. One of my big issues, and it was—it's always a big issue is, </w:t>
      </w:r>
      <w:r w:rsidRPr="003504B8">
        <w:rPr>
          <w:rStyle w:val="StyleUnderline"/>
        </w:rPr>
        <w:t xml:space="preserve">if we get into a tussle with North Korea how close to the Chinese border do you bomb? </w:t>
      </w:r>
      <w:r w:rsidRPr="003504B8">
        <w:rPr>
          <w:sz w:val="16"/>
        </w:rPr>
        <w:t xml:space="preserve">Ten feet, 10 miles, 20 feet, not at all? </w:t>
      </w:r>
      <w:r w:rsidRPr="003504B8">
        <w:rPr>
          <w:rStyle w:val="StyleUnderline"/>
        </w:rPr>
        <w:t>What if you miss and it goes over</w:t>
      </w:r>
      <w:r w:rsidRPr="003504B8">
        <w:rPr>
          <w:sz w:val="16"/>
        </w:rPr>
        <w:t>. I mean, so you're into this very precise, presidential-level targeting, which we hate. But you got to do it because dear Mr. President</w:t>
      </w:r>
      <w:r w:rsidRPr="003504B8">
        <w:rPr>
          <w:rStyle w:val="StyleUnderline"/>
        </w:rPr>
        <w:t>, the chance of us starting a war with China are about 50-50.</w:t>
      </w:r>
      <w:r w:rsidRPr="003504B8">
        <w:rPr>
          <w:sz w:val="16"/>
        </w:rPr>
        <w:t xml:space="preserve"> Well, he would like it zero-100, please. So the—</w:t>
      </w:r>
      <w:r w:rsidRPr="003504B8">
        <w:rPr>
          <w:rStyle w:val="StyleUnderline"/>
        </w:rPr>
        <w:t>the risk of miscalculation if something goes hot and things escalating astronomically very quickly over there—given the weaponry that's in place and the sophistication of weaponry, let there be no doubt</w:t>
      </w:r>
      <w:r w:rsidRPr="003504B8">
        <w:rPr>
          <w:sz w:val="16"/>
        </w:rPr>
        <w:t xml:space="preserve">. For those who think North Korea's a bumbling little backwoods country that doesn't have sophisticated weapons they're wrong. It doesn't take a lot to teach a 7.62 bullet to kill somebody. It can come out of an old World War II gun or a modern 2015 gun. It does exactly the same thing it's always done. So </w:t>
      </w:r>
      <w:r w:rsidRPr="003504B8">
        <w:rPr>
          <w:rStyle w:val="StyleUnderline"/>
        </w:rPr>
        <w:t>the North Koreas are very capable, highly skilled, militarized country.</w:t>
      </w:r>
      <w:r w:rsidRPr="003504B8">
        <w:rPr>
          <w:sz w:val="16"/>
        </w:rPr>
        <w:t xml:space="preserve"> </w:t>
      </w:r>
      <w:r w:rsidRPr="003504B8">
        <w:rPr>
          <w:rStyle w:val="StyleUnderline"/>
        </w:rPr>
        <w:t>And if something starts</w:t>
      </w:r>
      <w:r w:rsidRPr="003504B8">
        <w:rPr>
          <w:sz w:val="16"/>
        </w:rPr>
        <w:t xml:space="preserve">, and the diplomats and—and the leaders of the countries can't get it under control, </w:t>
      </w:r>
      <w:r w:rsidRPr="003504B8">
        <w:rPr>
          <w:rStyle w:val="StyleUnderline"/>
        </w:rPr>
        <w:t>we could be in a very serious confrontation with Russia, China.</w:t>
      </w:r>
      <w:r w:rsidRPr="003504B8">
        <w:rPr>
          <w:sz w:val="16"/>
        </w:rPr>
        <w:t xml:space="preserve"> Believe—are you ready—Japan, and—and our whole diplomatic thrust in East Asia could come unglued quickly and the United States could be at great risk.</w:t>
      </w:r>
    </w:p>
    <w:p w14:paraId="7D5DA1ED" w14:textId="77777777" w:rsidR="00032731" w:rsidRPr="003504B8" w:rsidRDefault="00032731" w:rsidP="00032731"/>
    <w:p w14:paraId="0C19FB4F" w14:textId="77777777" w:rsidR="00FE6E1E" w:rsidRPr="003504B8" w:rsidRDefault="00FE6E1E" w:rsidP="00FE6E1E">
      <w:pPr>
        <w:pStyle w:val="Heading1"/>
      </w:pPr>
      <w:r w:rsidRPr="003504B8">
        <w:t>Solvency</w:t>
      </w:r>
    </w:p>
    <w:p w14:paraId="5BCAC310" w14:textId="77777777" w:rsidR="00FE6E1E" w:rsidRPr="003504B8" w:rsidRDefault="00FE6E1E" w:rsidP="00FE6E1E">
      <w:pPr>
        <w:pStyle w:val="Heading3"/>
      </w:pPr>
      <w:r w:rsidRPr="003504B8">
        <w:t>Negotiations Good – Solves US-China War</w:t>
      </w:r>
    </w:p>
    <w:p w14:paraId="0CAA33F4" w14:textId="77777777" w:rsidR="00FE6E1E" w:rsidRPr="003504B8" w:rsidRDefault="00FE6E1E" w:rsidP="00FE6E1E">
      <w:pPr>
        <w:pStyle w:val="Heading4"/>
      </w:pPr>
      <w:r w:rsidRPr="003504B8">
        <w:t xml:space="preserve">Absent the negotiations, conflict between the US and China is probable </w:t>
      </w:r>
    </w:p>
    <w:p w14:paraId="7897C3C5" w14:textId="77777777" w:rsidR="00FE6E1E" w:rsidRPr="003504B8" w:rsidRDefault="00FE6E1E" w:rsidP="00FE6E1E">
      <w:r w:rsidRPr="003504B8">
        <w:rPr>
          <w:rStyle w:val="Style13ptBold"/>
        </w:rPr>
        <w:t>Whyte</w:t>
      </w:r>
      <w:r w:rsidRPr="003504B8">
        <w:t xml:space="preserve"> Sep 9, </w:t>
      </w:r>
      <w:r w:rsidRPr="003504B8">
        <w:rPr>
          <w:rStyle w:val="Style13ptBold"/>
        </w:rPr>
        <w:t>2015</w:t>
      </w:r>
      <w:r w:rsidRPr="003504B8">
        <w:t xml:space="preserve"> - graduate of the Fletcher School of Law and Diplomacy at Tufts University </w:t>
      </w:r>
      <w:r w:rsidRPr="003504B8">
        <w:br/>
        <w:t xml:space="preserve">Leon, "Evolution of the US-ROK Alliance: Is There a Post-Unification Future? Pt. 2," thediplomat.com/2015/09/evolution-of-the-us-rok-alliance-is-there-a-post-unification-future-pt-2/ </w:t>
      </w:r>
    </w:p>
    <w:p w14:paraId="713E5C3E" w14:textId="77777777" w:rsidR="00FE6E1E" w:rsidRPr="003504B8" w:rsidRDefault="00FE6E1E" w:rsidP="00FE6E1E">
      <w:pPr>
        <w:rPr>
          <w:rStyle w:val="StyleUnderline"/>
        </w:rPr>
      </w:pPr>
      <w:r w:rsidRPr="003504B8">
        <w:rPr>
          <w:rStyle w:val="StyleUnderline"/>
        </w:rPr>
        <w:t>Without North Korea,</w:t>
      </w:r>
      <w:r w:rsidRPr="003504B8">
        <w:rPr>
          <w:sz w:val="16"/>
        </w:rPr>
        <w:t xml:space="preserve"> or in the immediate aftermath of a North Korean collapse, </w:t>
      </w:r>
      <w:r w:rsidRPr="003504B8">
        <w:rPr>
          <w:rStyle w:val="StyleUnderline"/>
        </w:rPr>
        <w:t>the chances of conflict between the United States and the PRC possibly will rise if the two giants end up touching on two different sides of the Yalu River</w:t>
      </w:r>
      <w:r w:rsidRPr="003504B8">
        <w:rPr>
          <w:sz w:val="16"/>
        </w:rPr>
        <w:t xml:space="preserve">, leaving Korea forever a shrimp between two whales. According to prominent offensive realist thinker John </w:t>
      </w:r>
      <w:proofErr w:type="spellStart"/>
      <w:r w:rsidRPr="003504B8">
        <w:rPr>
          <w:sz w:val="16"/>
        </w:rPr>
        <w:t>Mearsheimer</w:t>
      </w:r>
      <w:proofErr w:type="spellEnd"/>
      <w:r w:rsidRPr="003504B8">
        <w:rPr>
          <w:sz w:val="16"/>
        </w:rPr>
        <w:t xml:space="preserve">, as China continues to grow economically and militarily it will seek to establish a regional hegemony in Asia Pacific and push the United States out. Following this framework, </w:t>
      </w:r>
      <w:r w:rsidRPr="003504B8">
        <w:rPr>
          <w:rStyle w:val="StyleUnderline"/>
        </w:rPr>
        <w:t>smaller states like Korea, Japan and others will join</w:t>
      </w:r>
      <w:r w:rsidRPr="003504B8">
        <w:rPr>
          <w:sz w:val="16"/>
        </w:rPr>
        <w:t xml:space="preserve"> with America to </w:t>
      </w:r>
      <w:r w:rsidRPr="003504B8">
        <w:rPr>
          <w:rStyle w:val="StyleUnderline"/>
        </w:rPr>
        <w:t>balance against a rising China, but this will increase the chances of conflict. Under</w:t>
      </w:r>
      <w:r w:rsidRPr="003504B8">
        <w:rPr>
          <w:sz w:val="16"/>
        </w:rPr>
        <w:t xml:space="preserve"> this scenario, </w:t>
      </w:r>
      <w:r w:rsidRPr="003504B8">
        <w:rPr>
          <w:rStyle w:val="StyleUnderline"/>
        </w:rPr>
        <w:t>maintaining current American alliances will be a threat to China and vital to America for maintaining its current role.</w:t>
      </w:r>
      <w:r w:rsidRPr="003504B8">
        <w:rPr>
          <w:sz w:val="16"/>
        </w:rPr>
        <w:t xml:space="preserve"> </w:t>
      </w:r>
      <w:r w:rsidRPr="003504B8">
        <w:rPr>
          <w:rStyle w:val="StyleUnderline"/>
        </w:rPr>
        <w:t xml:space="preserve">Because of this potential for conflict, planning, discussion, and transparency about intentions should start now. </w:t>
      </w:r>
      <w:r w:rsidRPr="003504B8">
        <w:rPr>
          <w:sz w:val="16"/>
        </w:rPr>
        <w:t xml:space="preserve">China’s unwillingness to discuss these issues openly is understandable, but </w:t>
      </w:r>
      <w:r w:rsidRPr="003504B8">
        <w:rPr>
          <w:rStyle w:val="StyleUnderline"/>
        </w:rPr>
        <w:t>there should be efforts to bring them up discretely with the Chinese while openly stating America’s friendly intentions in East Asia and in Korea</w:t>
      </w:r>
      <w:r w:rsidRPr="003504B8">
        <w:rPr>
          <w:sz w:val="16"/>
        </w:rPr>
        <w:t xml:space="preserve">. This effort should not only be bilateral between the United States and China, but should also include South Korea, and </w:t>
      </w:r>
      <w:r w:rsidRPr="003504B8">
        <w:rPr>
          <w:rStyle w:val="StyleUnderline"/>
        </w:rPr>
        <w:t>emphasis should be placed on the ways that China can benefit from having a more stable and prosperous neighbor.</w:t>
      </w:r>
    </w:p>
    <w:p w14:paraId="0065A426" w14:textId="77777777" w:rsidR="00FE6E1E" w:rsidRPr="003504B8" w:rsidRDefault="00FE6E1E" w:rsidP="00FE6E1E">
      <w:pPr>
        <w:pStyle w:val="Heading3"/>
      </w:pPr>
      <w:r w:rsidRPr="003504B8">
        <w:br/>
        <w:t xml:space="preserve">Solves – Withdraw causes China to Abandon </w:t>
      </w:r>
      <w:proofErr w:type="spellStart"/>
      <w:r w:rsidRPr="003504B8">
        <w:t>NoKo</w:t>
      </w:r>
      <w:proofErr w:type="spellEnd"/>
    </w:p>
    <w:p w14:paraId="5656EF64" w14:textId="77777777" w:rsidR="00FE6E1E" w:rsidRPr="003504B8" w:rsidRDefault="00FE6E1E" w:rsidP="00FE6E1E">
      <w:pPr>
        <w:pStyle w:val="Heading4"/>
      </w:pPr>
      <w:r w:rsidRPr="003504B8">
        <w:t>Withdrawing causing China to abandon North Korea</w:t>
      </w:r>
    </w:p>
    <w:p w14:paraId="602AA1E6" w14:textId="77777777" w:rsidR="00FE6E1E" w:rsidRPr="003504B8" w:rsidRDefault="00FE6E1E" w:rsidP="00FE6E1E">
      <w:r w:rsidRPr="003504B8">
        <w:rPr>
          <w:rStyle w:val="Style13ptBold"/>
        </w:rPr>
        <w:t>Carpenter 2014</w:t>
      </w:r>
      <w:r w:rsidRPr="003504B8">
        <w:t xml:space="preserve"> - Senior fellow for defense and foreign policy studies at the Cato Institute</w:t>
      </w:r>
      <w:r w:rsidRPr="003504B8">
        <w:br/>
        <w:t>Ted Galen, “U.S. Should Test China’s Disenchantment with North Korea,” www.cato.org/blog/us-should-test-chinas-disenchantment-north-korea</w:t>
      </w:r>
    </w:p>
    <w:p w14:paraId="5E91E339" w14:textId="77777777" w:rsidR="00FE6E1E" w:rsidRPr="003504B8" w:rsidRDefault="00FE6E1E" w:rsidP="00FE6E1E">
      <w:pPr>
        <w:rPr>
          <w:sz w:val="16"/>
        </w:rPr>
      </w:pPr>
      <w:r w:rsidRPr="003504B8">
        <w:rPr>
          <w:sz w:val="16"/>
        </w:rPr>
        <w:t xml:space="preserve">Evidence mounts that </w:t>
      </w:r>
      <w:r w:rsidRPr="003504B8">
        <w:rPr>
          <w:rStyle w:val="StyleUnderline"/>
        </w:rPr>
        <w:t>the Chinese government is mightily annoyed with its volatile North Korean ally</w:t>
      </w:r>
      <w:r w:rsidRPr="003504B8">
        <w:rPr>
          <w:sz w:val="16"/>
        </w:rPr>
        <w:t xml:space="preserve">. Long gone are the days when Chinese officials invariably described the relationship between their country and North Korea as being “as close as lips and teeth.” In a new article in China-U.S. Focus, I show how </w:t>
      </w:r>
      <w:r w:rsidRPr="003504B8">
        <w:rPr>
          <w:rStyle w:val="StyleUnderline"/>
        </w:rPr>
        <w:t>the chill in the bilateral relationship has been growing for years and has now reached unprecedented levels</w:t>
      </w:r>
      <w:r w:rsidRPr="003504B8">
        <w:rPr>
          <w:sz w:val="16"/>
        </w:rPr>
        <w:t xml:space="preserve">. A stark indication was Chinese President Xi Jinping’s recent state visit to South Korea, which became a blatant snub to Pyongyang. </w:t>
      </w:r>
      <w:r w:rsidRPr="003504B8">
        <w:rPr>
          <w:rStyle w:val="StyleUnderline"/>
        </w:rPr>
        <w:t>Xi did not even bother to stop in the North Korean capital</w:t>
      </w:r>
      <w:r w:rsidRPr="003504B8">
        <w:rPr>
          <w:sz w:val="16"/>
        </w:rPr>
        <w:t xml:space="preserve"> either before or after his summit meeting with South Korean President Park Geun-hye. </w:t>
      </w:r>
      <w:r w:rsidRPr="003504B8">
        <w:rPr>
          <w:rStyle w:val="StyleUnderline"/>
        </w:rPr>
        <w:t>The main reason for Beijing’s annoyance has been North Korea’s repeated defiance of China’s warnings not to conduct nuclear tests or missile tests.</w:t>
      </w:r>
      <w:r w:rsidRPr="003504B8">
        <w:rPr>
          <w:sz w:val="16"/>
        </w:rPr>
        <w:t xml:space="preserve"> Both Kim Jong-un and his father and predecessor as North Korea’s supreme leader, Kim </w:t>
      </w:r>
      <w:proofErr w:type="spellStart"/>
      <w:r w:rsidRPr="003504B8">
        <w:rPr>
          <w:sz w:val="16"/>
        </w:rPr>
        <w:t>Jong-il</w:t>
      </w:r>
      <w:proofErr w:type="spellEnd"/>
      <w:r w:rsidRPr="003504B8">
        <w:rPr>
          <w:sz w:val="16"/>
        </w:rPr>
        <w:t xml:space="preserve">, ostentatiously ignored Beijing’s admonitions that such conduct was provocative and disruptive. Xi’s courtship of Seoul sends a new warning to Pyongyang that there may be a high price to pay for such defiance. </w:t>
      </w:r>
      <w:r w:rsidRPr="003504B8">
        <w:rPr>
          <w:rStyle w:val="StyleUnderline"/>
        </w:rPr>
        <w:t>It also creates an ideal opportunity for the United States to see whether</w:t>
      </w:r>
      <w:r w:rsidRPr="003504B8">
        <w:rPr>
          <w:sz w:val="16"/>
        </w:rPr>
        <w:t xml:space="preserve">, for the right price, </w:t>
      </w:r>
      <w:r w:rsidRPr="003504B8">
        <w:rPr>
          <w:rStyle w:val="StyleUnderline"/>
        </w:rPr>
        <w:t>Chinese leaders might be willing to dump North Korea and treat South Korea as its future partner on the Peninsula.</w:t>
      </w:r>
      <w:r w:rsidRPr="003504B8">
        <w:rPr>
          <w:sz w:val="16"/>
        </w:rPr>
        <w:t xml:space="preserve"> Clearly, that would require an even more drastic shift in China’s policy than what has occurred so far. </w:t>
      </w:r>
      <w:r w:rsidRPr="003504B8">
        <w:rPr>
          <w:rStyle w:val="StyleUnderline"/>
        </w:rPr>
        <w:t>It</w:t>
      </w:r>
      <w:r w:rsidRPr="003504B8">
        <w:rPr>
          <w:sz w:val="16"/>
        </w:rPr>
        <w:t xml:space="preserve"> also </w:t>
      </w:r>
      <w:r w:rsidRPr="003504B8">
        <w:rPr>
          <w:rStyle w:val="StyleUnderline"/>
        </w:rPr>
        <w:t>would require Washington to make an equally drastic policy change.</w:t>
      </w:r>
      <w:r w:rsidRPr="003504B8">
        <w:rPr>
          <w:sz w:val="16"/>
        </w:rPr>
        <w:t xml:space="preserve"> </w:t>
      </w:r>
      <w:r w:rsidRPr="003504B8">
        <w:rPr>
          <w:rStyle w:val="StyleUnderline"/>
        </w:rPr>
        <w:t>The core of any deal would be a willingness to withdraw all U.S. forces from the Korean Peninsula</w:t>
      </w:r>
      <w:r w:rsidRPr="003504B8">
        <w:rPr>
          <w:sz w:val="16"/>
        </w:rPr>
        <w:t xml:space="preserve"> and phase-out the defense treaty with Seoul, if Beijing agreed to end its support of North Korea and facilitate Korean unification. </w:t>
      </w:r>
      <w:r w:rsidRPr="003504B8">
        <w:rPr>
          <w:rStyle w:val="StyleUnderline"/>
        </w:rPr>
        <w:t>Since Washington’s alliance with South Korea is a relic of the Cold War</w:t>
      </w:r>
      <w:r w:rsidRPr="003504B8">
        <w:rPr>
          <w:sz w:val="16"/>
        </w:rPr>
        <w:t xml:space="preserve">, when Seoul was incapable of providing for its own defense and both Beijing and Moscow firmly backed North Korea militarily, such a concession would not come at the expense of crucial U.S. interests. Today, </w:t>
      </w:r>
      <w:r w:rsidRPr="003504B8">
        <w:rPr>
          <w:rStyle w:val="StyleUnderline"/>
        </w:rPr>
        <w:t>Seoul has more than enough financial resources to build whatever military capabilities it deems necessary.</w:t>
      </w:r>
      <w:r w:rsidRPr="003504B8">
        <w:rPr>
          <w:sz w:val="16"/>
        </w:rPr>
        <w:t xml:space="preserve"> There is, of course, no guarantee that Beijing would accept such a deal, but the time is ripe at least to explore that possibility</w:t>
      </w:r>
      <w:r w:rsidRPr="003504B8">
        <w:rPr>
          <w:rStyle w:val="StyleUnderline"/>
        </w:rPr>
        <w:t>. Chinese leaders are clearly disenchanted with their North Korean ally. We need to find out just how disenchanted,</w:t>
      </w:r>
      <w:r w:rsidRPr="003504B8">
        <w:rPr>
          <w:sz w:val="16"/>
        </w:rPr>
        <w:t xml:space="preserve"> and that requires flexibility and creativity in U.S. foreign policy.</w:t>
      </w:r>
    </w:p>
    <w:p w14:paraId="1DC6E66A" w14:textId="77777777" w:rsidR="00FE6E1E" w:rsidRPr="003504B8" w:rsidRDefault="00FE6E1E" w:rsidP="00FE6E1E">
      <w:pPr>
        <w:pStyle w:val="Heading3"/>
      </w:pPr>
      <w:r w:rsidRPr="003504B8">
        <w:t xml:space="preserve">Solves – Withdrawal Key – Korean Nationalism </w:t>
      </w:r>
    </w:p>
    <w:p w14:paraId="728228C7" w14:textId="77777777" w:rsidR="00FE6E1E" w:rsidRPr="003504B8" w:rsidRDefault="00FE6E1E" w:rsidP="00FE6E1E">
      <w:pPr>
        <w:pStyle w:val="Heading4"/>
      </w:pPr>
      <w:r w:rsidRPr="003504B8">
        <w:t xml:space="preserve">Withdraw will stoke Korean nationalism accelerates unification </w:t>
      </w:r>
    </w:p>
    <w:p w14:paraId="066343F2" w14:textId="77777777" w:rsidR="00FE6E1E" w:rsidRPr="003504B8" w:rsidRDefault="00FE6E1E" w:rsidP="00FE6E1E">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 xml:space="preserve">Andrew H, Pulling the Plug: Can There Be a Deal with China on Korean </w:t>
      </w:r>
      <w:proofErr w:type="gramStart"/>
      <w:r w:rsidRPr="003504B8">
        <w:t>Unification?,</w:t>
      </w:r>
      <w:proofErr w:type="gramEnd"/>
      <w:r w:rsidRPr="003504B8">
        <w:t xml:space="preserve"> The Washington Quarterly Volume 38, Issue 2, 2015, p 63-77</w:t>
      </w:r>
    </w:p>
    <w:p w14:paraId="293252E3" w14:textId="77777777" w:rsidR="00FE6E1E" w:rsidRPr="003504B8" w:rsidRDefault="00FE6E1E" w:rsidP="00FE6E1E">
      <w:r w:rsidRPr="003504B8">
        <w:t>The role of South Korea is the key factor to overcome China-U.S. mistrust.</w:t>
      </w:r>
    </w:p>
    <w:p w14:paraId="0AA29C3E" w14:textId="77777777" w:rsidR="00FE6E1E" w:rsidRPr="003504B8" w:rsidRDefault="00FE6E1E" w:rsidP="00FE6E1E">
      <w:pPr>
        <w:rPr>
          <w:rStyle w:val="StyleUnderline"/>
        </w:rPr>
      </w:pPr>
      <w:r w:rsidRPr="003504B8">
        <w:t>In this regard</w:t>
      </w:r>
      <w:r w:rsidRPr="003504B8">
        <w:rPr>
          <w:rStyle w:val="StyleUnderline"/>
        </w:rPr>
        <w:t>, Korean nationalism is a crucial asset. Grassroots opposition to U.S. troops in Korea has been a long simmering problem for the alliance,</w:t>
      </w:r>
      <w:r w:rsidRPr="003504B8">
        <w:t xml:space="preserve"> </w:t>
      </w:r>
      <w:r w:rsidRPr="003504B8">
        <w:rPr>
          <w:rStyle w:val="StyleUnderline"/>
        </w:rPr>
        <w:t xml:space="preserve">exacerbated by occasional flare-ups when U.S. troops are accused of mistreating Koreans. Nationalist opposition to the U.S. presence would undoubtedly grow in a post-unification environment, especially if Korea has committed to U.S. withdrawal </w:t>
      </w:r>
      <w:r w:rsidRPr="003504B8">
        <w:t xml:space="preserve">and if China is cooperating. </w:t>
      </w:r>
      <w:r w:rsidRPr="003504B8">
        <w:rPr>
          <w:rStyle w:val="StyleUnderline"/>
        </w:rPr>
        <w:t>This nationalism may represent the greatest assurance to China that the United States would not violate its pledge and attempt to remain in Korea after unification.</w:t>
      </w:r>
      <w:r w:rsidRPr="003504B8">
        <w:t xml:space="preserve"> Similarly, </w:t>
      </w:r>
      <w:r w:rsidRPr="003504B8">
        <w:rPr>
          <w:rStyle w:val="StyleUnderline"/>
        </w:rPr>
        <w:t>Korean nationalism would help assure the United States that unified Korea will not become a vassal state to China.</w:t>
      </w:r>
    </w:p>
    <w:p w14:paraId="1B50BED5" w14:textId="77777777" w:rsidR="00FE6E1E" w:rsidRPr="003504B8" w:rsidRDefault="00FE6E1E" w:rsidP="00FE6E1E">
      <w:pPr>
        <w:pStyle w:val="Heading3"/>
      </w:pPr>
      <w:r w:rsidRPr="003504B8">
        <w:t>--</w:t>
      </w:r>
      <w:proofErr w:type="spellStart"/>
      <w:r w:rsidRPr="003504B8">
        <w:t>xt</w:t>
      </w:r>
      <w:proofErr w:type="spellEnd"/>
      <w:r w:rsidRPr="003504B8">
        <w:t xml:space="preserve"> China Key</w:t>
      </w:r>
    </w:p>
    <w:p w14:paraId="03B5AFB9" w14:textId="77777777" w:rsidR="00FE6E1E" w:rsidRPr="003504B8" w:rsidRDefault="00FE6E1E" w:rsidP="00FE6E1E">
      <w:pPr>
        <w:pStyle w:val="Heading4"/>
      </w:pPr>
      <w:r w:rsidRPr="003504B8">
        <w:t>Assuaging China is the only mechanism to reach unification</w:t>
      </w:r>
    </w:p>
    <w:p w14:paraId="6C23047A" w14:textId="77777777" w:rsidR="00FE6E1E" w:rsidRPr="003504B8" w:rsidRDefault="00FE6E1E" w:rsidP="00FE6E1E">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 xml:space="preserve">Andrew H, Pulling the Plug: Can There Be a Deal with China on Korean </w:t>
      </w:r>
      <w:proofErr w:type="gramStart"/>
      <w:r w:rsidRPr="003504B8">
        <w:t>Unification?,</w:t>
      </w:r>
      <w:proofErr w:type="gramEnd"/>
      <w:r w:rsidRPr="003504B8">
        <w:t xml:space="preserve"> The Washington Quarterly Volume 38, Issue 2, 2015, p 63-77</w:t>
      </w:r>
    </w:p>
    <w:p w14:paraId="166FA5F9" w14:textId="77777777" w:rsidR="00FE6E1E" w:rsidRPr="003504B8" w:rsidRDefault="00FE6E1E" w:rsidP="00FE6E1E">
      <w:pPr>
        <w:rPr>
          <w:sz w:val="16"/>
        </w:rPr>
      </w:pPr>
      <w:r w:rsidRPr="003504B8">
        <w:rPr>
          <w:rStyle w:val="StyleUnderline"/>
        </w:rPr>
        <w:t>Unification</w:t>
      </w:r>
      <w:r w:rsidRPr="003504B8">
        <w:rPr>
          <w:sz w:val="16"/>
        </w:rPr>
        <w:t xml:space="preserve">, however, </w:t>
      </w:r>
      <w:r w:rsidRPr="003504B8">
        <w:rPr>
          <w:rStyle w:val="Emphasis"/>
        </w:rPr>
        <w:t>is not going to happen unless China wants it to</w:t>
      </w:r>
      <w:r w:rsidRPr="003504B8">
        <w:rPr>
          <w:sz w:val="16"/>
        </w:rPr>
        <w:t xml:space="preserve">, </w:t>
      </w:r>
      <w:r w:rsidRPr="003504B8">
        <w:rPr>
          <w:rStyle w:val="StyleUnderline"/>
        </w:rPr>
        <w:t>and right now, Beijing does not.</w:t>
      </w:r>
      <w:r w:rsidRPr="003504B8">
        <w:rPr>
          <w:sz w:val="16"/>
        </w:rPr>
        <w:t xml:space="preserve"> For China, unification is a mixed bag. It would solve the nuclear issue as well as the refugee problem posed by desperate North Koreans seeking to escape to or through China, and bring long-term economic benefits from having a more prosperous neighbor than the bankrupt DPRK. However, it comes with two major drawbacks. The first is that </w:t>
      </w:r>
      <w:r w:rsidRPr="003504B8">
        <w:rPr>
          <w:rStyle w:val="StyleUnderline"/>
        </w:rPr>
        <w:t>if unification is preceded by the outright collapse of North Korea, there could be a contagion effect within China, generating political mobilization against the regime</w:t>
      </w:r>
      <w:r w:rsidRPr="003504B8">
        <w:rPr>
          <w:sz w:val="16"/>
        </w:rPr>
        <w:t xml:space="preserve">. 2 </w:t>
      </w:r>
      <w:r w:rsidRPr="003504B8">
        <w:rPr>
          <w:rStyle w:val="StyleUnderline"/>
        </w:rPr>
        <w:t>There are limits to what the United States or South Korea can do to address this fear</w:t>
      </w:r>
      <w:r w:rsidRPr="003504B8">
        <w:rPr>
          <w:sz w:val="16"/>
        </w:rPr>
        <w:t xml:space="preserve">, but if unification came about in an orderly, negotiated process, it would probably minimize this risk. </w:t>
      </w:r>
      <w:r w:rsidRPr="003504B8">
        <w:rPr>
          <w:rStyle w:val="StyleUnderline"/>
        </w:rPr>
        <w:t>The second drawback is China's fear that the United States might do in Korea what it did in Europe after the Cold War</w:t>
      </w:r>
      <w:r w:rsidRPr="003504B8">
        <w:rPr>
          <w:sz w:val="16"/>
        </w:rPr>
        <w:t xml:space="preserve">. </w:t>
      </w:r>
      <w:r w:rsidRPr="003504B8">
        <w:rPr>
          <w:rStyle w:val="StyleUnderline"/>
        </w:rPr>
        <w:t>China looks back to German unification</w:t>
      </w:r>
      <w:r w:rsidRPr="003504B8">
        <w:rPr>
          <w:sz w:val="16"/>
        </w:rPr>
        <w:t xml:space="preserve"> and the end of the Cold War, </w:t>
      </w:r>
      <w:r w:rsidRPr="003504B8">
        <w:rPr>
          <w:rStyle w:val="StyleUnderline"/>
        </w:rPr>
        <w:t>and sees the United States taking advantage of Soviet and later Russian weakness to not only maintain its Cold War alliance, but push it further toward the Russian border. China reasonably expects that the United States will do the same in any scenario involving Korean unification</w:t>
      </w:r>
      <w:r w:rsidRPr="003504B8">
        <w:rPr>
          <w:sz w:val="16"/>
        </w:rPr>
        <w:t xml:space="preserve">, resulting in U.S. troops on the Yalu River, which China fought the Korean War to prevent. 3 Since China props up North Korea economically and could intervene militarily to block unification in the event of collapse, Beijing exercises an effective veto over moves toward unification; thus to achieve such an outcome, </w:t>
      </w:r>
      <w:r w:rsidRPr="003504B8">
        <w:rPr>
          <w:rStyle w:val="StyleUnderline"/>
        </w:rPr>
        <w:t>China must believe that it is in its best interest</w:t>
      </w:r>
      <w:r w:rsidRPr="003504B8">
        <w:rPr>
          <w:sz w:val="16"/>
        </w:rPr>
        <w:t xml:space="preserve">. </w:t>
      </w:r>
      <w:r w:rsidRPr="003504B8">
        <w:rPr>
          <w:rStyle w:val="StyleUnderline"/>
        </w:rPr>
        <w:t>For unification to move forward, it would almost certainly come with a reduction of the U.S. role on the Korean peninsula,</w:t>
      </w:r>
      <w:r w:rsidRPr="003504B8">
        <w:rPr>
          <w:sz w:val="16"/>
        </w:rPr>
        <w:t xml:space="preserve"> rather than an increase. 4</w:t>
      </w:r>
    </w:p>
    <w:p w14:paraId="543EF96D" w14:textId="77777777" w:rsidR="00FE6E1E" w:rsidRPr="003504B8" w:rsidRDefault="00FE6E1E" w:rsidP="00FE6E1E">
      <w:pPr>
        <w:pStyle w:val="Heading3"/>
      </w:pPr>
      <w:r w:rsidRPr="003504B8">
        <w:t>AT: China Says No (Short)</w:t>
      </w:r>
    </w:p>
    <w:p w14:paraId="0EF3BEBD" w14:textId="77777777" w:rsidR="00FE6E1E" w:rsidRPr="003504B8" w:rsidRDefault="00FE6E1E" w:rsidP="00FE6E1E">
      <w:pPr>
        <w:pStyle w:val="Heading4"/>
      </w:pPr>
      <w:r w:rsidRPr="003504B8">
        <w:t>It’s in China’s best interest to guide the unification process, but only an agreed commitment between the US &amp; China can solve</w:t>
      </w:r>
    </w:p>
    <w:p w14:paraId="37E920F7" w14:textId="77777777" w:rsidR="00FE6E1E" w:rsidRPr="003504B8" w:rsidRDefault="00FE6E1E" w:rsidP="00FE6E1E">
      <w:r w:rsidRPr="003504B8">
        <w:rPr>
          <w:rStyle w:val="Style13ptBold"/>
        </w:rPr>
        <w:t>Chen 2015</w:t>
      </w:r>
      <w:r w:rsidRPr="003504B8">
        <w:t xml:space="preserve"> - assistant professor of Government and Public Administration at the University of Macau </w:t>
      </w:r>
      <w:r w:rsidRPr="003504B8">
        <w:br/>
      </w:r>
      <w:proofErr w:type="spellStart"/>
      <w:r w:rsidRPr="003504B8">
        <w:t>Dingding</w:t>
      </w:r>
      <w:proofErr w:type="spellEnd"/>
      <w:r w:rsidRPr="003504B8">
        <w:t>, Sorry, America: China Can't Solve Your North Korea Problem, Jan 26, nationalinterest.org/feature/sorry-america-china-cant-solve-your-north-korea-problem-</w:t>
      </w:r>
      <w:proofErr w:type="gramStart"/>
      <w:r w:rsidRPr="003504B8">
        <w:t>12110?page</w:t>
      </w:r>
      <w:proofErr w:type="gramEnd"/>
      <w:r w:rsidRPr="003504B8">
        <w:t>=2</w:t>
      </w:r>
    </w:p>
    <w:p w14:paraId="05A28870" w14:textId="77777777" w:rsidR="00FE6E1E" w:rsidRPr="003504B8" w:rsidRDefault="00FE6E1E" w:rsidP="00FE6E1E">
      <w:pPr>
        <w:rPr>
          <w:rStyle w:val="StyleUnderline"/>
        </w:rPr>
      </w:pPr>
      <w:r w:rsidRPr="003504B8">
        <w:rPr>
          <w:sz w:val="16"/>
        </w:rPr>
        <w:t xml:space="preserve">That being said, whether the pressure approach proves successful is not only dependent on China but also the United States. </w:t>
      </w:r>
      <w:r w:rsidRPr="003504B8">
        <w:rPr>
          <w:rStyle w:val="StyleUnderline"/>
        </w:rPr>
        <w:t>That’s because North Korean leaders do not believe a frosty relationship with China threatens their survival. They do</w:t>
      </w:r>
      <w:r w:rsidRPr="003504B8">
        <w:rPr>
          <w:sz w:val="16"/>
        </w:rPr>
        <w:t xml:space="preserve">, however, </w:t>
      </w:r>
      <w:r w:rsidRPr="003504B8">
        <w:rPr>
          <w:rStyle w:val="StyleUnderline"/>
        </w:rPr>
        <w:t>fear that America’s perceived malign intentions could threaten their survival</w:t>
      </w:r>
      <w:r w:rsidRPr="003504B8">
        <w:rPr>
          <w:sz w:val="16"/>
        </w:rPr>
        <w:t>. As a result</w:t>
      </w:r>
      <w:r w:rsidRPr="003504B8">
        <w:rPr>
          <w:rStyle w:val="StyleUnderline"/>
        </w:rPr>
        <w:t>, the ultimate solution to the North Korea problem probably lies in the hands of the U.S.,</w:t>
      </w:r>
      <w:r w:rsidRPr="003504B8">
        <w:rPr>
          <w:sz w:val="16"/>
        </w:rPr>
        <w:t xml:space="preserve"> not China. This is a crucial point for U.S. policymakers must understand. Meanwhile, </w:t>
      </w:r>
      <w:r w:rsidRPr="003504B8">
        <w:rPr>
          <w:rStyle w:val="StyleUnderline"/>
        </w:rPr>
        <w:t>China can help by putting more pressure on North Korea. China should send a clear message to North Korean leaders: reform or collapse.</w:t>
      </w:r>
      <w:r w:rsidRPr="003504B8">
        <w:rPr>
          <w:sz w:val="16"/>
        </w:rPr>
        <w:t xml:space="preserve"> Following the Chinese model of reform and opening, North Korea should first abandon its nuclear program and focus its attention on domestic economic construction. As this proceeds, it should gradually establish normal relationships with the U.S. and South Korea. To facilitate such a reform strategy, the U.S., China and other concerned countries should provide a collective security guarantee to North Korea, as well as necessary economic assistance to help North Korea’s peaceful transition toward a normal member of the international community. For North Korea</w:t>
      </w:r>
      <w:r w:rsidRPr="003504B8">
        <w:rPr>
          <w:rStyle w:val="StyleUnderline"/>
        </w:rPr>
        <w:t>, it needs to understand that its nuclear bluff strategy will no longer work with regard to China and the U.S. North Korea will also no longer be able to blackmail China with its own collapse</w:t>
      </w:r>
      <w:r w:rsidRPr="003504B8">
        <w:rPr>
          <w:sz w:val="16"/>
        </w:rPr>
        <w:t xml:space="preserve">. While Beijing does not want to see the regime collapse in North Korea, it could ultimately handle such a development. To be sure, some Chinese analysts are still overly worried that North Korea’s collapse would result in a unified Korea that is a strong U.S. ally. This will not happen. </w:t>
      </w:r>
      <w:r w:rsidRPr="003504B8">
        <w:rPr>
          <w:rStyle w:val="StyleUnderline"/>
        </w:rPr>
        <w:t xml:space="preserve">Any possible reunification plan must take care of China’s core national interests; otherwise it would only hurt the Korean peninsula’s stability and U.S. interests. </w:t>
      </w:r>
      <w:r w:rsidRPr="003504B8">
        <w:rPr>
          <w:sz w:val="16"/>
        </w:rPr>
        <w:t xml:space="preserve">And </w:t>
      </w:r>
      <w:r w:rsidRPr="003504B8">
        <w:rPr>
          <w:rStyle w:val="StyleUnderline"/>
        </w:rPr>
        <w:t xml:space="preserve">China has adequate capabilities to influence the eventual unification process, thus defending China’s core national interests in Northeast Asia. </w:t>
      </w:r>
      <w:r w:rsidRPr="003504B8">
        <w:rPr>
          <w:sz w:val="16"/>
        </w:rPr>
        <w:t xml:space="preserve">In sum, </w:t>
      </w:r>
      <w:r w:rsidRPr="003504B8">
        <w:rPr>
          <w:rStyle w:val="StyleUnderline"/>
        </w:rPr>
        <w:t>the resolution of the North Korea problem needs to be a collective effort, especially from the U.S. and China</w:t>
      </w:r>
      <w:r w:rsidRPr="003504B8">
        <w:rPr>
          <w:sz w:val="16"/>
        </w:rPr>
        <w:t xml:space="preserve">. The U.S. needs to provide more “carrots” whereas China needs to provide more “sticks.” This strategy, </w:t>
      </w:r>
      <w:r w:rsidRPr="003504B8">
        <w:rPr>
          <w:rStyle w:val="StyleUnderline"/>
        </w:rPr>
        <w:t>if successful, would not only be beneficial for Korea but also could help further a new type of great power relations between China and the United States.</w:t>
      </w:r>
    </w:p>
    <w:p w14:paraId="4758E8F5" w14:textId="77777777" w:rsidR="00FE6E1E" w:rsidRPr="003504B8" w:rsidRDefault="00FE6E1E" w:rsidP="00FE6E1E">
      <w:pPr>
        <w:pStyle w:val="Heading3"/>
      </w:pPr>
      <w:r w:rsidRPr="003504B8">
        <w:t>AT: China Says No (Long)</w:t>
      </w:r>
    </w:p>
    <w:p w14:paraId="38EDE8A7" w14:textId="77777777" w:rsidR="00FE6E1E" w:rsidRPr="003504B8" w:rsidRDefault="00FE6E1E" w:rsidP="00FE6E1E">
      <w:pPr>
        <w:pStyle w:val="Heading4"/>
      </w:pPr>
      <w:r w:rsidRPr="003504B8">
        <w:t xml:space="preserve">If China says no the US will maintain presence on the continent and preserve the Korea alliance </w:t>
      </w:r>
    </w:p>
    <w:p w14:paraId="1A032CDB" w14:textId="77777777" w:rsidR="00FE6E1E" w:rsidRPr="003504B8" w:rsidRDefault="00FE6E1E" w:rsidP="00FE6E1E">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 xml:space="preserve">Andrew H, Pulling the Plug: Can There Be a Deal with China on Korean </w:t>
      </w:r>
      <w:proofErr w:type="gramStart"/>
      <w:r w:rsidRPr="003504B8">
        <w:t>Unification?,</w:t>
      </w:r>
      <w:proofErr w:type="gramEnd"/>
      <w:r w:rsidRPr="003504B8">
        <w:t xml:space="preserve"> The Washington Quarterly Volume 38, Issue 2, 2015, p 63-77</w:t>
      </w:r>
    </w:p>
    <w:p w14:paraId="06DC8D67" w14:textId="77777777" w:rsidR="00FE6E1E" w:rsidRPr="003504B8" w:rsidRDefault="00FE6E1E" w:rsidP="00FE6E1E">
      <w:r w:rsidRPr="003504B8">
        <w:rPr>
          <w:rStyle w:val="StyleUnderline"/>
        </w:rPr>
        <w:t>Unification,</w:t>
      </w:r>
      <w:r w:rsidRPr="003504B8">
        <w:t xml:space="preserve"> however, </w:t>
      </w:r>
      <w:r w:rsidRPr="003504B8">
        <w:rPr>
          <w:rStyle w:val="StyleUnderline"/>
        </w:rPr>
        <w:t>is not going to happen unless China wants it to, and right now, Beijing does not</w:t>
      </w:r>
      <w:r w:rsidRPr="003504B8">
        <w:t xml:space="preserve">. </w:t>
      </w:r>
      <w:r w:rsidRPr="003504B8">
        <w:rPr>
          <w:rStyle w:val="StyleUnderline"/>
        </w:rPr>
        <w:t xml:space="preserve">For China, unification is a mixed bag. </w:t>
      </w:r>
      <w:r w:rsidRPr="003504B8">
        <w:t xml:space="preserve">It would solve the nuclear issue as well as the refugee problem posed by desperate North Koreans seeking to escape to or through China, and bring long-term economic benefits from having a more prosperous neighbor than the bankrupt DPRK. However, it comes with two major drawbacks. The first is that </w:t>
      </w:r>
      <w:r w:rsidRPr="003504B8">
        <w:rPr>
          <w:rStyle w:val="StyleUnderline"/>
        </w:rPr>
        <w:t>if unification is preceded by the outright collapse of North Korea, there could be a contagion effect within China, generating political mobilization against the regime</w:t>
      </w:r>
      <w:r w:rsidRPr="003504B8">
        <w:t>.2</w:t>
      </w:r>
    </w:p>
    <w:p w14:paraId="5629529A" w14:textId="77777777" w:rsidR="00FE6E1E" w:rsidRPr="003504B8" w:rsidRDefault="00FE6E1E" w:rsidP="00FE6E1E">
      <w:pPr>
        <w:pStyle w:val="Heading4"/>
      </w:pPr>
      <w:r w:rsidRPr="003504B8">
        <w:t>The only way to solve is coordination amongst China and the US</w:t>
      </w:r>
    </w:p>
    <w:p w14:paraId="0A52C1E7" w14:textId="77777777" w:rsidR="00FE6E1E" w:rsidRPr="003504B8" w:rsidRDefault="00FE6E1E" w:rsidP="00FE6E1E">
      <w:r w:rsidRPr="003504B8">
        <w:rPr>
          <w:rStyle w:val="Style13ptBold"/>
        </w:rPr>
        <w:t xml:space="preserve">Harrington and </w:t>
      </w:r>
      <w:proofErr w:type="spellStart"/>
      <w:r w:rsidRPr="003504B8">
        <w:rPr>
          <w:rStyle w:val="Style13ptBold"/>
        </w:rPr>
        <w:t>Ramberg</w:t>
      </w:r>
      <w:proofErr w:type="spellEnd"/>
      <w:r w:rsidRPr="003504B8">
        <w:rPr>
          <w:rStyle w:val="Style13ptBold"/>
        </w:rPr>
        <w:t xml:space="preserve"> 2014 </w:t>
      </w:r>
      <w:r w:rsidRPr="003504B8">
        <w:br/>
        <w:t xml:space="preserve">Kent [Former CIA analyst &amp; National Intelligence Officer for East Asia] &amp; Bennet [Policy analyst in the Bureau of Politico-Military Affairs], The United States and South Korea: Who Does What if the North </w:t>
      </w:r>
      <w:proofErr w:type="gramStart"/>
      <w:r w:rsidRPr="003504B8">
        <w:t>Fails?,</w:t>
      </w:r>
      <w:proofErr w:type="gramEnd"/>
      <w:r w:rsidRPr="003504B8">
        <w:t xml:space="preserve"> The Washington Quarterly Volume 37, Issue 3, 2014</w:t>
      </w:r>
    </w:p>
    <w:p w14:paraId="23E57A3C" w14:textId="77777777" w:rsidR="00FE6E1E" w:rsidRPr="003504B8" w:rsidRDefault="00FE6E1E" w:rsidP="00FE6E1E">
      <w:pPr>
        <w:rPr>
          <w:sz w:val="16"/>
        </w:rPr>
      </w:pPr>
      <w:r w:rsidRPr="003504B8">
        <w:rPr>
          <w:sz w:val="16"/>
        </w:rPr>
        <w:t xml:space="preserve">Even with the dim prospects for dialogue, however, there are practical reasons to push China to discuss what happens if the North falls. For one thing, </w:t>
      </w:r>
      <w:r w:rsidRPr="003504B8">
        <w:rPr>
          <w:rStyle w:val="StyleUnderline"/>
        </w:rPr>
        <w:t>Beijing needs to understand how Washington and Seoul intend to exercise their roles</w:t>
      </w:r>
      <w:r w:rsidRPr="003504B8">
        <w:rPr>
          <w:sz w:val="16"/>
        </w:rPr>
        <w:t>. Against the backdrop of the history of conflicting objectives on the peninsula, post-collapse tensions with China are certain to grow. Refugee and security problems along the shared border, clashes between North Korean factions or simply civil collapse, and China's own concerns about the North's military assets all could bring Chinese intervention. Indeed, as a recent news report on military planning in Beijing suggests</w:t>
      </w:r>
      <w:r w:rsidRPr="003504B8">
        <w:rPr>
          <w:rStyle w:val="StyleUnderline"/>
        </w:rPr>
        <w:t>, Chinese forces may well intend to have boots on the ground following the Kim dynasty's fall</w:t>
      </w:r>
      <w:r w:rsidRPr="003504B8">
        <w:rPr>
          <w:sz w:val="16"/>
        </w:rPr>
        <w:t xml:space="preserve">.17 </w:t>
      </w:r>
      <w:r w:rsidRPr="003504B8">
        <w:rPr>
          <w:rStyle w:val="StyleUnderline"/>
        </w:rPr>
        <w:t>With U.S. and South Korean forces operating on the same territory, misperceptions or mistakes which could risk unwanted clashes are by no means unlikely. Chinese forces also could have a crucial role in stabilizing the peninsula</w:t>
      </w:r>
      <w:r w:rsidRPr="003504B8">
        <w:rPr>
          <w:sz w:val="16"/>
        </w:rPr>
        <w:t xml:space="preserve"> after the demise of the Kim regime. Their relations with the North Korean military are an example. Like the Soviet Union's military forces and chain of command as the USSR fell apart, the North Korean Army may well hold together despite the civilian regime's collapse. Under the circumstances, </w:t>
      </w:r>
      <w:r w:rsidRPr="003504B8">
        <w:rPr>
          <w:rStyle w:val="StyleUnderline"/>
        </w:rPr>
        <w:t>China's historic ties to the military leadership could offer a unique means of communicating to avoid conflict; or if turmoil brings civil war, then to curb its violence</w:t>
      </w:r>
      <w:r w:rsidRPr="003504B8">
        <w:rPr>
          <w:sz w:val="16"/>
        </w:rPr>
        <w:t xml:space="preserve">. Similarly, Beijing almost certainly sees the importance of securing other parts of the North's military arsenal, such as chemical and biological weapons in addition to nuclear elements; here, too, Chinese connections could prove invaluable in curbing the chance of these weapons' proliferation or even local use. In any case, </w:t>
      </w:r>
      <w:r w:rsidRPr="003504B8">
        <w:rPr>
          <w:rStyle w:val="StyleUnderline"/>
        </w:rPr>
        <w:t>with the new warming in relations between Seoul, Beijing, and Washington, to open a dialogue on North Korean contingencies offers multiple possibilities for give-and-take</w:t>
      </w:r>
      <w:r w:rsidRPr="003504B8">
        <w:rPr>
          <w:sz w:val="16"/>
        </w:rPr>
        <w:t xml:space="preserve">. Chinese think tank and foreign affairs experts also are discussing possible instability in Pyongyang more openly, presenting the opportunity to push for a wider conversation. </w:t>
      </w:r>
      <w:r w:rsidRPr="003504B8">
        <w:rPr>
          <w:rStyle w:val="StyleUnderline"/>
        </w:rPr>
        <w:t>A dialogue that laid out the division of labor between Seoul and Washington, at a minimum, would communicate allied intentions more clearly</w:t>
      </w:r>
      <w:r w:rsidRPr="003504B8">
        <w:rPr>
          <w:sz w:val="16"/>
        </w:rPr>
        <w:t xml:space="preserve">; </w:t>
      </w:r>
      <w:r w:rsidRPr="003504B8">
        <w:rPr>
          <w:rStyle w:val="StyleUnderline"/>
        </w:rPr>
        <w:t>it also could provide the basis for talks to avoid conflict if and when intervention occurred</w:t>
      </w:r>
      <w:r w:rsidRPr="003504B8">
        <w:rPr>
          <w:sz w:val="16"/>
        </w:rPr>
        <w:t>. And when it comes to the panoply of risks created by unconventional weapons</w:t>
      </w:r>
      <w:r w:rsidRPr="003504B8">
        <w:rPr>
          <w:rStyle w:val="StyleUnderline"/>
        </w:rPr>
        <w:t>, China's military-to-military connections could prove to be a major asset in winding down the most dangerous legacies of the Kim regime</w:t>
      </w:r>
      <w:r w:rsidRPr="003504B8">
        <w:rPr>
          <w:sz w:val="16"/>
        </w:rPr>
        <w:t>—if, of course, preliminary discussions allow.</w:t>
      </w:r>
    </w:p>
    <w:p w14:paraId="358F15EE" w14:textId="77777777" w:rsidR="00FE6E1E" w:rsidRPr="003504B8" w:rsidRDefault="00FE6E1E" w:rsidP="00FE6E1E">
      <w:pPr>
        <w:pStyle w:val="Heading4"/>
      </w:pPr>
      <w:r w:rsidRPr="003504B8">
        <w:t>Growing support in China for the pressure route</w:t>
      </w:r>
    </w:p>
    <w:p w14:paraId="4D4925E6" w14:textId="77777777" w:rsidR="00FE6E1E" w:rsidRPr="003504B8" w:rsidRDefault="00FE6E1E" w:rsidP="00FE6E1E">
      <w:r w:rsidRPr="003504B8">
        <w:rPr>
          <w:rStyle w:val="Style13ptBold"/>
        </w:rPr>
        <w:t>Chen 2015</w:t>
      </w:r>
      <w:r w:rsidRPr="003504B8">
        <w:t xml:space="preserve"> - assistant professor of Government and Public Administration at the University of Macau </w:t>
      </w:r>
      <w:r w:rsidRPr="003504B8">
        <w:br/>
      </w:r>
      <w:proofErr w:type="spellStart"/>
      <w:r w:rsidRPr="003504B8">
        <w:t>Dingding</w:t>
      </w:r>
      <w:proofErr w:type="spellEnd"/>
      <w:r w:rsidRPr="003504B8">
        <w:t>, Sorry, America: China Can't Solve Your North Korea Problem, Jan 26, nationalinterest.org/feature/sorry-america-china-cant-solve-your-north-korea-problem-</w:t>
      </w:r>
      <w:proofErr w:type="gramStart"/>
      <w:r w:rsidRPr="003504B8">
        <w:t>12110?page</w:t>
      </w:r>
      <w:proofErr w:type="gramEnd"/>
      <w:r w:rsidRPr="003504B8">
        <w:t>=2</w:t>
      </w:r>
    </w:p>
    <w:p w14:paraId="0A3FCB9D" w14:textId="77777777" w:rsidR="00FE6E1E" w:rsidRPr="003504B8" w:rsidRDefault="00FE6E1E" w:rsidP="00FE6E1E">
      <w:pPr>
        <w:rPr>
          <w:sz w:val="16"/>
        </w:rPr>
      </w:pPr>
      <w:r w:rsidRPr="003504B8">
        <w:rPr>
          <w:sz w:val="16"/>
        </w:rPr>
        <w:t xml:space="preserve">In recent years, </w:t>
      </w:r>
      <w:r w:rsidRPr="003504B8">
        <w:rPr>
          <w:rStyle w:val="StyleUnderline"/>
        </w:rPr>
        <w:t>the pressure camp has become increasingly vocal within China</w:t>
      </w:r>
      <w:r w:rsidRPr="003504B8">
        <w:rPr>
          <w:sz w:val="16"/>
        </w:rPr>
        <w:t xml:space="preserve">. According to analysts within this camp, </w:t>
      </w:r>
      <w:r w:rsidRPr="003504B8">
        <w:rPr>
          <w:rStyle w:val="StyleUnderline"/>
        </w:rPr>
        <w:t>China should no longer unconditionally support North Korea and tolerate its reckless and aggressive actions because these hurt Beijing’s core national interests</w:t>
      </w:r>
      <w:r w:rsidRPr="003504B8">
        <w:rPr>
          <w:sz w:val="16"/>
        </w:rPr>
        <w:t xml:space="preserve">. Especially notable is Wang </w:t>
      </w:r>
      <w:proofErr w:type="spellStart"/>
      <w:r w:rsidRPr="003504B8">
        <w:rPr>
          <w:sz w:val="16"/>
        </w:rPr>
        <w:t>Hongguang</w:t>
      </w:r>
      <w:proofErr w:type="spellEnd"/>
      <w:r w:rsidRPr="003504B8">
        <w:rPr>
          <w:sz w:val="16"/>
        </w:rPr>
        <w:t xml:space="preserve">, the former deputy commander of the Nanjing Military Area Command of the People’s Liberation Army, who wrote a piece challenging some deeply held convictions about Sino-North Korean relations. </w:t>
      </w:r>
      <w:r w:rsidRPr="003504B8">
        <w:rPr>
          <w:rStyle w:val="StyleUnderline"/>
        </w:rPr>
        <w:t>Wang also argued that China would not be able to save North Korea if the regime collapses, and that Beijing should not fight for North Korea like it did during the Korean War</w:t>
      </w:r>
      <w:r w:rsidRPr="003504B8">
        <w:rPr>
          <w:sz w:val="16"/>
        </w:rPr>
        <w:t xml:space="preserve">. Although there is no evidence that Wang’s remarks reflect the thinking of the Chinese government, there is no doubt that the latter’s tolerance of such relatively radical views is meant to send a strong message to North Korean leaders. All available evidence suggests </w:t>
      </w:r>
      <w:r w:rsidRPr="003504B8">
        <w:rPr>
          <w:rStyle w:val="StyleUnderline"/>
        </w:rPr>
        <w:t>the pressure camp currently has the upper hand within the Chinese government</w:t>
      </w:r>
      <w:r w:rsidRPr="003504B8">
        <w:rPr>
          <w:sz w:val="16"/>
        </w:rPr>
        <w:t>. Neither the old unconditional support approach nor the abandon approach is realistic. China is unlikely to abandon North Korea completely because Pyongyang continues to hold strategic value for Beijing. At the same time, China— especially under Xi’s strong leadership— has clearly had enough of North Korea blackmailing it.</w:t>
      </w:r>
    </w:p>
    <w:p w14:paraId="4C72FE75" w14:textId="77777777" w:rsidR="00FE6E1E" w:rsidRPr="003504B8" w:rsidRDefault="00FE6E1E" w:rsidP="00FE6E1E"/>
    <w:p w14:paraId="72989FB9" w14:textId="77777777" w:rsidR="00FE6E1E" w:rsidRPr="003504B8" w:rsidRDefault="00FE6E1E" w:rsidP="00FE6E1E">
      <w:pPr>
        <w:pStyle w:val="Heading3"/>
      </w:pPr>
      <w:r w:rsidRPr="003504B8">
        <w:t>AT: Relations Low / AT They won’t negotiate</w:t>
      </w:r>
    </w:p>
    <w:p w14:paraId="64347883" w14:textId="77777777" w:rsidR="00FE6E1E" w:rsidRPr="003504B8" w:rsidRDefault="00FE6E1E" w:rsidP="00FE6E1E">
      <w:pPr>
        <w:pStyle w:val="Heading4"/>
      </w:pPr>
      <w:r w:rsidRPr="003504B8">
        <w:t xml:space="preserve">Relations are at an all-time high, means negotiations will go smoothly </w:t>
      </w:r>
    </w:p>
    <w:p w14:paraId="4C00209E" w14:textId="77777777" w:rsidR="00FE6E1E" w:rsidRPr="003504B8" w:rsidRDefault="00FE6E1E" w:rsidP="00FE6E1E">
      <w:r w:rsidRPr="003504B8">
        <w:rPr>
          <w:rStyle w:val="Style13ptBold"/>
        </w:rPr>
        <w:t>Cui 2015</w:t>
      </w:r>
      <w:r w:rsidRPr="003504B8">
        <w:t xml:space="preserve"> - China's ambassador to the US </w:t>
      </w:r>
      <w:r w:rsidRPr="003504B8">
        <w:br/>
      </w:r>
      <w:proofErr w:type="spellStart"/>
      <w:r w:rsidRPr="003504B8">
        <w:t>Tiankai</w:t>
      </w:r>
      <w:proofErr w:type="spellEnd"/>
      <w:r w:rsidRPr="003504B8">
        <w:t>, China &amp; America: Stay Focused on What Really Matters, nationalinterest.org/feature/china-america-stay-focused-what-really-matters-13704</w:t>
      </w:r>
    </w:p>
    <w:p w14:paraId="3BF01DDF" w14:textId="77777777" w:rsidR="00FE6E1E" w:rsidRPr="003504B8" w:rsidRDefault="00FE6E1E" w:rsidP="00FE6E1E">
      <w:pPr>
        <w:rPr>
          <w:sz w:val="16"/>
        </w:rPr>
      </w:pPr>
      <w:r w:rsidRPr="003504B8">
        <w:rPr>
          <w:sz w:val="16"/>
        </w:rPr>
        <w:t>Despite thorny issues that often dominate the headlines</w:t>
      </w:r>
      <w:r w:rsidRPr="003504B8">
        <w:rPr>
          <w:rStyle w:val="StyleUnderline"/>
        </w:rPr>
        <w:t>, China and the United States are working closely on almost every major global issue.</w:t>
      </w:r>
      <w:r w:rsidRPr="003504B8">
        <w:rPr>
          <w:sz w:val="16"/>
        </w:rPr>
        <w:t xml:space="preserve"> This </w:t>
      </w:r>
      <w:r w:rsidRPr="003504B8">
        <w:rPr>
          <w:rStyle w:val="StyleUnderline"/>
        </w:rPr>
        <w:t>cooperation is not only out of good will, but also on the fundamental interests of both countries</w:t>
      </w:r>
      <w:r w:rsidRPr="003504B8">
        <w:rPr>
          <w:sz w:val="16"/>
        </w:rPr>
        <w:t xml:space="preserve"> and their shared responsibilities to the world. </w:t>
      </w:r>
      <w:r w:rsidRPr="003504B8">
        <w:rPr>
          <w:rStyle w:val="StyleUnderline"/>
        </w:rPr>
        <w:t>The</w:t>
      </w:r>
      <w:r w:rsidRPr="003504B8">
        <w:rPr>
          <w:sz w:val="16"/>
        </w:rPr>
        <w:t xml:space="preserve"> landmark expansion of the Information Technology Agreement (</w:t>
      </w:r>
      <w:r w:rsidRPr="003504B8">
        <w:rPr>
          <w:rStyle w:val="StyleUnderline"/>
        </w:rPr>
        <w:t>ITA)</w:t>
      </w:r>
      <w:r w:rsidRPr="003504B8">
        <w:rPr>
          <w:sz w:val="16"/>
        </w:rPr>
        <w:t xml:space="preserve"> in July </w:t>
      </w:r>
      <w:r w:rsidRPr="003504B8">
        <w:rPr>
          <w:rStyle w:val="StyleUnderline"/>
        </w:rPr>
        <w:t>was the first major tariff-eliminating deal at the WTO</w:t>
      </w:r>
      <w:r w:rsidRPr="003504B8">
        <w:rPr>
          <w:sz w:val="16"/>
        </w:rPr>
        <w:t xml:space="preserve"> in almost two decades. Because of this deal, about $1.3 trillion worth of IT trade will be conducted with zero tariff rate per year, benefiting numerous businesses, workers and consumers worldwide. </w:t>
      </w:r>
      <w:r w:rsidRPr="003504B8">
        <w:rPr>
          <w:rStyle w:val="StyleUnderline"/>
        </w:rPr>
        <w:t>This deal would not have been possible without a critical agreement between China and the U</w:t>
      </w:r>
      <w:r w:rsidRPr="003504B8">
        <w:rPr>
          <w:sz w:val="16"/>
        </w:rPr>
        <w:t xml:space="preserve">nited </w:t>
      </w:r>
      <w:r w:rsidRPr="003504B8">
        <w:rPr>
          <w:rStyle w:val="StyleUnderline"/>
        </w:rPr>
        <w:t>S</w:t>
      </w:r>
      <w:r w:rsidRPr="003504B8">
        <w:rPr>
          <w:sz w:val="16"/>
        </w:rPr>
        <w:t xml:space="preserve">tates last November and close coordination and cooperation between the two sides. </w:t>
      </w:r>
      <w:r w:rsidRPr="003504B8">
        <w:rPr>
          <w:rStyle w:val="StyleUnderline"/>
        </w:rPr>
        <w:t>As each other’s second-largest trading partner and the two most important trading countries in the world, what really matters</w:t>
      </w:r>
      <w:r w:rsidRPr="003504B8">
        <w:rPr>
          <w:sz w:val="16"/>
        </w:rPr>
        <w:t xml:space="preserve"> to China and the United States </w:t>
      </w:r>
      <w:r w:rsidRPr="003504B8">
        <w:rPr>
          <w:rStyle w:val="StyleUnderline"/>
        </w:rPr>
        <w:t>is</w:t>
      </w:r>
      <w:r w:rsidRPr="003504B8">
        <w:rPr>
          <w:sz w:val="16"/>
        </w:rPr>
        <w:t xml:space="preserve"> not who has the privilege to write trade rules, but </w:t>
      </w:r>
      <w:r w:rsidRPr="003504B8">
        <w:rPr>
          <w:rStyle w:val="StyleUnderline"/>
        </w:rPr>
        <w:t>how to write rules together with other countries in a bid to jointly promote</w:t>
      </w:r>
      <w:r w:rsidRPr="003504B8">
        <w:rPr>
          <w:sz w:val="16"/>
        </w:rPr>
        <w:t xml:space="preserve"> open, transparent and rule-based economic </w:t>
      </w:r>
      <w:r w:rsidRPr="003504B8">
        <w:rPr>
          <w:rStyle w:val="StyleUnderline"/>
        </w:rPr>
        <w:t>cooperation</w:t>
      </w:r>
      <w:r w:rsidRPr="003504B8">
        <w:rPr>
          <w:sz w:val="16"/>
        </w:rPr>
        <w:t xml:space="preserve"> that benefits all. Certainly a lot more can be done down the road. Tackling climate change is a priority for both China and the United States. </w:t>
      </w:r>
      <w:r w:rsidRPr="003504B8">
        <w:rPr>
          <w:rStyle w:val="StyleUnderline"/>
        </w:rPr>
        <w:t>Both have made bold commitments of cutting carbon emissions</w:t>
      </w:r>
      <w:r w:rsidRPr="003504B8">
        <w:rPr>
          <w:sz w:val="16"/>
        </w:rPr>
        <w:t xml:space="preserve"> and are determined to promote comprehensive and balanced outcomes in the 2015 Climate Change Conference in Paris. Both believe that reducing carbon emissions will not impede economic growth but generate more jobs and opportunities, and bring more practical cooperation between them. The U.S. demand for solar panels and wind turbines is rising rapidly, and Chinese companies can provide high-quality and economical products to meet that demand. China is also looking to build more nuclear power plants, apply more clean-coal technology and increase the exploration and consumption of natural gas. American products and expertise are surely welcomed. In order for this to happen, however, the United States should lift outdated restrictions on the export of high-tech energy products and avoid implementing unbalanced trade remedy actions against Chinese products. </w:t>
      </w:r>
      <w:r w:rsidRPr="003504B8">
        <w:rPr>
          <w:rStyle w:val="StyleUnderline"/>
        </w:rPr>
        <w:t>The recent breakthrough in the Iranian nuclear negotiations would not have been possible without effective China-U.S. cooperation and the steadfast commitment of both sides to safeguarding the international nonproliferation regime</w:t>
      </w:r>
      <w:r w:rsidRPr="003504B8">
        <w:rPr>
          <w:sz w:val="16"/>
        </w:rPr>
        <w:t>. Over the years, China has observed every UN Security Council resolution with regard to Iran and played a unique and constructive role in fostering diplomatic solutions. This proves that as long as there is a common goal, the different approaches employed by China and the United States can complement each other and produce win-win results.</w:t>
      </w:r>
    </w:p>
    <w:p w14:paraId="05B6D100" w14:textId="77777777" w:rsidR="00FE6E1E" w:rsidRPr="003504B8" w:rsidRDefault="00FE6E1E" w:rsidP="00FE6E1E"/>
    <w:p w14:paraId="517CB06F" w14:textId="77777777" w:rsidR="00FE6E1E" w:rsidRPr="003504B8" w:rsidRDefault="00FE6E1E" w:rsidP="00FE6E1E">
      <w:pPr>
        <w:rPr>
          <w:rStyle w:val="Emphasis"/>
        </w:rPr>
      </w:pPr>
      <w:r w:rsidRPr="003504B8">
        <w:rPr>
          <w:rStyle w:val="Emphasis"/>
        </w:rPr>
        <w:t xml:space="preserve"> </w:t>
      </w:r>
    </w:p>
    <w:p w14:paraId="37897E72" w14:textId="77777777" w:rsidR="00FE6E1E" w:rsidRPr="003504B8" w:rsidRDefault="00FE6E1E" w:rsidP="00FE6E1E">
      <w:pPr>
        <w:pStyle w:val="Heading1"/>
      </w:pPr>
      <w:r w:rsidRPr="003504B8">
        <w:t>Troop removal good</w:t>
      </w:r>
    </w:p>
    <w:p w14:paraId="30C4B960" w14:textId="77777777" w:rsidR="00FE6E1E" w:rsidRPr="003504B8" w:rsidRDefault="00FE6E1E" w:rsidP="00FE6E1E">
      <w:pPr>
        <w:pStyle w:val="Heading3"/>
      </w:pPr>
      <w:r w:rsidRPr="003504B8">
        <w:t>AO -  Middle Power</w:t>
      </w:r>
    </w:p>
    <w:p w14:paraId="0608692D" w14:textId="77777777" w:rsidR="00FE6E1E" w:rsidRPr="003504B8" w:rsidRDefault="00FE6E1E" w:rsidP="00FE6E1E">
      <w:pPr>
        <w:pStyle w:val="Heading4"/>
      </w:pPr>
      <w:r w:rsidRPr="003504B8">
        <w:t xml:space="preserve">The plan is key to South Korean middle power, preventing war in the region and blocks calls for Korean </w:t>
      </w:r>
      <w:proofErr w:type="spellStart"/>
      <w:r w:rsidRPr="003504B8">
        <w:t>prolif</w:t>
      </w:r>
      <w:proofErr w:type="spellEnd"/>
      <w:r w:rsidRPr="003504B8">
        <w:t xml:space="preserve"> </w:t>
      </w:r>
    </w:p>
    <w:p w14:paraId="0BB799E6" w14:textId="77777777" w:rsidR="00FE6E1E" w:rsidRPr="003504B8" w:rsidRDefault="00FE6E1E" w:rsidP="00FE6E1E">
      <w:proofErr w:type="spellStart"/>
      <w:r w:rsidRPr="003504B8">
        <w:rPr>
          <w:rStyle w:val="Style13ptBold"/>
        </w:rPr>
        <w:t>Glosserman</w:t>
      </w:r>
      <w:proofErr w:type="spellEnd"/>
      <w:r w:rsidRPr="003504B8">
        <w:rPr>
          <w:rStyle w:val="Style13ptBold"/>
        </w:rPr>
        <w:t xml:space="preserve"> 2016</w:t>
      </w:r>
      <w:r w:rsidRPr="003504B8">
        <w:t xml:space="preserve">- executive director of the Pacific Forum, a program of the Center for Strategic and International Studies </w:t>
      </w:r>
      <w:r w:rsidRPr="003504B8">
        <w:br/>
        <w:t>Brad and David Santoro, "Ending South Korea's Nuclear Temptation," The Wall Street Journal Asia [Hong Kong] 11 Mar 2016: A.15.</w:t>
      </w:r>
    </w:p>
    <w:p w14:paraId="1D97C906" w14:textId="77777777" w:rsidR="00FE6E1E" w:rsidRPr="003504B8" w:rsidRDefault="00FE6E1E" w:rsidP="00FE6E1E">
      <w:pPr>
        <w:rPr>
          <w:sz w:val="16"/>
        </w:rPr>
      </w:pPr>
      <w:r w:rsidRPr="003504B8">
        <w:rPr>
          <w:sz w:val="16"/>
        </w:rPr>
        <w:t xml:space="preserve">South Koreans feel sandwiched between the apparent fecklessness of U.S. "strategic patience" -- the refusal to offer Pyongyang incentives to return to negotiations -- and Chinese reluctance to apply pressure. Despite Seoul's overtures since 2013, Beijing has refused to wield its unique power over North Korea. It has also demanded that Seoul not deploy an advanced U.S. missile-defense system, saying it threatens China's security. South Korean thinking isn't monolithic. Some prefer policies that include Washington allowing Seoul to acquire sensitive nuclear technology to maintain a latent weapon capability, or the reintroduction of U.S. nuclear weapons on the Peninsula, options the U.S. resists. Yet it's pointless merely to explain why these are bad choices. South Koreans need suggestions that would relieve their mounting frustration. </w:t>
      </w:r>
      <w:r w:rsidRPr="003504B8">
        <w:rPr>
          <w:rStyle w:val="StyleUnderline"/>
        </w:rPr>
        <w:t>While no solution would be total, the only long-term remedy is the restoration of some South Korean control over matters involving their security and the diplomatic agenda</w:t>
      </w:r>
      <w:r w:rsidRPr="003504B8">
        <w:rPr>
          <w:sz w:val="16"/>
        </w:rPr>
        <w:t xml:space="preserve">. Until recently, </w:t>
      </w:r>
      <w:r w:rsidRPr="003504B8">
        <w:rPr>
          <w:rStyle w:val="StyleUnderline"/>
        </w:rPr>
        <w:t xml:space="preserve">the U.S. handled most matters and consulted with its ally on an ad hoc basis. Washington "extended deterrence" of North Korea on Seoul's behalf, leaving South Koreans mostly on the receiving end of U.S. decisions. </w:t>
      </w:r>
      <w:r w:rsidRPr="003504B8">
        <w:rPr>
          <w:sz w:val="16"/>
        </w:rPr>
        <w:t xml:space="preserve">Frustration grew in tandem with the North Korean threat. The establishment in 2010 of the Extended Deterrence Policy Committee (renamed the Deterrence Strategy Committee, or DSC) rebalanced the relationship by institutionalizing bilateral dialogue on ways to strengthen defense and deterrence. </w:t>
      </w:r>
      <w:r w:rsidRPr="003504B8">
        <w:rPr>
          <w:rStyle w:val="StyleUnderline"/>
        </w:rPr>
        <w:t>While the U.S. remains responsible for contingencies at the high end of the conflict spectrum</w:t>
      </w:r>
      <w:r w:rsidRPr="003504B8">
        <w:rPr>
          <w:sz w:val="16"/>
        </w:rPr>
        <w:t xml:space="preserve"> (with U.S. nuclear weapons being critical to that effect</w:t>
      </w:r>
      <w:r w:rsidRPr="003504B8">
        <w:rPr>
          <w:rStyle w:val="StyleUnderline"/>
        </w:rPr>
        <w:t>), South Korea has been given more room to act at the lower ends.</w:t>
      </w:r>
      <w:r w:rsidRPr="003504B8">
        <w:rPr>
          <w:sz w:val="16"/>
        </w:rPr>
        <w:t xml:space="preserve"> The DSC, which met in California last month and conducts an annual tabletop exercise to boost alliance military capabilities and bilateral coordination, helps temper South Korean frustration and reassure skeptics in Seoul that U.S. defense commitments remain ironclad. Joint military drills and joint shows of force during crises also serve this dual goal. These initiatives should continue and deepen. But </w:t>
      </w:r>
      <w:r w:rsidRPr="003504B8">
        <w:rPr>
          <w:rStyle w:val="StyleUnderline"/>
        </w:rPr>
        <w:t>South Koreans also need to feel that they lead or at least influence diplomatic efforts to resolve the current standoff.</w:t>
      </w:r>
      <w:r w:rsidRPr="003504B8">
        <w:rPr>
          <w:sz w:val="16"/>
        </w:rPr>
        <w:t xml:space="preserve"> While acknowledging that their country is "a shrimp among whales," </w:t>
      </w:r>
      <w:r w:rsidRPr="003504B8">
        <w:rPr>
          <w:rStyle w:val="StyleUnderline"/>
        </w:rPr>
        <w:t xml:space="preserve">South Koreans want to use their middle-power status to play a larger regional and global role. </w:t>
      </w:r>
      <w:r w:rsidRPr="003504B8">
        <w:rPr>
          <w:sz w:val="16"/>
        </w:rPr>
        <w:t xml:space="preserve">After taking office in 2013, President </w:t>
      </w:r>
      <w:r w:rsidRPr="003504B8">
        <w:rPr>
          <w:rStyle w:val="StyleUnderline"/>
        </w:rPr>
        <w:t>Park</w:t>
      </w:r>
      <w:r w:rsidRPr="003504B8">
        <w:rPr>
          <w:sz w:val="16"/>
        </w:rPr>
        <w:t xml:space="preserve"> Geun-hye </w:t>
      </w:r>
      <w:r w:rsidRPr="003504B8">
        <w:rPr>
          <w:rStyle w:val="StyleUnderline"/>
        </w:rPr>
        <w:t>proposed the Northeast Asia Peace and Cooperation Initiative to overcome the regional disconnect between deep economic interdependence and poor political and security cooperation</w:t>
      </w:r>
      <w:r w:rsidRPr="003504B8">
        <w:rPr>
          <w:sz w:val="16"/>
        </w:rPr>
        <w:t xml:space="preserve">. The effort has won the support of the U.S., Japan, China, Russia and Mongolia and created an arena for cooperation on nontraditional issues such as nuclear safety, energy security, the environment, cyberspace and disaster management. </w:t>
      </w:r>
      <w:r w:rsidRPr="003504B8">
        <w:rPr>
          <w:rStyle w:val="StyleUnderline"/>
        </w:rPr>
        <w:t>Seoul should now steer the initiative toward addressing the North Korean problem</w:t>
      </w:r>
      <w:r w:rsidRPr="003504B8">
        <w:rPr>
          <w:sz w:val="16"/>
        </w:rPr>
        <w:t xml:space="preserve">. While it probably can't solve it, </w:t>
      </w:r>
      <w:r w:rsidRPr="003504B8">
        <w:rPr>
          <w:rStyle w:val="StyleUnderline"/>
        </w:rPr>
        <w:t>this will make South Koreans feel that they are in control, rather than dependent on U.S. and Chinese decisions. Middle powers may be bound to accept greater powers' policy choices, but they can</w:t>
      </w:r>
      <w:r w:rsidRPr="003504B8">
        <w:rPr>
          <w:sz w:val="16"/>
        </w:rPr>
        <w:t xml:space="preserve"> -- and should -- </w:t>
      </w:r>
      <w:r w:rsidRPr="003504B8">
        <w:rPr>
          <w:rStyle w:val="StyleUnderline"/>
        </w:rPr>
        <w:t xml:space="preserve">influence these choices. </w:t>
      </w:r>
      <w:r w:rsidRPr="003504B8">
        <w:rPr>
          <w:sz w:val="16"/>
        </w:rPr>
        <w:t xml:space="preserve">The challenge for the U.S. is to accept that Seoul should have a greater leadership role. Giving Seoul greater freedom to act militarily against Pyongyang can lead to inadvertent escalation and drag Washington into the fight. It could also be misinterpreted by Pyongyang as a weakening of U.S. defense commitments to Seoul. (South Koreans sometimes demonstrate the same fear: when Washington accedes to demands for greater autonomy, they worry about abandonment.) </w:t>
      </w:r>
      <w:r w:rsidRPr="003504B8">
        <w:rPr>
          <w:rStyle w:val="StyleUnderline"/>
        </w:rPr>
        <w:t>Allowing Seoul to drive the diplomatic agenda</w:t>
      </w:r>
      <w:r w:rsidRPr="003504B8">
        <w:rPr>
          <w:sz w:val="16"/>
        </w:rPr>
        <w:t xml:space="preserve"> also makes some Americans worry that they may be cornered into agreeing to a less-than-optimal solution. Yet this </w:t>
      </w:r>
      <w:r w:rsidRPr="003504B8">
        <w:rPr>
          <w:rStyle w:val="StyleUnderline"/>
        </w:rPr>
        <w:t>is the best way to quell South Korean frustration and growing calls for nuclear weapons</w:t>
      </w:r>
      <w:r w:rsidRPr="003504B8">
        <w:rPr>
          <w:sz w:val="16"/>
        </w:rPr>
        <w:t xml:space="preserve">. </w:t>
      </w:r>
      <w:r w:rsidRPr="003504B8">
        <w:rPr>
          <w:rStyle w:val="StyleUnderline"/>
        </w:rPr>
        <w:t>U.S. strategists often mechanically seek to strengthen deterrence of adversaries like North Korea to reassure allies</w:t>
      </w:r>
      <w:r w:rsidRPr="003504B8">
        <w:rPr>
          <w:sz w:val="16"/>
        </w:rPr>
        <w:t xml:space="preserve"> that they don't need their own nuclear weapons. But </w:t>
      </w:r>
      <w:r w:rsidRPr="003504B8">
        <w:rPr>
          <w:rStyle w:val="StyleUnderline"/>
        </w:rPr>
        <w:t>a more sophisticated strategy is required, starting with a clearer understanding of why allies are tempted to begin with. Without that, U.S. allies may one day go nuclear, with South Korea leading the pack</w:t>
      </w:r>
      <w:r w:rsidRPr="003504B8">
        <w:rPr>
          <w:sz w:val="16"/>
        </w:rPr>
        <w:t>.</w:t>
      </w:r>
    </w:p>
    <w:p w14:paraId="6307B50F" w14:textId="77777777" w:rsidR="00FE6E1E" w:rsidRPr="003504B8" w:rsidRDefault="00FE6E1E" w:rsidP="00FE6E1E">
      <w:pPr>
        <w:pStyle w:val="Heading3"/>
      </w:pPr>
      <w:r w:rsidRPr="003504B8">
        <w:t>AT: Deterrence DA</w:t>
      </w:r>
    </w:p>
    <w:p w14:paraId="39B9DE09" w14:textId="77777777" w:rsidR="00FE6E1E" w:rsidRPr="003504B8" w:rsidRDefault="00FE6E1E" w:rsidP="00FE6E1E">
      <w:pPr>
        <w:pStyle w:val="Heading4"/>
      </w:pPr>
      <w:r w:rsidRPr="003504B8">
        <w:t xml:space="preserve">The South can </w:t>
      </w:r>
      <w:r w:rsidR="00634D3A">
        <w:t xml:space="preserve">defend themselves </w:t>
      </w:r>
    </w:p>
    <w:p w14:paraId="2A87D417" w14:textId="77777777" w:rsidR="00FE6E1E" w:rsidRPr="003504B8" w:rsidRDefault="00FE6E1E" w:rsidP="00FE6E1E">
      <w:proofErr w:type="spellStart"/>
      <w:r w:rsidRPr="003504B8">
        <w:rPr>
          <w:rStyle w:val="Style13ptBold"/>
        </w:rPr>
        <w:t>Majumdar</w:t>
      </w:r>
      <w:proofErr w:type="spellEnd"/>
      <w:r w:rsidRPr="003504B8">
        <w:rPr>
          <w:rStyle w:val="Style13ptBold"/>
        </w:rPr>
        <w:t xml:space="preserve"> 2016</w:t>
      </w:r>
      <w:r w:rsidRPr="003504B8">
        <w:t xml:space="preserve">- defense editor @ National Interest </w:t>
      </w:r>
      <w:r w:rsidRPr="003504B8">
        <w:br/>
        <w:t>Dave, "Can South Korea Fight North Korea Without America," Jan 7, warisboring.com/articles/can-south-korea-fight-north-korea-without-america/</w:t>
      </w:r>
    </w:p>
    <w:p w14:paraId="37E04182" w14:textId="77777777" w:rsidR="00FE6E1E" w:rsidRPr="003504B8" w:rsidRDefault="00FE6E1E" w:rsidP="00FE6E1E">
      <w:pPr>
        <w:rPr>
          <w:sz w:val="16"/>
        </w:rPr>
      </w:pPr>
      <w:r w:rsidRPr="003504B8">
        <w:rPr>
          <w:sz w:val="16"/>
        </w:rPr>
        <w:t xml:space="preserve">As tensions with North Korea rise following Pyongyang’s alleged hydrogen bomb test, </w:t>
      </w:r>
      <w:r w:rsidRPr="003504B8">
        <w:rPr>
          <w:rStyle w:val="StyleUnderline"/>
        </w:rPr>
        <w:t>there is the specter of a renewed war on the peninsula</w:t>
      </w:r>
      <w:r w:rsidRPr="003504B8">
        <w:rPr>
          <w:sz w:val="16"/>
        </w:rPr>
        <w:t xml:space="preserve">. In the years following the Korean Armistice Agreement in 1953 — which ended the conflict in a ceasefire without formally terminating hostilities — the U.S. military was the guarantor of the Republic of Korea’s security. More than 60 years later, United States Forces Korea — led by U.S. Army Gen. Curtis </w:t>
      </w:r>
      <w:proofErr w:type="spellStart"/>
      <w:r w:rsidRPr="003504B8">
        <w:rPr>
          <w:sz w:val="16"/>
        </w:rPr>
        <w:t>Scaparrotti</w:t>
      </w:r>
      <w:proofErr w:type="spellEnd"/>
      <w:r w:rsidRPr="003504B8">
        <w:rPr>
          <w:sz w:val="16"/>
        </w:rPr>
        <w:t xml:space="preserve"> — maintains a force of over 28,500 troops in South Korea to defend Seoul from Pyongyang’s depredations. But </w:t>
      </w:r>
      <w:r w:rsidRPr="003504B8">
        <w:rPr>
          <w:rStyle w:val="StyleUnderline"/>
        </w:rPr>
        <w:t>by-and-large, South Korea is defended by its own large, well-trained and well-equipped forces</w:t>
      </w:r>
      <w:r w:rsidRPr="003504B8">
        <w:rPr>
          <w:sz w:val="16"/>
        </w:rPr>
        <w:t xml:space="preserve"> — albeit under U.S. command during times of war. Indeed, </w:t>
      </w:r>
      <w:r w:rsidRPr="003504B8">
        <w:rPr>
          <w:rStyle w:val="StyleUnderline"/>
        </w:rPr>
        <w:t xml:space="preserve">with 630,000 troops under arms and equipped with advanced hardware, </w:t>
      </w:r>
      <w:r w:rsidRPr="003504B8">
        <w:rPr>
          <w:sz w:val="16"/>
        </w:rPr>
        <w:t xml:space="preserve">the Republic of </w:t>
      </w:r>
      <w:r w:rsidRPr="003504B8">
        <w:rPr>
          <w:rStyle w:val="StyleUnderline"/>
        </w:rPr>
        <w:t xml:space="preserve">Korea </w:t>
      </w:r>
      <w:r w:rsidRPr="003504B8">
        <w:rPr>
          <w:sz w:val="16"/>
        </w:rPr>
        <w:t xml:space="preserve">Armed Forces </w:t>
      </w:r>
      <w:r w:rsidRPr="003504B8">
        <w:rPr>
          <w:rStyle w:val="StyleUnderline"/>
        </w:rPr>
        <w:t>had been slated to take</w:t>
      </w:r>
      <w:r w:rsidRPr="003504B8">
        <w:rPr>
          <w:sz w:val="16"/>
        </w:rPr>
        <w:t xml:space="preserve"> wartime </w:t>
      </w:r>
      <w:r w:rsidRPr="003504B8">
        <w:rPr>
          <w:rStyle w:val="StyleUnderline"/>
        </w:rPr>
        <w:t>command of its</w:t>
      </w:r>
      <w:r w:rsidRPr="003504B8">
        <w:rPr>
          <w:sz w:val="16"/>
        </w:rPr>
        <w:t xml:space="preserve"> own </w:t>
      </w:r>
      <w:r w:rsidRPr="003504B8">
        <w:rPr>
          <w:rStyle w:val="StyleUnderline"/>
        </w:rPr>
        <w:t>forces by</w:t>
      </w:r>
      <w:r w:rsidRPr="003504B8">
        <w:rPr>
          <w:sz w:val="16"/>
        </w:rPr>
        <w:t xml:space="preserve"> December </w:t>
      </w:r>
      <w:r w:rsidRPr="003504B8">
        <w:rPr>
          <w:rStyle w:val="StyleUnderline"/>
        </w:rPr>
        <w:t>2015,</w:t>
      </w:r>
      <w:r w:rsidRPr="003504B8">
        <w:rPr>
          <w:sz w:val="16"/>
        </w:rPr>
        <w:t xml:space="preserve"> </w:t>
      </w:r>
      <w:r w:rsidRPr="003504B8">
        <w:rPr>
          <w:rStyle w:val="StyleUnderline"/>
        </w:rPr>
        <w:t>but 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agreed to delay the transfer of command to allay the fears of South Korean conservatives</w:t>
      </w:r>
      <w:r w:rsidRPr="003504B8">
        <w:rPr>
          <w:sz w:val="16"/>
        </w:rPr>
        <w:t xml:space="preserve"> until about the mid-2020s. South Korea has also asked the United States to delay moving its frontline combat troops away from the border with the North. That means that the U.S. Army will keep the 210th Field Artillery Brigade and its M270A1 Multiple Launch Rocket System batteries in place at Camp Casey in </w:t>
      </w:r>
      <w:proofErr w:type="spellStart"/>
      <w:r w:rsidRPr="003504B8">
        <w:rPr>
          <w:sz w:val="16"/>
        </w:rPr>
        <w:t>Dongducheon</w:t>
      </w:r>
      <w:proofErr w:type="spellEnd"/>
      <w:r w:rsidRPr="003504B8">
        <w:rPr>
          <w:sz w:val="16"/>
        </w:rPr>
        <w:t xml:space="preserve"> — just north of Seoul. Those artillery pieces are part of the Combined Forces Command’s defenses against the mass of North Korean artillery that could reduce the massive city to smoldering rubble in a matter of hours. </w:t>
      </w:r>
      <w:r w:rsidRPr="003504B8">
        <w:rPr>
          <w:rStyle w:val="StyleUnderline"/>
        </w:rPr>
        <w:t>If the situation on the Korean peninsula does ever degenerate into a new shooting war, Seoul would likely be badly damaged.</w:t>
      </w:r>
      <w:r w:rsidRPr="003504B8">
        <w:rPr>
          <w:sz w:val="16"/>
        </w:rPr>
        <w:t xml:space="preserve"> But apart from the loss to the city, </w:t>
      </w:r>
      <w:r w:rsidRPr="003504B8">
        <w:rPr>
          <w:rStyle w:val="StyleUnderline"/>
        </w:rPr>
        <w:t xml:space="preserve">the ROKAF would be more than capable of handling the Korean People’s Army </w:t>
      </w:r>
      <w:r w:rsidRPr="003504B8">
        <w:rPr>
          <w:sz w:val="16"/>
        </w:rPr>
        <w:t xml:space="preserve">during any conflict short of a nuclear war or direct intervention by the People’s Republic of China — where Washington would have to step in with its vast arsenal. </w:t>
      </w:r>
      <w:r w:rsidRPr="003504B8">
        <w:rPr>
          <w:rStyle w:val="StyleUnderline"/>
        </w:rPr>
        <w:t>The</w:t>
      </w:r>
      <w:r w:rsidRPr="003504B8">
        <w:rPr>
          <w:sz w:val="16"/>
        </w:rPr>
        <w:t xml:space="preserve"> North’s </w:t>
      </w:r>
      <w:r w:rsidRPr="003504B8">
        <w:rPr>
          <w:rStyle w:val="StyleUnderline"/>
        </w:rPr>
        <w:t xml:space="preserve">KPA </w:t>
      </w:r>
      <w:r w:rsidRPr="003504B8">
        <w:rPr>
          <w:sz w:val="16"/>
        </w:rPr>
        <w:t xml:space="preserve">— while it is enormous — </w:t>
      </w:r>
      <w:r w:rsidRPr="003504B8">
        <w:rPr>
          <w:rStyle w:val="StyleUnderline"/>
        </w:rPr>
        <w:t>is</w:t>
      </w:r>
      <w:r w:rsidRPr="003504B8">
        <w:rPr>
          <w:sz w:val="16"/>
        </w:rPr>
        <w:t xml:space="preserve"> mostly </w:t>
      </w:r>
      <w:r w:rsidRPr="003504B8">
        <w:rPr>
          <w:rStyle w:val="StyleUnderline"/>
        </w:rPr>
        <w:t>trained</w:t>
      </w:r>
      <w:r w:rsidRPr="003504B8">
        <w:rPr>
          <w:sz w:val="16"/>
        </w:rPr>
        <w:t xml:space="preserve"> and equipped </w:t>
      </w:r>
      <w:r w:rsidRPr="003504B8">
        <w:rPr>
          <w:rStyle w:val="StyleUnderline"/>
        </w:rPr>
        <w:t>with antiquated Soviet hardware</w:t>
      </w:r>
      <w:r w:rsidRPr="003504B8">
        <w:rPr>
          <w:sz w:val="16"/>
        </w:rPr>
        <w:t xml:space="preserve"> from the 1950s and ‘60s. While the KPA has some modern elements and has a number asymmetrical capabilities it hopes might be able to offset its massive technological and training deficit, North Korean forces are not likely to be a match for the ROKAF in a conventional set piece battle. The only factors in their favor are sheer numbers. The most threatening component of the KPA is the Korean People’s Army Ground Force — which has thousands of tanks and artillery pieces. North Korea’s most advanced tank is the </w:t>
      </w:r>
      <w:proofErr w:type="spellStart"/>
      <w:r w:rsidRPr="003504B8">
        <w:rPr>
          <w:sz w:val="16"/>
        </w:rPr>
        <w:t>P’okpung</w:t>
      </w:r>
      <w:proofErr w:type="spellEnd"/>
      <w:r w:rsidRPr="003504B8">
        <w:rPr>
          <w:sz w:val="16"/>
        </w:rPr>
        <w:t xml:space="preserve">-ho — of which it has perhaps 500 examples — but the is vehicle is a poorly reverse-engineered version of the Soviet T-62 with elements drawn from the T-72 and other Chinese tanks. The rest of the KPA’s vast tank armada is comprised of antiquated Soviet T-55s, T-62s and Chinese and indigenous knockoffs of those Russian designs. </w:t>
      </w:r>
      <w:r w:rsidRPr="003504B8">
        <w:rPr>
          <w:rStyle w:val="StyleUnderline"/>
        </w:rPr>
        <w:t>None of those machines are a match for the ROK Army’s nearly 1,600 modern</w:t>
      </w:r>
      <w:r w:rsidRPr="003504B8">
        <w:rPr>
          <w:sz w:val="16"/>
        </w:rPr>
        <w:t xml:space="preserve"> indigenously built K1, K1A1 and K1A2 main </w:t>
      </w:r>
      <w:r w:rsidRPr="003504B8">
        <w:rPr>
          <w:rStyle w:val="StyleUnderline"/>
        </w:rPr>
        <w:t>battle tanks</w:t>
      </w:r>
      <w:r w:rsidRPr="003504B8">
        <w:rPr>
          <w:sz w:val="16"/>
        </w:rPr>
        <w:t xml:space="preserve"> — let alone the new K2 Black Panther. While outnumbered, the ROKA’s tank fleet is vastly qualitatively superior in equipment and training — which is a combination that can produce lopsided victories as Operation Desert Storm showed in 1991. But if qualitative superiority wasn’t enough, the RKOA also has about three-dozen Russian T-80Us main battle tanks and thousands of older — but upgraded — M48Pattons to bulk up its forces. While the two sides’ tank forces are but one example — it’s a pattern that repeats itself across the range of forces available to both the North and the South. </w:t>
      </w:r>
      <w:r w:rsidRPr="003504B8">
        <w:rPr>
          <w:rStyle w:val="StyleUnderline"/>
        </w:rPr>
        <w:t>The ROK Air Force is another example where the South has overwhelming qualitative superiority</w:t>
      </w:r>
      <w:r w:rsidRPr="003504B8">
        <w:rPr>
          <w:sz w:val="16"/>
        </w:rPr>
        <w:t xml:space="preserve">. The most advanced aircraft in the Korean People’s Army Air Force are its fleet of 35 early model Soviet-built Mikoyan MiG-29 Fulcrums, which are formidable threats only if they survive long enough to get within visual range. The rest of the KPAAF is comprised of mostly of antiquated Chinese-built copies of the MiG-17, MiG-19 and MiG-21. The low number of flying hours and training their pilots receive compounds the KPAAF’s technological deficit. Thanks to superior technology and training, North Korea’s air force would likely be annihilated by the ROKAF’s F-16C/Ds Fighting Falcons, F-15K Strike Eagles, FA-50s and eventually its Lockheed Martin F-35 Joint Strike Fighters — when those stealth fighters are delivered. South Korean pilots are well trained and fly far more often in realistic combat exercises than their Northern cousins — which is a crucial advantage. The only wild card is North Korea’s dense air defenses — which are similar to the force Iraq fielded before Operation Desert Storm in 1991. While the bulk of KPA’s surface-to-air missiles are elderly weapons, those systems could pose problems for ROKAF air operations over the North until they are eliminated. </w:t>
      </w:r>
      <w:r w:rsidRPr="003504B8">
        <w:rPr>
          <w:rStyle w:val="StyleUnderline"/>
        </w:rPr>
        <w:t>Most of Pyongyang’s air defenses use old Soviet weapons</w:t>
      </w:r>
      <w:r w:rsidRPr="003504B8">
        <w:rPr>
          <w:sz w:val="16"/>
        </w:rPr>
        <w:t xml:space="preserve"> like the S-75 Dvina, S-125 Neva and the S-200 Angara — which are relatively simple to eliminate. However, there are some unconfirmed reports that suggest North Korea may have gotten its hands on a reverse-engineered copy of the powerful Russian S-300 and 9K37 Buk systems — which are very difficult to counter. However, that’s probably not likely. It’s not entirely in South Korea’s favor — Pyongyang would do a lot of damage to the South with its artillery and ballistic missiles. South Korea has not invested adequately to counter the North’s ballistic missile threat. Seoul has only bought a handful of Patriot batteries — some of which are going to be upgraded to the PAC-3 standard — but that’s not enough to ward of the Pyongyang’s missiles. The ROK needs to invest in more PAC-3 — or Lockheed’s Medium Extended Air Defense System — batteries and should very seriously consider acquiring a substantial number of the U.S. Army’s Terminal High Altitude Area Defense missile defense system to provide more comprehensive coverage. Ultimately, however, </w:t>
      </w:r>
      <w:r w:rsidRPr="003504B8">
        <w:rPr>
          <w:rStyle w:val="StyleUnderline"/>
        </w:rPr>
        <w:t>if it came to a shooting war with the North</w:t>
      </w:r>
      <w:r w:rsidRPr="003504B8">
        <w:rPr>
          <w:sz w:val="16"/>
        </w:rPr>
        <w:t xml:space="preserve"> — unless the conflict were to become a nuclear confrontation (which it very well could) or China intervened — </w:t>
      </w:r>
      <w:r w:rsidRPr="003504B8">
        <w:rPr>
          <w:rStyle w:val="StyleUnderline"/>
        </w:rPr>
        <w:t>the ROK would be able to handle an invasion by the so-called Democratic People’s Republic of Korea. South Korea country would suffer serious damage in such a confrontation, but the ROKAF is now strong enough to take on KPA without outside assistance</w:t>
      </w:r>
      <w:r w:rsidRPr="003504B8">
        <w:rPr>
          <w:sz w:val="16"/>
        </w:rPr>
        <w:t>. Nonetheless, Seoul is not likely turn down military assistance from the United States any time soon.</w:t>
      </w:r>
    </w:p>
    <w:p w14:paraId="313DF92F" w14:textId="77777777" w:rsidR="00FE6E1E" w:rsidRPr="003504B8" w:rsidRDefault="00FE6E1E" w:rsidP="00FE6E1E">
      <w:pPr>
        <w:pStyle w:val="Heading1"/>
      </w:pPr>
      <w:r w:rsidRPr="003504B8">
        <w:t>AT: DAs</w:t>
      </w:r>
    </w:p>
    <w:p w14:paraId="318D5B90" w14:textId="77777777" w:rsidR="00FE6E1E" w:rsidRPr="003504B8" w:rsidRDefault="00FE6E1E" w:rsidP="00FE6E1E">
      <w:pPr>
        <w:pStyle w:val="Heading2"/>
      </w:pPr>
      <w:r w:rsidRPr="003504B8">
        <w:t>AT: Assurance DA</w:t>
      </w:r>
    </w:p>
    <w:p w14:paraId="16FE74D6" w14:textId="77777777" w:rsidR="00FE6E1E" w:rsidRPr="003504B8" w:rsidRDefault="00FE6E1E" w:rsidP="00FE6E1E">
      <w:pPr>
        <w:pStyle w:val="Heading3"/>
      </w:pPr>
      <w:r w:rsidRPr="003504B8">
        <w:t>AT: Alliance DA – Top Level</w:t>
      </w:r>
    </w:p>
    <w:p w14:paraId="3AD50132" w14:textId="77777777" w:rsidR="00FE6E1E" w:rsidRPr="003504B8" w:rsidRDefault="00FE6E1E" w:rsidP="00FE6E1E">
      <w:pPr>
        <w:pStyle w:val="Heading4"/>
      </w:pPr>
      <w:r w:rsidRPr="003504B8">
        <w:t>The logic of the DA is factually incorrect</w:t>
      </w:r>
    </w:p>
    <w:p w14:paraId="189BB1A2" w14:textId="77777777" w:rsidR="00FE6E1E" w:rsidRPr="003504B8" w:rsidRDefault="00FE6E1E" w:rsidP="00FE6E1E">
      <w:r w:rsidRPr="003504B8">
        <w:rPr>
          <w:rStyle w:val="Style13ptBold"/>
        </w:rPr>
        <w:t>Fu 2015</w:t>
      </w:r>
      <w:r w:rsidRPr="003504B8">
        <w:t xml:space="preserve"> -  ‎Doctoral Student in the Political Science and International Relations Program at USC</w:t>
      </w:r>
      <w:r w:rsidRPr="003504B8">
        <w:br/>
        <w:t xml:space="preserve">Ronan </w:t>
      </w:r>
      <w:proofErr w:type="spellStart"/>
      <w:r w:rsidRPr="003504B8">
        <w:t>Tse</w:t>
      </w:r>
      <w:proofErr w:type="spellEnd"/>
      <w:r w:rsidRPr="003504B8">
        <w:t>-</w:t>
      </w:r>
      <w:proofErr w:type="gramStart"/>
      <w:r w:rsidRPr="003504B8">
        <w:t>min ,</w:t>
      </w:r>
      <w:proofErr w:type="gramEnd"/>
      <w:r w:rsidRPr="003504B8">
        <w:t xml:space="preserve"> "Looking for Asia's Security Dilemma,"  International Security &gt; Volume 40, Number 2, Fall 2015</w:t>
      </w:r>
    </w:p>
    <w:p w14:paraId="27FA5EDB" w14:textId="77777777" w:rsidR="00FE6E1E" w:rsidRPr="003504B8" w:rsidRDefault="00FE6E1E" w:rsidP="00FE6E1E">
      <w:pPr>
        <w:rPr>
          <w:rStyle w:val="StyleUnderline"/>
        </w:rPr>
      </w:pPr>
      <w:r w:rsidRPr="003504B8">
        <w:rPr>
          <w:rStyle w:val="StyleUnderline"/>
        </w:rPr>
        <w:t>The most common explanation for East Asian states’ muted military response to China’s rise is the existence of a robust U.S. security guarantee that reassures allies and deters rivals</w:t>
      </w:r>
      <w:r w:rsidRPr="003504B8">
        <w:rPr>
          <w:sz w:val="16"/>
        </w:rPr>
        <w:t xml:space="preserve">.16 Given that the military expenditures of most Asia Pacific countries have gradually declined for the past quarter century despite “China’s surging defense budget” (p. 67), and that the United States continues to “pivot” and increase its forward military deployment (p. 82), </w:t>
      </w:r>
      <w:r w:rsidRPr="003504B8">
        <w:rPr>
          <w:rStyle w:val="StyleUnderline"/>
        </w:rPr>
        <w:t>it might be that the region feels safer because of the U.S. military presence. If so, U.S.-China security competition would be a cause for concern, but not China–East Asian security competition.</w:t>
      </w:r>
      <w:r w:rsidRPr="003504B8">
        <w:rPr>
          <w:sz w:val="16"/>
        </w:rPr>
        <w:t xml:space="preserve"> Yet </w:t>
      </w:r>
      <w:proofErr w:type="spellStart"/>
      <w:r w:rsidRPr="003504B8">
        <w:rPr>
          <w:sz w:val="16"/>
        </w:rPr>
        <w:t>Liff</w:t>
      </w:r>
      <w:proofErr w:type="spellEnd"/>
      <w:r w:rsidRPr="003504B8">
        <w:rPr>
          <w:sz w:val="16"/>
        </w:rPr>
        <w:t xml:space="preserve"> and </w:t>
      </w:r>
      <w:proofErr w:type="spellStart"/>
      <w:r w:rsidRPr="003504B8">
        <w:rPr>
          <w:sz w:val="16"/>
        </w:rPr>
        <w:t>Ikenberry</w:t>
      </w:r>
      <w:proofErr w:type="spellEnd"/>
      <w:r w:rsidRPr="003504B8">
        <w:rPr>
          <w:sz w:val="16"/>
        </w:rPr>
        <w:t xml:space="preserve"> miss this key argument—the bulk of their article focuses primarily on China–East Asian security dynamics (pp. 65–82). Either </w:t>
      </w:r>
      <w:r w:rsidRPr="003504B8">
        <w:rPr>
          <w:rStyle w:val="StyleUnderline"/>
        </w:rPr>
        <w:t>states are free riding on U.S. defense commitments and hence not spending what they might</w:t>
      </w:r>
      <w:r w:rsidRPr="003504B8">
        <w:rPr>
          <w:sz w:val="16"/>
        </w:rPr>
        <w:t xml:space="preserve">, or they have doubts about the U.S. military guarantee against all contingencies. </w:t>
      </w:r>
      <w:proofErr w:type="spellStart"/>
      <w:r w:rsidRPr="003504B8">
        <w:rPr>
          <w:sz w:val="16"/>
        </w:rPr>
        <w:t>Liff</w:t>
      </w:r>
      <w:proofErr w:type="spellEnd"/>
      <w:r w:rsidRPr="003504B8">
        <w:rPr>
          <w:sz w:val="16"/>
        </w:rPr>
        <w:t xml:space="preserve"> and </w:t>
      </w:r>
      <w:proofErr w:type="spellStart"/>
      <w:r w:rsidRPr="003504B8">
        <w:rPr>
          <w:sz w:val="16"/>
        </w:rPr>
        <w:t>Ikenberry</w:t>
      </w:r>
      <w:proofErr w:type="spellEnd"/>
      <w:r w:rsidRPr="003504B8">
        <w:rPr>
          <w:sz w:val="16"/>
        </w:rPr>
        <w:t xml:space="preserve"> cannot simultaneously argue that states are afraid of China and desperately arming themselves but also unafraid of China given the U.S. security guarantee (p. 88). </w:t>
      </w:r>
      <w:r w:rsidRPr="003504B8">
        <w:rPr>
          <w:rStyle w:val="StyleUnderline"/>
        </w:rPr>
        <w:t>Although the U.S. alliance system may mitigate national security concerns for some Asian countries, it is unlikely to reassure every one of them</w:t>
      </w:r>
      <w:r w:rsidRPr="003504B8">
        <w:rPr>
          <w:sz w:val="16"/>
        </w:rPr>
        <w:t xml:space="preserve">. After all, </w:t>
      </w:r>
      <w:r w:rsidRPr="003504B8">
        <w:rPr>
          <w:rStyle w:val="Emphasis"/>
        </w:rPr>
        <w:t>the U.S. security guarantee is not a blanket guarantee for all military contingencies</w:t>
      </w:r>
      <w:r w:rsidRPr="003504B8">
        <w:rPr>
          <w:sz w:val="16"/>
        </w:rPr>
        <w:t xml:space="preserve">. There is a simpler explanation for continued low military expenditures for both allies and non-allies in the region: few states fear for their survival; hence they are not arming as much as </w:t>
      </w:r>
      <w:proofErr w:type="spellStart"/>
      <w:r w:rsidRPr="003504B8">
        <w:rPr>
          <w:sz w:val="16"/>
        </w:rPr>
        <w:t>Liff</w:t>
      </w:r>
      <w:proofErr w:type="spellEnd"/>
      <w:r w:rsidRPr="003504B8">
        <w:rPr>
          <w:sz w:val="16"/>
        </w:rPr>
        <w:t xml:space="preserve"> and </w:t>
      </w:r>
      <w:proofErr w:type="spellStart"/>
      <w:r w:rsidRPr="003504B8">
        <w:rPr>
          <w:sz w:val="16"/>
        </w:rPr>
        <w:t>Ikenberry</w:t>
      </w:r>
      <w:proofErr w:type="spellEnd"/>
      <w:r w:rsidRPr="003504B8">
        <w:rPr>
          <w:sz w:val="16"/>
        </w:rPr>
        <w:t xml:space="preserve"> suggest.17 Although China’s maritime claims are expansive, they are not new, nor are they increasing.18 And most important, </w:t>
      </w:r>
      <w:r w:rsidRPr="003504B8">
        <w:rPr>
          <w:rStyle w:val="StyleUnderline"/>
        </w:rPr>
        <w:t>China is unlikely to embark on territorial expansion</w:t>
      </w:r>
      <w:r w:rsidRPr="003504B8">
        <w:rPr>
          <w:sz w:val="16"/>
        </w:rPr>
        <w:t>.</w:t>
      </w:r>
      <w:r w:rsidRPr="003504B8">
        <w:rPr>
          <w:rStyle w:val="StyleUnderline"/>
        </w:rPr>
        <w:t xml:space="preserve">19 Direct military competition with China is thus unwarranted. </w:t>
      </w:r>
      <w:r w:rsidRPr="003504B8">
        <w:rPr>
          <w:sz w:val="16"/>
        </w:rPr>
        <w:t xml:space="preserve">The United States and China may be competing for regional hegemony, but few other states feel the necessity to choose sides. Given that the stakes are fairly low, it is not surprising that few states appear willing to make the costly domestic and economic trade-offs required for major sustained investments in their militaries. conclusion </w:t>
      </w:r>
      <w:r w:rsidRPr="003504B8">
        <w:rPr>
          <w:rStyle w:val="StyleUnderline"/>
        </w:rPr>
        <w:t>A systematic examination of the evidence reveals that countries in the Asia Pacific are making only modest increases in their military spending.</w:t>
      </w:r>
      <w:r w:rsidRPr="003504B8">
        <w:rPr>
          <w:sz w:val="16"/>
        </w:rPr>
        <w:t xml:space="preserve"> Contrary to </w:t>
      </w:r>
      <w:proofErr w:type="spellStart"/>
      <w:r w:rsidRPr="003504B8">
        <w:rPr>
          <w:sz w:val="16"/>
        </w:rPr>
        <w:t>Liff</w:t>
      </w:r>
      <w:proofErr w:type="spellEnd"/>
      <w:r w:rsidRPr="003504B8">
        <w:rPr>
          <w:sz w:val="16"/>
        </w:rPr>
        <w:t xml:space="preserve"> and [End Page 185] </w:t>
      </w:r>
      <w:proofErr w:type="spellStart"/>
      <w:r w:rsidRPr="003504B8">
        <w:rPr>
          <w:sz w:val="16"/>
        </w:rPr>
        <w:t>Ikenberry’s</w:t>
      </w:r>
      <w:proofErr w:type="spellEnd"/>
      <w:r w:rsidRPr="003504B8">
        <w:rPr>
          <w:sz w:val="16"/>
        </w:rPr>
        <w:t xml:space="preserve"> assertion, </w:t>
      </w:r>
      <w:r w:rsidRPr="003504B8">
        <w:rPr>
          <w:rStyle w:val="Emphasis"/>
        </w:rPr>
        <w:t>East Asia is experiencing neither intensifying military competition nor an arms race</w:t>
      </w:r>
      <w:r w:rsidRPr="003504B8">
        <w:rPr>
          <w:sz w:val="16"/>
        </w:rPr>
        <w:t xml:space="preserve">. Furthermore, by most measures, </w:t>
      </w:r>
      <w:r w:rsidRPr="003504B8">
        <w:rPr>
          <w:rStyle w:val="StyleUnderline"/>
        </w:rPr>
        <w:t>China has already risen to regional dominance without causing major disruptions to regional stability. The real question</w:t>
      </w:r>
      <w:r w:rsidRPr="003504B8">
        <w:rPr>
          <w:sz w:val="16"/>
        </w:rPr>
        <w:t xml:space="preserve">, therefore, </w:t>
      </w:r>
      <w:r w:rsidRPr="003504B8">
        <w:rPr>
          <w:rStyle w:val="StyleUnderline"/>
        </w:rPr>
        <w:t>is why counterbalancing against China or an arms race has not occurred, despite three decades of extraordinary Chinese economic and military growth.</w:t>
      </w:r>
    </w:p>
    <w:p w14:paraId="4B15CA94" w14:textId="77777777" w:rsidR="00C07F5E" w:rsidRPr="003504B8" w:rsidRDefault="00C07F5E" w:rsidP="00C07F5E">
      <w:pPr>
        <w:pStyle w:val="Heading3"/>
      </w:pPr>
      <w:r w:rsidRPr="003504B8">
        <w:t xml:space="preserve">Japan Alliance Resilient </w:t>
      </w:r>
    </w:p>
    <w:p w14:paraId="1E09737F" w14:textId="77777777" w:rsidR="00C07F5E" w:rsidRPr="003504B8" w:rsidRDefault="00C07F5E" w:rsidP="00C07F5E">
      <w:pPr>
        <w:pStyle w:val="Heading4"/>
      </w:pPr>
      <w:r w:rsidRPr="003504B8">
        <w:t xml:space="preserve">The alliance is resilient </w:t>
      </w:r>
    </w:p>
    <w:p w14:paraId="6BA09FE8" w14:textId="77777777" w:rsidR="00C07F5E" w:rsidRPr="003504B8" w:rsidRDefault="00C07F5E" w:rsidP="00C07F5E">
      <w:proofErr w:type="spellStart"/>
      <w:r w:rsidRPr="003504B8">
        <w:rPr>
          <w:rStyle w:val="Style13ptBold"/>
        </w:rPr>
        <w:t>Parameswaran</w:t>
      </w:r>
      <w:proofErr w:type="spellEnd"/>
      <w:r w:rsidRPr="003504B8">
        <w:rPr>
          <w:rStyle w:val="Style13ptBold"/>
        </w:rPr>
        <w:t xml:space="preserve"> 10/14</w:t>
      </w:r>
      <w:r w:rsidRPr="003504B8">
        <w:t xml:space="preserve"> </w:t>
      </w:r>
      <w:r w:rsidRPr="003504B8">
        <w:br/>
      </w:r>
      <w:proofErr w:type="spellStart"/>
      <w:r w:rsidRPr="003504B8">
        <w:t>Prashanth</w:t>
      </w:r>
      <w:proofErr w:type="spellEnd"/>
      <w:r w:rsidRPr="003504B8">
        <w:t>, "Us, Japan Should Chart Post-TPP Vision: Senior Official," thediplomat.com/2015/10/us-japan-should-chart-post-tpp-vision-senior-official/</w:t>
      </w:r>
    </w:p>
    <w:p w14:paraId="0C238025" w14:textId="77777777" w:rsidR="00C07F5E" w:rsidRPr="003504B8" w:rsidRDefault="00C07F5E" w:rsidP="00C07F5E">
      <w:pPr>
        <w:rPr>
          <w:sz w:val="16"/>
        </w:rPr>
      </w:pPr>
      <w:r w:rsidRPr="003504B8">
        <w:rPr>
          <w:sz w:val="16"/>
        </w:rPr>
        <w:t xml:space="preserve">The United States and Japan should build on their strong alliance by charting an economic vision that goes beyond the Trans-Pacific Partnership (TPP), a U.S. senior official said Tuesday. </w:t>
      </w:r>
      <w:r w:rsidRPr="003504B8">
        <w:rPr>
          <w:rStyle w:val="StyleUnderline"/>
        </w:rPr>
        <w:t>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and Japan are both signatories to the mammoth free trade pact</w:t>
      </w:r>
      <w:r w:rsidRPr="003504B8">
        <w:rPr>
          <w:sz w:val="16"/>
        </w:rPr>
        <w:t xml:space="preserve">, which groups 12 countries who make up around 40 percent of global GDP and was concluded earlier this month. Although the TPP represents a win for U.S.-Japan economic ties, Kurt Tong, the principal deputy assistant secretary of state at the Bureau of Economic and Business Affairs, told a conference at the Center for Strategic and International Studies that </w:t>
      </w:r>
      <w:r w:rsidRPr="003504B8">
        <w:rPr>
          <w:rStyle w:val="StyleUnderline"/>
        </w:rPr>
        <w:t>both countries need to chart a more ambitious path forward beyond the agreement. Instead of going through the list of 37 existing government dialogues between Washington and Tokyo</w:t>
      </w:r>
      <w:r w:rsidRPr="003504B8">
        <w:rPr>
          <w:sz w:val="16"/>
        </w:rPr>
        <w:t xml:space="preserve">, Tong, who was previously the U.S. deputy chief of mission in Tokyo, instead proposed that </w:t>
      </w:r>
      <w:r w:rsidRPr="003504B8">
        <w:rPr>
          <w:rStyle w:val="StyleUnderline"/>
        </w:rPr>
        <w:t xml:space="preserve">the two countries focus on three themes </w:t>
      </w:r>
      <w:r w:rsidRPr="003504B8">
        <w:rPr>
          <w:sz w:val="16"/>
        </w:rPr>
        <w:t xml:space="preserve">moving forward: </w:t>
      </w:r>
      <w:r w:rsidRPr="003504B8">
        <w:rPr>
          <w:rStyle w:val="StyleUnderline"/>
        </w:rPr>
        <w:t>shaping global priorities; technology and entrepreneurship; and inclusive growth challenges.</w:t>
      </w:r>
      <w:r w:rsidRPr="003504B8">
        <w:rPr>
          <w:sz w:val="16"/>
        </w:rPr>
        <w:t xml:space="preserve"> “Let me instead suggest that there are three broad themes [moving forward],” Tong said. On shaping global priorities, Tong argued that </w:t>
      </w:r>
      <w:r w:rsidRPr="003504B8">
        <w:rPr>
          <w:rStyle w:val="StyleUnderline"/>
        </w:rPr>
        <w:t>there were a range of international issues that could use greater U.S.-Japan collaboration</w:t>
      </w:r>
      <w:r w:rsidRPr="003504B8">
        <w:rPr>
          <w:sz w:val="16"/>
        </w:rPr>
        <w:t xml:space="preserve">, including </w:t>
      </w:r>
      <w:r w:rsidRPr="003504B8">
        <w:rPr>
          <w:rStyle w:val="StyleUnderline"/>
        </w:rPr>
        <w:t>reforming</w:t>
      </w:r>
      <w:r w:rsidRPr="003504B8">
        <w:rPr>
          <w:sz w:val="16"/>
        </w:rPr>
        <w:t xml:space="preserve"> the </w:t>
      </w:r>
      <w:r w:rsidRPr="003504B8">
        <w:rPr>
          <w:rStyle w:val="StyleUnderline"/>
        </w:rPr>
        <w:t>Bretton Woods institutions, protecting the Internet</w:t>
      </w:r>
      <w:r w:rsidRPr="003504B8">
        <w:rPr>
          <w:sz w:val="16"/>
        </w:rPr>
        <w:t xml:space="preserve"> from anti-democratic forces, </w:t>
      </w:r>
      <w:r w:rsidRPr="003504B8">
        <w:rPr>
          <w:rStyle w:val="StyleUnderline"/>
        </w:rPr>
        <w:t>and climate change</w:t>
      </w:r>
      <w:r w:rsidRPr="003504B8">
        <w:rPr>
          <w:sz w:val="16"/>
        </w:rPr>
        <w:t xml:space="preserve">. He also noted that global governance would be a particularly salient issue next year with Japan hosting the G7 and China hosting the G20. “I think we can do more because any of these can benefit from greater cooperation between the United States and Japan,” Tong said. Turning to technology and entrepreneurship, Tong advised both countries to make sure that they cultivate the next generation of leaders – what he jokingly termed “bi-national geeks” – who are able to maintain the links between the two countries. “As an American, I am particularly concerned about the declining cadre of people who are fluent in ‘America’ in Japan,” he said. Tong also added that the people-to-people pillar of the U.S.-Japan relationship was the one that he worries about the most. The third and final theme was what he termed inclusive growth challenges. Here, Tong suggested that the two countries had a lot to learn from each other as they addressed common challenges like ensuring that they keep their workers competitive in a changing economy. For example, he argued that </w:t>
      </w:r>
      <w:r w:rsidRPr="003504B8">
        <w:rPr>
          <w:rStyle w:val="StyleUnderline"/>
        </w:rPr>
        <w:t xml:space="preserve">the United States could learn a lot from Japan in terms of education performance while Japan could learn from the United States about the rural sector and agricultural development. </w:t>
      </w:r>
      <w:r w:rsidRPr="003504B8">
        <w:rPr>
          <w:sz w:val="16"/>
        </w:rPr>
        <w:t xml:space="preserve">Japan, Tong suggested, was in a great position to become “an agricultural superpower in Asia” because agricultural development would play to its strengths – such as an abundance of water and cutting-edge technology – and would not require that much land or that many people, both of which Tokyo lacks relatively speaking. </w:t>
      </w:r>
      <w:r w:rsidRPr="003504B8">
        <w:rPr>
          <w:rStyle w:val="StyleUnderline"/>
        </w:rPr>
        <w:t>Even as the United States and Japan pursue this vision</w:t>
      </w:r>
      <w:r w:rsidRPr="003504B8">
        <w:rPr>
          <w:sz w:val="16"/>
        </w:rPr>
        <w:t xml:space="preserve">, Tong emphasized, </w:t>
      </w:r>
      <w:r w:rsidRPr="003504B8">
        <w:rPr>
          <w:rStyle w:val="StyleUnderline"/>
        </w:rPr>
        <w:t>both countries should remember that their alliance is rooted not just in interests, but shared values, common purpose, and a mutual dependence on each other for their own success</w:t>
      </w:r>
      <w:r w:rsidRPr="003504B8">
        <w:rPr>
          <w:sz w:val="16"/>
        </w:rPr>
        <w:t>. “</w:t>
      </w:r>
      <w:r w:rsidRPr="003504B8">
        <w:rPr>
          <w:rStyle w:val="StyleUnderline"/>
        </w:rPr>
        <w:t>The US and Japan are allies in every sense of the word,</w:t>
      </w:r>
      <w:r w:rsidRPr="003504B8">
        <w:rPr>
          <w:sz w:val="16"/>
        </w:rPr>
        <w:t>” he said. “That should be the starting point to having this conversation.”</w:t>
      </w:r>
    </w:p>
    <w:p w14:paraId="48F7BE78" w14:textId="77777777" w:rsidR="00C07F5E" w:rsidRPr="003504B8" w:rsidRDefault="00C07F5E" w:rsidP="00C07F5E"/>
    <w:p w14:paraId="6352CFD1" w14:textId="77777777" w:rsidR="00FE6E1E" w:rsidRPr="003504B8" w:rsidRDefault="00FE6E1E" w:rsidP="00FE6E1E">
      <w:pPr>
        <w:pStyle w:val="Heading3"/>
      </w:pPr>
      <w:r w:rsidRPr="003504B8">
        <w:t>AT: Link – Plan Solves</w:t>
      </w:r>
    </w:p>
    <w:p w14:paraId="7AFB770A" w14:textId="77777777" w:rsidR="00FE6E1E" w:rsidRPr="003504B8" w:rsidRDefault="00FE6E1E" w:rsidP="00FE6E1E">
      <w:pPr>
        <w:pStyle w:val="Heading4"/>
      </w:pPr>
      <w:r w:rsidRPr="003504B8">
        <w:t xml:space="preserve">Transparency between the US and China enables a continued alliance </w:t>
      </w:r>
    </w:p>
    <w:p w14:paraId="1C12ACFA" w14:textId="77777777" w:rsidR="00FE6E1E" w:rsidRPr="003504B8" w:rsidRDefault="00FE6E1E" w:rsidP="00FE6E1E">
      <w:r w:rsidRPr="003504B8">
        <w:rPr>
          <w:rStyle w:val="Style13ptBold"/>
        </w:rPr>
        <w:t>Whyte</w:t>
      </w:r>
      <w:r w:rsidRPr="003504B8">
        <w:t xml:space="preserve"> </w:t>
      </w:r>
      <w:r w:rsidRPr="003504B8">
        <w:rPr>
          <w:rStyle w:val="Style13ptBold"/>
        </w:rPr>
        <w:t>2015</w:t>
      </w:r>
      <w:r w:rsidRPr="003504B8">
        <w:t xml:space="preserve"> - graduate of the Fletcher School of Law and Diplomacy at Tufts University </w:t>
      </w:r>
      <w:r w:rsidRPr="003504B8">
        <w:br/>
        <w:t xml:space="preserve">Leon, "Evolution of the US-ROK Alliance: Is There a Post-Unification Future? Pt. 2," Sep 2, thediplomat.com/2015/09/evolution-of-the-us-rok-alliance-is-there-a-post-unification-future-pt-2/ </w:t>
      </w:r>
    </w:p>
    <w:p w14:paraId="1382AD7E" w14:textId="77777777" w:rsidR="00FE6E1E" w:rsidRPr="003504B8" w:rsidRDefault="00FE6E1E" w:rsidP="00FE6E1E">
      <w:pPr>
        <w:rPr>
          <w:sz w:val="16"/>
        </w:rPr>
      </w:pPr>
      <w:r w:rsidRPr="003504B8">
        <w:rPr>
          <w:rStyle w:val="StyleUnderline"/>
        </w:rPr>
        <w:t>Korean unification could be a source of chaos or a source of peace</w:t>
      </w:r>
      <w:r w:rsidRPr="003504B8">
        <w:rPr>
          <w:sz w:val="16"/>
        </w:rPr>
        <w:t xml:space="preserve"> and stability. </w:t>
      </w:r>
      <w:r w:rsidRPr="003504B8">
        <w:rPr>
          <w:rStyle w:val="StyleUnderline"/>
        </w:rPr>
        <w:t>Reunification will dramatically alter the balance of power in the region, and</w:t>
      </w:r>
      <w:r w:rsidRPr="003504B8">
        <w:rPr>
          <w:sz w:val="16"/>
        </w:rPr>
        <w:t xml:space="preserve"> depending on how it is achieved, </w:t>
      </w:r>
      <w:r w:rsidRPr="003504B8">
        <w:rPr>
          <w:rStyle w:val="StyleUnderline"/>
        </w:rPr>
        <w:t>could create a zone of instability near the Chinese border</w:t>
      </w:r>
      <w:r w:rsidRPr="003504B8">
        <w:rPr>
          <w:sz w:val="16"/>
        </w:rPr>
        <w:t xml:space="preserve">. Many factors could affect the current alliance, such as perceptions of other regional powers like China and Japan, changes in ROK society and needs, and changes in U.S. perceptions of the alliance. </w:t>
      </w:r>
      <w:r w:rsidRPr="003504B8">
        <w:rPr>
          <w:rStyle w:val="StyleUnderline"/>
        </w:rPr>
        <w:t>The best way to keep the alliance strong is through planning and transparency</w:t>
      </w:r>
      <w:r w:rsidRPr="003504B8">
        <w:rPr>
          <w:sz w:val="16"/>
        </w:rPr>
        <w:t xml:space="preserve">. The United States has made a significant investment of treasure and personnel on the Korean peninsula; </w:t>
      </w:r>
      <w:r w:rsidRPr="003504B8">
        <w:rPr>
          <w:rStyle w:val="StyleUnderline"/>
        </w:rPr>
        <w:t>to continue benefiting from this in the future, flexibility and farsightedness are necessary</w:t>
      </w:r>
      <w:r w:rsidRPr="003504B8">
        <w:rPr>
          <w:sz w:val="16"/>
        </w:rPr>
        <w:t xml:space="preserve">. For the ROK there will be pressure to turn away from the alliance in the future from outside powers that feel threatened by it, and by nationalists within Korea. The more closely the U.S. and South Korea work together now on this planning process, the more likely the alliance will be ready to adapt to changing circumstances. </w:t>
      </w:r>
      <w:r w:rsidRPr="003504B8">
        <w:rPr>
          <w:rStyle w:val="StyleUnderline"/>
        </w:rPr>
        <w:t>Transparency is also important to show other regional powers that the alliance is not meant to threaten them, and to reduce the possibility of misunderstandings as things change</w:t>
      </w:r>
      <w:r w:rsidRPr="003504B8">
        <w:rPr>
          <w:sz w:val="16"/>
        </w:rPr>
        <w:t>. This planning process should also include Japan. As the other strong U.S. ally in the region, efforts to help Japan reconcile with the ROK will only cement the U.S. security system in East Asia. If current tensions continue, or grow, between Japan and Korea it will make it easier for outside powers to use the disunity for their own gain and weaken the U.S. alliance system. U.S. and ROK citizens are growing closer together in terms of security, economics, and liberal values, but neither country should take the current closeness for granted. Instead, they should carefully watch and maintain it.</w:t>
      </w:r>
    </w:p>
    <w:p w14:paraId="174676DE" w14:textId="77777777" w:rsidR="00FE6E1E" w:rsidRPr="003504B8" w:rsidRDefault="00FE6E1E" w:rsidP="00FE6E1E">
      <w:pPr>
        <w:pStyle w:val="Heading3"/>
      </w:pPr>
      <w:r w:rsidRPr="003504B8">
        <w:t>AT: Link – Troop Numbers</w:t>
      </w:r>
    </w:p>
    <w:p w14:paraId="054AF00E" w14:textId="77777777" w:rsidR="00FE6E1E" w:rsidRPr="003504B8" w:rsidRDefault="00FE6E1E" w:rsidP="00FE6E1E">
      <w:pPr>
        <w:pStyle w:val="Heading4"/>
      </w:pPr>
      <w:r w:rsidRPr="003504B8">
        <w:t>Correlation is not causation with troop numbers</w:t>
      </w:r>
    </w:p>
    <w:p w14:paraId="26E7EE8D" w14:textId="77777777" w:rsidR="00FE6E1E" w:rsidRPr="003504B8" w:rsidRDefault="00FE6E1E" w:rsidP="00FE6E1E">
      <w:r w:rsidRPr="003504B8">
        <w:rPr>
          <w:rStyle w:val="Style13ptBold"/>
        </w:rPr>
        <w:t>Ricks 2016</w:t>
      </w:r>
      <w:r w:rsidRPr="003504B8">
        <w:t xml:space="preserve">- covered the U.S. military for the Washington Post from 2000 through 2008 </w:t>
      </w:r>
      <w:r w:rsidRPr="003504B8">
        <w:br/>
        <w:t>Thomas, "U.S. deployment numbers have been dropping — and what that might mean," Jan 20, foreignpolicy.com/2016/01/20/u-s-deployment-numbers-have-been-dropping-and-what-that-might-mean/</w:t>
      </w:r>
    </w:p>
    <w:p w14:paraId="2AB76A2B" w14:textId="77777777" w:rsidR="00FE6E1E" w:rsidRPr="003504B8" w:rsidRDefault="00FE6E1E" w:rsidP="00FE6E1E">
      <w:pPr>
        <w:rPr>
          <w:sz w:val="16"/>
        </w:rPr>
      </w:pPr>
      <w:r w:rsidRPr="003504B8">
        <w:rPr>
          <w:sz w:val="16"/>
        </w:rPr>
        <w:t xml:space="preserve">Tim Kane has done us all a service by compiling total numbers on deployments of the U.S. military over the last 65 years. Most notably, they’ve been plummeting in the Middle East since about 2007. But I </w:t>
      </w:r>
      <w:r w:rsidRPr="003504B8">
        <w:rPr>
          <w:rStyle w:val="StyleUnderline"/>
        </w:rPr>
        <w:t>am not sure I agree with his core conclusion tha</w:t>
      </w:r>
      <w:r w:rsidRPr="003504B8">
        <w:rPr>
          <w:sz w:val="16"/>
        </w:rPr>
        <w:t>t this indicates “</w:t>
      </w:r>
      <w:r w:rsidRPr="003504B8">
        <w:rPr>
          <w:rStyle w:val="StyleUnderline"/>
        </w:rPr>
        <w:t>the strategic withdrawal of U.S. forces from the world</w:t>
      </w:r>
      <w:r w:rsidRPr="003504B8">
        <w:rPr>
          <w:sz w:val="16"/>
        </w:rPr>
        <w:t xml:space="preserve">.” </w:t>
      </w:r>
      <w:r w:rsidRPr="003504B8">
        <w:rPr>
          <w:rStyle w:val="StyleUnderline"/>
        </w:rPr>
        <w:t>He assumes that there is a correlation between the number of people deployed and the intensity of U.S. commitment</w:t>
      </w:r>
      <w:r w:rsidRPr="003504B8">
        <w:rPr>
          <w:sz w:val="16"/>
        </w:rPr>
        <w:t xml:space="preserve">. But </w:t>
      </w:r>
      <w:r w:rsidRPr="003504B8">
        <w:rPr>
          <w:rStyle w:val="StyleUnderline"/>
        </w:rPr>
        <w:t>the decline in numbers could result from four other current trends</w:t>
      </w:r>
      <w:r w:rsidRPr="003504B8">
        <w:rPr>
          <w:sz w:val="16"/>
        </w:rPr>
        <w:t xml:space="preserve">. For example, it could be: — </w:t>
      </w:r>
      <w:r w:rsidRPr="003504B8">
        <w:rPr>
          <w:rStyle w:val="StyleUnderline"/>
        </w:rPr>
        <w:t>The increased use of</w:t>
      </w:r>
      <w:r w:rsidRPr="003504B8">
        <w:rPr>
          <w:sz w:val="16"/>
        </w:rPr>
        <w:t xml:space="preserve"> small, precise, low-impact </w:t>
      </w:r>
      <w:r w:rsidRPr="003504B8">
        <w:rPr>
          <w:rStyle w:val="StyleUnderline"/>
        </w:rPr>
        <w:t>Special Operations forces</w:t>
      </w:r>
      <w:r w:rsidRPr="003504B8">
        <w:rPr>
          <w:sz w:val="16"/>
        </w:rPr>
        <w:t xml:space="preserve">, rather than large, heavy-tailed conventional forces; — </w:t>
      </w:r>
      <w:r w:rsidRPr="003504B8">
        <w:rPr>
          <w:rStyle w:val="StyleUnderline"/>
        </w:rPr>
        <w:t>The related greater value of those Special Operators</w:t>
      </w:r>
      <w:r w:rsidRPr="003504B8">
        <w:rPr>
          <w:sz w:val="16"/>
        </w:rPr>
        <w:t xml:space="preserve">, who have scored most of the important victories of the last 14 years; — </w:t>
      </w:r>
      <w:r w:rsidRPr="003504B8">
        <w:rPr>
          <w:rStyle w:val="StyleUnderline"/>
        </w:rPr>
        <w:t>The heavy use of contractors in place of conventional support troops</w:t>
      </w:r>
      <w:r w:rsidRPr="003504B8">
        <w:rPr>
          <w:sz w:val="16"/>
        </w:rPr>
        <w:t xml:space="preserve">, in part because of the growing political sensitivity of deployment numbers; — </w:t>
      </w:r>
      <w:r w:rsidRPr="003504B8">
        <w:rPr>
          <w:rStyle w:val="StyleUnderline"/>
        </w:rPr>
        <w:t xml:space="preserve">And possibly the end of Industrial Age mass as a military virtue, and the beginning of Information Age mass as a military vulnerability. </w:t>
      </w:r>
      <w:r w:rsidRPr="003504B8">
        <w:rPr>
          <w:sz w:val="16"/>
        </w:rPr>
        <w:t>In other words, “Plan Colombia” works better for me than “The Short, Happy Triumph of Tommy R. Franks.”</w:t>
      </w:r>
    </w:p>
    <w:p w14:paraId="5970D062" w14:textId="77777777" w:rsidR="00FE6E1E" w:rsidRPr="003504B8" w:rsidRDefault="00FE6E1E" w:rsidP="00FE6E1E"/>
    <w:p w14:paraId="57F7147F" w14:textId="77777777" w:rsidR="00FE6E1E" w:rsidRPr="003504B8" w:rsidRDefault="00FE6E1E" w:rsidP="00FE6E1E">
      <w:pPr>
        <w:pStyle w:val="Heading3"/>
      </w:pPr>
      <w:r w:rsidRPr="003504B8">
        <w:t>--</w:t>
      </w:r>
      <w:proofErr w:type="spellStart"/>
      <w:r w:rsidRPr="003504B8">
        <w:t>xt</w:t>
      </w:r>
      <w:proofErr w:type="spellEnd"/>
      <w:r w:rsidRPr="003504B8">
        <w:t xml:space="preserve"> Solve war – moving troops out uniquely solves</w:t>
      </w:r>
    </w:p>
    <w:p w14:paraId="3CDA1E42" w14:textId="77777777" w:rsidR="00FE6E1E" w:rsidRPr="003504B8" w:rsidRDefault="00FE6E1E" w:rsidP="00FE6E1E">
      <w:pPr>
        <w:pStyle w:val="Heading4"/>
      </w:pPr>
      <w:r w:rsidRPr="003504B8">
        <w:t xml:space="preserve">We control the only scenario for a Korean war – moving US troops out now solves escalation </w:t>
      </w:r>
    </w:p>
    <w:p w14:paraId="16C7A6D1" w14:textId="77777777" w:rsidR="00FE6E1E" w:rsidRPr="003504B8" w:rsidRDefault="00FE6E1E" w:rsidP="00FE6E1E">
      <w:proofErr w:type="spellStart"/>
      <w:r w:rsidRPr="003504B8">
        <w:rPr>
          <w:rStyle w:val="Style13ptBold"/>
        </w:rPr>
        <w:t>Mizokami</w:t>
      </w:r>
      <w:proofErr w:type="spellEnd"/>
      <w:r w:rsidRPr="003504B8">
        <w:rPr>
          <w:rStyle w:val="Style13ptBold"/>
        </w:rPr>
        <w:t xml:space="preserve"> 2014</w:t>
      </w:r>
      <w:r w:rsidRPr="003504B8">
        <w:t xml:space="preserve"> – Writes for The Atlantic &amp; Foreign Policy</w:t>
      </w:r>
      <w:r w:rsidRPr="003504B8">
        <w:br/>
        <w:t>Kyle, “It’s Time for the U.S. Military to Leave South Korea Seoul can defend itself,” Dec 19, https://medium.com/war-is-boring/its-time-for-the-u-s-military-to-leave-south-korea-8b67be8223b0</w:t>
      </w:r>
    </w:p>
    <w:p w14:paraId="0457556E" w14:textId="77777777" w:rsidR="00FE6E1E" w:rsidRPr="003504B8" w:rsidRDefault="00FE6E1E" w:rsidP="00FE6E1E">
      <w:pPr>
        <w:rPr>
          <w:rStyle w:val="StyleUnderline"/>
        </w:rPr>
      </w:pPr>
      <w:r w:rsidRPr="003504B8">
        <w:rPr>
          <w:rStyle w:val="StyleUnderline"/>
        </w:rPr>
        <w:t>Imagine you possess the 15th-largest economy in the world</w:t>
      </w:r>
      <w:r w:rsidRPr="003504B8">
        <w:rPr>
          <w:sz w:val="16"/>
        </w:rPr>
        <w:t xml:space="preserve">. You have world-class cars and consumer goods, glittering streets and a lifestyle as good as any in the industrialized world. Now, </w:t>
      </w:r>
      <w:r w:rsidRPr="003504B8">
        <w:rPr>
          <w:rStyle w:val="StyleUnderline"/>
        </w:rPr>
        <w:t xml:space="preserve">imagine you are being threatened by a hostile country </w:t>
      </w:r>
      <w:r w:rsidRPr="003504B8">
        <w:rPr>
          <w:rStyle w:val="Emphasis"/>
        </w:rPr>
        <w:t>one third as wealthy as Ethiopia</w:t>
      </w:r>
      <w:r w:rsidRPr="003504B8">
        <w:rPr>
          <w:sz w:val="16"/>
        </w:rPr>
        <w:t xml:space="preserve">. Ethiopia. </w:t>
      </w:r>
      <w:r w:rsidRPr="003504B8">
        <w:rPr>
          <w:rStyle w:val="StyleUnderline"/>
        </w:rPr>
        <w:t>In order to protect yourself from this economic juggernaut, you require the presence of nearly 30,000 American troops, the</w:t>
      </w:r>
      <w:r w:rsidRPr="003504B8">
        <w:rPr>
          <w:sz w:val="16"/>
        </w:rPr>
        <w:t xml:space="preserve"> overpowering </w:t>
      </w:r>
      <w:r w:rsidRPr="003504B8">
        <w:rPr>
          <w:rStyle w:val="StyleUnderline"/>
        </w:rPr>
        <w:t>might of the U.S. nuclear arsenal and an American general to take charge</w:t>
      </w:r>
      <w:r w:rsidRPr="003504B8">
        <w:rPr>
          <w:sz w:val="16"/>
        </w:rPr>
        <w:t xml:space="preserve"> in case this mighty opponent attacks. Laughable, right? Not at all. Welcome to South Korea. </w:t>
      </w:r>
      <w:r w:rsidRPr="003504B8">
        <w:rPr>
          <w:rStyle w:val="StyleUnderline"/>
        </w:rPr>
        <w:t>It’s time for the United States to leave the Korean peninsula</w:t>
      </w:r>
      <w:r w:rsidRPr="003504B8">
        <w:rPr>
          <w:sz w:val="16"/>
        </w:rPr>
        <w:t xml:space="preserve">. </w:t>
      </w:r>
      <w:r w:rsidRPr="003504B8">
        <w:rPr>
          <w:rStyle w:val="Emphasis"/>
        </w:rPr>
        <w:t xml:space="preserve">South Korea can defend itself. </w:t>
      </w:r>
      <w:r w:rsidRPr="003504B8">
        <w:rPr>
          <w:sz w:val="16"/>
        </w:rPr>
        <w:t xml:space="preserve">Before the Korean War, the North was a relatively prosperous place, with the majority of the peninsula’s heavy industry and enormous mineral and timber wealth. South Korea was agrarian and poor. In the six decades since the Korean War ended, the economies of North and South Korea have changed. Dramatically. In 2012, South Korea’s GDP was $1.7 trillion. Per capita GDP for the South’s 50 million people was $32,400 in 2013. The military balance The North Korean military is one of the biggest in the world, with a total manpower of more than one million. The People’s Ground Force has 950,000 troops, 4,200 tanks, 2,200 armored vehicles and 13,400 artillery pieces. The People’s Air Force has 110,000 troops, 800 combat aircraft, 300 helicopters and more than 300 transport aircraft. The navy is the smallest with 60,000 troops, 70 submarines, 420 patrol ships, 260 amphibious landing craft and 60 mine warfare and support vessels. </w:t>
      </w:r>
      <w:r w:rsidRPr="003504B8">
        <w:rPr>
          <w:rStyle w:val="StyleUnderline"/>
        </w:rPr>
        <w:t>The South Korean military has 650,000 personnel on active duty</w:t>
      </w:r>
      <w:r w:rsidRPr="003504B8">
        <w:rPr>
          <w:sz w:val="16"/>
        </w:rPr>
        <w:t xml:space="preserve">. The army’s rolls number 506,000 troops equipped with 2,300 tanks, 2,600 armored fighting vehicles, 600 helicopters and 5,400 artillery pieces. </w:t>
      </w:r>
      <w:r w:rsidRPr="003504B8">
        <w:rPr>
          <w:rStyle w:val="StyleUnderline"/>
        </w:rPr>
        <w:t xml:space="preserve">Seoul’s air force has 65,000 personnel operating more than 450 jet fighters. The South Korean navy has 68,000 personnel with 12 submarines, 22 destroyers and frigates, 21 corvettes and 84 patrol vessels. </w:t>
      </w:r>
      <w:r w:rsidRPr="003504B8">
        <w:rPr>
          <w:sz w:val="16"/>
        </w:rPr>
        <w:t xml:space="preserve">But raw numbers don’t tell the whole story. </w:t>
      </w:r>
      <w:r w:rsidRPr="003504B8">
        <w:rPr>
          <w:rStyle w:val="StyleUnderline"/>
        </w:rPr>
        <w:t>Most of North Korea’s equipment is very old. Its main warships and warplanes date back to the 1970s and</w:t>
      </w:r>
      <w:r w:rsidRPr="003504B8">
        <w:rPr>
          <w:sz w:val="16"/>
        </w:rPr>
        <w:t xml:space="preserve">, in some cases, </w:t>
      </w:r>
      <w:r w:rsidRPr="003504B8">
        <w:rPr>
          <w:rStyle w:val="StyleUnderline"/>
        </w:rPr>
        <w:t>even the ’50s</w:t>
      </w:r>
      <w:r w:rsidRPr="003504B8">
        <w:rPr>
          <w:sz w:val="16"/>
        </w:rPr>
        <w:t xml:space="preserve">. </w:t>
      </w:r>
      <w:r w:rsidRPr="003504B8">
        <w:rPr>
          <w:rStyle w:val="StyleUnderline"/>
        </w:rPr>
        <w:t>Pyongyang’s troops lack fuel, spare parts, even food and clothing. The South Korean military is one of the most advanced in the world,</w:t>
      </w:r>
      <w:r w:rsidRPr="003504B8">
        <w:rPr>
          <w:sz w:val="16"/>
        </w:rPr>
        <w:t xml:space="preserve"> with modern tanks, infantry fighting vehicles and artillery. </w:t>
      </w:r>
      <w:r w:rsidRPr="003504B8">
        <w:rPr>
          <w:rStyle w:val="StyleUnderline"/>
        </w:rPr>
        <w:t>South Korean</w:t>
      </w:r>
      <w:r w:rsidRPr="003504B8">
        <w:rPr>
          <w:sz w:val="16"/>
        </w:rPr>
        <w:t xml:space="preserve"> F-15K and F-16C Block 52 </w:t>
      </w:r>
      <w:r w:rsidRPr="003504B8">
        <w:rPr>
          <w:rStyle w:val="StyleUnderline"/>
        </w:rPr>
        <w:t xml:space="preserve">fighters are nearly the equal of American jets. </w:t>
      </w:r>
      <w:r w:rsidRPr="003504B8">
        <w:rPr>
          <w:sz w:val="16"/>
        </w:rPr>
        <w:t xml:space="preserve">The South Korean navy, with its Aegis destroyers and high-tech submarines, is smaller than North Korea’s ramshackle fleet but much, much better. </w:t>
      </w:r>
      <w:r w:rsidRPr="003504B8">
        <w:rPr>
          <w:rStyle w:val="StyleUnderline"/>
        </w:rPr>
        <w:t xml:space="preserve">In almost all war scenarios, South Korea’s army is stronger. </w:t>
      </w:r>
      <w:r w:rsidRPr="003504B8">
        <w:rPr>
          <w:sz w:val="16"/>
        </w:rPr>
        <w:t xml:space="preserve">North Korea, by contrast, has become spectacularly poor. GDP is a paltry $40 billion—$1,800 for each of 25 million people. North Korea is the world’s 182nd economy by GDP, poorer even than Ethiopia, Guatemala and Cuba. By 2012, the South Korean economy was 41 times larger than North Korea’s. The American garrison Washington keeps 28,500 troops in South Korea, including a division headquarters, an armored brigade, an aviation brigade and an artillery brigade. The U.S. Air Force has four squadrons of F-16 and A-10 jets at South Korean bases. </w:t>
      </w:r>
      <w:r w:rsidRPr="003504B8">
        <w:rPr>
          <w:rStyle w:val="Emphasis"/>
        </w:rPr>
        <w:t>U.S. forces act as a tripwire on the peninsula</w:t>
      </w:r>
      <w:r w:rsidRPr="003504B8">
        <w:rPr>
          <w:rStyle w:val="StyleUnderline"/>
        </w:rPr>
        <w:t xml:space="preserve">. If North Korean troops moves south, they will run headlong into American units and trigger a massive response, as fighters, bombers and ground combat units from Japan, Hawaii, and the continental United States rush into battle. </w:t>
      </w:r>
      <w:r w:rsidRPr="003504B8">
        <w:rPr>
          <w:sz w:val="16"/>
        </w:rPr>
        <w:t xml:space="preserve">An American general would command both American and South Korean forces during wartime. According to former secretary of defense Leon Panetta, the U.S. could respond to North Korean aggression with nuclear weapons. </w:t>
      </w:r>
      <w:r w:rsidRPr="003504B8">
        <w:rPr>
          <w:rStyle w:val="StyleUnderline"/>
        </w:rPr>
        <w:t xml:space="preserve">American troops will be in harm’s way the moment a war with North Korea begins. </w:t>
      </w:r>
      <w:r w:rsidRPr="003504B8">
        <w:rPr>
          <w:sz w:val="16"/>
        </w:rPr>
        <w:t xml:space="preserve">As the recipient of serious American military assistance, South Korea has a moral responsibility to the United States to prioritize the North Korean threat over all else. But that’s not the case. </w:t>
      </w:r>
      <w:r w:rsidRPr="003504B8">
        <w:rPr>
          <w:rStyle w:val="StyleUnderline"/>
        </w:rPr>
        <w:t>South Korea is prematurely pursuing a regional leader status at the expense of its northern defense strategy—and of the U.S. forces that support it.</w:t>
      </w:r>
    </w:p>
    <w:p w14:paraId="2575049A" w14:textId="77777777" w:rsidR="00FE6E1E" w:rsidRPr="003504B8" w:rsidRDefault="00FE6E1E" w:rsidP="00FE6E1E"/>
    <w:p w14:paraId="153E3ECC" w14:textId="77777777" w:rsidR="00FE6E1E" w:rsidRPr="003504B8" w:rsidRDefault="00FE6E1E" w:rsidP="00FE6E1E">
      <w:pPr>
        <w:pStyle w:val="Heading2"/>
      </w:pPr>
      <w:r w:rsidRPr="003504B8">
        <w:t xml:space="preserve">AT: </w:t>
      </w:r>
      <w:proofErr w:type="spellStart"/>
      <w:r w:rsidRPr="003504B8">
        <w:t>Prolif</w:t>
      </w:r>
      <w:proofErr w:type="spellEnd"/>
      <w:r w:rsidRPr="003504B8">
        <w:t xml:space="preserve"> DA</w:t>
      </w:r>
    </w:p>
    <w:p w14:paraId="0FFBCA17" w14:textId="77777777" w:rsidR="00FE6E1E" w:rsidRPr="003504B8" w:rsidRDefault="00FE6E1E" w:rsidP="00FE6E1E">
      <w:pPr>
        <w:pStyle w:val="Heading3"/>
      </w:pPr>
      <w:r w:rsidRPr="003504B8">
        <w:t>No Impact</w:t>
      </w:r>
    </w:p>
    <w:p w14:paraId="49848DC0" w14:textId="77777777" w:rsidR="00FE6E1E" w:rsidRPr="003504B8" w:rsidRDefault="00FE6E1E" w:rsidP="00FE6E1E">
      <w:pPr>
        <w:pStyle w:val="Heading4"/>
      </w:pPr>
      <w:r w:rsidRPr="003504B8">
        <w:t xml:space="preserve">No impact to Asian </w:t>
      </w:r>
      <w:proofErr w:type="spellStart"/>
      <w:r w:rsidRPr="003504B8">
        <w:t>prolif</w:t>
      </w:r>
      <w:proofErr w:type="spellEnd"/>
      <w:r w:rsidRPr="003504B8">
        <w:t xml:space="preserve"> – allies will be responsible</w:t>
      </w:r>
    </w:p>
    <w:p w14:paraId="7D3EDDD5" w14:textId="77777777" w:rsidR="00FE6E1E" w:rsidRPr="003504B8" w:rsidRDefault="00FE6E1E" w:rsidP="00FE6E1E">
      <w:pPr>
        <w:rPr>
          <w:sz w:val="16"/>
        </w:rPr>
      </w:pPr>
      <w:proofErr w:type="spellStart"/>
      <w:r w:rsidRPr="003504B8">
        <w:rPr>
          <w:rStyle w:val="Style13ptBold"/>
        </w:rPr>
        <w:t>Sapolsky</w:t>
      </w:r>
      <w:proofErr w:type="spellEnd"/>
      <w:r w:rsidRPr="003504B8">
        <w:rPr>
          <w:rStyle w:val="Style13ptBold"/>
        </w:rPr>
        <w:t xml:space="preserve"> and Leah 14</w:t>
      </w:r>
      <w:r w:rsidRPr="003504B8">
        <w:rPr>
          <w:sz w:val="16"/>
        </w:rPr>
        <w:t xml:space="preserve"> </w:t>
      </w:r>
      <w:r w:rsidRPr="003504B8">
        <w:rPr>
          <w:sz w:val="16"/>
        </w:rPr>
        <w:br/>
        <w:t xml:space="preserve">Harvey M., Professor Emeritus and the Former Director of The MIT Security Studies Program, and Christine M., Stanton Fellow at the MIT Security Studies Program, “Let Asia Go Nuclear”, </w:t>
      </w:r>
      <w:hyperlink r:id="rId10" w:history="1">
        <w:r w:rsidRPr="003504B8">
          <w:rPr>
            <w:rStyle w:val="Hyperlink"/>
            <w:sz w:val="16"/>
          </w:rPr>
          <w:t>http://nationalinterest.org/feature/let-asia-go-nuclear-10259</w:t>
        </w:r>
      </w:hyperlink>
      <w:r w:rsidRPr="003504B8">
        <w:rPr>
          <w:sz w:val="16"/>
        </w:rPr>
        <w:br/>
      </w:r>
      <w:r w:rsidRPr="003504B8">
        <w:rPr>
          <w:rStyle w:val="StyleUnderline"/>
        </w:rPr>
        <w:t>America’s policy of opposing the</w:t>
      </w:r>
      <w:r w:rsidRPr="003504B8">
        <w:rPr>
          <w:sz w:val="16"/>
        </w:rPr>
        <w:t xml:space="preserve"> </w:t>
      </w:r>
      <w:r w:rsidRPr="003504B8">
        <w:rPr>
          <w:rStyle w:val="StyleUnderline"/>
        </w:rPr>
        <w:t>prolif</w:t>
      </w:r>
      <w:r w:rsidRPr="003504B8">
        <w:rPr>
          <w:sz w:val="16"/>
        </w:rPr>
        <w:t xml:space="preserve">eration </w:t>
      </w:r>
      <w:r w:rsidRPr="003504B8">
        <w:rPr>
          <w:rStyle w:val="StyleUnderline"/>
        </w:rPr>
        <w:t>of nuclear weapons needs to be more nuanced</w:t>
      </w:r>
      <w:r w:rsidRPr="003504B8">
        <w:rPr>
          <w:sz w:val="16"/>
        </w:rPr>
        <w:t xml:space="preserve">. </w:t>
      </w:r>
      <w:r w:rsidRPr="003504B8">
        <w:rPr>
          <w:rStyle w:val="Emphasis"/>
        </w:rPr>
        <w:t>What works for the</w:t>
      </w:r>
      <w:r w:rsidRPr="003504B8">
        <w:rPr>
          <w:sz w:val="16"/>
        </w:rPr>
        <w:t xml:space="preserve"> </w:t>
      </w:r>
      <w:r w:rsidRPr="003504B8">
        <w:rPr>
          <w:rStyle w:val="Emphasis"/>
        </w:rPr>
        <w:t>U</w:t>
      </w:r>
      <w:r w:rsidRPr="003504B8">
        <w:rPr>
          <w:sz w:val="16"/>
        </w:rPr>
        <w:t xml:space="preserve">nited </w:t>
      </w:r>
      <w:r w:rsidRPr="003504B8">
        <w:rPr>
          <w:rStyle w:val="Emphasis"/>
        </w:rPr>
        <w:t>S</w:t>
      </w:r>
      <w:r w:rsidRPr="003504B8">
        <w:rPr>
          <w:sz w:val="16"/>
        </w:rPr>
        <w:t xml:space="preserve">tates </w:t>
      </w:r>
      <w:r w:rsidRPr="003504B8">
        <w:rPr>
          <w:rStyle w:val="Emphasis"/>
        </w:rPr>
        <w:t xml:space="preserve">in the Middle East may not in </w:t>
      </w:r>
      <w:proofErr w:type="gramStart"/>
      <w:r w:rsidRPr="003504B8">
        <w:rPr>
          <w:rStyle w:val="Emphasis"/>
        </w:rPr>
        <w:t>Asia</w:t>
      </w:r>
      <w:r w:rsidRPr="003504B8">
        <w:rPr>
          <w:sz w:val="16"/>
        </w:rPr>
        <w:t>.</w:t>
      </w:r>
      <w:proofErr w:type="gramEnd"/>
      <w:r w:rsidRPr="003504B8">
        <w:rPr>
          <w:sz w:val="16"/>
        </w:rPr>
        <w:t xml:space="preserve"> </w:t>
      </w:r>
      <w:r w:rsidRPr="003504B8">
        <w:rPr>
          <w:rStyle w:val="StyleUnderline"/>
        </w:rPr>
        <w:t>We do not want Iran or Saudi Arabia to get the bomb</w:t>
      </w:r>
      <w:r w:rsidRPr="003504B8">
        <w:rPr>
          <w:sz w:val="16"/>
        </w:rPr>
        <w:t xml:space="preserve">, </w:t>
      </w:r>
      <w:r w:rsidRPr="003504B8">
        <w:rPr>
          <w:rStyle w:val="Emphasis"/>
        </w:rPr>
        <w:t>but why not Australia, Japan, and South Korea?</w:t>
      </w:r>
      <w:r w:rsidRPr="003504B8">
        <w:rPr>
          <w:sz w:val="16"/>
        </w:rPr>
        <w:t xml:space="preserve"> </w:t>
      </w:r>
      <w:r w:rsidRPr="003504B8">
        <w:rPr>
          <w:rStyle w:val="StyleUnderline"/>
        </w:rPr>
        <w:t>We are opposed to nuclear weapons because they are the great military equalizer</w:t>
      </w:r>
      <w:r w:rsidRPr="003504B8">
        <w:rPr>
          <w:sz w:val="16"/>
        </w:rPr>
        <w:t xml:space="preserve">, </w:t>
      </w:r>
      <w:r w:rsidRPr="003504B8">
        <w:rPr>
          <w:rStyle w:val="StyleUnderline"/>
        </w:rPr>
        <w:t>because</w:t>
      </w:r>
      <w:r w:rsidRPr="003504B8">
        <w:rPr>
          <w:sz w:val="16"/>
        </w:rPr>
        <w:t xml:space="preserve"> some </w:t>
      </w:r>
      <w:r w:rsidRPr="003504B8">
        <w:rPr>
          <w:rStyle w:val="StyleUnderline"/>
        </w:rPr>
        <w:t>countries may let them slip into the hands of terrorists</w:t>
      </w:r>
      <w:r w:rsidRPr="003504B8">
        <w:rPr>
          <w:sz w:val="16"/>
        </w:rPr>
        <w:t xml:space="preserve">, </w:t>
      </w:r>
      <w:r w:rsidRPr="003504B8">
        <w:rPr>
          <w:rStyle w:val="StyleUnderline"/>
        </w:rPr>
        <w:t>and because we have significant advantage</w:t>
      </w:r>
      <w:r w:rsidRPr="003504B8">
        <w:rPr>
          <w:sz w:val="16"/>
        </w:rPr>
        <w:t xml:space="preserve"> in precision conventional weapons. </w:t>
      </w:r>
      <w:r w:rsidRPr="003504B8">
        <w:rPr>
          <w:rStyle w:val="Emphasis"/>
        </w:rPr>
        <w:t>But our opposition to nuclear weapons in Asia means we are committed to a costly</w:t>
      </w:r>
      <w:r w:rsidRPr="003504B8">
        <w:rPr>
          <w:sz w:val="16"/>
        </w:rPr>
        <w:t xml:space="preserve"> and risky </w:t>
      </w:r>
      <w:r w:rsidRPr="003504B8">
        <w:rPr>
          <w:rStyle w:val="Emphasis"/>
        </w:rPr>
        <w:t>conventional arms race with China over our ability to protect allies</w:t>
      </w:r>
      <w:r w:rsidRPr="003504B8">
        <w:rPr>
          <w:sz w:val="16"/>
        </w:rPr>
        <w:t xml:space="preserve"> and partners lying nearer to China than to us and spread over a vast maritime theater. </w:t>
      </w:r>
      <w:r w:rsidRPr="003504B8">
        <w:rPr>
          <w:rStyle w:val="StyleUnderline"/>
        </w:rPr>
        <w:t>None of our allies</w:t>
      </w:r>
      <w:r w:rsidRPr="003504B8">
        <w:rPr>
          <w:sz w:val="16"/>
        </w:rPr>
        <w:t xml:space="preserve"> in Asia </w:t>
      </w:r>
      <w:r w:rsidRPr="003504B8">
        <w:rPr>
          <w:rStyle w:val="StyleUnderline"/>
        </w:rPr>
        <w:t>possess nuclear weapons</w:t>
      </w:r>
      <w:r w:rsidRPr="003504B8">
        <w:rPr>
          <w:sz w:val="16"/>
        </w:rPr>
        <w:t xml:space="preserve">. Instead, </w:t>
      </w:r>
      <w:r w:rsidRPr="003504B8">
        <w:rPr>
          <w:rStyle w:val="StyleUnderline"/>
        </w:rPr>
        <w:t>they are protected by what is called extended deterrence</w:t>
      </w:r>
      <w:r w:rsidRPr="003504B8">
        <w:rPr>
          <w:sz w:val="16"/>
        </w:rPr>
        <w:t xml:space="preserve">, our vaguely stated promise to use nuclear weapons in their defense if they are threatened by regional nuclear powers, China, North Korea and Russia. We promise, in essence, to trade Los Angeles for Tokyo, Washington for Canberra, and Seattle for Seoul, as preposterous as that might seem. </w:t>
      </w:r>
      <w:r w:rsidRPr="003504B8">
        <w:rPr>
          <w:rStyle w:val="StyleUnderline"/>
        </w:rPr>
        <w:t>In order to avoid such a test of our will</w:t>
      </w:r>
      <w:r w:rsidRPr="003504B8">
        <w:rPr>
          <w:sz w:val="16"/>
        </w:rPr>
        <w:t xml:space="preserve">, </w:t>
      </w:r>
      <w:r w:rsidRPr="003504B8">
        <w:rPr>
          <w:rStyle w:val="StyleUnderline"/>
        </w:rPr>
        <w:t>the</w:t>
      </w:r>
      <w:r w:rsidRPr="003504B8">
        <w:rPr>
          <w:sz w:val="16"/>
        </w:rPr>
        <w:t xml:space="preserve"> </w:t>
      </w:r>
      <w:r w:rsidRPr="003504B8">
        <w:rPr>
          <w:rStyle w:val="Emphasis"/>
        </w:rPr>
        <w:t>U</w:t>
      </w:r>
      <w:r w:rsidRPr="003504B8">
        <w:rPr>
          <w:sz w:val="16"/>
        </w:rPr>
        <w:t xml:space="preserve">nited </w:t>
      </w:r>
      <w:r w:rsidRPr="003504B8">
        <w:rPr>
          <w:rStyle w:val="Emphasis"/>
        </w:rPr>
        <w:t>S</w:t>
      </w:r>
      <w:r w:rsidRPr="003504B8">
        <w:rPr>
          <w:sz w:val="16"/>
        </w:rPr>
        <w:t xml:space="preserve">tates </w:t>
      </w:r>
      <w:r w:rsidRPr="003504B8">
        <w:rPr>
          <w:rStyle w:val="StyleUnderline"/>
        </w:rPr>
        <w:t xml:space="preserve">attempts to contain China </w:t>
      </w:r>
      <w:r w:rsidRPr="003504B8">
        <w:rPr>
          <w:sz w:val="16"/>
        </w:rPr>
        <w:t xml:space="preserve">in particular, but others as well, </w:t>
      </w:r>
      <w:r w:rsidRPr="003504B8">
        <w:rPr>
          <w:rStyle w:val="StyleUnderline"/>
        </w:rPr>
        <w:t>via a conventional force buildup</w:t>
      </w:r>
      <w:r w:rsidRPr="003504B8">
        <w:rPr>
          <w:sz w:val="16"/>
        </w:rPr>
        <w:t xml:space="preserve">—the so-called pivot to Asia. </w:t>
      </w:r>
      <w:r w:rsidRPr="003504B8">
        <w:rPr>
          <w:rStyle w:val="StyleUnderline"/>
        </w:rPr>
        <w:t>We station tens of thousands of troops in Japan and South Korea, and are expanding our presence in Guam, Australia, Singapore, and the Philippines</w:t>
      </w:r>
      <w:r w:rsidRPr="003504B8">
        <w:rPr>
          <w:sz w:val="16"/>
        </w:rPr>
        <w:t xml:space="preserve">. </w:t>
      </w:r>
      <w:r w:rsidRPr="003504B8">
        <w:rPr>
          <w:rStyle w:val="StyleUnderline"/>
        </w:rPr>
        <w:t>The conventional challenge is China’s ability to deny access for US forces in or near the island chains</w:t>
      </w:r>
      <w:r w:rsidRPr="003504B8">
        <w:rPr>
          <w:sz w:val="16"/>
        </w:rPr>
        <w:t xml:space="preserve"> that are our Asian allies and that at the same time guard China. </w:t>
      </w:r>
      <w:r w:rsidRPr="003504B8">
        <w:rPr>
          <w:rStyle w:val="StyleUnderline"/>
        </w:rPr>
        <w:t>As China’s military grows the access issue becomes more problematic because of China’s ability to saturate</w:t>
      </w:r>
      <w:r w:rsidRPr="003504B8">
        <w:rPr>
          <w:sz w:val="16"/>
        </w:rPr>
        <w:t xml:space="preserve"> the zone with </w:t>
      </w:r>
      <w:r w:rsidRPr="003504B8">
        <w:rPr>
          <w:rStyle w:val="StyleUnderline"/>
        </w:rPr>
        <w:t>missiles and aircraft that can threaten our military presence</w:t>
      </w:r>
      <w:r w:rsidRPr="003504B8">
        <w:rPr>
          <w:sz w:val="16"/>
        </w:rPr>
        <w:t xml:space="preserve">. </w:t>
      </w:r>
      <w:r w:rsidRPr="003504B8">
        <w:rPr>
          <w:rStyle w:val="Emphasis"/>
        </w:rPr>
        <w:t>The Air-Sea Battle operational concept</w:t>
      </w:r>
      <w:r w:rsidRPr="003504B8">
        <w:rPr>
          <w:sz w:val="16"/>
        </w:rPr>
        <w:t xml:space="preserve">, a costly networking of missile defenses, </w:t>
      </w:r>
      <w:r w:rsidRPr="003504B8">
        <w:rPr>
          <w:rStyle w:val="Emphasis"/>
        </w:rPr>
        <w:t>long-range-strike capabilities and naval forces has been the US military’s response</w:t>
      </w:r>
      <w:r w:rsidRPr="003504B8">
        <w:rPr>
          <w:sz w:val="16"/>
        </w:rPr>
        <w:t xml:space="preserve">. </w:t>
      </w:r>
      <w:r w:rsidRPr="003504B8">
        <w:rPr>
          <w:rStyle w:val="Emphasis"/>
        </w:rPr>
        <w:t>Billions are being spent by the</w:t>
      </w:r>
      <w:r w:rsidRPr="003504B8">
        <w:rPr>
          <w:sz w:val="16"/>
        </w:rPr>
        <w:t xml:space="preserve"> </w:t>
      </w:r>
      <w:r w:rsidRPr="003504B8">
        <w:rPr>
          <w:rStyle w:val="Emphasis"/>
        </w:rPr>
        <w:t>U</w:t>
      </w:r>
      <w:r w:rsidRPr="003504B8">
        <w:rPr>
          <w:sz w:val="16"/>
        </w:rPr>
        <w:t xml:space="preserve">nited </w:t>
      </w:r>
      <w:r w:rsidRPr="003504B8">
        <w:rPr>
          <w:rStyle w:val="Emphasis"/>
        </w:rPr>
        <w:t>S</w:t>
      </w:r>
      <w:r w:rsidRPr="003504B8">
        <w:rPr>
          <w:sz w:val="16"/>
        </w:rPr>
        <w:t xml:space="preserve">tates </w:t>
      </w:r>
      <w:r w:rsidRPr="003504B8">
        <w:rPr>
          <w:rStyle w:val="Emphasis"/>
        </w:rPr>
        <w:t>to assure our Asian allies of our will to protect them</w:t>
      </w:r>
      <w:r w:rsidRPr="003504B8">
        <w:rPr>
          <w:sz w:val="16"/>
        </w:rPr>
        <w:t xml:space="preserve"> conventionally as well with extended nuclear deterrence. </w:t>
      </w:r>
      <w:r w:rsidRPr="003504B8">
        <w:rPr>
          <w:rStyle w:val="StyleUnderline"/>
        </w:rPr>
        <w:t>But there is a better, cheaper way to provide security in Asia.</w:t>
      </w:r>
      <w:r w:rsidRPr="003504B8">
        <w:rPr>
          <w:sz w:val="16"/>
        </w:rPr>
        <w:t xml:space="preserve"> We should encourage our allies to acquire their own nuclear weapons. </w:t>
      </w:r>
      <w:r w:rsidRPr="003504B8">
        <w:rPr>
          <w:rStyle w:val="StyleUnderline"/>
        </w:rPr>
        <w:t>With nuclear weapons Australia, Japan and the others would have the capability to protect themselves</w:t>
      </w:r>
      <w:r w:rsidRPr="003504B8">
        <w:rPr>
          <w:sz w:val="16"/>
        </w:rPr>
        <w:t xml:space="preserve"> from bullying. Nearly all of the allies are rich enough and technologically advanced enough to acquire and maintain nuclear forces. And those who are not—the Philippines, for example—lose much of their vulnerability once the focus shifts away from conventional defenses of the island chains</w:t>
      </w:r>
      <w:r w:rsidRPr="003504B8">
        <w:rPr>
          <w:rStyle w:val="StyleUnderline"/>
        </w:rPr>
        <w:t>. Nuclear weapons helped prevent the Cold War from turning hot</w:t>
      </w:r>
      <w:r w:rsidRPr="003504B8">
        <w:rPr>
          <w:sz w:val="16"/>
        </w:rPr>
        <w:t xml:space="preserve">. </w:t>
      </w:r>
      <w:r w:rsidRPr="003504B8">
        <w:rPr>
          <w:rStyle w:val="StyleUnderline"/>
        </w:rPr>
        <w:t>In Asia they can stop a conventional arms race that is forcing 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to invest in weapons that can block the Chinese military on its doorstep</w:t>
      </w:r>
      <w:r w:rsidRPr="003504B8">
        <w:rPr>
          <w:sz w:val="16"/>
        </w:rPr>
        <w:t xml:space="preserve">, thousands of miles from our own. </w:t>
      </w:r>
      <w:r w:rsidRPr="003504B8">
        <w:rPr>
          <w:rStyle w:val="StyleUnderline"/>
        </w:rPr>
        <w:t xml:space="preserve">Let our Asian allies defend themselves </w:t>
      </w:r>
      <w:r w:rsidRPr="003504B8">
        <w:rPr>
          <w:sz w:val="16"/>
        </w:rPr>
        <w:t xml:space="preserve">with the weapon that is the great equalizer. </w:t>
      </w:r>
      <w:r w:rsidRPr="003504B8">
        <w:rPr>
          <w:rStyle w:val="Emphasis"/>
        </w:rPr>
        <w:t>Tailored proliferation would not likely be destabilizing</w:t>
      </w:r>
      <w:r w:rsidRPr="003504B8">
        <w:rPr>
          <w:sz w:val="16"/>
        </w:rPr>
        <w:t xml:space="preserve">. </w:t>
      </w:r>
      <w:r w:rsidRPr="003504B8">
        <w:rPr>
          <w:rStyle w:val="Emphasis"/>
        </w:rPr>
        <w:t>Asia is not the Middle East</w:t>
      </w:r>
      <w:r w:rsidRPr="003504B8">
        <w:rPr>
          <w:sz w:val="16"/>
        </w:rPr>
        <w:t xml:space="preserve">. </w:t>
      </w:r>
      <w:r w:rsidRPr="003504B8">
        <w:rPr>
          <w:rStyle w:val="Emphasis"/>
        </w:rPr>
        <w:t>Japan, South Korea, Australia, and even Taiwan are strong democracies</w:t>
      </w:r>
      <w:r w:rsidRPr="003504B8">
        <w:rPr>
          <w:sz w:val="16"/>
        </w:rPr>
        <w:t xml:space="preserve">. </w:t>
      </w:r>
      <w:r w:rsidRPr="003504B8">
        <w:rPr>
          <w:rStyle w:val="Emphasis"/>
        </w:rPr>
        <w:t>They have stable political regimes</w:t>
      </w:r>
      <w:r w:rsidRPr="003504B8">
        <w:rPr>
          <w:sz w:val="16"/>
        </w:rPr>
        <w:t xml:space="preserve">. </w:t>
      </w:r>
      <w:r w:rsidRPr="003504B8">
        <w:rPr>
          <w:rStyle w:val="Emphasis"/>
        </w:rPr>
        <w:t>Government leaders are accountable</w:t>
      </w:r>
      <w:r w:rsidRPr="003504B8">
        <w:rPr>
          <w:sz w:val="16"/>
        </w:rPr>
        <w:t xml:space="preserve"> to democratic institutions. </w:t>
      </w:r>
      <w:r w:rsidRPr="003504B8">
        <w:rPr>
          <w:rStyle w:val="Emphasis"/>
        </w:rPr>
        <w:t>Civilian control of the military is strong</w:t>
      </w:r>
      <w:r w:rsidRPr="003504B8">
        <w:rPr>
          <w:sz w:val="16"/>
        </w:rPr>
        <w:t xml:space="preserve">. </w:t>
      </w:r>
      <w:r w:rsidRPr="003504B8">
        <w:rPr>
          <w:rStyle w:val="Emphasis"/>
        </w:rPr>
        <w:t>And they don’t have a history of lobbing missiles at each other</w:t>
      </w:r>
      <w:r w:rsidRPr="003504B8">
        <w:rPr>
          <w:sz w:val="16"/>
        </w:rPr>
        <w:t xml:space="preserve">—they are much more risk-averse than Egypt, Syria or Iran. </w:t>
      </w:r>
      <w:r w:rsidRPr="003504B8">
        <w:rPr>
          <w:rStyle w:val="Emphasis"/>
        </w:rPr>
        <w:t xml:space="preserve">America’s allies would be responsible nuclear weapon states. </w:t>
      </w:r>
      <w:r w:rsidRPr="003504B8">
        <w:rPr>
          <w:sz w:val="16"/>
        </w:rPr>
        <w:t>A number of Asian nations have at one time or another considered going nuclear,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The waters of the Pacific under those arrangements will stay calm, and we will save a fortune.</w:t>
      </w:r>
    </w:p>
    <w:p w14:paraId="6FD12179" w14:textId="77777777" w:rsidR="00FE6E1E" w:rsidRPr="003504B8" w:rsidRDefault="00FE6E1E" w:rsidP="00FE6E1E">
      <w:pPr>
        <w:pStyle w:val="Heading3"/>
      </w:pPr>
      <w:r w:rsidRPr="003504B8">
        <w:t xml:space="preserve">No SK </w:t>
      </w:r>
      <w:proofErr w:type="spellStart"/>
      <w:r w:rsidRPr="003504B8">
        <w:t>Prolif</w:t>
      </w:r>
      <w:proofErr w:type="spellEnd"/>
      <w:r w:rsidRPr="003504B8">
        <w:t>—Umbrella Solves</w:t>
      </w:r>
    </w:p>
    <w:p w14:paraId="44FE0AC7" w14:textId="77777777" w:rsidR="00FE6E1E" w:rsidRPr="003504B8" w:rsidRDefault="00FE6E1E" w:rsidP="00FE6E1E">
      <w:pPr>
        <w:pStyle w:val="Heading4"/>
      </w:pPr>
      <w:r w:rsidRPr="003504B8">
        <w:t xml:space="preserve">The Umbrella is sufficient, no Korean </w:t>
      </w:r>
      <w:proofErr w:type="spellStart"/>
      <w:r w:rsidRPr="003504B8">
        <w:t>prolif</w:t>
      </w:r>
      <w:proofErr w:type="spellEnd"/>
    </w:p>
    <w:p w14:paraId="60F05CD1" w14:textId="77777777" w:rsidR="00FE6E1E" w:rsidRPr="003504B8" w:rsidRDefault="00FE6E1E" w:rsidP="00FE6E1E">
      <w:proofErr w:type="spellStart"/>
      <w:r w:rsidRPr="003504B8">
        <w:rPr>
          <w:rStyle w:val="Style13ptBold"/>
        </w:rPr>
        <w:t>Stangarone</w:t>
      </w:r>
      <w:proofErr w:type="spellEnd"/>
      <w:r w:rsidRPr="003504B8">
        <w:rPr>
          <w:rStyle w:val="Style13ptBold"/>
        </w:rPr>
        <w:t xml:space="preserve"> 2/29</w:t>
      </w:r>
      <w:r w:rsidRPr="003504B8">
        <w:t xml:space="preserve">- Senior Director for Congressional Affairs and Trade at the Korea Economic Institute of America </w:t>
      </w:r>
      <w:r w:rsidRPr="003504B8">
        <w:br/>
        <w:t>Troy, "Going Nuclear Wouldn't Be Easy for South Korea," nationalinterest.org/feature/going-nuclear-wouldnt-be-easy-south-korea-</w:t>
      </w:r>
      <w:proofErr w:type="gramStart"/>
      <w:r w:rsidRPr="003504B8">
        <w:t>15345?page</w:t>
      </w:r>
      <w:proofErr w:type="gramEnd"/>
      <w:r w:rsidRPr="003504B8">
        <w:t>=2</w:t>
      </w:r>
    </w:p>
    <w:p w14:paraId="0025A6AE" w14:textId="77777777" w:rsidR="00FE6E1E" w:rsidRPr="003504B8" w:rsidRDefault="00FE6E1E" w:rsidP="00FE6E1E">
      <w:pPr>
        <w:rPr>
          <w:rStyle w:val="StyleUnderline"/>
        </w:rPr>
      </w:pPr>
      <w:r w:rsidRPr="003504B8">
        <w:t xml:space="preserve">While North Korea’s continued development of nuclear weapons and a range of delivery systems should focus policy makers’ attentions in the region, </w:t>
      </w:r>
      <w:r w:rsidRPr="003504B8">
        <w:rPr>
          <w:rStyle w:val="StyleUnderline"/>
        </w:rPr>
        <w:t>the potential downsides of a South Korean nuclear weapon would far outweigh the uncertain upside as long as the U.S. nuclear umbrella remains credible.</w:t>
      </w:r>
      <w:r w:rsidRPr="003504B8">
        <w:t xml:space="preserve"> </w:t>
      </w:r>
      <w:r w:rsidRPr="003504B8">
        <w:rPr>
          <w:rStyle w:val="StyleUnderline"/>
        </w:rPr>
        <w:t>There is no reason to believe that umbrella is any less reliable today than it was during the Cold War when the United States and its allies faced a much more significant threat. As the United States spends $1 trillion dollars to modernize its own nuclear weapons there is every reason to believe that will not change in the foreseeable future.</w:t>
      </w:r>
      <w:r w:rsidRPr="003504B8">
        <w:t xml:space="preserve"> Perhaps that, </w:t>
      </w:r>
      <w:r w:rsidRPr="003504B8">
        <w:rPr>
          <w:rStyle w:val="StyleUnderline"/>
        </w:rPr>
        <w:t>along with the economic uncertainties that would arise from a South Korean nuclear weapons program, are why South Korea continues to reject the option of pursuing its own nuclear weapon.</w:t>
      </w:r>
    </w:p>
    <w:p w14:paraId="3F781224" w14:textId="77777777" w:rsidR="00FE6E1E" w:rsidRPr="003504B8" w:rsidRDefault="00FE6E1E" w:rsidP="00FE6E1E"/>
    <w:p w14:paraId="7C5CBA01" w14:textId="77777777" w:rsidR="00FE6E1E" w:rsidRPr="003504B8" w:rsidRDefault="00FE6E1E" w:rsidP="00FE6E1E">
      <w:pPr>
        <w:pStyle w:val="Heading3"/>
      </w:pPr>
      <w:r w:rsidRPr="003504B8">
        <w:t xml:space="preserve">No SK </w:t>
      </w:r>
      <w:proofErr w:type="spellStart"/>
      <w:r w:rsidRPr="003504B8">
        <w:t>Prolif</w:t>
      </w:r>
      <w:proofErr w:type="spellEnd"/>
      <w:r w:rsidRPr="003504B8">
        <w:t>—Economics, International Standing, AT: Public support</w:t>
      </w:r>
    </w:p>
    <w:p w14:paraId="0C58B92B" w14:textId="77777777" w:rsidR="00FE6E1E" w:rsidRPr="003504B8" w:rsidRDefault="00FE6E1E" w:rsidP="00FE6E1E">
      <w:pPr>
        <w:pStyle w:val="Heading4"/>
      </w:pPr>
      <w:proofErr w:type="spellStart"/>
      <w:r w:rsidRPr="003504B8">
        <w:t>Prolif</w:t>
      </w:r>
      <w:proofErr w:type="spellEnd"/>
      <w:r w:rsidRPr="003504B8">
        <w:t xml:space="preserve"> would deck Korea’s economy and international standing, wont risk it</w:t>
      </w:r>
    </w:p>
    <w:p w14:paraId="42C46363" w14:textId="77777777" w:rsidR="00FE6E1E" w:rsidRPr="003504B8" w:rsidRDefault="00FE6E1E" w:rsidP="00FE6E1E">
      <w:r w:rsidRPr="003504B8">
        <w:t>-public doesn’t support</w:t>
      </w:r>
      <w:r w:rsidRPr="003504B8">
        <w:br/>
        <w:t>-</w:t>
      </w:r>
      <w:proofErr w:type="spellStart"/>
      <w:r w:rsidRPr="003504B8">
        <w:t>prolif</w:t>
      </w:r>
      <w:proofErr w:type="spellEnd"/>
      <w:r w:rsidRPr="003504B8">
        <w:t xml:space="preserve"> means loss of international standing</w:t>
      </w:r>
      <w:r w:rsidRPr="003504B8">
        <w:br/>
        <w:t>-sanctions and block of nuclear exports crush the economy</w:t>
      </w:r>
    </w:p>
    <w:p w14:paraId="0325B2B9" w14:textId="77777777" w:rsidR="00FE6E1E" w:rsidRPr="003504B8" w:rsidRDefault="00FE6E1E" w:rsidP="00FE6E1E">
      <w:proofErr w:type="spellStart"/>
      <w:r w:rsidRPr="003504B8">
        <w:rPr>
          <w:rStyle w:val="Style13ptBold"/>
        </w:rPr>
        <w:t>Stangarone</w:t>
      </w:r>
      <w:proofErr w:type="spellEnd"/>
      <w:r w:rsidRPr="003504B8">
        <w:rPr>
          <w:rStyle w:val="Style13ptBold"/>
        </w:rPr>
        <w:t xml:space="preserve"> 2/29</w:t>
      </w:r>
      <w:r w:rsidRPr="003504B8">
        <w:t xml:space="preserve">- Senior Director for Congressional Affairs and Trade at the Korea Economic Institute of America </w:t>
      </w:r>
      <w:r w:rsidRPr="003504B8">
        <w:br/>
        <w:t>Troy, "Going Nuclear Wouldn't Be Easy for South Korea," nationalinterest.org/feature/going-nuclear-wouldnt-be-easy-south-korea-</w:t>
      </w:r>
      <w:proofErr w:type="gramStart"/>
      <w:r w:rsidRPr="003504B8">
        <w:t>15345?page</w:t>
      </w:r>
      <w:proofErr w:type="gramEnd"/>
      <w:r w:rsidRPr="003504B8">
        <w:t>=2</w:t>
      </w:r>
    </w:p>
    <w:p w14:paraId="584609F2" w14:textId="77777777" w:rsidR="00FE6E1E" w:rsidRPr="003504B8" w:rsidRDefault="00FE6E1E" w:rsidP="00FE6E1E">
      <w:pPr>
        <w:rPr>
          <w:sz w:val="16"/>
        </w:rPr>
      </w:pPr>
      <w:r w:rsidRPr="003504B8">
        <w:rPr>
          <w:sz w:val="16"/>
        </w:rPr>
        <w:t xml:space="preserve">The South Korean public has also shown support for domestic nuclear weapon. Polls taken shortly after the closing of the Kaesong Industrial Complex show domestic support ranging from 52.2 percent to 67.7 percent and polling done by the </w:t>
      </w:r>
      <w:proofErr w:type="spellStart"/>
      <w:r w:rsidRPr="003504B8">
        <w:rPr>
          <w:sz w:val="16"/>
        </w:rPr>
        <w:t>Asan</w:t>
      </w:r>
      <w:proofErr w:type="spellEnd"/>
      <w:r w:rsidRPr="003504B8">
        <w:rPr>
          <w:sz w:val="16"/>
        </w:rPr>
        <w:t xml:space="preserve"> Institute for Public Policy after North Korea’s third nuclear test indicated that South Korean faith in U.S. extended deterrence was waning. However</w:t>
      </w:r>
      <w:r w:rsidRPr="003504B8">
        <w:rPr>
          <w:rStyle w:val="StyleUnderline"/>
        </w:rPr>
        <w:t>, South Koreans are rarely asked if they would be willing to bear the costs of a domestic nuclear weapon</w:t>
      </w:r>
      <w:r w:rsidRPr="003504B8">
        <w:rPr>
          <w:sz w:val="16"/>
        </w:rPr>
        <w:t xml:space="preserve">. </w:t>
      </w:r>
      <w:r w:rsidRPr="003504B8">
        <w:rPr>
          <w:rStyle w:val="StyleUnderline"/>
        </w:rPr>
        <w:t xml:space="preserve">Those cost would likely come in the form of diminished international standing, economic hardship, and uncertain strategic benefits. </w:t>
      </w:r>
      <w:r w:rsidRPr="003504B8">
        <w:rPr>
          <w:sz w:val="16"/>
        </w:rPr>
        <w:t xml:space="preserve">For </w:t>
      </w:r>
      <w:r w:rsidRPr="003504B8">
        <w:rPr>
          <w:rStyle w:val="StyleUnderline"/>
        </w:rPr>
        <w:t>South Korea</w:t>
      </w:r>
      <w:r w:rsidRPr="003504B8">
        <w:rPr>
          <w:sz w:val="16"/>
        </w:rPr>
        <w:t xml:space="preserve"> to develop its own nuclear weapons program it </w:t>
      </w:r>
      <w:r w:rsidRPr="003504B8">
        <w:rPr>
          <w:rStyle w:val="StyleUnderline"/>
        </w:rPr>
        <w:t xml:space="preserve">would have to join North Korea as the only country to withdraw from the </w:t>
      </w:r>
      <w:r w:rsidRPr="003504B8">
        <w:rPr>
          <w:sz w:val="16"/>
        </w:rPr>
        <w:t>Nuclear Non-Proliferation Treaty (</w:t>
      </w:r>
      <w:r w:rsidRPr="003504B8">
        <w:rPr>
          <w:rStyle w:val="StyleUnderline"/>
        </w:rPr>
        <w:t xml:space="preserve">NPT), </w:t>
      </w:r>
      <w:r w:rsidRPr="003504B8">
        <w:t xml:space="preserve">an ignominious club for sure. </w:t>
      </w:r>
      <w:r w:rsidRPr="003504B8">
        <w:rPr>
          <w:rStyle w:val="StyleUnderline"/>
        </w:rPr>
        <w:t>Withdrawal would dent Seoul’s growing international standing and make it the only member of MIKTA</w:t>
      </w:r>
      <w:r w:rsidRPr="003504B8">
        <w:rPr>
          <w:sz w:val="16"/>
        </w:rPr>
        <w:t xml:space="preserve">, an emerging club of middle powers, </w:t>
      </w:r>
      <w:r w:rsidRPr="003504B8">
        <w:rPr>
          <w:rStyle w:val="StyleUnderline"/>
        </w:rPr>
        <w:t>to have a nuclear weapon</w:t>
      </w:r>
      <w:r w:rsidRPr="003504B8">
        <w:rPr>
          <w:sz w:val="16"/>
        </w:rPr>
        <w:t xml:space="preserve">, </w:t>
      </w:r>
      <w:r w:rsidRPr="003504B8">
        <w:rPr>
          <w:rStyle w:val="StyleUnderline"/>
        </w:rPr>
        <w:t xml:space="preserve">something which would not enhance South Korea’s middle power prestige. </w:t>
      </w:r>
      <w:r w:rsidRPr="003504B8">
        <w:rPr>
          <w:sz w:val="16"/>
        </w:rPr>
        <w:t xml:space="preserve">While a loss of international stature to ensure domestic security might be an acceptable trade off, </w:t>
      </w:r>
      <w:r w:rsidRPr="003504B8">
        <w:rPr>
          <w:rStyle w:val="StyleUnderline"/>
        </w:rPr>
        <w:t>there would likely be economic costs as well. Developing a nuclear weapon would have consequences for South Korea’s own nuclear industry. Nuclear power provides a third of South Korea’s electricity and represents 13 percent of its primary energy consumption.</w:t>
      </w:r>
      <w:r w:rsidRPr="003504B8">
        <w:rPr>
          <w:sz w:val="16"/>
        </w:rPr>
        <w:t xml:space="preserve"> </w:t>
      </w:r>
      <w:r w:rsidRPr="003504B8">
        <w:rPr>
          <w:rStyle w:val="StyleUnderline"/>
        </w:rPr>
        <w:t>Lacking adequate domestic reserves of nuclear fuel, South Korea is dependent upon members of the Nuclear Suppliers Group which conditions supply on the non-proliferation of nuclear weapons.</w:t>
      </w:r>
      <w:r w:rsidRPr="003504B8">
        <w:rPr>
          <w:sz w:val="16"/>
        </w:rPr>
        <w:t xml:space="preserve"> </w:t>
      </w:r>
      <w:r w:rsidRPr="003504B8">
        <w:rPr>
          <w:rStyle w:val="StyleUnderline"/>
        </w:rPr>
        <w:t xml:space="preserve">Pursuing a nuclear option would put the fuel supply for South Korea’s domestic reactors at risk. South Korea also has designs on becoming a major exporter of nuclear power plants. </w:t>
      </w:r>
      <w:r w:rsidRPr="003504B8">
        <w:rPr>
          <w:sz w:val="16"/>
        </w:rPr>
        <w:t xml:space="preserve">In 2009, it won a $40 billion contract to construct and manage four nuclear power plants in the UAE and in 2013 a bid for a research reactor in Jordan. </w:t>
      </w:r>
      <w:r w:rsidRPr="003504B8">
        <w:rPr>
          <w:rStyle w:val="StyleUnderline"/>
        </w:rPr>
        <w:t>Those deals and any future potential exports would be put risk. South Korea would also potential face economic sanctions</w:t>
      </w:r>
      <w:r w:rsidRPr="003504B8">
        <w:rPr>
          <w:sz w:val="16"/>
        </w:rPr>
        <w:t xml:space="preserve">. </w:t>
      </w:r>
      <w:r w:rsidRPr="003504B8">
        <w:rPr>
          <w:rStyle w:val="StyleUnderline"/>
        </w:rPr>
        <w:t>Iran and North Korea have both faced significant financial and economic sanctions for their pursuit of nuclear weapons, while India and Pakistan faced sanctions as well</w:t>
      </w:r>
      <w:r w:rsidRPr="003504B8">
        <w:rPr>
          <w:sz w:val="16"/>
        </w:rPr>
        <w:t xml:space="preserve">. Because </w:t>
      </w:r>
      <w:r w:rsidRPr="003504B8">
        <w:rPr>
          <w:rStyle w:val="StyleUnderline"/>
        </w:rPr>
        <w:t>South Korea is perhaps one of the world’s most trade dependent nations</w:t>
      </w:r>
      <w:r w:rsidRPr="003504B8">
        <w:rPr>
          <w:sz w:val="16"/>
        </w:rPr>
        <w:t xml:space="preserve"> it would be especially vulnerable to external economic pressure.</w:t>
      </w:r>
    </w:p>
    <w:p w14:paraId="11F85F3D" w14:textId="77777777" w:rsidR="00FE6E1E" w:rsidRPr="003504B8" w:rsidRDefault="00FE6E1E" w:rsidP="00FE6E1E">
      <w:pPr>
        <w:pStyle w:val="Heading3"/>
      </w:pPr>
      <w:r w:rsidRPr="003504B8">
        <w:t xml:space="preserve">No Japan </w:t>
      </w:r>
      <w:proofErr w:type="spellStart"/>
      <w:r w:rsidRPr="003504B8">
        <w:t>Prolif</w:t>
      </w:r>
      <w:proofErr w:type="spellEnd"/>
      <w:r w:rsidRPr="003504B8">
        <w:t xml:space="preserve"> </w:t>
      </w:r>
    </w:p>
    <w:p w14:paraId="006A54DF" w14:textId="77777777" w:rsidR="00FE6E1E" w:rsidRPr="003504B8" w:rsidRDefault="00FE6E1E" w:rsidP="00FE6E1E">
      <w:pPr>
        <w:pStyle w:val="Heading4"/>
      </w:pPr>
      <w:r w:rsidRPr="003504B8">
        <w:t xml:space="preserve">Japan won’t </w:t>
      </w:r>
      <w:proofErr w:type="spellStart"/>
      <w:r w:rsidRPr="003504B8">
        <w:t>prolif</w:t>
      </w:r>
      <w:proofErr w:type="spellEnd"/>
      <w:r w:rsidRPr="003504B8">
        <w:t xml:space="preserve"> even if the NPT collapsed </w:t>
      </w:r>
    </w:p>
    <w:p w14:paraId="0A469AD9" w14:textId="77777777" w:rsidR="00FE6E1E" w:rsidRPr="003504B8" w:rsidRDefault="00FE6E1E" w:rsidP="00FE6E1E">
      <w:proofErr w:type="spellStart"/>
      <w:r w:rsidRPr="003504B8">
        <w:rPr>
          <w:rStyle w:val="Style13ptBold"/>
        </w:rPr>
        <w:t>Kulacki</w:t>
      </w:r>
      <w:proofErr w:type="spellEnd"/>
      <w:r w:rsidRPr="003504B8">
        <w:rPr>
          <w:rStyle w:val="Style13ptBold"/>
        </w:rPr>
        <w:t xml:space="preserve"> 2015</w:t>
      </w:r>
      <w:r w:rsidRPr="003504B8">
        <w:rPr>
          <w:sz w:val="16"/>
        </w:rPr>
        <w:t xml:space="preserve"> - </w:t>
      </w:r>
      <w:r w:rsidRPr="003504B8">
        <w:t>China Project Manager in the UCS Global Security Program, Union of Concerned Scientists</w:t>
      </w:r>
      <w:r w:rsidRPr="003504B8">
        <w:br/>
        <w:t xml:space="preserve">Gregory, “Japan Calls for United States to End Hair-Trigger Alert,” April, </w:t>
      </w:r>
      <w:hyperlink r:id="rId11" w:history="1">
        <w:r w:rsidRPr="003504B8">
          <w:rPr>
            <w:rStyle w:val="Hyperlink"/>
            <w:sz w:val="16"/>
          </w:rPr>
          <w:t>http://www.ucsusa.org/sites/default/files/attach/2015/04/Japan-hair-trigger-fact-sheet.pdf</w:t>
        </w:r>
      </w:hyperlink>
    </w:p>
    <w:p w14:paraId="51AF3446" w14:textId="77777777" w:rsidR="00FE6E1E" w:rsidRPr="003504B8" w:rsidRDefault="00FE6E1E" w:rsidP="00FE6E1E">
      <w:pPr>
        <w:rPr>
          <w:sz w:val="16"/>
        </w:rPr>
      </w:pPr>
      <w:r w:rsidRPr="003504B8">
        <w:rPr>
          <w:sz w:val="16"/>
        </w:rPr>
        <w:t xml:space="preserve">This week the Review Conference of the Parties to the Treaty on the Non-Proliferation of Nuclear Weapons (NPT) will open a month-long push by many non-nuclear weapons states to compel the five nuclear weapons states that are party to the NPT to honor their obligation to take meaningful steps towards disarmament. </w:t>
      </w:r>
      <w:r w:rsidRPr="003504B8">
        <w:rPr>
          <w:rStyle w:val="StyleUnderline"/>
        </w:rPr>
        <w:t>Japan, along with the other members</w:t>
      </w:r>
      <w:r w:rsidRPr="003504B8">
        <w:rPr>
          <w:sz w:val="16"/>
        </w:rPr>
        <w:t xml:space="preserve"> of an 11-nation group of U.S. friends and allies called the Nonproliferation and Disarmament Initiative (NPDI), </w:t>
      </w:r>
      <w:r w:rsidRPr="003504B8">
        <w:rPr>
          <w:rStyle w:val="StyleUnderline"/>
        </w:rPr>
        <w:t>are urging an end to the U.S. and Russian practice of keeping their nuclear forces on “launch-ready alert,”</w:t>
      </w:r>
      <w:r w:rsidRPr="003504B8">
        <w:rPr>
          <w:sz w:val="16"/>
        </w:rPr>
        <w:t xml:space="preserve"> meaning they can be launched within minutes. This status— often called “hair-trigger alert”—is a relic of the Cold War, when both countries were concerned about the possibility of a surprise nuclear attack by the other. Keeping their nuclear missiles on high alert gave them the ability to launch on warning of attack, so the incoming warheads could not destroy the missiles on the ground. Today both the United States and Russia see the chance of such surprise attacks as extremely low. As retired U.S. and Russian generals James Cartwright and Vladimir </w:t>
      </w:r>
      <w:proofErr w:type="spellStart"/>
      <w:r w:rsidRPr="003504B8">
        <w:rPr>
          <w:sz w:val="16"/>
        </w:rPr>
        <w:t>Dvorkin</w:t>
      </w:r>
      <w:proofErr w:type="spellEnd"/>
      <w:r w:rsidRPr="003504B8">
        <w:rPr>
          <w:sz w:val="16"/>
        </w:rPr>
        <w:t xml:space="preserve"> explain in a recent editorial in the New York Times, this removes the rationale for keeping nuclear missiles on high alert. Continuing to do so increases the chances of accidental, mistaken, or unauthorized nuclear launches. A number of incidents in the last couple of decades have shown that concerns about such launches are justified. Japanese public leads world in opposing nuclear weapons </w:t>
      </w:r>
      <w:r w:rsidRPr="003504B8">
        <w:rPr>
          <w:rStyle w:val="StyleUnderline"/>
        </w:rPr>
        <w:t>While it may seem surprising that a hawkish Japanese prime minister would sponsor a proposal to de-alert U.S. nuclear weapons</w:t>
      </w:r>
      <w:r w:rsidRPr="003504B8">
        <w:rPr>
          <w:sz w:val="16"/>
        </w:rPr>
        <w:t xml:space="preserve"> in a time of increased tension with a nuclear-armed China, </w:t>
      </w:r>
      <w:r w:rsidRPr="003504B8">
        <w:rPr>
          <w:rStyle w:val="Emphasis"/>
        </w:rPr>
        <w:t>it really shouldn’t be</w:t>
      </w:r>
      <w:r w:rsidRPr="003504B8">
        <w:rPr>
          <w:sz w:val="16"/>
        </w:rPr>
        <w:t xml:space="preserve">. </w:t>
      </w:r>
      <w:r w:rsidRPr="003504B8">
        <w:rPr>
          <w:rStyle w:val="StyleUnderline"/>
        </w:rPr>
        <w:t>Japan is the only nation to have suffered a nuclear attack, and this year marks the 70th anniversary</w:t>
      </w:r>
      <w:r w:rsidRPr="003504B8">
        <w:rPr>
          <w:sz w:val="16"/>
        </w:rPr>
        <w:t xml:space="preserve"> of the atomic bombing of Hiroshima and Nagasaki. </w:t>
      </w:r>
      <w:r w:rsidRPr="003504B8">
        <w:rPr>
          <w:rStyle w:val="Emphasis"/>
        </w:rPr>
        <w:t>Japanese public and political support for nuclear disarmament is especially strong</w:t>
      </w:r>
      <w:r w:rsidRPr="003504B8">
        <w:rPr>
          <w:sz w:val="16"/>
        </w:rPr>
        <w:t xml:space="preserve">. According to a recent Pew survey, </w:t>
      </w:r>
      <w:r w:rsidRPr="003504B8">
        <w:rPr>
          <w:rStyle w:val="StyleUnderline"/>
        </w:rPr>
        <w:t>nearly half of Japan’s people consider nuclear weapons the world’s greatest danger</w:t>
      </w:r>
      <w:r w:rsidRPr="003504B8">
        <w:rPr>
          <w:sz w:val="16"/>
        </w:rPr>
        <w:t>—</w:t>
      </w:r>
      <w:r w:rsidRPr="003504B8">
        <w:rPr>
          <w:rStyle w:val="Emphasis"/>
        </w:rPr>
        <w:t>a far higher percentage than in any of the other 43 nations included in the survey</w:t>
      </w:r>
      <w:r w:rsidRPr="003504B8">
        <w:rPr>
          <w:sz w:val="16"/>
        </w:rPr>
        <w:t xml:space="preserve">. A whopping 82 percent of respondents in another recent poll supported maintaining Japan’s Three Non-Nuclear Principles, which stipulate that Japan shall neither possess nor manufacture nuclear weapons, nor shall it permit any country to introduce nuclear weapons in to Japanese territory—including the nuclear weapons of the United States. </w:t>
      </w:r>
      <w:r w:rsidRPr="003504B8">
        <w:rPr>
          <w:rStyle w:val="StyleUnderline"/>
        </w:rPr>
        <w:t>Some U.S. experts claim Japan values nuclear weapons and might decide to develop its own in response to the national security concerns</w:t>
      </w:r>
      <w:r w:rsidRPr="003504B8">
        <w:rPr>
          <w:sz w:val="16"/>
        </w:rPr>
        <w:t xml:space="preserve"> Abe will discuss while he is in Washington. </w:t>
      </w:r>
      <w:r w:rsidRPr="003504B8">
        <w:rPr>
          <w:rStyle w:val="Emphasis"/>
        </w:rPr>
        <w:t>But those U.S. experts are mistaken</w:t>
      </w:r>
      <w:r w:rsidRPr="003504B8">
        <w:rPr>
          <w:sz w:val="16"/>
        </w:rPr>
        <w:t xml:space="preserve">. </w:t>
      </w:r>
      <w:r w:rsidRPr="003504B8">
        <w:rPr>
          <w:rStyle w:val="StyleUnderline"/>
        </w:rPr>
        <w:t>A new UCS report provides an analysis of Japan’s relationship with nuclear weapons and their role in the history of the U.S.-Japanese security relationship.</w:t>
      </w:r>
      <w:r w:rsidRPr="003504B8">
        <w:rPr>
          <w:sz w:val="16"/>
        </w:rPr>
        <w:t xml:space="preserve"> </w:t>
      </w:r>
      <w:r w:rsidRPr="003504B8">
        <w:rPr>
          <w:rStyle w:val="StyleUnderline"/>
        </w:rPr>
        <w:t>The UCS report includes this revealing passage</w:t>
      </w:r>
      <w:r w:rsidRPr="003504B8">
        <w:rPr>
          <w:sz w:val="16"/>
        </w:rPr>
        <w:t xml:space="preserve"> from a non-public Japanese government study on Japan’s nuclear options completed prior to Japan’s decision to agree to a permanent extension of the NPT in 1995. </w:t>
      </w:r>
      <w:r w:rsidRPr="003504B8">
        <w:rPr>
          <w:rStyle w:val="Emphasis"/>
        </w:rPr>
        <w:t>The passage considers a worst-case scenario</w:t>
      </w:r>
      <w:r w:rsidRPr="003504B8">
        <w:rPr>
          <w:rStyle w:val="StyleUnderline"/>
        </w:rPr>
        <w:t xml:space="preserve"> positing “</w:t>
      </w:r>
      <w:r w:rsidRPr="003504B8">
        <w:rPr>
          <w:rStyle w:val="Emphasis"/>
        </w:rPr>
        <w:t>a break-up of the U.S.- Japan alliance</w:t>
      </w:r>
      <w:r w:rsidRPr="003504B8">
        <w:rPr>
          <w:rStyle w:val="StyleUnderline"/>
        </w:rPr>
        <w:t xml:space="preserve">, </w:t>
      </w:r>
      <w:r w:rsidRPr="003504B8">
        <w:rPr>
          <w:rStyle w:val="Emphasis"/>
        </w:rPr>
        <w:t>a collapse of the nonproliferation regime</w:t>
      </w:r>
      <w:r w:rsidRPr="003504B8">
        <w:rPr>
          <w:rStyle w:val="StyleUnderline"/>
        </w:rPr>
        <w:t xml:space="preserve">, </w:t>
      </w:r>
      <w:r w:rsidRPr="003504B8">
        <w:rPr>
          <w:rStyle w:val="Emphasis"/>
        </w:rPr>
        <w:t>and an inclination of various countries to go nuclear</w:t>
      </w:r>
      <w:r w:rsidRPr="003504B8">
        <w:rPr>
          <w:rStyle w:val="StyleUnderline"/>
        </w:rPr>
        <w:t>.”</w:t>
      </w:r>
      <w:r w:rsidRPr="003504B8">
        <w:rPr>
          <w:sz w:val="16"/>
        </w:rPr>
        <w:t xml:space="preserve"> </w:t>
      </w:r>
      <w:r w:rsidRPr="003504B8">
        <w:rPr>
          <w:rStyle w:val="StyleUnderline"/>
        </w:rPr>
        <w:t xml:space="preserve">The </w:t>
      </w:r>
      <w:r w:rsidRPr="003504B8">
        <w:rPr>
          <w:sz w:val="16"/>
        </w:rPr>
        <w:t>confidential Japanese government</w:t>
      </w:r>
      <w:r w:rsidRPr="003504B8">
        <w:rPr>
          <w:rStyle w:val="StyleUnderline"/>
        </w:rPr>
        <w:t xml:space="preserve"> study concludes,</w:t>
      </w:r>
      <w:r w:rsidRPr="003504B8">
        <w:rPr>
          <w:sz w:val="16"/>
        </w:rPr>
        <w:t xml:space="preserve"> </w:t>
      </w:r>
      <w:r w:rsidRPr="003504B8">
        <w:rPr>
          <w:rStyle w:val="StyleUnderline"/>
        </w:rPr>
        <w:t xml:space="preserve">“Even in such a case, </w:t>
      </w:r>
      <w:r w:rsidRPr="003504B8">
        <w:rPr>
          <w:rStyle w:val="Emphasis"/>
        </w:rPr>
        <w:t>it is questionable whether there is any value for a trading nation that depends on the stability of international society to</w:t>
      </w:r>
      <w:r w:rsidRPr="003504B8">
        <w:rPr>
          <w:rStyle w:val="StyleUnderline"/>
        </w:rPr>
        <w:t xml:space="preserve"> </w:t>
      </w:r>
      <w:r w:rsidRPr="003504B8">
        <w:rPr>
          <w:sz w:val="16"/>
        </w:rPr>
        <w:t>try to</w:t>
      </w:r>
      <w:r w:rsidRPr="003504B8">
        <w:rPr>
          <w:rStyle w:val="StyleUnderline"/>
        </w:rPr>
        <w:t xml:space="preserve"> </w:t>
      </w:r>
      <w:r w:rsidRPr="003504B8">
        <w:rPr>
          <w:rStyle w:val="Emphasis"/>
        </w:rPr>
        <w:t>secure its survival</w:t>
      </w:r>
      <w:r w:rsidRPr="003504B8">
        <w:rPr>
          <w:rStyle w:val="StyleUnderline"/>
        </w:rPr>
        <w:t xml:space="preserve"> </w:t>
      </w:r>
      <w:r w:rsidRPr="003504B8">
        <w:rPr>
          <w:sz w:val="16"/>
        </w:rPr>
        <w:t>and protect its interests</w:t>
      </w:r>
      <w:r w:rsidRPr="003504B8">
        <w:rPr>
          <w:rStyle w:val="StyleUnderline"/>
        </w:rPr>
        <w:t xml:space="preserve"> </w:t>
      </w:r>
      <w:r w:rsidRPr="003504B8">
        <w:rPr>
          <w:rStyle w:val="Emphasis"/>
        </w:rPr>
        <w:t>with its own nuclear weapons.</w:t>
      </w:r>
      <w:r w:rsidRPr="003504B8">
        <w:rPr>
          <w:sz w:val="16"/>
        </w:rPr>
        <w:t xml:space="preserve"> </w:t>
      </w:r>
      <w:r w:rsidRPr="003504B8">
        <w:rPr>
          <w:rStyle w:val="Emphasis"/>
        </w:rPr>
        <w:t>It would more likely undermine the basis of its own survival</w:t>
      </w:r>
      <w:r w:rsidRPr="003504B8">
        <w:rPr>
          <w:sz w:val="16"/>
        </w:rPr>
        <w:t xml:space="preserve">. </w:t>
      </w:r>
      <w:r w:rsidRPr="003504B8">
        <w:rPr>
          <w:rStyle w:val="StyleUnderline"/>
        </w:rPr>
        <w:t>Only in a case where destitution reaches a stage where the exchange of damage with an opponent is not a concern anymore</w:t>
      </w:r>
      <w:r w:rsidRPr="003504B8">
        <w:rPr>
          <w:sz w:val="16"/>
        </w:rPr>
        <w:t xml:space="preserve">, </w:t>
      </w:r>
      <w:r w:rsidRPr="003504B8">
        <w:rPr>
          <w:rStyle w:val="StyleUnderline"/>
        </w:rPr>
        <w:t>would the geopolitical vulnerability of Japan make the nuclear option a possibility</w:t>
      </w:r>
      <w:r w:rsidRPr="003504B8">
        <w:rPr>
          <w:sz w:val="16"/>
        </w:rPr>
        <w:t xml:space="preserve">. </w:t>
      </w:r>
      <w:r w:rsidRPr="003504B8">
        <w:rPr>
          <w:rStyle w:val="Emphasis"/>
        </w:rPr>
        <w:t>This, however, is a case where a condition becomes its own goal, and is not worthy of consideration.”</w:t>
      </w:r>
      <w:r w:rsidRPr="003504B8">
        <w:rPr>
          <w:sz w:val="16"/>
        </w:rPr>
        <w:t xml:space="preserve"> </w:t>
      </w:r>
    </w:p>
    <w:p w14:paraId="497544AC" w14:textId="77777777" w:rsidR="00FE6E1E" w:rsidRPr="003504B8" w:rsidRDefault="00FE6E1E" w:rsidP="00FE6E1E">
      <w:pPr>
        <w:rPr>
          <w:sz w:val="16"/>
        </w:rPr>
      </w:pPr>
    </w:p>
    <w:p w14:paraId="32D8578C" w14:textId="77777777" w:rsidR="00FE6E1E" w:rsidRPr="003504B8" w:rsidRDefault="00FE6E1E" w:rsidP="00FE6E1E">
      <w:pPr>
        <w:pStyle w:val="Heading4"/>
      </w:pPr>
      <w:r w:rsidRPr="003504B8">
        <w:t xml:space="preserve">No Japanese </w:t>
      </w:r>
      <w:proofErr w:type="spellStart"/>
      <w:r w:rsidRPr="003504B8">
        <w:t>prolif</w:t>
      </w:r>
      <w:proofErr w:type="spellEnd"/>
      <w:r w:rsidRPr="003504B8">
        <w:t>—assumes declining US commitment</w:t>
      </w:r>
    </w:p>
    <w:p w14:paraId="30A36044" w14:textId="77777777" w:rsidR="00FE6E1E" w:rsidRPr="003504B8" w:rsidRDefault="00FE6E1E" w:rsidP="00FE6E1E">
      <w:r w:rsidRPr="003504B8">
        <w:rPr>
          <w:rStyle w:val="Style13ptBold"/>
        </w:rPr>
        <w:t>Lewis 14</w:t>
      </w:r>
      <w:r w:rsidRPr="003504B8">
        <w:t xml:space="preserve">—director of the East Asia Nonproliferation Program at the James Martin Center for Nonproliferation Studies </w:t>
      </w:r>
      <w:r w:rsidRPr="003504B8">
        <w:br/>
        <w:t>Jeffrey, "If Japan Wanted to Build a Nuclear Bomb It'd Be Awesome at It," foreignpolicy.com/2014/06/26/if-japan-wanted-to-build-a-nuclear-bomb-itd-be-awesome-at-it/</w:t>
      </w:r>
    </w:p>
    <w:p w14:paraId="06B0D258" w14:textId="77777777" w:rsidR="00FE6E1E" w:rsidRPr="003504B8" w:rsidRDefault="00FE6E1E" w:rsidP="00FE6E1E"/>
    <w:p w14:paraId="488231F1" w14:textId="77777777" w:rsidR="00FE6E1E" w:rsidRPr="003504B8" w:rsidRDefault="00FE6E1E" w:rsidP="00FE6E1E">
      <w:pPr>
        <w:rPr>
          <w:sz w:val="16"/>
        </w:rPr>
      </w:pPr>
      <w:r w:rsidRPr="003504B8">
        <w:rPr>
          <w:sz w:val="16"/>
        </w:rPr>
        <w:t xml:space="preserve">I am a critic of Japan’s policy of separating and reusing the plutonium inevitably created in the country’s nuclear power plants. Japan’s stockpile of plutonium sets a terrible example for other states like, say, Iran. Still, </w:t>
      </w:r>
      <w:r w:rsidRPr="003504B8">
        <w:rPr>
          <w:rStyle w:val="StyleUnderline"/>
        </w:rPr>
        <w:t xml:space="preserve">we should not lose sight of the fact that </w:t>
      </w:r>
      <w:r w:rsidRPr="003504B8">
        <w:rPr>
          <w:rStyle w:val="Emphasis"/>
        </w:rPr>
        <w:t xml:space="preserve">Japan is not going to build nuclear </w:t>
      </w:r>
      <w:proofErr w:type="gramStart"/>
      <w:r w:rsidRPr="003504B8">
        <w:rPr>
          <w:rStyle w:val="Emphasis"/>
        </w:rPr>
        <w:t>weapons</w:t>
      </w:r>
      <w:r w:rsidRPr="003504B8">
        <w:rPr>
          <w:rStyle w:val="StyleUnderline"/>
        </w:rPr>
        <w:t>.</w:t>
      </w:r>
      <w:r w:rsidRPr="003504B8">
        <w:rPr>
          <w:rStyle w:val="StyleUnderline"/>
          <w:sz w:val="12"/>
        </w:rPr>
        <w:t>¶</w:t>
      </w:r>
      <w:proofErr w:type="gramEnd"/>
      <w:r w:rsidRPr="003504B8">
        <w:rPr>
          <w:sz w:val="16"/>
        </w:rPr>
        <w:t xml:space="preserve"> Much of the concern expressed by Japan’s neighbors is simply a convenient opportunity to give Prime Minister Abe a kick in the shins. And, frankly, he probably deserves more than a few kicks in areas north of the shins for stunts like visiting the </w:t>
      </w:r>
      <w:proofErr w:type="spellStart"/>
      <w:r w:rsidRPr="003504B8">
        <w:rPr>
          <w:sz w:val="16"/>
        </w:rPr>
        <w:t>Yasukuni</w:t>
      </w:r>
      <w:proofErr w:type="spellEnd"/>
      <w:r w:rsidRPr="003504B8">
        <w:rPr>
          <w:sz w:val="16"/>
        </w:rPr>
        <w:t xml:space="preserve"> shrine and throwing shade at the women raped by the Imperial Japanese </w:t>
      </w:r>
      <w:proofErr w:type="gramStart"/>
      <w:r w:rsidRPr="003504B8">
        <w:rPr>
          <w:sz w:val="16"/>
        </w:rPr>
        <w:t>Army.</w:t>
      </w:r>
      <w:r w:rsidRPr="003504B8">
        <w:rPr>
          <w:sz w:val="12"/>
        </w:rPr>
        <w:t>¶</w:t>
      </w:r>
      <w:proofErr w:type="gramEnd"/>
      <w:r w:rsidRPr="003504B8">
        <w:rPr>
          <w:sz w:val="16"/>
        </w:rPr>
        <w:t xml:space="preserve"> Yet the notion of Japanese nuclear weapons keeps turning up. The idea has gotten some attention in light of the general combativeness of the most recent International Institute for Strategic Studies’ Shangri-La Dialogue (I am trademarking "The </w:t>
      </w:r>
      <w:proofErr w:type="spellStart"/>
      <w:r w:rsidRPr="003504B8">
        <w:rPr>
          <w:sz w:val="16"/>
        </w:rPr>
        <w:t>Brou</w:t>
      </w:r>
      <w:proofErr w:type="spellEnd"/>
      <w:r w:rsidRPr="003504B8">
        <w:rPr>
          <w:sz w:val="16"/>
        </w:rPr>
        <w:t>-ha-ha in Shang-</w:t>
      </w:r>
      <w:proofErr w:type="spellStart"/>
      <w:r w:rsidRPr="003504B8">
        <w:rPr>
          <w:sz w:val="16"/>
        </w:rPr>
        <w:t>ri</w:t>
      </w:r>
      <w:proofErr w:type="spellEnd"/>
      <w:r w:rsidRPr="003504B8">
        <w:rPr>
          <w:sz w:val="16"/>
        </w:rPr>
        <w:t>-la"), where Chinese participants acted boorishly, as well as an interesting debate between my friends David Santoro and Elbridge Colby about whether the United States should ditch Asian allies that leave the Nuclear Non-Proliferation Treaty (NPT) in search of the bomb.</w:t>
      </w:r>
      <w:r w:rsidRPr="003504B8">
        <w:rPr>
          <w:sz w:val="12"/>
        </w:rPr>
        <w:t>¶</w:t>
      </w:r>
      <w:r w:rsidRPr="003504B8">
        <w:rPr>
          <w:sz w:val="16"/>
        </w:rPr>
        <w:t xml:space="preserve"> These are important discussions, but they give the wrong impression. Focusing on the unlikely possibility of a nuclear-armed Japan distracts from more important policy challenges that threaten the shared interests of the United States and Japan in arms control, disarmament, and </w:t>
      </w:r>
      <w:proofErr w:type="gramStart"/>
      <w:r w:rsidRPr="003504B8">
        <w:rPr>
          <w:sz w:val="16"/>
        </w:rPr>
        <w:t>nonproliferation.</w:t>
      </w:r>
      <w:r w:rsidRPr="003504B8">
        <w:rPr>
          <w:sz w:val="12"/>
        </w:rPr>
        <w:t>¶</w:t>
      </w:r>
      <w:proofErr w:type="gramEnd"/>
      <w:r w:rsidRPr="003504B8">
        <w:rPr>
          <w:sz w:val="16"/>
        </w:rPr>
        <w:t xml:space="preserve"> Don’t get me wrong, there will always be a certain constituency within Japan for extremist views. </w:t>
      </w:r>
      <w:proofErr w:type="spellStart"/>
      <w:r w:rsidRPr="003504B8">
        <w:rPr>
          <w:sz w:val="16"/>
        </w:rPr>
        <w:t>Shintaro</w:t>
      </w:r>
      <w:proofErr w:type="spellEnd"/>
      <w:r w:rsidRPr="003504B8">
        <w:rPr>
          <w:sz w:val="16"/>
        </w:rPr>
        <w:t xml:space="preserve"> Ishihara, the former governor of Tokyo, has made a career out of saying impolitic things, including his infamous book, The Japan That Can Say No — say "no" to the United States, that is. Ishihara says "yes" to nuclear weapons and a bunch of other terrible ideas, from purchasing the islands at the center of the maritime dispute with China to suggesting that sexual enslavement was "a very good way of making a living" for a young woman in </w:t>
      </w:r>
      <w:proofErr w:type="gramStart"/>
      <w:r w:rsidRPr="003504B8">
        <w:rPr>
          <w:sz w:val="16"/>
        </w:rPr>
        <w:t>wartime.</w:t>
      </w:r>
      <w:r w:rsidRPr="003504B8">
        <w:rPr>
          <w:sz w:val="12"/>
        </w:rPr>
        <w:t>¶</w:t>
      </w:r>
      <w:proofErr w:type="gramEnd"/>
      <w:r w:rsidRPr="003504B8">
        <w:rPr>
          <w:sz w:val="16"/>
        </w:rPr>
        <w:t xml:space="preserve"> There have always been extremists in Japan who aren’t one bit sorry about the war. Take Ishihara’s buddy, the late Yukio </w:t>
      </w:r>
      <w:proofErr w:type="spellStart"/>
      <w:r w:rsidRPr="003504B8">
        <w:rPr>
          <w:sz w:val="16"/>
        </w:rPr>
        <w:t>Mishima</w:t>
      </w:r>
      <w:proofErr w:type="spellEnd"/>
      <w:r w:rsidRPr="003504B8">
        <w:rPr>
          <w:sz w:val="16"/>
        </w:rPr>
        <w:t xml:space="preserve">. Three times nominated for the Nobel Prize in literature, </w:t>
      </w:r>
      <w:proofErr w:type="spellStart"/>
      <w:r w:rsidRPr="003504B8">
        <w:rPr>
          <w:sz w:val="16"/>
        </w:rPr>
        <w:t>Mishima</w:t>
      </w:r>
      <w:proofErr w:type="spellEnd"/>
      <w:r w:rsidRPr="003504B8">
        <w:rPr>
          <w:sz w:val="16"/>
        </w:rPr>
        <w:t xml:space="preserve"> was also an actor who later in life got into extremist right-wing causes, body-building, and so on. In 1970, he and some of his young acolytes in a student militia called the </w:t>
      </w:r>
      <w:proofErr w:type="spellStart"/>
      <w:r w:rsidRPr="003504B8">
        <w:rPr>
          <w:sz w:val="16"/>
        </w:rPr>
        <w:t>Tatenokai</w:t>
      </w:r>
      <w:proofErr w:type="spellEnd"/>
      <w:r w:rsidRPr="003504B8">
        <w:rPr>
          <w:sz w:val="16"/>
        </w:rPr>
        <w:t xml:space="preserve"> entered the military base in </w:t>
      </w:r>
      <w:proofErr w:type="spellStart"/>
      <w:r w:rsidRPr="003504B8">
        <w:rPr>
          <w:sz w:val="16"/>
        </w:rPr>
        <w:t>Ichigaya</w:t>
      </w:r>
      <w:proofErr w:type="spellEnd"/>
      <w:r w:rsidRPr="003504B8">
        <w:rPr>
          <w:sz w:val="16"/>
        </w:rPr>
        <w:t xml:space="preserve"> and exhorted the soldiers to launch a coup to restore the emperor. The soldiers looked on, sort of baffled — some accounts say they even heckled him — and then </w:t>
      </w:r>
      <w:proofErr w:type="spellStart"/>
      <w:r w:rsidRPr="003504B8">
        <w:rPr>
          <w:sz w:val="16"/>
        </w:rPr>
        <w:t>Mishima</w:t>
      </w:r>
      <w:proofErr w:type="spellEnd"/>
      <w:r w:rsidRPr="003504B8">
        <w:rPr>
          <w:sz w:val="16"/>
        </w:rPr>
        <w:t xml:space="preserve"> retired to an office to commit seppuku, or ritual suicide. The plan was that </w:t>
      </w:r>
      <w:proofErr w:type="spellStart"/>
      <w:r w:rsidRPr="003504B8">
        <w:rPr>
          <w:sz w:val="16"/>
        </w:rPr>
        <w:t>Mishima</w:t>
      </w:r>
      <w:proofErr w:type="spellEnd"/>
      <w:r w:rsidRPr="003504B8">
        <w:rPr>
          <w:sz w:val="16"/>
        </w:rPr>
        <w:t xml:space="preserve"> would stab himself in the stomach and then one of the students, alleged to be his lover, would behead the well-known author. The lop job didn’t go exactly as anticipated: The poor fool botched it a couple of times, leaving another student to finish off </w:t>
      </w:r>
      <w:proofErr w:type="spellStart"/>
      <w:r w:rsidRPr="003504B8">
        <w:rPr>
          <w:sz w:val="16"/>
        </w:rPr>
        <w:t>Misihima</w:t>
      </w:r>
      <w:proofErr w:type="spellEnd"/>
      <w:r w:rsidRPr="003504B8">
        <w:rPr>
          <w:sz w:val="16"/>
        </w:rPr>
        <w:t xml:space="preserve">. Japanese Prime Minister </w:t>
      </w:r>
      <w:proofErr w:type="spellStart"/>
      <w:r w:rsidRPr="003504B8">
        <w:rPr>
          <w:sz w:val="16"/>
        </w:rPr>
        <w:t>Eisaku</w:t>
      </w:r>
      <w:proofErr w:type="spellEnd"/>
      <w:r w:rsidRPr="003504B8">
        <w:rPr>
          <w:sz w:val="16"/>
        </w:rPr>
        <w:t xml:space="preserve"> Sato, who knew </w:t>
      </w:r>
      <w:proofErr w:type="spellStart"/>
      <w:r w:rsidRPr="003504B8">
        <w:rPr>
          <w:sz w:val="16"/>
        </w:rPr>
        <w:t>Mishima</w:t>
      </w:r>
      <w:proofErr w:type="spellEnd"/>
      <w:r w:rsidRPr="003504B8">
        <w:rPr>
          <w:sz w:val="16"/>
        </w:rPr>
        <w:t xml:space="preserve"> socially, said, "I can only think he went out of his mind." So, yes, there are weirdos in Japan. (And elsewhere: Someone pinned </w:t>
      </w:r>
      <w:proofErr w:type="spellStart"/>
      <w:r w:rsidRPr="003504B8">
        <w:rPr>
          <w:sz w:val="16"/>
        </w:rPr>
        <w:t>Mishima’s</w:t>
      </w:r>
      <w:proofErr w:type="spellEnd"/>
      <w:r w:rsidRPr="003504B8">
        <w:rPr>
          <w:sz w:val="16"/>
        </w:rPr>
        <w:t xml:space="preserve"> severed head on Pinterest.)</w:t>
      </w:r>
      <w:r w:rsidRPr="003504B8">
        <w:rPr>
          <w:sz w:val="12"/>
        </w:rPr>
        <w:t>¶</w:t>
      </w:r>
      <w:r w:rsidRPr="003504B8">
        <w:rPr>
          <w:sz w:val="16"/>
        </w:rPr>
        <w:t xml:space="preserve"> As an American, I can tell you that it’s not fair to judge a country by its nut-jobs. </w:t>
      </w:r>
      <w:r w:rsidRPr="003504B8">
        <w:rPr>
          <w:rStyle w:val="StyleUnderline"/>
        </w:rPr>
        <w:t>A far larger and more important constituency in Japan are the people who categorize the devastation of World War II as a catastrophe, the post-war reconstruction as a miracle, and the existence of nuclear weapons as abhorrent</w:t>
      </w:r>
      <w:r w:rsidRPr="003504B8">
        <w:rPr>
          <w:sz w:val="16"/>
        </w:rPr>
        <w:t>. This is the Japan of Yellow Magic Orchestra and Hello Kitty. (Oops</w:t>
      </w:r>
      <w:proofErr w:type="gramStart"/>
      <w:r w:rsidRPr="003504B8">
        <w:rPr>
          <w:sz w:val="16"/>
        </w:rPr>
        <w:t>.)</w:t>
      </w:r>
      <w:r w:rsidRPr="003504B8">
        <w:rPr>
          <w:sz w:val="12"/>
        </w:rPr>
        <w:t>¶</w:t>
      </w:r>
      <w:proofErr w:type="gramEnd"/>
      <w:r w:rsidRPr="003504B8">
        <w:rPr>
          <w:sz w:val="16"/>
        </w:rPr>
        <w:t xml:space="preserve"> </w:t>
      </w:r>
      <w:r w:rsidRPr="003504B8">
        <w:rPr>
          <w:rStyle w:val="StyleUnderline"/>
        </w:rPr>
        <w:t xml:space="preserve">It’s easy to talk about Japan building nuclear weapons, but </w:t>
      </w:r>
      <w:r w:rsidRPr="003504B8">
        <w:rPr>
          <w:rStyle w:val="Emphasis"/>
        </w:rPr>
        <w:t>the real policy debates reflect Japan’s nuclear allergy, not enthusiasm.</w:t>
      </w:r>
      <w:r w:rsidRPr="003504B8">
        <w:rPr>
          <w:sz w:val="16"/>
        </w:rPr>
        <w:t xml:space="preserve"> In late 1969, a few months before </w:t>
      </w:r>
      <w:proofErr w:type="spellStart"/>
      <w:r w:rsidRPr="003504B8">
        <w:rPr>
          <w:sz w:val="16"/>
        </w:rPr>
        <w:t>Mishima</w:t>
      </w:r>
      <w:proofErr w:type="spellEnd"/>
      <w:r w:rsidRPr="003504B8">
        <w:rPr>
          <w:sz w:val="16"/>
        </w:rPr>
        <w:t xml:space="preserve"> killed himself, the United States agreed to return Okinawa to Japanese control. The sticking point between Tokyo and Washington was whether U.S. bases would continue to host American nuclear weapons or not. Ultimately, the United States relented to Japan’s demand for an Okinawa without nuclear weapons, although Prime Minister Sato agreed to consult with the United States in the event of a crisis. (Sato is Abe’s maternal great-uncle, by the way.) Even that agreement, however, had to be signed in secret. After signing the official memorandum to return Okinawa to Japan, then-National Security Advisor Henry Kissinger and his Japanese counterpart actually contrived for U.S. President Richard Nixon to invite Sato into the president’s study to look at some </w:t>
      </w:r>
      <w:proofErr w:type="spellStart"/>
      <w:r w:rsidRPr="003504B8">
        <w:rPr>
          <w:sz w:val="16"/>
        </w:rPr>
        <w:t>objets</w:t>
      </w:r>
      <w:proofErr w:type="spellEnd"/>
      <w:r w:rsidRPr="003504B8">
        <w:rPr>
          <w:sz w:val="16"/>
        </w:rPr>
        <w:t xml:space="preserve"> d’art so they could sign the secret agreement without anyone </w:t>
      </w:r>
      <w:proofErr w:type="gramStart"/>
      <w:r w:rsidRPr="003504B8">
        <w:rPr>
          <w:sz w:val="16"/>
        </w:rPr>
        <w:t>present.</w:t>
      </w:r>
      <w:r w:rsidRPr="003504B8">
        <w:rPr>
          <w:sz w:val="12"/>
        </w:rPr>
        <w:t>¶</w:t>
      </w:r>
      <w:proofErr w:type="gramEnd"/>
      <w:r w:rsidRPr="003504B8">
        <w:rPr>
          <w:sz w:val="16"/>
        </w:rPr>
        <w:t xml:space="preserve"> This is hardly ancient history. In 2010, when the Democratic Party of Japan (DPJ) finally took sole control of the government for the first time in post-war Japan, it ordered an inquiry into secret agreements like the one Sato signed. (The Japanese copy was found by Sato’s son, who would be Abe’s first cousin once-removed, if you are keeping score.) The DPJ calculated, correctly, that secret agreements to allow U.S. nuclear weapons to enter Japan would outrage a good portion of the public. The result was an ugly spat between the Obama administration and the DPJ government. </w:t>
      </w:r>
      <w:r w:rsidRPr="003504B8">
        <w:rPr>
          <w:rStyle w:val="StyleUnderline"/>
        </w:rPr>
        <w:t>The Japanese public, by and large, thinks what happened in Hiroshima and Nagasaki was a terrible thing.</w:t>
      </w:r>
      <w:r w:rsidRPr="003504B8">
        <w:rPr>
          <w:sz w:val="16"/>
        </w:rPr>
        <w:t xml:space="preserve"> I am a member (that’s my head!) of the Governor of Hiroshima’s roundtable on disarmament. Let me tell you, </w:t>
      </w:r>
      <w:r w:rsidRPr="003504B8">
        <w:rPr>
          <w:rStyle w:val="StyleUnderline"/>
        </w:rPr>
        <w:t xml:space="preserve">nuclear weapons are not a vote winner in </w:t>
      </w:r>
      <w:proofErr w:type="gramStart"/>
      <w:r w:rsidRPr="003504B8">
        <w:rPr>
          <w:rStyle w:val="StyleUnderline"/>
        </w:rPr>
        <w:t>Japan.</w:t>
      </w:r>
      <w:r w:rsidRPr="003504B8">
        <w:rPr>
          <w:rStyle w:val="StyleUnderline"/>
          <w:sz w:val="12"/>
        </w:rPr>
        <w:t>¶</w:t>
      </w:r>
      <w:proofErr w:type="gramEnd"/>
      <w:r w:rsidRPr="003504B8">
        <w:rPr>
          <w:sz w:val="16"/>
        </w:rPr>
        <w:t xml:space="preserve"> </w:t>
      </w:r>
      <w:r w:rsidRPr="003504B8">
        <w:rPr>
          <w:rStyle w:val="StyleUnderline"/>
        </w:rPr>
        <w:t>Nor</w:t>
      </w:r>
      <w:r w:rsidRPr="003504B8">
        <w:rPr>
          <w:sz w:val="16"/>
        </w:rPr>
        <w:t>, I hasten to add</w:t>
      </w:r>
      <w:r w:rsidRPr="003504B8">
        <w:rPr>
          <w:rStyle w:val="StyleUnderline"/>
        </w:rPr>
        <w:t>, is Japan "six months away" from a bomb</w:t>
      </w:r>
      <w:r w:rsidRPr="003504B8">
        <w:rPr>
          <w:sz w:val="16"/>
        </w:rPr>
        <w:t xml:space="preserve">, even if you hear that all the time. Recently some senior U.S. officials repeated the "six month" claim to NBC reporter Robert </w:t>
      </w:r>
      <w:proofErr w:type="spellStart"/>
      <w:r w:rsidRPr="003504B8">
        <w:rPr>
          <w:sz w:val="16"/>
        </w:rPr>
        <w:t>Windrem</w:t>
      </w:r>
      <w:proofErr w:type="spellEnd"/>
      <w:r w:rsidRPr="003504B8">
        <w:rPr>
          <w:sz w:val="16"/>
        </w:rPr>
        <w:t xml:space="preserve">. </w:t>
      </w:r>
      <w:r w:rsidRPr="003504B8">
        <w:rPr>
          <w:rStyle w:val="StyleUnderline"/>
        </w:rPr>
        <w:t>There is no technical basis for such a statement</w:t>
      </w:r>
      <w:r w:rsidRPr="003504B8">
        <w:rPr>
          <w:sz w:val="16"/>
        </w:rPr>
        <w:t xml:space="preserve">. I once actually tried to trace the heritage of that irksome claim. As far as I could tell, it dates to a conversation with a "Japanese strategic thinker" in 1976 that is cited in Richard Halloran’s 1991 book, Chrysanthemum and Sword Revisited: Is Japanese Militarism Resurgent? </w:t>
      </w:r>
      <w:r w:rsidRPr="003504B8">
        <w:rPr>
          <w:rStyle w:val="StyleUnderline"/>
        </w:rPr>
        <w:t>The claim is made in passing, not as a formal assessment of Japan’s technological capability or plans.</w:t>
      </w:r>
      <w:r w:rsidRPr="003504B8">
        <w:rPr>
          <w:sz w:val="16"/>
        </w:rPr>
        <w:t xml:space="preserve"> "Six months" in context is like the biblical "40" — that is to say, it means "fairly soon" just like "40 days and 40 nights" means it rained a long, long </w:t>
      </w:r>
      <w:proofErr w:type="gramStart"/>
      <w:r w:rsidRPr="003504B8">
        <w:rPr>
          <w:sz w:val="16"/>
        </w:rPr>
        <w:t>time.</w:t>
      </w:r>
      <w:r w:rsidRPr="003504B8">
        <w:rPr>
          <w:sz w:val="12"/>
        </w:rPr>
        <w:t>¶</w:t>
      </w:r>
      <w:proofErr w:type="gramEnd"/>
      <w:r w:rsidRPr="003504B8">
        <w:rPr>
          <w:sz w:val="16"/>
        </w:rPr>
        <w:t xml:space="preserve"> Other than one bit of yellow journalism in the Sunday Times, </w:t>
      </w:r>
      <w:r w:rsidRPr="003504B8">
        <w:rPr>
          <w:rStyle w:val="StyleUnderline"/>
        </w:rPr>
        <w:t xml:space="preserve">no one has attempted to document a technical basis for the "six-month" claim. There have been several Japanese and American assessments, from academic studies to declassified intelligence reports, on the possibility that Japan might build nuclear weapons. </w:t>
      </w:r>
      <w:r w:rsidRPr="003504B8">
        <w:rPr>
          <w:rStyle w:val="Emphasis"/>
        </w:rPr>
        <w:t xml:space="preserve">All of them conclude that a nuclear deterrent would cost Japan a few billion dollars and would take several years to </w:t>
      </w:r>
      <w:proofErr w:type="gramStart"/>
      <w:r w:rsidRPr="003504B8">
        <w:rPr>
          <w:rStyle w:val="Emphasis"/>
        </w:rPr>
        <w:t>build.</w:t>
      </w:r>
      <w:r w:rsidRPr="003504B8">
        <w:rPr>
          <w:rStyle w:val="Emphasis"/>
          <w:b w:val="0"/>
          <w:sz w:val="12"/>
        </w:rPr>
        <w:t>¶</w:t>
      </w:r>
      <w:proofErr w:type="gramEnd"/>
      <w:r w:rsidRPr="003504B8">
        <w:rPr>
          <w:sz w:val="16"/>
        </w:rPr>
        <w:t xml:space="preserve"> That’s because the Japanese would not jury-rig a tiny arsenal out of civil plutonium. They could do it, sure, but why? </w:t>
      </w:r>
      <w:r w:rsidRPr="003504B8">
        <w:rPr>
          <w:rStyle w:val="StyleUnderline"/>
        </w:rPr>
        <w:t>Why completely alter the structure of Japanese security policy for a handful of makeshift bombs that might not work? If Japan goes nuclear, it will do so only as part of a fundamental change in how the Japanese look at their security environment. In that case, Japan would build</w:t>
      </w:r>
      <w:r w:rsidRPr="003504B8">
        <w:rPr>
          <w:sz w:val="16"/>
        </w:rPr>
        <w:t xml:space="preserve"> </w:t>
      </w:r>
      <w:r w:rsidRPr="003504B8">
        <w:rPr>
          <w:rStyle w:val="StyleUnderline"/>
        </w:rPr>
        <w:t>nuclear weapons</w:t>
      </w:r>
      <w:r w:rsidRPr="003504B8">
        <w:rPr>
          <w:sz w:val="16"/>
        </w:rPr>
        <w:t xml:space="preserve"> like they do everything else, down to the beer machine at Narita — </w:t>
      </w:r>
      <w:r w:rsidRPr="003504B8">
        <w:rPr>
          <w:rStyle w:val="StyleUnderline"/>
        </w:rPr>
        <w:t xml:space="preserve">with meticulous care. Japan would construct dedicated plutonium production reactors and facilities to separate weapons-grade plutonium, probably conduct nuclear tests, and deploy modern delivery systems, such as </w:t>
      </w:r>
      <w:proofErr w:type="gramStart"/>
      <w:r w:rsidRPr="003504B8">
        <w:rPr>
          <w:rStyle w:val="StyleUnderline"/>
        </w:rPr>
        <w:t>missiles.</w:t>
      </w:r>
      <w:r w:rsidRPr="003504B8">
        <w:rPr>
          <w:sz w:val="12"/>
        </w:rPr>
        <w:t>¶</w:t>
      </w:r>
      <w:proofErr w:type="gramEnd"/>
      <w:r w:rsidRPr="003504B8">
        <w:rPr>
          <w:sz w:val="16"/>
        </w:rPr>
        <w:t xml:space="preserve"> This is, I would argue, the most important point to understanding U.S.-Japan relations, and extended deterrence. </w:t>
      </w:r>
      <w:r w:rsidRPr="003504B8">
        <w:rPr>
          <w:rStyle w:val="StyleUnderline"/>
        </w:rPr>
        <w:t>We often talk about nuclear weapons in Japan like a thermostat — if U.S. credibility declines in Tokyo, Japan will build a nuclear arsenal to compensate.</w:t>
      </w:r>
      <w:r w:rsidRPr="003504B8">
        <w:rPr>
          <w:sz w:val="16"/>
        </w:rPr>
        <w:t xml:space="preserve"> It’s almost as if we cut 10 bombs, the Japanese will want 10 of their own to make up the difference. </w:t>
      </w:r>
      <w:r w:rsidRPr="003504B8">
        <w:rPr>
          <w:rStyle w:val="Emphasis"/>
        </w:rPr>
        <w:t>That’s not right at all.</w:t>
      </w:r>
      <w:r w:rsidRPr="003504B8">
        <w:rPr>
          <w:sz w:val="16"/>
        </w:rPr>
        <w:t xml:space="preserve"> </w:t>
      </w:r>
      <w:r w:rsidRPr="003504B8">
        <w:rPr>
          <w:rStyle w:val="StyleUnderline"/>
        </w:rPr>
        <w:t>For Japan, becoming a nuclear weapons power would require a dramatic break in a foreign and security policy</w:t>
      </w:r>
      <w:r w:rsidRPr="003504B8">
        <w:rPr>
          <w:sz w:val="16"/>
        </w:rPr>
        <w:t xml:space="preserve"> that has historically centered on the U.S. alliance. </w:t>
      </w:r>
      <w:r w:rsidRPr="003504B8">
        <w:rPr>
          <w:rStyle w:val="StyleUnderline"/>
        </w:rPr>
        <w:t>So would unarmed neutrality</w:t>
      </w:r>
      <w:r w:rsidRPr="003504B8">
        <w:rPr>
          <w:sz w:val="16"/>
        </w:rPr>
        <w:t xml:space="preserve">. It is Japan’s lack of such strategic options that account for the most interesting Japanese behaviors in foreign and security </w:t>
      </w:r>
      <w:proofErr w:type="gramStart"/>
      <w:r w:rsidRPr="003504B8">
        <w:rPr>
          <w:sz w:val="16"/>
        </w:rPr>
        <w:t>policy.</w:t>
      </w:r>
      <w:r w:rsidRPr="003504B8">
        <w:rPr>
          <w:sz w:val="12"/>
        </w:rPr>
        <w:t>¶</w:t>
      </w:r>
      <w:proofErr w:type="gramEnd"/>
      <w:r w:rsidRPr="003504B8">
        <w:rPr>
          <w:sz w:val="16"/>
        </w:rPr>
        <w:t xml:space="preserve"> As one Japanese observer pointed out to me, </w:t>
      </w:r>
      <w:r w:rsidRPr="003504B8">
        <w:rPr>
          <w:rStyle w:val="StyleUnderline"/>
        </w:rPr>
        <w:t>neither alternative — nuclear-armed independence nor unarmed neutrality — has a mainstream constituency in Japan.</w:t>
      </w:r>
      <w:r w:rsidRPr="003504B8">
        <w:rPr>
          <w:sz w:val="16"/>
        </w:rPr>
        <w:t xml:space="preserve"> </w:t>
      </w:r>
      <w:r w:rsidRPr="003504B8">
        <w:rPr>
          <w:rStyle w:val="StyleUnderline"/>
        </w:rPr>
        <w:t xml:space="preserve">That means </w:t>
      </w:r>
      <w:r w:rsidRPr="003504B8">
        <w:rPr>
          <w:rStyle w:val="Emphasis"/>
        </w:rPr>
        <w:t>the only practical approach for Japanese policymakers is an alliance with the United States</w:t>
      </w:r>
      <w:r w:rsidRPr="003504B8">
        <w:rPr>
          <w:sz w:val="16"/>
        </w:rPr>
        <w:t xml:space="preserve">. </w:t>
      </w:r>
      <w:r w:rsidRPr="003504B8">
        <w:rPr>
          <w:rStyle w:val="StyleUnderline"/>
        </w:rPr>
        <w:t>Tokyo has little choice but to accept whatever level of security Washington can provide at the moment</w:t>
      </w:r>
      <w:r w:rsidRPr="003504B8">
        <w:rPr>
          <w:sz w:val="16"/>
        </w:rPr>
        <w:t>. Another colleague compared it to riding on the back of a motorcycle — you can see the bumps and twists in the road, but you can’t do anything about it. That’s scary. The result, of course, is a lot of whining from Japan about the credibility of the U.S. guarantee. What else can they do? And it accounts for the tendency of the country’s politicos to fixate on symbols of Washington’s commitment, just as Max Weber observed that Protestants tended to obsess about material success as a sign of predestination.</w:t>
      </w:r>
    </w:p>
    <w:p w14:paraId="45C2B854" w14:textId="77777777" w:rsidR="00FE6E1E" w:rsidRPr="003504B8" w:rsidRDefault="00FE6E1E" w:rsidP="00FE6E1E"/>
    <w:p w14:paraId="5A2636D2" w14:textId="77777777" w:rsidR="00FE6E1E" w:rsidRPr="003504B8" w:rsidRDefault="00FE6E1E" w:rsidP="00FE6E1E">
      <w:pPr>
        <w:pStyle w:val="Heading3"/>
      </w:pPr>
      <w:r w:rsidRPr="003504B8">
        <w:t>AT: NPT Impact</w:t>
      </w:r>
    </w:p>
    <w:p w14:paraId="0711FAFF" w14:textId="77777777" w:rsidR="00FE6E1E" w:rsidRPr="003504B8" w:rsidRDefault="00FE6E1E" w:rsidP="00FE6E1E">
      <w:pPr>
        <w:pStyle w:val="Heading4"/>
      </w:pPr>
      <w:r w:rsidRPr="003504B8">
        <w:t xml:space="preserve">No impact – NPT resilient and domino theory is a myth </w:t>
      </w:r>
    </w:p>
    <w:p w14:paraId="57D6C0E8" w14:textId="77777777" w:rsidR="00FE6E1E" w:rsidRPr="003504B8" w:rsidRDefault="00FE6E1E" w:rsidP="00FE6E1E">
      <w:r w:rsidRPr="003504B8">
        <w:rPr>
          <w:rStyle w:val="Style13ptBold"/>
        </w:rPr>
        <w:t>Horovitz 14</w:t>
      </w:r>
      <w:r w:rsidRPr="003504B8">
        <w:t xml:space="preserve">, Center for Security Studies, ETH Zurich, Switzerland, </w:t>
      </w:r>
      <w:r w:rsidRPr="003504B8">
        <w:rPr>
          <w:rStyle w:val="Style13ptBold"/>
        </w:rPr>
        <w:t>14</w:t>
      </w:r>
      <w:r w:rsidRPr="003504B8">
        <w:t xml:space="preserve"> </w:t>
      </w:r>
    </w:p>
    <w:p w14:paraId="64B36DEE" w14:textId="77777777" w:rsidR="00FE6E1E" w:rsidRPr="003504B8" w:rsidRDefault="00FE6E1E" w:rsidP="00FE6E1E">
      <w:r w:rsidRPr="003504B8">
        <w:t>(</w:t>
      </w:r>
      <w:proofErr w:type="spellStart"/>
      <w:r w:rsidRPr="003504B8">
        <w:t>Liviu</w:t>
      </w:r>
      <w:proofErr w:type="spellEnd"/>
      <w:r w:rsidRPr="003504B8">
        <w:t>, “Beyond Pessimism: Why the Treaty on the Non-Proliferation of Nuclear Weapons Will Not Collapse,” The Journal of Strategic Studies</w:t>
      </w:r>
    </w:p>
    <w:p w14:paraId="528D21A5" w14:textId="77777777" w:rsidR="00FE6E1E" w:rsidRPr="003504B8" w:rsidRDefault="00883691" w:rsidP="00FE6E1E">
      <w:hyperlink r:id="rId12" w:history="1">
        <w:r w:rsidR="00FE6E1E" w:rsidRPr="003504B8">
          <w:rPr>
            <w:rStyle w:val="Hyperlink"/>
          </w:rPr>
          <w:t>https://www.academia.edu/7795260/Beyond_Pessimism_Why_the_NPT_Will_Not_Collapse_Journal_of_Strategic_Studies_2015_38_1-2_126-158</w:t>
        </w:r>
      </w:hyperlink>
      <w:r w:rsidR="00FE6E1E" w:rsidRPr="003504B8">
        <w:t xml:space="preserve">) </w:t>
      </w:r>
    </w:p>
    <w:p w14:paraId="0B509D26" w14:textId="77777777" w:rsidR="00FE6E1E" w:rsidRPr="003504B8" w:rsidRDefault="00FE6E1E" w:rsidP="00FE6E1E">
      <w:pPr>
        <w:rPr>
          <w:sz w:val="14"/>
        </w:rPr>
      </w:pPr>
      <w:r w:rsidRPr="003504B8">
        <w:rPr>
          <w:sz w:val="14"/>
        </w:rPr>
        <w:t xml:space="preserve">Assuming the prolongation of the current world order, </w:t>
      </w:r>
      <w:r w:rsidRPr="003504B8">
        <w:rPr>
          <w:rStyle w:val="StyleUnderline"/>
        </w:rPr>
        <w:t>should a</w:t>
      </w:r>
      <w:r w:rsidRPr="003504B8">
        <w:rPr>
          <w:sz w:val="14"/>
        </w:rPr>
        <w:t xml:space="preserve"> particular </w:t>
      </w:r>
      <w:r w:rsidRPr="003504B8">
        <w:rPr>
          <w:rStyle w:val="StyleUnderline"/>
        </w:rPr>
        <w:t>state withdraw in order to acquire nuclear arms</w:t>
      </w:r>
      <w:r w:rsidRPr="003504B8">
        <w:rPr>
          <w:sz w:val="14"/>
        </w:rPr>
        <w:t xml:space="preserve">, </w:t>
      </w:r>
      <w:r w:rsidRPr="003504B8">
        <w:rPr>
          <w:rStyle w:val="StyleUnderline"/>
        </w:rPr>
        <w:t>would this</w:t>
      </w:r>
      <w:r w:rsidRPr="003504B8">
        <w:rPr>
          <w:sz w:val="14"/>
        </w:rPr>
        <w:t xml:space="preserve"> dramatically </w:t>
      </w:r>
      <w:r w:rsidRPr="003504B8">
        <w:rPr>
          <w:rStyle w:val="StyleUnderline"/>
        </w:rPr>
        <w:t xml:space="preserve">affect the </w:t>
      </w:r>
      <w:r w:rsidRPr="003504B8">
        <w:rPr>
          <w:rStyle w:val="Emphasis"/>
        </w:rPr>
        <w:t>overall NPT</w:t>
      </w:r>
      <w:r w:rsidRPr="003504B8">
        <w:rPr>
          <w:rStyle w:val="StyleUnderline"/>
        </w:rPr>
        <w:t xml:space="preserve"> </w:t>
      </w:r>
      <w:r w:rsidRPr="003504B8">
        <w:rPr>
          <w:sz w:val="14"/>
        </w:rPr>
        <w:t xml:space="preserve">system? For instance, when Tokyo left the Washington Naval Treaty in 1934 in order to build the weapons the agreement prohibited, the settlement collapsed. Various proliferation theories put forward a number of reasons – most of them detached from the NPT’s interactions – for why a particular country might desire nuclear weapons, and might thus be tempted to withdraw from the NPT.62 Models emphasizing security threats suggest confrontation with a nuclear or conventionally superior power or the nuclear ambitions of a </w:t>
      </w:r>
      <w:proofErr w:type="spellStart"/>
      <w:r w:rsidRPr="003504B8">
        <w:rPr>
          <w:sz w:val="14"/>
        </w:rPr>
        <w:t>neighbour</w:t>
      </w:r>
      <w:proofErr w:type="spellEnd"/>
      <w:r w:rsidRPr="003504B8">
        <w:rPr>
          <w:sz w:val="14"/>
        </w:rPr>
        <w:t xml:space="preserve"> might generate proliferation pressures. Normative approaches maintain that nuclear arms might be perceived as prestigious enough to warrant acquisition efforts. Proponents of domestic models argue bureaucracies or leaders might develop an interest in a weapons </w:t>
      </w:r>
      <w:proofErr w:type="spellStart"/>
      <w:r w:rsidRPr="003504B8">
        <w:rPr>
          <w:sz w:val="14"/>
        </w:rPr>
        <w:t>programme</w:t>
      </w:r>
      <w:proofErr w:type="spellEnd"/>
      <w:r w:rsidRPr="003504B8">
        <w:rPr>
          <w:sz w:val="14"/>
        </w:rPr>
        <w:t xml:space="preserve">. Therefore, in a scenario in which a proliferator is followed by many others, who themselves breed followers, the treaty would eventually collapse. Both the historical record and a plethora of theories suggest that additional states might, over time, become interested in acquiring nuclear weapons, and therefore withdraw from the NPT. </w:t>
      </w:r>
      <w:r w:rsidRPr="003504B8">
        <w:rPr>
          <w:rStyle w:val="StyleUnderline"/>
        </w:rPr>
        <w:t>Some accounts posited that</w:t>
      </w:r>
      <w:r w:rsidRPr="003504B8">
        <w:rPr>
          <w:sz w:val="14"/>
        </w:rPr>
        <w:t xml:space="preserve">, </w:t>
      </w:r>
      <w:r w:rsidRPr="003504B8">
        <w:rPr>
          <w:rStyle w:val="StyleUnderline"/>
        </w:rPr>
        <w:t>with proliferation begetting more proliferation</w:t>
      </w:r>
      <w:r w:rsidRPr="003504B8">
        <w:rPr>
          <w:sz w:val="14"/>
        </w:rPr>
        <w:t xml:space="preserve">, </w:t>
      </w:r>
      <w:r w:rsidRPr="003504B8">
        <w:rPr>
          <w:rStyle w:val="StyleUnderline"/>
        </w:rPr>
        <w:t xml:space="preserve">the NPT would </w:t>
      </w:r>
      <w:r w:rsidRPr="003504B8">
        <w:rPr>
          <w:rStyle w:val="Emphasis"/>
        </w:rPr>
        <w:t>quickly collapse</w:t>
      </w:r>
      <w:r w:rsidRPr="003504B8">
        <w:rPr>
          <w:sz w:val="14"/>
        </w:rPr>
        <w:t xml:space="preserve">. Others argued that a treaty which is unable to stop the further spread of nuclear weapons would soon be considered useless and ultimately abandoned by all its members.63 However, </w:t>
      </w:r>
      <w:r w:rsidRPr="003504B8">
        <w:rPr>
          <w:rStyle w:val="Emphasis"/>
        </w:rPr>
        <w:t>little evidence supports these pessimistic assessments</w:t>
      </w:r>
      <w:r w:rsidRPr="003504B8">
        <w:rPr>
          <w:sz w:val="14"/>
        </w:rPr>
        <w:t xml:space="preserve">. First, </w:t>
      </w:r>
      <w:r w:rsidRPr="003504B8">
        <w:rPr>
          <w:rStyle w:val="StyleUnderline"/>
        </w:rPr>
        <w:t>additional nuclear prolif</w:t>
      </w:r>
      <w:r w:rsidRPr="003504B8">
        <w:rPr>
          <w:sz w:val="14"/>
        </w:rPr>
        <w:t xml:space="preserve">eration </w:t>
      </w:r>
      <w:r w:rsidRPr="003504B8">
        <w:rPr>
          <w:rStyle w:val="StyleUnderline"/>
        </w:rPr>
        <w:t xml:space="preserve">appears to jolt only a few into slowly acquiring </w:t>
      </w:r>
      <w:r w:rsidRPr="003504B8">
        <w:rPr>
          <w:rStyle w:val="Emphasis"/>
        </w:rPr>
        <w:t>their own nuclear devices</w:t>
      </w:r>
      <w:r w:rsidRPr="003504B8">
        <w:rPr>
          <w:sz w:val="14"/>
        </w:rPr>
        <w:t xml:space="preserve">. On the one hand, </w:t>
      </w:r>
      <w:r w:rsidRPr="003504B8">
        <w:rPr>
          <w:rStyle w:val="StyleUnderline"/>
        </w:rPr>
        <w:t xml:space="preserve">recent scholarship has questioned </w:t>
      </w:r>
      <w:r w:rsidRPr="003504B8">
        <w:rPr>
          <w:rStyle w:val="Emphasis"/>
        </w:rPr>
        <w:t>reactive</w:t>
      </w:r>
      <w:r w:rsidRPr="003504B8">
        <w:rPr>
          <w:rStyle w:val="StyleUnderline"/>
        </w:rPr>
        <w:t xml:space="preserve"> </w:t>
      </w:r>
      <w:r w:rsidRPr="003504B8">
        <w:rPr>
          <w:rStyle w:val="Emphasis"/>
        </w:rPr>
        <w:t>prolif</w:t>
      </w:r>
      <w:r w:rsidRPr="003504B8">
        <w:rPr>
          <w:sz w:val="14"/>
        </w:rPr>
        <w:t xml:space="preserve">eration </w:t>
      </w:r>
      <w:r w:rsidRPr="003504B8">
        <w:rPr>
          <w:rStyle w:val="StyleUnderline"/>
        </w:rPr>
        <w:t>theories</w:t>
      </w:r>
      <w:r w:rsidRPr="003504B8">
        <w:rPr>
          <w:sz w:val="14"/>
        </w:rPr>
        <w:t xml:space="preserve"> that build upon the realist paradigm.64 On the other hand, a number of theories do suggest that proliferation incentives for actors in a nuclear newcomer’s immediate environment would increase. Thus, a state might start on the path to nuclear acquisition. </w:t>
      </w:r>
      <w:r w:rsidRPr="003504B8">
        <w:rPr>
          <w:rStyle w:val="StyleUnderline"/>
        </w:rPr>
        <w:t xml:space="preserve">Global, regional, and domestic costs might be endured: the likely sanctions might be </w:t>
      </w:r>
      <w:r w:rsidRPr="003504B8">
        <w:rPr>
          <w:rStyle w:val="Emphasis"/>
        </w:rPr>
        <w:t>counterbalanced</w:t>
      </w:r>
      <w:r w:rsidRPr="003504B8">
        <w:rPr>
          <w:sz w:val="14"/>
        </w:rPr>
        <w:t xml:space="preserve">, </w:t>
      </w:r>
      <w:r w:rsidRPr="003504B8">
        <w:rPr>
          <w:rStyle w:val="StyleUnderline"/>
        </w:rPr>
        <w:t xml:space="preserve">the </w:t>
      </w:r>
      <w:proofErr w:type="spellStart"/>
      <w:r w:rsidRPr="003504B8">
        <w:rPr>
          <w:rStyle w:val="StyleUnderline"/>
        </w:rPr>
        <w:t>neighbours’</w:t>
      </w:r>
      <w:proofErr w:type="spellEnd"/>
      <w:r w:rsidRPr="003504B8">
        <w:rPr>
          <w:rStyle w:val="StyleUnderline"/>
        </w:rPr>
        <w:t xml:space="preserve"> mistrust might be </w:t>
      </w:r>
      <w:r w:rsidRPr="003504B8">
        <w:rPr>
          <w:rStyle w:val="Emphasis"/>
        </w:rPr>
        <w:t>compensated</w:t>
      </w:r>
      <w:r w:rsidRPr="003504B8">
        <w:rPr>
          <w:sz w:val="14"/>
        </w:rPr>
        <w:t xml:space="preserve">, and </w:t>
      </w:r>
      <w:r w:rsidRPr="003504B8">
        <w:rPr>
          <w:rStyle w:val="StyleUnderline"/>
        </w:rPr>
        <w:t>institutional investments might be</w:t>
      </w:r>
      <w:r w:rsidRPr="003504B8">
        <w:rPr>
          <w:sz w:val="14"/>
        </w:rPr>
        <w:t xml:space="preserve"> </w:t>
      </w:r>
      <w:r w:rsidRPr="003504B8">
        <w:rPr>
          <w:rStyle w:val="StyleUnderline"/>
        </w:rPr>
        <w:t>shouldered</w:t>
      </w:r>
      <w:r w:rsidRPr="003504B8">
        <w:rPr>
          <w:sz w:val="14"/>
        </w:rPr>
        <w:t xml:space="preserve">. </w:t>
      </w:r>
      <w:r w:rsidRPr="003504B8">
        <w:rPr>
          <w:rStyle w:val="Emphasis"/>
        </w:rPr>
        <w:t>Having absorbed these costs</w:t>
      </w:r>
      <w:r w:rsidRPr="003504B8">
        <w:rPr>
          <w:sz w:val="14"/>
        </w:rPr>
        <w:t xml:space="preserve">, and </w:t>
      </w:r>
      <w:r w:rsidRPr="003504B8">
        <w:rPr>
          <w:rStyle w:val="StyleUnderline"/>
        </w:rPr>
        <w:t xml:space="preserve">in the absence of a </w:t>
      </w:r>
      <w:r w:rsidRPr="003504B8">
        <w:rPr>
          <w:rStyle w:val="Emphasis"/>
        </w:rPr>
        <w:t>change of heart</w:t>
      </w:r>
      <w:r w:rsidRPr="003504B8">
        <w:rPr>
          <w:sz w:val="14"/>
        </w:rPr>
        <w:t xml:space="preserve">, </w:t>
      </w:r>
      <w:r w:rsidRPr="003504B8">
        <w:rPr>
          <w:rStyle w:val="Emphasis"/>
        </w:rPr>
        <w:t>no less than a decade later</w:t>
      </w:r>
      <w:r w:rsidRPr="003504B8">
        <w:rPr>
          <w:sz w:val="14"/>
        </w:rPr>
        <w:t xml:space="preserve">, </w:t>
      </w:r>
      <w:r w:rsidRPr="003504B8">
        <w:rPr>
          <w:rStyle w:val="StyleUnderline"/>
        </w:rPr>
        <w:t>a first</w:t>
      </w:r>
      <w:r w:rsidRPr="003504B8">
        <w:rPr>
          <w:sz w:val="14"/>
        </w:rPr>
        <w:t xml:space="preserve"> atomic </w:t>
      </w:r>
      <w:r w:rsidRPr="003504B8">
        <w:rPr>
          <w:rStyle w:val="StyleUnderline"/>
        </w:rPr>
        <w:t>weapon might be fielded.</w:t>
      </w:r>
      <w:r w:rsidRPr="003504B8">
        <w:rPr>
          <w:sz w:val="14"/>
        </w:rPr>
        <w:t xml:space="preserve"> Arguably, this slow cycle might start anew. However, for innumerable reasons, </w:t>
      </w:r>
      <w:r w:rsidRPr="003504B8">
        <w:rPr>
          <w:rStyle w:val="StyleUnderline"/>
        </w:rPr>
        <w:t>such a threatened state might decide that the security of nuclear weapons was not worth the price,</w:t>
      </w:r>
      <w:r w:rsidRPr="003504B8">
        <w:rPr>
          <w:sz w:val="14"/>
        </w:rPr>
        <w:t xml:space="preserve"> </w:t>
      </w:r>
      <w:r w:rsidRPr="003504B8">
        <w:rPr>
          <w:rStyle w:val="StyleUnderline"/>
        </w:rPr>
        <w:t>or it might consider these arms to be</w:t>
      </w:r>
      <w:r w:rsidRPr="003504B8">
        <w:rPr>
          <w:sz w:val="14"/>
        </w:rPr>
        <w:t xml:space="preserve"> – at least partially – </w:t>
      </w:r>
      <w:r w:rsidRPr="003504B8">
        <w:rPr>
          <w:rStyle w:val="StyleUnderline"/>
        </w:rPr>
        <w:t>replaceable by other means</w:t>
      </w:r>
      <w:r w:rsidRPr="003504B8">
        <w:rPr>
          <w:sz w:val="14"/>
        </w:rPr>
        <w:t xml:space="preserve">. For instance, US </w:t>
      </w:r>
      <w:r w:rsidRPr="003504B8">
        <w:rPr>
          <w:rStyle w:val="StyleUnderline"/>
        </w:rPr>
        <w:t xml:space="preserve">policies involving coercion, security assurances, or various political benefits prevented a number of </w:t>
      </w:r>
      <w:r w:rsidRPr="003504B8">
        <w:rPr>
          <w:rStyle w:val="Emphasis"/>
        </w:rPr>
        <w:t>‘tilting dominoes’ from falling</w:t>
      </w:r>
      <w:r w:rsidRPr="003504B8">
        <w:rPr>
          <w:sz w:val="14"/>
        </w:rPr>
        <w:t xml:space="preserve">.65 In even starker contrast, </w:t>
      </w:r>
      <w:r w:rsidRPr="003504B8">
        <w:rPr>
          <w:rStyle w:val="StyleUnderline"/>
        </w:rPr>
        <w:t xml:space="preserve">any state outside of the new proliferator’s immediate vicinity or reach would have little additional security incentive to start its own nuclear </w:t>
      </w:r>
      <w:proofErr w:type="spellStart"/>
      <w:r w:rsidRPr="003504B8">
        <w:rPr>
          <w:rStyle w:val="StyleUnderline"/>
        </w:rPr>
        <w:t>programme</w:t>
      </w:r>
      <w:proofErr w:type="spellEnd"/>
      <w:r w:rsidRPr="003504B8">
        <w:rPr>
          <w:rStyle w:val="StyleUnderline"/>
        </w:rPr>
        <w:t xml:space="preserve">. </w:t>
      </w:r>
      <w:r w:rsidRPr="003504B8">
        <w:rPr>
          <w:sz w:val="14"/>
        </w:rPr>
        <w:t xml:space="preserve">Such </w:t>
      </w:r>
      <w:r w:rsidRPr="003504B8">
        <w:rPr>
          <w:rStyle w:val="StyleUnderline"/>
        </w:rPr>
        <w:t>a</w:t>
      </w:r>
      <w:r w:rsidRPr="003504B8">
        <w:rPr>
          <w:sz w:val="14"/>
        </w:rPr>
        <w:t xml:space="preserve"> </w:t>
      </w:r>
      <w:r w:rsidRPr="003504B8">
        <w:rPr>
          <w:rStyle w:val="StyleUnderline"/>
        </w:rPr>
        <w:t>non-threatened state</w:t>
      </w:r>
      <w:r w:rsidRPr="003504B8">
        <w:rPr>
          <w:sz w:val="14"/>
        </w:rPr>
        <w:t xml:space="preserve"> </w:t>
      </w:r>
      <w:r w:rsidRPr="003504B8">
        <w:rPr>
          <w:rStyle w:val="StyleUnderline"/>
        </w:rPr>
        <w:t>might fear</w:t>
      </w:r>
      <w:r w:rsidRPr="003504B8">
        <w:rPr>
          <w:sz w:val="14"/>
        </w:rPr>
        <w:t xml:space="preserve"> that regional </w:t>
      </w:r>
      <w:r w:rsidRPr="003504B8">
        <w:rPr>
          <w:rStyle w:val="StyleUnderline"/>
        </w:rPr>
        <w:t>instability</w:t>
      </w:r>
      <w:r w:rsidRPr="003504B8">
        <w:rPr>
          <w:sz w:val="14"/>
        </w:rPr>
        <w:t xml:space="preserve"> </w:t>
      </w:r>
      <w:r w:rsidRPr="003504B8">
        <w:rPr>
          <w:rStyle w:val="StyleUnderline"/>
        </w:rPr>
        <w:t xml:space="preserve">in the proliferator’s </w:t>
      </w:r>
      <w:proofErr w:type="spellStart"/>
      <w:r w:rsidRPr="003504B8">
        <w:rPr>
          <w:rStyle w:val="StyleUnderline"/>
        </w:rPr>
        <w:t>neighbourhood</w:t>
      </w:r>
      <w:proofErr w:type="spellEnd"/>
      <w:r w:rsidRPr="003504B8">
        <w:rPr>
          <w:sz w:val="14"/>
        </w:rPr>
        <w:t xml:space="preserve"> or a nuclear exchange might have global repercussions.66 </w:t>
      </w:r>
      <w:r w:rsidRPr="003504B8">
        <w:rPr>
          <w:rStyle w:val="Emphasis"/>
        </w:rPr>
        <w:t>However</w:t>
      </w:r>
      <w:r w:rsidRPr="003504B8">
        <w:rPr>
          <w:sz w:val="14"/>
        </w:rPr>
        <w:t xml:space="preserve">, </w:t>
      </w:r>
      <w:r w:rsidRPr="003504B8">
        <w:rPr>
          <w:rStyle w:val="StyleUnderline"/>
        </w:rPr>
        <w:t>withdrawing from the NPT or sabotaging the agreement would</w:t>
      </w:r>
      <w:r w:rsidRPr="003504B8">
        <w:rPr>
          <w:sz w:val="14"/>
        </w:rPr>
        <w:t xml:space="preserve"> surely </w:t>
      </w:r>
      <w:r w:rsidRPr="003504B8">
        <w:rPr>
          <w:rStyle w:val="StyleUnderline"/>
        </w:rPr>
        <w:t xml:space="preserve">not </w:t>
      </w:r>
      <w:r w:rsidRPr="003504B8">
        <w:rPr>
          <w:rStyle w:val="Emphasis"/>
        </w:rPr>
        <w:t>put these concerns to res</w:t>
      </w:r>
      <w:r w:rsidRPr="003504B8">
        <w:rPr>
          <w:rStyle w:val="StyleUnderline"/>
        </w:rPr>
        <w:t>t</w:t>
      </w:r>
      <w:r w:rsidRPr="003504B8">
        <w:rPr>
          <w:sz w:val="14"/>
        </w:rPr>
        <w:t xml:space="preserve">. Second, recent scholarship surveying 12 carefully selected ‘most-likely’ states suggests that nuclear proliferation is neither impending, nor likely to entail inevitable contagion.67 Within the broader Middle East, Israel possesses nuclear weapons and the United States deploys overwhelming conventional forces. Significant evidence shows that Iran has explored weapons-related technologies. Its current pursuit of dual-use technologies can surely be qualified as nuclear hedging. However, absent a military confrontation or dramatic alteration in the domestic context, there is little suggesting Tehran will soon be willing to accept the costs of outright </w:t>
      </w:r>
      <w:proofErr w:type="spellStart"/>
      <w:r w:rsidRPr="003504B8">
        <w:rPr>
          <w:sz w:val="14"/>
        </w:rPr>
        <w:t>nuclearization</w:t>
      </w:r>
      <w:proofErr w:type="spellEnd"/>
      <w:r w:rsidRPr="003504B8">
        <w:rPr>
          <w:sz w:val="14"/>
        </w:rPr>
        <w:t xml:space="preserve">. Even assuming this improbable outcome, Egypt, Saudi Arabia, or Turkey remain unlikely to immediately embark on an accelerated nuclear program: none of these states went nuclear during previous decades when the security conditions were much more compelling and the domestic and international environments were less constraining. In addition, the US and other states interested in non-proliferation have both the means and the incentives to pursue policies reinforcing nuclear restraint.68 In East Asia, China’s first atomic test occurred half a century ago. Over the past decade, North Korea withdrew from the NPT and conducted three nuclear explosions. While domestic debates in both South Korea and Japan changed drastically and both countries are currently engaged in the acquisition of dual-use technology, careful analysis suggests neither seems prone to acquire nuclear weapons in the near future. Similar to the Middle East, Washington devotes significant resources to reassuring its East Asian allies and thus persuading them to remain non-nuclear.69 Third, prestige and domestic theories do not yield more pessimistic expectations. When the NPT was negotiated, perfect compliance seemed illusory. The verification regime was designed only to provide timely notification of a breach in order to give treaty members the opportunity to react. However, the limited expectations of the drafters have been widely surpassed. Thus, there is very little evidence that any additional proliferation would somehow cause the NPT’s members to become disillusioned with the agreement, consider the treaty’s reputation destroyed, its normative binding flawed, believe nuclear acquisition to be the ‘appropriate </w:t>
      </w:r>
      <w:proofErr w:type="spellStart"/>
      <w:r w:rsidRPr="003504B8">
        <w:rPr>
          <w:sz w:val="14"/>
        </w:rPr>
        <w:t>behaviour</w:t>
      </w:r>
      <w:proofErr w:type="spellEnd"/>
      <w:r w:rsidRPr="003504B8">
        <w:rPr>
          <w:sz w:val="14"/>
        </w:rPr>
        <w:t xml:space="preserve">’, and start forswearing their membership. </w:t>
      </w:r>
      <w:r w:rsidRPr="003504B8">
        <w:rPr>
          <w:rStyle w:val="StyleUnderline"/>
        </w:rPr>
        <w:t>The domestic influence of NPT noncompliance</w:t>
      </w:r>
      <w:r w:rsidRPr="003504B8">
        <w:rPr>
          <w:sz w:val="14"/>
        </w:rPr>
        <w:t xml:space="preserve"> also </w:t>
      </w:r>
      <w:r w:rsidRPr="003504B8">
        <w:rPr>
          <w:rStyle w:val="StyleUnderline"/>
        </w:rPr>
        <w:t>seems overrated</w:t>
      </w:r>
      <w:r w:rsidRPr="003504B8">
        <w:rPr>
          <w:sz w:val="14"/>
        </w:rPr>
        <w:t xml:space="preserve">. Interested bureaucracies might be able to use a </w:t>
      </w:r>
      <w:proofErr w:type="spellStart"/>
      <w:r w:rsidRPr="003504B8">
        <w:rPr>
          <w:sz w:val="14"/>
        </w:rPr>
        <w:t>neighbour’s</w:t>
      </w:r>
      <w:proofErr w:type="spellEnd"/>
      <w:r w:rsidRPr="003504B8">
        <w:rPr>
          <w:sz w:val="14"/>
        </w:rPr>
        <w:t xml:space="preserve"> or foe’s noncompliance or withdrawal to aid their case. However, the governance model proposed by recent would-be proliferators does not seem very appealing to either policy-makers or publics. Thus, it is no surprise that emulation of Iraq, Libya, or North Korea is very limited. To the contrary, </w:t>
      </w:r>
      <w:r w:rsidRPr="003504B8">
        <w:rPr>
          <w:rStyle w:val="Emphasis"/>
        </w:rPr>
        <w:t>the detection of further proliferation seems to help generate the consensus to strengthen the NPT regime’s constraints:</w:t>
      </w:r>
      <w:r w:rsidRPr="003504B8">
        <w:rPr>
          <w:sz w:val="14"/>
        </w:rPr>
        <w:t xml:space="preserve"> for example, </w:t>
      </w:r>
      <w:r w:rsidRPr="003504B8">
        <w:rPr>
          <w:rStyle w:val="StyleUnderline"/>
        </w:rPr>
        <w:t xml:space="preserve">it was the discovery of Iraq’s clandestine </w:t>
      </w:r>
      <w:proofErr w:type="spellStart"/>
      <w:r w:rsidRPr="003504B8">
        <w:rPr>
          <w:rStyle w:val="StyleUnderline"/>
        </w:rPr>
        <w:t>programme</w:t>
      </w:r>
      <w:proofErr w:type="spellEnd"/>
      <w:r w:rsidRPr="003504B8">
        <w:rPr>
          <w:sz w:val="14"/>
        </w:rPr>
        <w:t xml:space="preserve"> </w:t>
      </w:r>
      <w:r w:rsidRPr="003504B8">
        <w:rPr>
          <w:rStyle w:val="StyleUnderline"/>
        </w:rPr>
        <w:t xml:space="preserve">that spawned the design of </w:t>
      </w:r>
      <w:r w:rsidRPr="003504B8">
        <w:rPr>
          <w:rStyle w:val="Emphasis"/>
        </w:rPr>
        <w:t>enhanced safeguards instruments</w:t>
      </w:r>
      <w:r w:rsidRPr="003504B8">
        <w:rPr>
          <w:sz w:val="14"/>
        </w:rPr>
        <w:t>.70</w:t>
      </w:r>
    </w:p>
    <w:p w14:paraId="2EA964FE" w14:textId="77777777" w:rsidR="00FE6E1E" w:rsidRPr="003504B8" w:rsidRDefault="00FE6E1E" w:rsidP="00FE6E1E">
      <w:pPr>
        <w:pStyle w:val="Heading4"/>
      </w:pPr>
      <w:r w:rsidRPr="003504B8">
        <w:t>The NPT is resilient, no impact to failure</w:t>
      </w:r>
    </w:p>
    <w:p w14:paraId="339421DE" w14:textId="77777777" w:rsidR="00FE6E1E" w:rsidRPr="003504B8" w:rsidRDefault="00FE6E1E" w:rsidP="00FE6E1E">
      <w:r w:rsidRPr="003504B8">
        <w:rPr>
          <w:rStyle w:val="Style13ptBold"/>
        </w:rPr>
        <w:t>Williams 2013</w:t>
      </w:r>
      <w:r w:rsidRPr="003504B8">
        <w:t xml:space="preserve"> </w:t>
      </w:r>
      <w:r w:rsidRPr="003504B8">
        <w:br/>
        <w:t xml:space="preserve">Heather, "The NPT's Credibility </w:t>
      </w:r>
      <w:proofErr w:type="spellStart"/>
      <w:r w:rsidRPr="003504B8">
        <w:t>Dilenna</w:t>
      </w:r>
      <w:proofErr w:type="spellEnd"/>
      <w:r w:rsidRPr="003504B8">
        <w:t>," May 12, https://www.chathamhouse.org/media/comment/view/191337</w:t>
      </w:r>
    </w:p>
    <w:p w14:paraId="54E400F6" w14:textId="77777777" w:rsidR="00FE6E1E" w:rsidRPr="003504B8" w:rsidRDefault="00FE6E1E" w:rsidP="00FE6E1E">
      <w:pPr>
        <w:rPr>
          <w:rStyle w:val="StyleUnderline"/>
        </w:rPr>
      </w:pPr>
      <w:r w:rsidRPr="003504B8">
        <w:rPr>
          <w:rStyle w:val="StyleUnderline"/>
        </w:rPr>
        <w:t>This is not to suggest the NPT is in danger of collapse or has been significantly challenged whereby members may withdraw</w:t>
      </w:r>
      <w:r w:rsidRPr="003504B8">
        <w:rPr>
          <w:sz w:val="16"/>
        </w:rPr>
        <w:t xml:space="preserve"> or fail to comply with their commitments. Rather it suggests a waning reliance on the NPT as the sole/primary mechanism for addressing the three themes of nonproliferation, disarmament, and peaceful uses. </w:t>
      </w:r>
      <w:r w:rsidRPr="003504B8">
        <w:rPr>
          <w:rStyle w:val="StyleUnderline"/>
        </w:rPr>
        <w:t>The NPT may indeed be a treaty from a different era, not readily adaptable to dealing with outliers such as India and Pakistan</w:t>
      </w:r>
      <w:r w:rsidRPr="003504B8">
        <w:rPr>
          <w:sz w:val="16"/>
        </w:rPr>
        <w:t xml:space="preserve">. That does not make it irrelevant or of waning utility, mutually exclusive from new initiatives to address these threats of the 'second nuclear age,' however. Indeed, </w:t>
      </w:r>
      <w:r w:rsidRPr="003504B8">
        <w:rPr>
          <w:rStyle w:val="StyleUnderline"/>
        </w:rPr>
        <w:t>these new initiatives may end up strengthening the NPT by reinforcing its ultimate objectives.</w:t>
      </w:r>
      <w:r w:rsidRPr="003504B8">
        <w:rPr>
          <w:sz w:val="16"/>
        </w:rPr>
        <w:t xml:space="preserve"> To a large extent, the debate about NPT credibility is one of timing - how quickly must the NPT progress in addressing the three pillars in order to satisfy consensus? Rather than being a hub, upon which all nuclear progress depends, </w:t>
      </w:r>
      <w:r w:rsidRPr="003504B8">
        <w:rPr>
          <w:rStyle w:val="StyleUnderline"/>
        </w:rPr>
        <w:t xml:space="preserve">the NPT may rather prove to be an anchor from which new initiatives emerge and evolve, not necessarily mutually exclusive from the NPT. </w:t>
      </w:r>
    </w:p>
    <w:p w14:paraId="4A05C9DD" w14:textId="77777777" w:rsidR="00FE6E1E" w:rsidRPr="003504B8" w:rsidRDefault="00FE6E1E" w:rsidP="00FE6E1E">
      <w:pPr>
        <w:rPr>
          <w:sz w:val="16"/>
        </w:rPr>
      </w:pPr>
    </w:p>
    <w:p w14:paraId="5B1DFDB9" w14:textId="77777777" w:rsidR="00FE6E1E" w:rsidRPr="003504B8" w:rsidRDefault="00FE6E1E" w:rsidP="00FE6E1E">
      <w:pPr>
        <w:pStyle w:val="Heading2"/>
      </w:pPr>
      <w:r w:rsidRPr="003504B8">
        <w:t>AT: China Deterrence DA</w:t>
      </w:r>
    </w:p>
    <w:p w14:paraId="289B8544" w14:textId="77777777" w:rsidR="00FE6E1E" w:rsidRPr="003504B8" w:rsidRDefault="00FE6E1E" w:rsidP="00FE6E1E">
      <w:pPr>
        <w:pStyle w:val="Heading3"/>
      </w:pPr>
      <w:r w:rsidRPr="003504B8">
        <w:t>AT: Link – Ground Soldiers</w:t>
      </w:r>
    </w:p>
    <w:p w14:paraId="71543A1F" w14:textId="77777777" w:rsidR="00FE6E1E" w:rsidRPr="003504B8" w:rsidRDefault="00FE6E1E" w:rsidP="00FE6E1E">
      <w:pPr>
        <w:pStyle w:val="Heading4"/>
        <w:rPr>
          <w:rStyle w:val="Style13ptBold"/>
          <w:b/>
        </w:rPr>
      </w:pPr>
      <w:r w:rsidRPr="003504B8">
        <w:rPr>
          <w:rStyle w:val="Style13ptBold"/>
          <w:b/>
        </w:rPr>
        <w:t>Ground soldiers not key in a war against China</w:t>
      </w:r>
    </w:p>
    <w:p w14:paraId="4746AED9" w14:textId="77777777" w:rsidR="00FE6E1E" w:rsidRPr="003504B8" w:rsidRDefault="00FE6E1E" w:rsidP="00FE6E1E">
      <w:proofErr w:type="spellStart"/>
      <w:r w:rsidRPr="003504B8">
        <w:rPr>
          <w:rStyle w:val="Style13ptBold"/>
        </w:rPr>
        <w:t>Haddick</w:t>
      </w:r>
      <w:proofErr w:type="spellEnd"/>
      <w:r w:rsidRPr="003504B8">
        <w:rPr>
          <w:rStyle w:val="Style13ptBold"/>
        </w:rPr>
        <w:t xml:space="preserve"> 2016</w:t>
      </w:r>
      <w:r w:rsidRPr="003504B8">
        <w:t xml:space="preserve"> - independent contractor at U.S. Special Operations Command</w:t>
      </w:r>
      <w:r w:rsidRPr="003504B8">
        <w:br/>
        <w:t xml:space="preserve">Robert, "COMPETITIVE MOBILIZATION: HOW WOULD WE FARE AGAINST </w:t>
      </w:r>
      <w:proofErr w:type="gramStart"/>
      <w:r w:rsidRPr="003504B8">
        <w:t>CHINA?,</w:t>
      </w:r>
      <w:proofErr w:type="gramEnd"/>
      <w:r w:rsidRPr="003504B8">
        <w:t>" warontherocks.com/2016/03/competitive-mobilization-how-would-we-fare-against-china/</w:t>
      </w:r>
    </w:p>
    <w:p w14:paraId="7DAE90C5" w14:textId="77777777" w:rsidR="00FE6E1E" w:rsidRPr="003504B8" w:rsidRDefault="00FE6E1E" w:rsidP="00FE6E1E">
      <w:pPr>
        <w:rPr>
          <w:sz w:val="16"/>
        </w:rPr>
      </w:pPr>
      <w:r w:rsidRPr="003504B8">
        <w:rPr>
          <w:sz w:val="16"/>
        </w:rPr>
        <w:t xml:space="preserve">Finally, </w:t>
      </w:r>
      <w:r w:rsidRPr="003504B8">
        <w:rPr>
          <w:rStyle w:val="StyleUnderline"/>
        </w:rPr>
        <w:t>in the China scenario, ground forces and associated manpower mobilization would not likely feature in the conflict</w:t>
      </w:r>
      <w:r w:rsidRPr="003504B8">
        <w:rPr>
          <w:sz w:val="16"/>
        </w:rPr>
        <w:t xml:space="preserve">, at least not initially. </w:t>
      </w:r>
      <w:r w:rsidRPr="003504B8">
        <w:rPr>
          <w:rStyle w:val="StyleUnderline"/>
        </w:rPr>
        <w:t>That is likely good news for the United States since large-scale manpower mobilization has been a recurrent political vulnerability and a competitive weakness that U.S. planners should aim to avoid</w:t>
      </w:r>
      <w:r w:rsidRPr="003504B8">
        <w:rPr>
          <w:sz w:val="16"/>
        </w:rPr>
        <w:t xml:space="preserve">. Therefore, in a mobilization competition against a major power like China, </w:t>
      </w:r>
      <w:r w:rsidRPr="003504B8">
        <w:rPr>
          <w:rStyle w:val="StyleUnderline"/>
        </w:rPr>
        <w:t>the United States will likely look to air and space power for a large competitive advantage.</w:t>
      </w:r>
      <w:r w:rsidRPr="003504B8">
        <w:rPr>
          <w:sz w:val="16"/>
        </w:rPr>
        <w:t xml:space="preserve"> </w:t>
      </w:r>
      <w:r w:rsidRPr="003504B8">
        <w:rPr>
          <w:rStyle w:val="StyleUnderline"/>
        </w:rPr>
        <w:t>The United States would enjoy technical and production advantages in these domains. Mobilizing the aerospace sector would be less politically risky than a major manpower mobilization</w:t>
      </w:r>
      <w:r w:rsidRPr="003504B8">
        <w:rPr>
          <w:sz w:val="16"/>
        </w:rPr>
        <w:t>, which in any case would be useless until the United States could first establish air and naval superiority and access to Eurasia. Finally, the United States would have to employ its air and space superiority in a counter-naval role to offset China’s mobilization advantage in shipbuilding.</w:t>
      </w:r>
    </w:p>
    <w:p w14:paraId="2CF4E2E2" w14:textId="77777777" w:rsidR="00FE6E1E" w:rsidRPr="003504B8" w:rsidRDefault="00FE6E1E" w:rsidP="00FE6E1E"/>
    <w:p w14:paraId="49B0C1C1" w14:textId="77777777" w:rsidR="00FE6E1E" w:rsidRPr="003504B8" w:rsidRDefault="00FE6E1E" w:rsidP="00FE6E1E">
      <w:pPr>
        <w:pStyle w:val="Heading3"/>
      </w:pPr>
      <w:r w:rsidRPr="003504B8">
        <w:t>AT: China will take over the peninsula</w:t>
      </w:r>
    </w:p>
    <w:p w14:paraId="1D05F829" w14:textId="77777777" w:rsidR="00FE6E1E" w:rsidRPr="003504B8" w:rsidRDefault="00FE6E1E" w:rsidP="00FE6E1E">
      <w:pPr>
        <w:pStyle w:val="Heading4"/>
      </w:pPr>
      <w:r w:rsidRPr="003504B8">
        <w:t xml:space="preserve">If China were the expansionist power they make it out to be, it would do the same in the world of the plan because it has the US abandon the peninsula. </w:t>
      </w:r>
    </w:p>
    <w:p w14:paraId="090DF7B8" w14:textId="77777777" w:rsidR="00FE6E1E" w:rsidRPr="003504B8" w:rsidRDefault="00FE6E1E" w:rsidP="00FE6E1E">
      <w:pPr>
        <w:pStyle w:val="Heading4"/>
      </w:pPr>
      <w:r w:rsidRPr="003504B8">
        <w:t>The plan maintains military prowess for Korea, means no invasion</w:t>
      </w:r>
    </w:p>
    <w:p w14:paraId="77E4F182" w14:textId="77777777" w:rsidR="00FE6E1E" w:rsidRPr="003504B8" w:rsidRDefault="00FE6E1E" w:rsidP="00FE6E1E">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 xml:space="preserve">Andrew H, Pulling the Plug: Can There Be a Deal with China on Korean </w:t>
      </w:r>
      <w:proofErr w:type="gramStart"/>
      <w:r w:rsidRPr="003504B8">
        <w:t>Unification?,</w:t>
      </w:r>
      <w:proofErr w:type="gramEnd"/>
      <w:r w:rsidRPr="003504B8">
        <w:t xml:space="preserve"> The Washington Quarterly Volume 38, Issue 2, 2015, p 63-77</w:t>
      </w:r>
    </w:p>
    <w:p w14:paraId="2511F3C0" w14:textId="77777777" w:rsidR="00FE6E1E" w:rsidRPr="003504B8" w:rsidRDefault="00FE6E1E" w:rsidP="00FE6E1E">
      <w:pPr>
        <w:rPr>
          <w:sz w:val="16"/>
        </w:rPr>
      </w:pPr>
      <w:r w:rsidRPr="003504B8">
        <w:rPr>
          <w:sz w:val="16"/>
        </w:rPr>
        <w:t>A second crucial asset is a strong but conventional Korean military capability. Great powers are tempted to intervene in small neighbors when those neighbors are divided and/or militarily incapable (for instance, see the Russian intervention in Ukraine in 2014</w:t>
      </w:r>
      <w:r w:rsidRPr="003504B8">
        <w:rPr>
          <w:rStyle w:val="StyleUnderline"/>
        </w:rPr>
        <w:t>). A unified Korea would therefore do well to follow the examples of Switzerland and Finland, and maintain capable conventional forces as well as a willingness to use them to prevent encroachments.</w:t>
      </w:r>
      <w:r w:rsidRPr="003504B8">
        <w:rPr>
          <w:sz w:val="16"/>
        </w:rPr>
        <w:t xml:space="preserve"> In this regard, </w:t>
      </w:r>
      <w:r w:rsidRPr="003504B8">
        <w:rPr>
          <w:rStyle w:val="StyleUnderline"/>
        </w:rPr>
        <w:t xml:space="preserve">neutrality must not be confused with demilitarization or disarmament. </w:t>
      </w:r>
      <w:r w:rsidRPr="003504B8">
        <w:rPr>
          <w:sz w:val="16"/>
        </w:rPr>
        <w:t xml:space="preserve">Politically unified, economically prosperous, and militarily competent states present low benefits and high costs for intervention, even without allied forces on their soil. Thus, </w:t>
      </w:r>
      <w:r w:rsidRPr="003504B8">
        <w:rPr>
          <w:rStyle w:val="StyleUnderline"/>
        </w:rPr>
        <w:t>the greater confidence the United States has in post-unification Korean military strength, the more willing it may be to agree to unification despite the rise in Chinese power</w:t>
      </w:r>
      <w:r w:rsidRPr="003504B8">
        <w:rPr>
          <w:sz w:val="16"/>
        </w:rPr>
        <w:t>.</w:t>
      </w:r>
    </w:p>
    <w:p w14:paraId="3CC0D967" w14:textId="77777777" w:rsidR="00FE6E1E" w:rsidRPr="003504B8" w:rsidRDefault="00FE6E1E" w:rsidP="00FE6E1E">
      <w:pPr>
        <w:pStyle w:val="Heading4"/>
      </w:pPr>
      <w:r w:rsidRPr="003504B8">
        <w:t xml:space="preserve">The </w:t>
      </w:r>
      <w:proofErr w:type="spellStart"/>
      <w:r w:rsidRPr="003504B8">
        <w:t>Squo</w:t>
      </w:r>
      <w:proofErr w:type="spellEnd"/>
      <w:r w:rsidRPr="003504B8">
        <w:t xml:space="preserve"> is unsustainable, CP is the only way to solve</w:t>
      </w:r>
    </w:p>
    <w:p w14:paraId="4D61174A" w14:textId="77777777" w:rsidR="00FE6E1E" w:rsidRPr="003504B8" w:rsidRDefault="00FE6E1E" w:rsidP="00FE6E1E">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 xml:space="preserve">Andrew H, Pulling the Plug: Can There Be a Deal with China on Korean </w:t>
      </w:r>
      <w:proofErr w:type="gramStart"/>
      <w:r w:rsidRPr="003504B8">
        <w:t>Unification?,</w:t>
      </w:r>
      <w:proofErr w:type="gramEnd"/>
      <w:r w:rsidRPr="003504B8">
        <w:t xml:space="preserve"> The Washington Quarterly Volume 38, Issue 2, 2015, p 63-77</w:t>
      </w:r>
    </w:p>
    <w:p w14:paraId="20C747AE" w14:textId="77777777" w:rsidR="00FE6E1E" w:rsidRPr="003504B8" w:rsidRDefault="00FE6E1E" w:rsidP="00FE6E1E">
      <w:pPr>
        <w:rPr>
          <w:rStyle w:val="StyleUnderline"/>
        </w:rPr>
      </w:pPr>
      <w:r w:rsidRPr="003504B8">
        <w:rPr>
          <w:rStyle w:val="StyleUnderline"/>
        </w:rPr>
        <w:t>North Korea cannot go on forever as it is.</w:t>
      </w:r>
      <w:r w:rsidRPr="003504B8">
        <w:t xml:space="preserve"> Eventually, the regime will weaken and collapse. However, </w:t>
      </w:r>
      <w:r w:rsidRPr="003504B8">
        <w:rPr>
          <w:rStyle w:val="StyleUnderline"/>
        </w:rPr>
        <w:t>turning collapse into unification will require Chinese assent, which can only come by accommodating Chinese interests</w:t>
      </w:r>
      <w:r w:rsidRPr="003504B8">
        <w:t xml:space="preserve">. If this is not possible, then </w:t>
      </w:r>
      <w:r w:rsidRPr="003504B8">
        <w:rPr>
          <w:rStyle w:val="StyleUnderline"/>
        </w:rPr>
        <w:t>a North Korean collapse will both tempt China to intervene militarily to keep the United States at arms length, and tempt South Korea to drive north, potentially resulting in a war over the territory of a failed state with nuclear weapons.</w:t>
      </w:r>
      <w:r w:rsidRPr="003504B8">
        <w:t xml:space="preserve"> </w:t>
      </w:r>
      <w:r w:rsidRPr="003504B8">
        <w:rPr>
          <w:rStyle w:val="Emphasis"/>
        </w:rPr>
        <w:t>The alternative is a negotiated settlement which achieves unification</w:t>
      </w:r>
      <w:r w:rsidRPr="003504B8">
        <w:t xml:space="preserve"> </w:t>
      </w:r>
      <w:r w:rsidRPr="003504B8">
        <w:rPr>
          <w:rStyle w:val="Emphasis"/>
        </w:rPr>
        <w:t>while satisfying the interests of the concerned actors</w:t>
      </w:r>
      <w:r w:rsidRPr="003504B8">
        <w:rPr>
          <w:rStyle w:val="StyleUnderline"/>
        </w:rPr>
        <w:t>. Given the instability of the Kim regime, the sooner such a deal may be reached, the better.</w:t>
      </w:r>
    </w:p>
    <w:p w14:paraId="181590DD" w14:textId="77777777" w:rsidR="00341629" w:rsidRPr="003504B8" w:rsidRDefault="00341629" w:rsidP="00341629">
      <w:pPr>
        <w:pStyle w:val="Heading3"/>
      </w:pPr>
      <w:r w:rsidRPr="003504B8">
        <w:t xml:space="preserve">No US-China War </w:t>
      </w:r>
    </w:p>
    <w:p w14:paraId="0E634009" w14:textId="77777777" w:rsidR="00341629" w:rsidRPr="003504B8" w:rsidRDefault="00341629" w:rsidP="00341629">
      <w:pPr>
        <w:pStyle w:val="Heading4"/>
      </w:pPr>
      <w:r w:rsidRPr="003504B8">
        <w:t>No risk of a US-Sino war, economic interdependence and coop on other issues check</w:t>
      </w:r>
    </w:p>
    <w:p w14:paraId="109C5344" w14:textId="77777777" w:rsidR="00341629" w:rsidRPr="003504B8" w:rsidRDefault="00341629" w:rsidP="00341629">
      <w:r w:rsidRPr="003504B8">
        <w:rPr>
          <w:rStyle w:val="Style13ptBold"/>
        </w:rPr>
        <w:t>Drysdale 2016</w:t>
      </w:r>
      <w:r w:rsidRPr="003504B8">
        <w:t xml:space="preserve">- East Asia Forum </w:t>
      </w:r>
      <w:r w:rsidRPr="003504B8">
        <w:br/>
        <w:t>Peter, "The new geo-politics in Asia...and farewell," Jan 15, www.eastasiaforum.org/2016/01/25/the-new-geo-politics-in-asiaand-farewell/</w:t>
      </w:r>
    </w:p>
    <w:p w14:paraId="583321CE" w14:textId="77777777" w:rsidR="00341629" w:rsidRPr="003504B8" w:rsidRDefault="00341629" w:rsidP="00341629">
      <w:pPr>
        <w:rPr>
          <w:rStyle w:val="StyleUnderline"/>
        </w:rPr>
      </w:pPr>
      <w:r w:rsidRPr="003504B8">
        <w:rPr>
          <w:sz w:val="16"/>
        </w:rPr>
        <w:t xml:space="preserve">But does the economic and political transformation of Asia inevitably portend the rivalrous carve-up of Asia into the big-power fiefdoms that much of what passes for security thinking about the geo-politics of the region these days presumes? Andrew Sheng says that </w:t>
      </w:r>
      <w:r w:rsidRPr="003504B8">
        <w:rPr>
          <w:rStyle w:val="StyleUnderline"/>
        </w:rPr>
        <w:t>the past year will be remembered as a year of shambolic shifts towards a more multipolar economic and political order in Asia and the Pacific.</w:t>
      </w:r>
      <w:r w:rsidRPr="003504B8">
        <w:rPr>
          <w:sz w:val="16"/>
        </w:rPr>
        <w:t xml:space="preserve"> ‘</w:t>
      </w:r>
      <w:r w:rsidRPr="003504B8">
        <w:rPr>
          <w:rStyle w:val="StyleUnderline"/>
        </w:rPr>
        <w:t>The U</w:t>
      </w:r>
      <w:r w:rsidRPr="003504B8">
        <w:rPr>
          <w:sz w:val="16"/>
        </w:rPr>
        <w:t xml:space="preserve">nited </w:t>
      </w:r>
      <w:r w:rsidRPr="003504B8">
        <w:rPr>
          <w:rStyle w:val="StyleUnderline"/>
        </w:rPr>
        <w:t>S</w:t>
      </w:r>
      <w:r w:rsidRPr="003504B8">
        <w:rPr>
          <w:sz w:val="16"/>
        </w:rPr>
        <w:t xml:space="preserve">tates alone can no longer shape global destiny but </w:t>
      </w:r>
      <w:r w:rsidRPr="003504B8">
        <w:rPr>
          <w:rStyle w:val="StyleUnderline"/>
        </w:rPr>
        <w:t>will have to share power with allies and rival</w:t>
      </w:r>
      <w:r w:rsidRPr="003504B8">
        <w:rPr>
          <w:sz w:val="16"/>
        </w:rPr>
        <w:t xml:space="preserve">s, even as regional powers find themselves threatened by their own challenges’. Sheng says </w:t>
      </w:r>
      <w:r w:rsidRPr="003504B8">
        <w:rPr>
          <w:rStyle w:val="StyleUnderline"/>
        </w:rPr>
        <w:t xml:space="preserve">there are four big interlocking forces that underscore the need for power-sharing, </w:t>
      </w:r>
      <w:r w:rsidRPr="003504B8">
        <w:rPr>
          <w:sz w:val="16"/>
        </w:rPr>
        <w:t xml:space="preserve">cooperation and adaptation: </w:t>
      </w:r>
      <w:r w:rsidRPr="003504B8">
        <w:rPr>
          <w:rStyle w:val="StyleUnderline"/>
        </w:rPr>
        <w:t>geopolitics, geo-finance, technology and climate change</w:t>
      </w:r>
      <w:r w:rsidRPr="003504B8">
        <w:rPr>
          <w:sz w:val="16"/>
        </w:rPr>
        <w:t xml:space="preserve">. At the geo-political level, the US pivot policy to the Asia Pacific in 2011 opened up the South China Sea as a new front of tension, even before the United States had managed to withdraw from the Middle East. Managing competing interests in the South China Sea even as China projects its peripheral power will be tricky into the future. </w:t>
      </w:r>
      <w:r w:rsidRPr="003504B8">
        <w:rPr>
          <w:rStyle w:val="StyleUnderline"/>
        </w:rPr>
        <w:t>The rise of regional powers</w:t>
      </w:r>
      <w:r w:rsidRPr="003504B8">
        <w:rPr>
          <w:sz w:val="16"/>
        </w:rPr>
        <w:t xml:space="preserve">, Sheng argues, </w:t>
      </w:r>
      <w:r w:rsidRPr="003504B8">
        <w:rPr>
          <w:rStyle w:val="StyleUnderline"/>
        </w:rPr>
        <w:t>means geo-political tussles with higher stakes, as in the South China Sea.</w:t>
      </w:r>
      <w:r w:rsidRPr="003504B8">
        <w:rPr>
          <w:sz w:val="16"/>
        </w:rPr>
        <w:t xml:space="preserve"> ‘</w:t>
      </w:r>
      <w:r w:rsidRPr="003504B8">
        <w:rPr>
          <w:rStyle w:val="StyleUnderline"/>
        </w:rPr>
        <w:t xml:space="preserve">The potential for regional economic crisis, widespread technological shifts and climate change are three pressing issues that can no longer be solved by a declining hegemonic power alone, but require cooperation between affected states’. </w:t>
      </w:r>
      <w:r w:rsidRPr="003504B8">
        <w:rPr>
          <w:sz w:val="16"/>
        </w:rPr>
        <w:t xml:space="preserve">In this week’s lead essay, </w:t>
      </w:r>
      <w:proofErr w:type="spellStart"/>
      <w:r w:rsidRPr="003504B8">
        <w:rPr>
          <w:sz w:val="16"/>
        </w:rPr>
        <w:t>Amitav</w:t>
      </w:r>
      <w:proofErr w:type="spellEnd"/>
      <w:r w:rsidRPr="003504B8">
        <w:rPr>
          <w:sz w:val="16"/>
        </w:rPr>
        <w:t xml:space="preserve"> Acharya underlines similar contradictions, agreeing with Sheng, in effect, </w:t>
      </w:r>
      <w:r w:rsidRPr="003504B8">
        <w:rPr>
          <w:rStyle w:val="StyleUnderline"/>
        </w:rPr>
        <w:t>that ‘the economic imperatives for cooperation have become as important as shifting political alliances’</w:t>
      </w:r>
      <w:r w:rsidRPr="003504B8">
        <w:rPr>
          <w:sz w:val="16"/>
        </w:rPr>
        <w:t>. ‘Take the United States and China’, says Acharya. ‘</w:t>
      </w:r>
      <w:r w:rsidRPr="003504B8">
        <w:rPr>
          <w:rStyle w:val="StyleUnderline"/>
        </w:rPr>
        <w:t>Washington insists that its rebalancing strategy enhances regional stability</w:t>
      </w:r>
      <w:r w:rsidRPr="003504B8">
        <w:rPr>
          <w:sz w:val="16"/>
        </w:rPr>
        <w:t xml:space="preserve">. Sure enough, it is possible to see the military dimension of rebalancing as crucial to maintaining the military balance of power in the region. But the economic aspect of rebalancing — the Trans-Pacific Partnership (TPP) — excludes China and challenges United States–China economic interdependence. Similarly, China professes a deep interest in enhancing regional economic interdependence. But its own initiatives, the Asian Infrastructure Investment Bank (AIIB) and One Belt One Road, challenge long-standing modalities of regional economic cooperation’. </w:t>
      </w:r>
      <w:r w:rsidRPr="003504B8">
        <w:rPr>
          <w:rStyle w:val="StyleUnderline"/>
        </w:rPr>
        <w:t>Security pluralism,</w:t>
      </w:r>
      <w:r w:rsidRPr="003504B8">
        <w:rPr>
          <w:sz w:val="16"/>
        </w:rPr>
        <w:t xml:space="preserve"> argues Acharya, </w:t>
      </w:r>
      <w:proofErr w:type="spellStart"/>
      <w:r w:rsidRPr="003504B8">
        <w:rPr>
          <w:rStyle w:val="StyleUnderline"/>
        </w:rPr>
        <w:t>characterises</w:t>
      </w:r>
      <w:proofErr w:type="spellEnd"/>
      <w:r w:rsidRPr="003504B8">
        <w:rPr>
          <w:rStyle w:val="StyleUnderline"/>
        </w:rPr>
        <w:t xml:space="preserve"> the new political order in Asia</w:t>
      </w:r>
      <w:r w:rsidRPr="003504B8">
        <w:rPr>
          <w:sz w:val="16"/>
        </w:rPr>
        <w:t xml:space="preserve">. Security pluralism is not a purely balance of power system; it relies on other mechanisms. </w:t>
      </w:r>
      <w:r w:rsidRPr="003504B8">
        <w:rPr>
          <w:rStyle w:val="StyleUnderline"/>
        </w:rPr>
        <w:t>Security pluralism drives ‘mutual accommodation among unequal and culturally diverse states that preserves the relative autonomy of each and prevents the hegemony of any or a few</w:t>
      </w:r>
      <w:r w:rsidRPr="003504B8">
        <w:rPr>
          <w:sz w:val="16"/>
        </w:rPr>
        <w:t xml:space="preserve"> … (and) </w:t>
      </w:r>
      <w:r w:rsidRPr="003504B8">
        <w:rPr>
          <w:rStyle w:val="StyleUnderline"/>
        </w:rPr>
        <w:t xml:space="preserve">respects political and cultural diversity, </w:t>
      </w:r>
      <w:r w:rsidRPr="003504B8">
        <w:rPr>
          <w:sz w:val="16"/>
        </w:rPr>
        <w:t xml:space="preserve">but fosters accommodation among the great powers and their restraint towards the weaker actors, such as ASEAN members’. </w:t>
      </w:r>
      <w:r w:rsidRPr="003504B8">
        <w:rPr>
          <w:rStyle w:val="StyleUnderline"/>
        </w:rPr>
        <w:t>This is a better description of the Asia we live in today</w:t>
      </w:r>
      <w:r w:rsidRPr="003504B8">
        <w:rPr>
          <w:sz w:val="16"/>
        </w:rPr>
        <w:t xml:space="preserve">, reckons Acharya, </w:t>
      </w:r>
      <w:r w:rsidRPr="003504B8">
        <w:rPr>
          <w:rStyle w:val="StyleUnderline"/>
        </w:rPr>
        <w:t>than one that is straitjacketed into the paradigm of great power politics.</w:t>
      </w:r>
      <w:r w:rsidRPr="003504B8">
        <w:rPr>
          <w:sz w:val="16"/>
        </w:rPr>
        <w:t xml:space="preserve"> If it is, one must agree with him that </w:t>
      </w:r>
      <w:r w:rsidRPr="003504B8">
        <w:rPr>
          <w:rStyle w:val="StyleUnderline"/>
        </w:rPr>
        <w:t>it’s a region ripe for institutional restructuring and innovation.</w:t>
      </w:r>
    </w:p>
    <w:p w14:paraId="3CA4CE54" w14:textId="77777777" w:rsidR="00FE6E1E" w:rsidRPr="003504B8" w:rsidRDefault="00FE6E1E" w:rsidP="00FE6E1E">
      <w:pPr>
        <w:pStyle w:val="Heading2"/>
      </w:pPr>
      <w:r w:rsidRPr="003504B8">
        <w:t>AT: CPs</w:t>
      </w:r>
    </w:p>
    <w:p w14:paraId="198C34F9" w14:textId="77777777" w:rsidR="00FE6E1E" w:rsidRPr="003504B8" w:rsidRDefault="00FE6E1E" w:rsidP="00FE6E1E">
      <w:pPr>
        <w:pStyle w:val="Heading3"/>
      </w:pPr>
      <w:r w:rsidRPr="003504B8">
        <w:t>AT: Conditions CP</w:t>
      </w:r>
    </w:p>
    <w:p w14:paraId="32D900BC" w14:textId="77777777" w:rsidR="00FE6E1E" w:rsidRPr="003504B8" w:rsidRDefault="00FE6E1E" w:rsidP="00FE6E1E">
      <w:pPr>
        <w:pStyle w:val="Heading4"/>
      </w:pPr>
      <w:r w:rsidRPr="003504B8">
        <w:t>The counterplan fails – carrots must precede the conditions</w:t>
      </w:r>
    </w:p>
    <w:p w14:paraId="49FE02B0" w14:textId="77777777" w:rsidR="00FE6E1E" w:rsidRPr="003504B8" w:rsidRDefault="00FE6E1E" w:rsidP="00FE6E1E">
      <w:r w:rsidRPr="003504B8">
        <w:rPr>
          <w:rStyle w:val="Style13ptBold"/>
        </w:rPr>
        <w:t>Yun 2016</w:t>
      </w:r>
      <w:r w:rsidRPr="003504B8">
        <w:t xml:space="preserve"> - Executive Director of Ploughshares </w:t>
      </w:r>
      <w:r w:rsidRPr="003504B8">
        <w:br/>
        <w:t>Philip, "The West Must Talk to North Korea," Jan 15, nationalinterest.org/feature/the-west-must-talk-north-korea-14910</w:t>
      </w:r>
    </w:p>
    <w:p w14:paraId="30BA0456" w14:textId="77777777" w:rsidR="00FE6E1E" w:rsidRPr="003504B8" w:rsidRDefault="00FE6E1E" w:rsidP="00FE6E1E">
      <w:pPr>
        <w:rPr>
          <w:sz w:val="16"/>
        </w:rPr>
      </w:pPr>
      <w:r w:rsidRPr="003504B8">
        <w:rPr>
          <w:sz w:val="16"/>
        </w:rPr>
        <w:t xml:space="preserve">If Kim has a similar plan, then </w:t>
      </w:r>
      <w:r w:rsidRPr="003504B8">
        <w:rPr>
          <w:rStyle w:val="StyleUnderline"/>
        </w:rPr>
        <w:t>North Korea will not be easily swayed to stop testing until it reaches whatever it believes is its magic number of weapons</w:t>
      </w:r>
      <w:r w:rsidRPr="003504B8">
        <w:rPr>
          <w:sz w:val="16"/>
        </w:rPr>
        <w:t xml:space="preserve"> and level of technological sophistication that makes it feel secure. When this happens, we can expect North Korea, from a position of perceived strength, to reach out in earnest to discuss giving up some of its weapons or otherwise limiting its program for payoffs, such as sanctions relief and economic aid. Needless to say, </w:t>
      </w:r>
      <w:r w:rsidRPr="003504B8">
        <w:rPr>
          <w:rStyle w:val="StyleUnderline"/>
        </w:rPr>
        <w:t xml:space="preserve">this could lead to any number of potentially alarming scenarios in the meantime, from sparking a regional nuclear weapons buildup to a miscalculation that causes an unintended war. </w:t>
      </w:r>
      <w:r w:rsidRPr="003504B8">
        <w:rPr>
          <w:sz w:val="16"/>
        </w:rPr>
        <w:t xml:space="preserve">There is a silver lining to this grim outlook. </w:t>
      </w:r>
      <w:r w:rsidRPr="003504B8">
        <w:rPr>
          <w:rStyle w:val="StyleUnderline"/>
        </w:rPr>
        <w:t>While there are currently no good or viable options to rolling back the North’s nuclear program</w:t>
      </w:r>
      <w:r w:rsidRPr="003504B8">
        <w:rPr>
          <w:sz w:val="16"/>
        </w:rPr>
        <w:t xml:space="preserve">, </w:t>
      </w:r>
      <w:r w:rsidRPr="003504B8">
        <w:rPr>
          <w:rStyle w:val="Emphasis"/>
        </w:rPr>
        <w:t>a multilateral diplomatic approach that addressed some of its strategic interests has a chance of at least freezing activity</w:t>
      </w:r>
      <w:r w:rsidRPr="003504B8">
        <w:rPr>
          <w:sz w:val="16"/>
        </w:rPr>
        <w:t xml:space="preserve">. Rushing to talks with Pyongyang makes no sense and the political obstacles to getting there are great. But eventual engagement is imperative. When the time is right, the United States, South Korea and Japan would need to talk to the North without preconditions so they can get a better sense of what it wants at the highest levels. It is also critical that we collaborate with the Chinese and move together in lockstep with them. Finally, China must be willing to use significant “sticks” (something it has been loath to do), </w:t>
      </w:r>
      <w:r w:rsidRPr="003504B8">
        <w:rPr>
          <w:rStyle w:val="StyleUnderline"/>
        </w:rPr>
        <w:t>while the United States, South Korea and Japan must be willing to provide significant carrots as down payments, without preordaining the final outcome</w:t>
      </w:r>
      <w:r w:rsidRPr="003504B8">
        <w:rPr>
          <w:sz w:val="16"/>
        </w:rPr>
        <w:t xml:space="preserve">. </w:t>
      </w:r>
      <w:r w:rsidRPr="003504B8">
        <w:rPr>
          <w:rStyle w:val="StyleUnderline"/>
        </w:rPr>
        <w:t>While the long-term goal can and must be a nuclear weapons</w:t>
      </w:r>
      <w:r w:rsidRPr="003504B8">
        <w:rPr>
          <w:sz w:val="16"/>
        </w:rPr>
        <w:t xml:space="preserve">–free North Korea, </w:t>
      </w:r>
      <w:r w:rsidRPr="003504B8">
        <w:rPr>
          <w:rStyle w:val="StyleUnderline"/>
        </w:rPr>
        <w:t xml:space="preserve">making such demands up front to a prickly North Korean leadership would leave us empty-handed. </w:t>
      </w:r>
      <w:r w:rsidRPr="003504B8">
        <w:rPr>
          <w:sz w:val="16"/>
        </w:rPr>
        <w:t xml:space="preserve">Make no mistake: </w:t>
      </w:r>
      <w:r w:rsidRPr="003504B8">
        <w:rPr>
          <w:rStyle w:val="StyleUnderline"/>
        </w:rPr>
        <w:t>North Korea will again surprise the world with more nuclear tests</w:t>
      </w:r>
      <w:r w:rsidRPr="003504B8">
        <w:rPr>
          <w:sz w:val="16"/>
        </w:rPr>
        <w:t xml:space="preserve">, </w:t>
      </w:r>
      <w:r w:rsidRPr="003504B8">
        <w:rPr>
          <w:rStyle w:val="StyleUnderline"/>
        </w:rPr>
        <w:t>and succeed in its ultimate quest of a more advanced nuclear program</w:t>
      </w:r>
      <w:r w:rsidRPr="003504B8">
        <w:rPr>
          <w:sz w:val="16"/>
        </w:rPr>
        <w:t xml:space="preserve">, if given the time. </w:t>
      </w:r>
      <w:r w:rsidRPr="003504B8">
        <w:rPr>
          <w:rStyle w:val="StyleUnderline"/>
        </w:rPr>
        <w:t>We might be safe today</w:t>
      </w:r>
      <w:r w:rsidRPr="003504B8">
        <w:rPr>
          <w:sz w:val="16"/>
        </w:rPr>
        <w:t xml:space="preserve">. </w:t>
      </w:r>
      <w:r w:rsidRPr="003504B8">
        <w:rPr>
          <w:rStyle w:val="StyleUnderline"/>
        </w:rPr>
        <w:t>But if we don’t engage Pyongyang, regime change, and the devastating human and financial cost that entails, might become more than loose talk</w:t>
      </w:r>
      <w:r w:rsidRPr="003504B8">
        <w:rPr>
          <w:sz w:val="16"/>
        </w:rPr>
        <w:t>.</w:t>
      </w:r>
    </w:p>
    <w:p w14:paraId="6B452E62" w14:textId="77777777" w:rsidR="00FE6E1E" w:rsidRPr="003504B8" w:rsidRDefault="00FE6E1E" w:rsidP="00FE6E1E">
      <w:pPr>
        <w:pStyle w:val="Heading3"/>
      </w:pPr>
      <w:r w:rsidRPr="003504B8">
        <w:t>AT: Economic Engagement CP</w:t>
      </w:r>
    </w:p>
    <w:p w14:paraId="581148F5" w14:textId="77777777" w:rsidR="00FE6E1E" w:rsidRPr="003504B8" w:rsidRDefault="00FE6E1E" w:rsidP="00FE6E1E">
      <w:pPr>
        <w:pStyle w:val="Heading4"/>
      </w:pPr>
      <w:r w:rsidRPr="003504B8">
        <w:t>Kim says no to the CP</w:t>
      </w:r>
    </w:p>
    <w:p w14:paraId="2A28B373" w14:textId="77777777" w:rsidR="00FE6E1E" w:rsidRPr="003504B8" w:rsidRDefault="00FE6E1E" w:rsidP="00FE6E1E">
      <w:r w:rsidRPr="003504B8">
        <w:rPr>
          <w:rStyle w:val="Style13ptBold"/>
        </w:rPr>
        <w:t>Vu 2015</w:t>
      </w:r>
      <w:r w:rsidRPr="003504B8">
        <w:t xml:space="preserve">- </w:t>
      </w:r>
      <w:proofErr w:type="spellStart"/>
      <w:r w:rsidRPr="003504B8">
        <w:t>Colbey</w:t>
      </w:r>
      <w:proofErr w:type="spellEnd"/>
      <w:r w:rsidRPr="003504B8">
        <w:t xml:space="preserve">-Sawyer College </w:t>
      </w:r>
      <w:r w:rsidRPr="003504B8">
        <w:br/>
      </w:r>
      <w:proofErr w:type="spellStart"/>
      <w:r w:rsidRPr="003504B8">
        <w:t>Khang</w:t>
      </w:r>
      <w:proofErr w:type="spellEnd"/>
      <w:r w:rsidRPr="003504B8">
        <w:t>, "Will North Korea embrace market reform?" Dec 12, www.eastasiaforum.org/2015/12/12/will-north-korea-embrace-market-reform/</w:t>
      </w:r>
    </w:p>
    <w:p w14:paraId="76791173" w14:textId="77777777" w:rsidR="00FE6E1E" w:rsidRPr="003504B8" w:rsidRDefault="00FE6E1E" w:rsidP="00FE6E1E">
      <w:pPr>
        <w:rPr>
          <w:sz w:val="16"/>
        </w:rPr>
      </w:pPr>
      <w:r w:rsidRPr="003504B8">
        <w:rPr>
          <w:sz w:val="16"/>
        </w:rPr>
        <w:t>The impact of Détente on Soviet bloc politics and society also makes Pyongyang more hesitant to pursue an open economic policy with the outside world for fear of political oppositions. This is because Détente stoked domestic resistance and civil rights protests in the Soviet Union, which North Korea wants to avoid</w:t>
      </w:r>
      <w:r w:rsidRPr="003504B8">
        <w:rPr>
          <w:rStyle w:val="StyleUnderline"/>
        </w:rPr>
        <w:t>. Increasing contacts between North Korea and its trade partners</w:t>
      </w:r>
      <w:r w:rsidRPr="003504B8">
        <w:rPr>
          <w:sz w:val="16"/>
        </w:rPr>
        <w:t xml:space="preserve"> (especially South Korea) </w:t>
      </w:r>
      <w:r w:rsidRPr="003504B8">
        <w:rPr>
          <w:rStyle w:val="StyleUnderline"/>
        </w:rPr>
        <w:t>may encourage civil society to demand more freedom and political reform. This could put the regime’s survival in serious danger.</w:t>
      </w:r>
      <w:r w:rsidRPr="003504B8">
        <w:rPr>
          <w:sz w:val="16"/>
        </w:rPr>
        <w:t xml:space="preserve"> More importantly, a sudden change in economic situation may alter the distribution of power within the party system. Since Kim </w:t>
      </w:r>
      <w:proofErr w:type="spellStart"/>
      <w:r w:rsidRPr="003504B8">
        <w:rPr>
          <w:sz w:val="16"/>
        </w:rPr>
        <w:t>Jong-il’s</w:t>
      </w:r>
      <w:proofErr w:type="spellEnd"/>
      <w:r w:rsidRPr="003504B8">
        <w:rPr>
          <w:sz w:val="16"/>
        </w:rPr>
        <w:t xml:space="preserve"> death, the party has been divided between the ‘moderate’ faction, which </w:t>
      </w:r>
      <w:proofErr w:type="spellStart"/>
      <w:r w:rsidRPr="003504B8">
        <w:rPr>
          <w:sz w:val="16"/>
        </w:rPr>
        <w:t>favours</w:t>
      </w:r>
      <w:proofErr w:type="spellEnd"/>
      <w:r w:rsidRPr="003504B8">
        <w:rPr>
          <w:sz w:val="16"/>
        </w:rPr>
        <w:t xml:space="preserve"> economic openness, and the ‘hardline’ faction, led by the </w:t>
      </w:r>
      <w:proofErr w:type="spellStart"/>
      <w:r w:rsidRPr="003504B8">
        <w:rPr>
          <w:sz w:val="16"/>
        </w:rPr>
        <w:t>Organisation</w:t>
      </w:r>
      <w:proofErr w:type="spellEnd"/>
      <w:r w:rsidRPr="003504B8">
        <w:rPr>
          <w:sz w:val="16"/>
        </w:rPr>
        <w:t xml:space="preserve"> and Guidance Department and the military. The hardline faction seeks to maintain the ‘military first’ policy by continuing nuclear weapons development. Economic </w:t>
      </w:r>
      <w:proofErr w:type="spellStart"/>
      <w:r w:rsidRPr="003504B8">
        <w:rPr>
          <w:sz w:val="16"/>
        </w:rPr>
        <w:t>liberalisation</w:t>
      </w:r>
      <w:proofErr w:type="spellEnd"/>
      <w:r w:rsidRPr="003504B8">
        <w:rPr>
          <w:sz w:val="16"/>
        </w:rPr>
        <w:t xml:space="preserve"> may shift the balance of power against the hardliners, which could put Kim Jong-un’s position at risk. </w:t>
      </w:r>
      <w:r w:rsidRPr="003504B8">
        <w:rPr>
          <w:rStyle w:val="StyleUnderline"/>
        </w:rPr>
        <w:t xml:space="preserve">The regime prefers political stability and unity to economic reforms. Pyongyang will not pursue any large scale reforms as economic </w:t>
      </w:r>
      <w:proofErr w:type="spellStart"/>
      <w:r w:rsidRPr="003504B8">
        <w:rPr>
          <w:rStyle w:val="StyleUnderline"/>
        </w:rPr>
        <w:t>liberalisation</w:t>
      </w:r>
      <w:proofErr w:type="spellEnd"/>
      <w:r w:rsidRPr="003504B8">
        <w:rPr>
          <w:rStyle w:val="StyleUnderline"/>
        </w:rPr>
        <w:t xml:space="preserve"> would likely undermine the stability of the regime. </w:t>
      </w:r>
      <w:r w:rsidRPr="003504B8">
        <w:rPr>
          <w:sz w:val="16"/>
        </w:rPr>
        <w:t xml:space="preserve">In the meantime, </w:t>
      </w:r>
      <w:r w:rsidRPr="003504B8">
        <w:rPr>
          <w:rStyle w:val="StyleUnderline"/>
        </w:rPr>
        <w:t xml:space="preserve">it is likely that the North Korean regime will keep on walking a thin line between collapse and revolution by </w:t>
      </w:r>
      <w:r w:rsidRPr="003504B8">
        <w:rPr>
          <w:rStyle w:val="Emphasis"/>
        </w:rPr>
        <w:t>turning a blind eye to markets</w:t>
      </w:r>
      <w:r w:rsidRPr="003504B8">
        <w:rPr>
          <w:sz w:val="16"/>
        </w:rPr>
        <w:t xml:space="preserve"> — as long as they do not pose serious threats to its survival. The government will tolerate some degree of market autonomy that can safeguard national stability and provide party cadres with enough bribes to stay loyal to Pyongyang.</w:t>
      </w:r>
    </w:p>
    <w:p w14:paraId="1D9F5E58" w14:textId="77777777" w:rsidR="00FE6E1E" w:rsidRPr="003504B8" w:rsidRDefault="00FE6E1E" w:rsidP="00FE6E1E">
      <w:pPr>
        <w:pStyle w:val="Heading3"/>
      </w:pPr>
      <w:r w:rsidRPr="003504B8">
        <w:t>AT: Pressure North Korea CP</w:t>
      </w:r>
    </w:p>
    <w:p w14:paraId="05F3094C" w14:textId="77777777" w:rsidR="00FE6E1E" w:rsidRPr="003504B8" w:rsidRDefault="00FE6E1E" w:rsidP="00FE6E1E">
      <w:pPr>
        <w:pStyle w:val="Heading4"/>
      </w:pPr>
      <w:r w:rsidRPr="003504B8">
        <w:t>The CP will fail – The plan is the only mechanism that gets Kim to give up his nukes</w:t>
      </w:r>
    </w:p>
    <w:p w14:paraId="57B86C58" w14:textId="77777777" w:rsidR="00FE6E1E" w:rsidRPr="003504B8" w:rsidRDefault="00FE6E1E" w:rsidP="00FE6E1E">
      <w:r w:rsidRPr="003504B8">
        <w:rPr>
          <w:rStyle w:val="Style13ptBold"/>
        </w:rPr>
        <w:t>Lee 2015</w:t>
      </w:r>
      <w:r w:rsidRPr="003504B8">
        <w:t xml:space="preserve"> - active duty Major in the U.S. Army. He holds a BS from West Point and an MA from Columbia University </w:t>
      </w:r>
      <w:r w:rsidRPr="003504B8">
        <w:br/>
        <w:t>Christopher, North Korea is Not Iran, Jul 27, warontherocks.com/2015/07/north-</w:t>
      </w:r>
      <w:proofErr w:type="spellStart"/>
      <w:r w:rsidRPr="003504B8">
        <w:t>korea</w:t>
      </w:r>
      <w:proofErr w:type="spellEnd"/>
      <w:r w:rsidRPr="003504B8">
        <w:t>-is-not-</w:t>
      </w:r>
      <w:proofErr w:type="spellStart"/>
      <w:r w:rsidRPr="003504B8">
        <w:t>iran</w:t>
      </w:r>
      <w:proofErr w:type="spellEnd"/>
      <w:proofErr w:type="gramStart"/>
      <w:r w:rsidRPr="003504B8">
        <w:t>/?</w:t>
      </w:r>
      <w:proofErr w:type="spellStart"/>
      <w:r w:rsidRPr="003504B8">
        <w:t>singlepage</w:t>
      </w:r>
      <w:proofErr w:type="spellEnd"/>
      <w:proofErr w:type="gramEnd"/>
      <w:r w:rsidRPr="003504B8">
        <w:t>=1</w:t>
      </w:r>
    </w:p>
    <w:p w14:paraId="59214D99" w14:textId="77777777" w:rsidR="00FE6E1E" w:rsidRPr="003504B8" w:rsidRDefault="00FE6E1E" w:rsidP="00FE6E1E">
      <w:pPr>
        <w:rPr>
          <w:sz w:val="16"/>
        </w:rPr>
      </w:pPr>
      <w:r w:rsidRPr="003504B8">
        <w:rPr>
          <w:sz w:val="16"/>
        </w:rPr>
        <w:t xml:space="preserve">After two years of intense negotiations, the P5+1 reached an agreement with Iran that would limit its ability to develop nuclear weapons in exchange for lifting a set of international sanctions. With this landmark deal, South Korean politicians were optimistic that it would compel Kim Jong-Un of North Korea to consider denuclearization as a viable option, should the right incentives be offered. But this is a pipe dream. </w:t>
      </w:r>
      <w:r w:rsidRPr="003504B8">
        <w:rPr>
          <w:rStyle w:val="StyleUnderline"/>
        </w:rPr>
        <w:t xml:space="preserve">The Iranian nuclear deal will have limited or no impact on North Korea’s nuclear programs. </w:t>
      </w:r>
      <w:r w:rsidRPr="003504B8">
        <w:rPr>
          <w:sz w:val="16"/>
        </w:rPr>
        <w:t xml:space="preserve">Why would something like the Iran deal be a “no go” for North Korea? </w:t>
      </w:r>
      <w:r w:rsidRPr="003504B8">
        <w:rPr>
          <w:rStyle w:val="StyleUnderline"/>
        </w:rPr>
        <w:t>Nothing like the Iran deal would be conceivable for the Kim family regime. The deal’s comprehensive inspections in return for lifting sanctions would be counter to the logic of the North Korea’s nuclear program</w:t>
      </w:r>
      <w:r w:rsidRPr="003504B8">
        <w:rPr>
          <w:sz w:val="16"/>
        </w:rPr>
        <w:t xml:space="preserve">. Indeed, the Kim family regime survived over the past several decades in part because </w:t>
      </w:r>
      <w:r w:rsidRPr="003504B8">
        <w:rPr>
          <w:rStyle w:val="StyleUnderline"/>
        </w:rPr>
        <w:t>the details of North Korea’s nuclear program remained so unclear and</w:t>
      </w:r>
      <w:r w:rsidRPr="003504B8">
        <w:rPr>
          <w:sz w:val="16"/>
        </w:rPr>
        <w:t xml:space="preserve"> clandestine, beyond what Iran was ever able to achieve. The difficulty of authenticating accurate information regarding the reclusive nation </w:t>
      </w:r>
      <w:r w:rsidRPr="003504B8">
        <w:rPr>
          <w:rStyle w:val="StyleUnderline"/>
        </w:rPr>
        <w:t>has always been a critical factor in the regime’s survival</w:t>
      </w:r>
      <w:r w:rsidRPr="003504B8">
        <w:rPr>
          <w:sz w:val="16"/>
        </w:rPr>
        <w:t xml:space="preserve">. Earlier this year, for instance, it was reported that Chinese intelligence sources briefed American officials that the Kim family regime now conceivably has as many as 20 nuclear warheads, 14 of which are uranium weapons. They also claim that North Korea may be capable of possessing enough weapons-grade plutonium to detonate at least six nuclear bombs. </w:t>
      </w:r>
      <w:r w:rsidRPr="003504B8">
        <w:rPr>
          <w:rStyle w:val="StyleUnderline"/>
        </w:rPr>
        <w:t>Iran was vulnerable to international sanctions,</w:t>
      </w:r>
      <w:r w:rsidRPr="003504B8">
        <w:rPr>
          <w:sz w:val="16"/>
        </w:rPr>
        <w:t xml:space="preserve"> as it relies heavily on the export of oil. </w:t>
      </w:r>
      <w:r w:rsidRPr="003504B8">
        <w:rPr>
          <w:rStyle w:val="StyleUnderline"/>
        </w:rPr>
        <w:t>Kim is not as intimidated by international sanctions implemented by the U</w:t>
      </w:r>
      <w:r w:rsidRPr="003504B8">
        <w:rPr>
          <w:sz w:val="16"/>
        </w:rPr>
        <w:t xml:space="preserve">nited </w:t>
      </w:r>
      <w:r w:rsidRPr="003504B8">
        <w:rPr>
          <w:rStyle w:val="StyleUnderline"/>
        </w:rPr>
        <w:t>N</w:t>
      </w:r>
      <w:r w:rsidRPr="003504B8">
        <w:rPr>
          <w:sz w:val="16"/>
        </w:rPr>
        <w:t xml:space="preserve">ations. Deterrent measures such as international sanctions or resolution 2087 by the United Nations Security Council still have not compelled the Kim family regime to abandon its nuclear weapons program. Instead, North Korea conducted three nuclear tests in 2006, 2009, and 2013 and expanded its nuclear capabilities. </w:t>
      </w:r>
      <w:r w:rsidRPr="003504B8">
        <w:rPr>
          <w:rStyle w:val="StyleUnderline"/>
        </w:rPr>
        <w:t>The hermit kingdom’s trade with China is at an all-time high and is protected at all cost by</w:t>
      </w:r>
      <w:r w:rsidRPr="003504B8">
        <w:rPr>
          <w:sz w:val="16"/>
        </w:rPr>
        <w:t xml:space="preserve"> President</w:t>
      </w:r>
      <w:r w:rsidRPr="003504B8">
        <w:rPr>
          <w:rStyle w:val="StyleUnderline"/>
        </w:rPr>
        <w:t xml:space="preserve"> Xi who</w:t>
      </w:r>
      <w:r w:rsidRPr="003504B8">
        <w:rPr>
          <w:sz w:val="16"/>
        </w:rPr>
        <w:t xml:space="preserve">, accordingly, </w:t>
      </w:r>
      <w:r w:rsidRPr="003504B8">
        <w:rPr>
          <w:rStyle w:val="StyleUnderline"/>
        </w:rPr>
        <w:t>continues to maintain a</w:t>
      </w:r>
      <w:r w:rsidRPr="003504B8">
        <w:rPr>
          <w:sz w:val="16"/>
        </w:rPr>
        <w:t xml:space="preserve"> status quo </w:t>
      </w:r>
      <w:r w:rsidRPr="003504B8">
        <w:rPr>
          <w:rStyle w:val="StyleUnderline"/>
        </w:rPr>
        <w:t>relationship with Kim</w:t>
      </w:r>
      <w:r w:rsidRPr="003504B8">
        <w:rPr>
          <w:sz w:val="16"/>
        </w:rPr>
        <w:t xml:space="preserve">. Xi preserves his nation’s trade arrangements with North Korea not because he endeavors to support a reckless Kim, but because he does not see another viable option when it comes to safely terminating China’s relationship with North Korea. Hence, </w:t>
      </w:r>
      <w:r w:rsidRPr="003504B8">
        <w:rPr>
          <w:rStyle w:val="StyleUnderline"/>
        </w:rPr>
        <w:t xml:space="preserve">North Korea will never face similar pressure on the economy. </w:t>
      </w:r>
      <w:r w:rsidRPr="003504B8">
        <w:rPr>
          <w:sz w:val="16"/>
        </w:rPr>
        <w:t>North Korea will continue to claim its development of nuclear weapons as self-defense against the United States, a nuclear power with a considerable military present on the Korean Peninsula. From Pyongyang’s perspective, it is forced to continue its nuclear proliferation despite Washington’s repeated assertions that it has no intention of launching an offensive attack against the North. Even after the six-party talks failed to find a peaceful resolution to Kim’s weapons programs</w:t>
      </w:r>
      <w:r w:rsidRPr="003504B8">
        <w:rPr>
          <w:rStyle w:val="StyleUnderline"/>
        </w:rPr>
        <w:t>, North Korea voluntarily called for resuming dialogue without preconditions, but the United States demanded that Kim Jong-Un first demonstrate denuclearization commitments.</w:t>
      </w:r>
      <w:r w:rsidRPr="003504B8">
        <w:rPr>
          <w:sz w:val="16"/>
        </w:rPr>
        <w:t xml:space="preserve"> Once again, mandates similar to the Iran deal will not work because Pyongyang will not even discuss the possibility of freezing or dismantling its nuclear capability without removing the extended nuclear deterrence by the United States. Consequently, to date, as Kim continues to defy international pressure to suspend his weapons programs, Washington continues to strengthen its bonds with Seoul. During his official visit to South Korea in April 2015, U.S. Secretary of Defense Ashton Carter reaffirmed America’s commitment to his counterpart, Han Min-Koo, by pledging to deploy America’s most technologically advanced weaponry and cyber warfare units to the Korean Peninsula. Carter affirmed to Han that “[o]</w:t>
      </w:r>
      <w:proofErr w:type="spellStart"/>
      <w:r w:rsidRPr="003504B8">
        <w:rPr>
          <w:sz w:val="16"/>
        </w:rPr>
        <w:t>ur</w:t>
      </w:r>
      <w:proofErr w:type="spellEnd"/>
      <w:r w:rsidRPr="003504B8">
        <w:rPr>
          <w:sz w:val="16"/>
        </w:rPr>
        <w:t xml:space="preserve"> newest and best things are being deployed to this part of the world. As it demonstrated once again with the recent missile launches, North Korea is intent on continued provocation.” Clearly, as evinced by Carter</w:t>
      </w:r>
      <w:r w:rsidRPr="003504B8">
        <w:rPr>
          <w:rStyle w:val="StyleUnderline"/>
        </w:rPr>
        <w:t xml:space="preserve">, </w:t>
      </w:r>
      <w:r w:rsidRPr="003504B8">
        <w:rPr>
          <w:sz w:val="16"/>
        </w:rPr>
        <w:t>Washington is not about to destroy the inseparable alliance it forged with Seoul over the last six decades. Simply put, an American defensive presence is needed in the Korean Peninsula and a unilateral American retrenchment from the peninsula would, at any point, be irresponsible and dangerous for Northeast Asia.</w:t>
      </w:r>
      <w:r w:rsidRPr="003504B8">
        <w:rPr>
          <w:rStyle w:val="StyleUnderline"/>
        </w:rPr>
        <w:t xml:space="preserve"> </w:t>
      </w:r>
      <w:r w:rsidRPr="003504B8">
        <w:rPr>
          <w:sz w:val="16"/>
        </w:rPr>
        <w:t>As discussed above</w:t>
      </w:r>
      <w:r w:rsidRPr="003504B8">
        <w:rPr>
          <w:rStyle w:val="StyleUnderline"/>
        </w:rPr>
        <w:t>, due to such a strong commitment from the United States, North Korea will likely never agree to a denuclearization deal because Pyongyang sees little or no incentive for engaging Washington at any point</w:t>
      </w:r>
      <w:r w:rsidRPr="003504B8">
        <w:rPr>
          <w:sz w:val="16"/>
        </w:rPr>
        <w:t xml:space="preserve">. </w:t>
      </w:r>
      <w:r w:rsidRPr="003504B8">
        <w:rPr>
          <w:rStyle w:val="StyleUnderline"/>
        </w:rPr>
        <w:t>North Korea will remain unaffected in its pursuit of nuclear weapons as long as the United States continues to pursue what it sees as a threatening policy towards them</w:t>
      </w:r>
      <w:r w:rsidRPr="003504B8">
        <w:rPr>
          <w:sz w:val="16"/>
        </w:rPr>
        <w:t xml:space="preserve">. Kim and his colleagues recognize that a non-nuclear state would represent the which acts as the buffer against outside powers and supports Kim’s security interests. With this in mind, North Korea will unquestionably continue its </w:t>
      </w:r>
      <w:proofErr w:type="spellStart"/>
      <w:r w:rsidRPr="003504B8">
        <w:rPr>
          <w:sz w:val="16"/>
        </w:rPr>
        <w:t>provoextinction</w:t>
      </w:r>
      <w:proofErr w:type="spellEnd"/>
      <w:r w:rsidRPr="003504B8">
        <w:rPr>
          <w:sz w:val="16"/>
        </w:rPr>
        <w:t xml:space="preserve"> of the regime. The fall of Iraq’s Saddam Hussein and Libya’s Muammar Gaddafi taught Kim that losing his status as the ruler of a nuclear state would jeopardize his survival and power. Kim’s vow is to protect the Juche philosophy, a self-reliance ideology developed by his grandfather Kim Il-Sung, and nuclear capabilities have afforded him the luxury of a stable reign. Along the same lines, Kim’s nuclear brinksmanship has helped North Korea to maintain a robust defense posture, </w:t>
      </w:r>
      <w:proofErr w:type="spellStart"/>
      <w:r w:rsidRPr="003504B8">
        <w:rPr>
          <w:sz w:val="16"/>
        </w:rPr>
        <w:t>whcative</w:t>
      </w:r>
      <w:proofErr w:type="spellEnd"/>
      <w:r w:rsidRPr="003504B8">
        <w:rPr>
          <w:sz w:val="16"/>
        </w:rPr>
        <w:t xml:space="preserve"> rhetoric, build more nuclear bombs, and conduct further nuclear tests. Even if the Iranian nuclear agreement is successfully implemented and honored by participating members, Kim will not abandon his nuclear weapons and negotiate with the United States. Policymakers such as Sydney Seiler, U.S. Special Envoy for the Six Party Talks may think that the historic deal with Iran could send a positive signal — “Washington’s willingness to engage countries with whom the United States had long-standing differences” — to Pyongyang. However, </w:t>
      </w:r>
      <w:r w:rsidRPr="003504B8">
        <w:rPr>
          <w:rStyle w:val="StyleUnderline"/>
        </w:rPr>
        <w:t>the international community would be wasting time with a failed state that will most certainly never come out of its isolation while it remains under its current leadership and form of governmen</w:t>
      </w:r>
      <w:r w:rsidRPr="003504B8">
        <w:rPr>
          <w:sz w:val="16"/>
        </w:rPr>
        <w:t>t. Undeniably, the security concerns regarding the Korean Peninsula seem to limit America’s options and serve as the overriding influence in Washington’s foreign policy towards North Korea, both now and in the foreseeable future.</w:t>
      </w:r>
    </w:p>
    <w:p w14:paraId="6DAADA6B" w14:textId="77777777" w:rsidR="00971047" w:rsidRPr="003504B8" w:rsidRDefault="00971047" w:rsidP="00971047">
      <w:pPr>
        <w:pStyle w:val="Heading3"/>
      </w:pPr>
      <w:r w:rsidRPr="003504B8">
        <w:t>AT: Sanctions CP--Perm</w:t>
      </w:r>
    </w:p>
    <w:p w14:paraId="4E8A3408" w14:textId="77777777" w:rsidR="00971047" w:rsidRPr="003504B8" w:rsidRDefault="00971047" w:rsidP="00971047">
      <w:pPr>
        <w:pStyle w:val="Heading4"/>
      </w:pPr>
      <w:r w:rsidRPr="003504B8">
        <w:t xml:space="preserve">Only combining the plan with sanctions makes sanctions effective </w:t>
      </w:r>
    </w:p>
    <w:p w14:paraId="26FAE5CF" w14:textId="77777777" w:rsidR="00971047" w:rsidRPr="003504B8" w:rsidRDefault="00971047" w:rsidP="00971047">
      <w:r w:rsidRPr="003504B8">
        <w:rPr>
          <w:rStyle w:val="Style13ptBold"/>
        </w:rPr>
        <w:t>Zhao 2016</w:t>
      </w:r>
      <w:r w:rsidRPr="003504B8">
        <w:t xml:space="preserve">- Associate Carnegie-Tsinghua Center for Global Policy </w:t>
      </w:r>
      <w:r w:rsidRPr="003504B8">
        <w:br/>
        <w:t>Tong, “Understanding the Small Yield of North Korea’s Claimed H-Bomb Test,” Jan 7, carnegietsinghua.org/publications</w:t>
      </w:r>
      <w:proofErr w:type="gramStart"/>
      <w:r w:rsidRPr="003504B8">
        <w:t>/?fa</w:t>
      </w:r>
      <w:proofErr w:type="gramEnd"/>
      <w:r w:rsidRPr="003504B8">
        <w:t>=62430</w:t>
      </w:r>
    </w:p>
    <w:p w14:paraId="024EF3F2" w14:textId="77777777" w:rsidR="00971047" w:rsidRPr="003504B8" w:rsidRDefault="00971047" w:rsidP="00971047">
      <w:pPr>
        <w:rPr>
          <w:rStyle w:val="StyleUnderline"/>
        </w:rPr>
      </w:pPr>
      <w:r w:rsidRPr="003504B8">
        <w:rPr>
          <w:sz w:val="16"/>
        </w:rPr>
        <w:t xml:space="preserve">If the reason for yesterday’s modest yield is not a failed test, North Korea may have had other considerations at play. These could include conserving its fissile materials, reducing the risk of nuclear fallout (the leaking of large quantities of radioactive materials), or conducting research on miniaturizing a nuclear warhead. Among these possibilities, </w:t>
      </w:r>
      <w:r w:rsidRPr="003504B8">
        <w:rPr>
          <w:rStyle w:val="StyleUnderline"/>
        </w:rPr>
        <w:t>the issue of warhead miniaturization must be followed closely</w:t>
      </w:r>
      <w:r w:rsidRPr="003504B8">
        <w:rPr>
          <w:sz w:val="16"/>
        </w:rPr>
        <w:t xml:space="preserve">. </w:t>
      </w:r>
      <w:r w:rsidRPr="003504B8">
        <w:rPr>
          <w:rStyle w:val="StyleUnderline"/>
        </w:rPr>
        <w:t xml:space="preserve">It relates directly to whether or not North Korea is close to being able to load a nuclear warhead onto a missile and thus achieve an operational nuclear capability. Only once it has attained this objective can North Korea </w:t>
      </w:r>
      <w:r w:rsidRPr="003504B8">
        <w:rPr>
          <w:sz w:val="16"/>
        </w:rPr>
        <w:t>rightly be considered</w:t>
      </w:r>
      <w:r w:rsidRPr="003504B8">
        <w:rPr>
          <w:rStyle w:val="StyleUnderline"/>
        </w:rPr>
        <w:t xml:space="preserve"> to have </w:t>
      </w:r>
      <w:r w:rsidRPr="003504B8">
        <w:rPr>
          <w:sz w:val="16"/>
        </w:rPr>
        <w:t>a genuine measure of</w:t>
      </w:r>
      <w:r w:rsidRPr="003504B8">
        <w:rPr>
          <w:rStyle w:val="StyleUnderline"/>
        </w:rPr>
        <w:t xml:space="preserve"> nuclear deterrence. </w:t>
      </w:r>
      <w:r w:rsidRPr="003504B8">
        <w:rPr>
          <w:sz w:val="16"/>
        </w:rPr>
        <w:t xml:space="preserve">Although yesterday’s test does not mean with any degree of certainty that </w:t>
      </w:r>
      <w:r w:rsidRPr="003504B8">
        <w:rPr>
          <w:rStyle w:val="StyleUnderline"/>
        </w:rPr>
        <w:t>North Korea’s nuclear capabilities have taken a qualitative leap forward</w:t>
      </w:r>
      <w:r w:rsidRPr="003504B8">
        <w:rPr>
          <w:sz w:val="16"/>
        </w:rPr>
        <w:t xml:space="preserve">, in the end it is at least a sign of incremental improvement. </w:t>
      </w:r>
      <w:r w:rsidRPr="003504B8">
        <w:rPr>
          <w:rStyle w:val="StyleUnderline"/>
        </w:rPr>
        <w:t>This would seem to pose an enormous problem for the current U.S. policy of strategic patience</w:t>
      </w:r>
      <w:r w:rsidRPr="003504B8">
        <w:rPr>
          <w:sz w:val="16"/>
        </w:rPr>
        <w:t xml:space="preserve">. </w:t>
      </w:r>
      <w:r w:rsidRPr="003504B8">
        <w:rPr>
          <w:rStyle w:val="StyleUnderline"/>
        </w:rPr>
        <w:t xml:space="preserve">Other than racketing up punitive sanctions against North Korea’s nuclear and missile programs, the international community may have no choice but to earnestly consider how a shift to positive diplomatic engagement may serve to soften what Pyongyang perceives as existential threats to its security and in so doing slow down the progress of North Korea’s nuclear program at its root.  </w:t>
      </w:r>
    </w:p>
    <w:p w14:paraId="29F131CE" w14:textId="77777777" w:rsidR="00FE6E1E" w:rsidRPr="003504B8" w:rsidRDefault="00FE6E1E" w:rsidP="00FE6E1E">
      <w:pPr>
        <w:pStyle w:val="Heading3"/>
      </w:pPr>
      <w:r w:rsidRPr="003504B8">
        <w:t>AT: Withdraw CP</w:t>
      </w:r>
    </w:p>
    <w:p w14:paraId="251069BB" w14:textId="77777777" w:rsidR="00FE6E1E" w:rsidRPr="003504B8" w:rsidRDefault="00FE6E1E" w:rsidP="00FE6E1E">
      <w:pPr>
        <w:pStyle w:val="Heading4"/>
      </w:pPr>
      <w:r w:rsidRPr="003504B8">
        <w:t>A negotiated settlement is best, if the US leaves the peninsula prior to unification, the South will attack the North – turns the aff</w:t>
      </w:r>
    </w:p>
    <w:p w14:paraId="01B4F6C4" w14:textId="77777777" w:rsidR="00FE6E1E" w:rsidRPr="003504B8" w:rsidRDefault="00FE6E1E" w:rsidP="00FE6E1E">
      <w:r w:rsidRPr="003504B8">
        <w:rPr>
          <w:rStyle w:val="Style13ptBold"/>
        </w:rPr>
        <w:t>Whyte 2015</w:t>
      </w:r>
      <w:r w:rsidRPr="003504B8">
        <w:t xml:space="preserve"> - graduate of the Fletcher School of Law and Diplomacy at Tufts University &amp; Senior Editor for the Current Affairs section of the Fletcher Security Review </w:t>
      </w:r>
      <w:r w:rsidRPr="003504B8">
        <w:br/>
        <w:t>Leon, Evolution of the U.S.-ROK Alliance: Restraining the ROK, Jul 3, thediplomat.com/2015/07/evolution-of-the-u-s-rok-alliance-restraining-the-rok/</w:t>
      </w:r>
    </w:p>
    <w:p w14:paraId="166B69CA" w14:textId="77777777" w:rsidR="00FE6E1E" w:rsidRPr="003504B8" w:rsidRDefault="00FE6E1E" w:rsidP="00FE6E1E">
      <w:pPr>
        <w:rPr>
          <w:rStyle w:val="StyleUnderline"/>
        </w:rPr>
      </w:pPr>
      <w:r w:rsidRPr="003504B8">
        <w:rPr>
          <w:sz w:val="16"/>
        </w:rPr>
        <w:t>The first priority of the U.S. alliance is to deter North Korea from invading South Korea again</w:t>
      </w:r>
      <w:r w:rsidRPr="003504B8">
        <w:rPr>
          <w:rStyle w:val="StyleUnderline"/>
        </w:rPr>
        <w:t>. The second priority of the alliance is</w:t>
      </w:r>
      <w:r w:rsidRPr="003504B8">
        <w:rPr>
          <w:sz w:val="16"/>
        </w:rPr>
        <w:t xml:space="preserve"> less advertised and less known; it is </w:t>
      </w:r>
      <w:r w:rsidRPr="003504B8">
        <w:rPr>
          <w:rStyle w:val="StyleUnderline"/>
        </w:rPr>
        <w:t>to restrain South Korea from provoking a war with North Korea.</w:t>
      </w:r>
      <w:r w:rsidRPr="003504B8">
        <w:rPr>
          <w:sz w:val="16"/>
        </w:rPr>
        <w:t xml:space="preserve"> This trend dates back to the founding of the ROK, before the Korean War and the beginning of the modern alliance. Despite providing support for </w:t>
      </w:r>
      <w:proofErr w:type="spellStart"/>
      <w:r w:rsidRPr="003504B8">
        <w:rPr>
          <w:sz w:val="16"/>
        </w:rPr>
        <w:t>Syngman</w:t>
      </w:r>
      <w:proofErr w:type="spellEnd"/>
      <w:r w:rsidRPr="003504B8">
        <w:rPr>
          <w:sz w:val="16"/>
        </w:rPr>
        <w:t xml:space="preserve"> Rhee, the first elected president of the ROK, the United States was uncomfortable with many of his policies and worried about his interest in unifying the Korean peninsula through force. The United States had good reason for worry; before the Korean War Rhee had overseen several border skirmishes with North Korea, some of which involved large-scale fighting between the opposing sides. The desire to prevent Rhee from carrying out his stated reunification intentions was at least partially responsible for the United States supplying far less military equipment to the ROK than the USSR did to the DPRK. </w:t>
      </w:r>
      <w:r w:rsidRPr="003504B8">
        <w:rPr>
          <w:rStyle w:val="StyleUnderline"/>
        </w:rPr>
        <w:t>One mechanism that 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 xml:space="preserve">designed and maintained from the start of the alliance to prevent unilateral ROK action was </w:t>
      </w:r>
      <w:r w:rsidRPr="003504B8">
        <w:rPr>
          <w:sz w:val="16"/>
        </w:rPr>
        <w:t>operational control (</w:t>
      </w:r>
      <w:r w:rsidRPr="003504B8">
        <w:rPr>
          <w:rStyle w:val="Emphasis"/>
        </w:rPr>
        <w:t>OPCON) of the South Korean forces</w:t>
      </w:r>
      <w:r w:rsidRPr="003504B8">
        <w:rPr>
          <w:sz w:val="16"/>
        </w:rPr>
        <w:t xml:space="preserve">. This has a practical, war fighting purpose, of making coalition battles easier to plan and fight between the two allies, but </w:t>
      </w:r>
      <w:r w:rsidRPr="003504B8">
        <w:rPr>
          <w:rStyle w:val="StyleUnderline"/>
        </w:rPr>
        <w:t>it was</w:t>
      </w:r>
      <w:r w:rsidRPr="003504B8">
        <w:rPr>
          <w:sz w:val="16"/>
        </w:rPr>
        <w:t xml:space="preserve"> also </w:t>
      </w:r>
      <w:r w:rsidRPr="003504B8">
        <w:rPr>
          <w:rStyle w:val="StyleUnderline"/>
        </w:rPr>
        <w:t>intended to prevent the ROK from taking unilateral military action.</w:t>
      </w:r>
      <w:r w:rsidRPr="003504B8">
        <w:rPr>
          <w:sz w:val="16"/>
        </w:rPr>
        <w:t xml:space="preserve"> To underscore this point, the United States made it clear to Rhee that if he engaged in unilateral military action against North Korea it would be unsupported by UN command troops or assets. The United States would not provide any support, material or otherwise, for the operation, and that U.S. economic aid would cease immediately. </w:t>
      </w:r>
      <w:r w:rsidRPr="003504B8">
        <w:rPr>
          <w:rStyle w:val="StyleUnderline"/>
        </w:rPr>
        <w:t>This pattern of restraint has continued since the formation of the alliance, and has created tensions between the two allies</w:t>
      </w:r>
      <w:r w:rsidRPr="003504B8">
        <w:rPr>
          <w:sz w:val="16"/>
        </w:rPr>
        <w:t xml:space="preserve"> and undermined ROK ability to deter North Korea provocations. However, </w:t>
      </w:r>
      <w:r w:rsidRPr="003504B8">
        <w:rPr>
          <w:rStyle w:val="StyleUnderline"/>
        </w:rPr>
        <w:t>the policy has been successful in preventing another wide-scale conflict that would risk drawing the United States into another Korean war.</w:t>
      </w:r>
    </w:p>
    <w:p w14:paraId="31C620C9" w14:textId="77777777" w:rsidR="00FE6E1E" w:rsidRPr="003504B8" w:rsidRDefault="00FE6E1E" w:rsidP="00FE6E1E"/>
    <w:p w14:paraId="18E4848E" w14:textId="77777777" w:rsidR="00FE6E1E" w:rsidRPr="003504B8" w:rsidRDefault="00FE6E1E" w:rsidP="00FE6E1E"/>
    <w:p w14:paraId="11BE04A5" w14:textId="77777777" w:rsidR="000816C9" w:rsidRPr="003504B8" w:rsidRDefault="000816C9" w:rsidP="000E6F5A">
      <w:pPr>
        <w:pStyle w:val="Heading1"/>
      </w:pPr>
      <w:r w:rsidRPr="003504B8">
        <w:t>AT: K</w:t>
      </w:r>
    </w:p>
    <w:p w14:paraId="41C4E53D" w14:textId="77777777" w:rsidR="000816C9" w:rsidRPr="003504B8" w:rsidRDefault="000816C9" w:rsidP="000816C9">
      <w:pPr>
        <w:pStyle w:val="Heading3"/>
      </w:pPr>
      <w:r w:rsidRPr="003504B8">
        <w:t xml:space="preserve">Predictions Good </w:t>
      </w:r>
    </w:p>
    <w:p w14:paraId="399B30F3" w14:textId="77777777" w:rsidR="000816C9" w:rsidRPr="003504B8" w:rsidRDefault="000816C9" w:rsidP="000816C9">
      <w:pPr>
        <w:pStyle w:val="Heading4"/>
      </w:pPr>
      <w:r w:rsidRPr="003504B8">
        <w:t>Predictions about military conflict are necessary to effectiveness and to avoid conflict writ-large</w:t>
      </w:r>
    </w:p>
    <w:p w14:paraId="11B1A150" w14:textId="77777777" w:rsidR="000816C9" w:rsidRPr="003504B8" w:rsidRDefault="000816C9" w:rsidP="000816C9">
      <w:r w:rsidRPr="003504B8">
        <w:rPr>
          <w:rStyle w:val="Style13ptBold"/>
        </w:rPr>
        <w:t>O’Hanlon 2015</w:t>
      </w:r>
      <w:r w:rsidRPr="003504B8">
        <w:t xml:space="preserve"> -  senior fellow at The Brookings Institution</w:t>
      </w:r>
      <w:r w:rsidRPr="003504B8">
        <w:br/>
        <w:t>Michael E, The Future of Land Warfare, Brookings Institution Press, p. 4-6</w:t>
      </w:r>
    </w:p>
    <w:p w14:paraId="66863507" w14:textId="77777777" w:rsidR="000816C9" w:rsidRPr="003504B8" w:rsidRDefault="000816C9" w:rsidP="000816C9">
      <w:pPr>
        <w:rPr>
          <w:sz w:val="16"/>
        </w:rPr>
      </w:pPr>
      <w:r w:rsidRPr="003504B8">
        <w:rPr>
          <w:sz w:val="16"/>
        </w:rPr>
        <w:t xml:space="preserve">Put differently, one frequently hears the adage that </w:t>
      </w:r>
      <w:r w:rsidRPr="003504B8">
        <w:rPr>
          <w:rStyle w:val="StyleUnderline"/>
        </w:rPr>
        <w:t>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does not have a good track record in predicting its future wars</w:t>
      </w:r>
      <w:r w:rsidRPr="003504B8">
        <w:rPr>
          <w:sz w:val="16"/>
        </w:rPr>
        <w:t xml:space="preserve">. Some even turn the saying on its head, saying that yes, we do have a good track record-a perfect one, in fact-of getting the future wrong. Afghanistan, Iraq, Vietnam, Korea, and indeed the world wars (not to mention the American Civil War) were not accurately foreseen by most strategists or planners. </w:t>
      </w:r>
      <w:r w:rsidRPr="003504B8">
        <w:rPr>
          <w:rStyle w:val="StyleUnderline"/>
        </w:rPr>
        <w:t>Yet it is still important to examine how the configuration of worldwide threats, resources, centers of economic power, overseas political dynamics, and American strategic interests could produce conflict in the future</w:t>
      </w:r>
      <w:r w:rsidRPr="003504B8">
        <w:rPr>
          <w:sz w:val="16"/>
        </w:rPr>
        <w:t xml:space="preserve">. Strategists may not know when or where. But </w:t>
      </w:r>
      <w:r w:rsidRPr="003504B8">
        <w:rPr>
          <w:rStyle w:val="StyleUnderline"/>
        </w:rPr>
        <w:t>having a sense of the character and likely magnitude of any future conflict is essential</w:t>
      </w:r>
      <w:r w:rsidRPr="003504B8">
        <w:rPr>
          <w:sz w:val="16"/>
        </w:rPr>
        <w:t xml:space="preserve">. To paraphrase Eisenhower, moreover, </w:t>
      </w:r>
      <w:r w:rsidRPr="003504B8">
        <w:rPr>
          <w:rStyle w:val="StyleUnderline"/>
        </w:rPr>
        <w:t>the planning process is essential, even if any plans</w:t>
      </w:r>
      <w:r w:rsidRPr="003504B8">
        <w:rPr>
          <w:sz w:val="16"/>
        </w:rPr>
        <w:t xml:space="preserve"> themselves that we manage to </w:t>
      </w:r>
      <w:r w:rsidRPr="003504B8">
        <w:rPr>
          <w:rStyle w:val="StyleUnderline"/>
        </w:rPr>
        <w:t>develop may not be precisely relevant</w:t>
      </w:r>
      <w:r w:rsidRPr="003504B8">
        <w:rPr>
          <w:sz w:val="16"/>
        </w:rPr>
        <w:t xml:space="preserve">. The alternative to analysis is to have future forces and Pentagon priorities determined by guesswork, bureaucratic and political inertia, and faddishness about new technologies, as well as by apparent new trends in conflict. </w:t>
      </w:r>
      <w:r w:rsidRPr="003504B8">
        <w:rPr>
          <w:rStyle w:val="StyleUnderline"/>
        </w:rPr>
        <w:t>We cannot predict the future. But for purposes of understanding the necessary size and shape of the future American military,</w:t>
      </w:r>
      <w:r w:rsidRPr="003504B8">
        <w:rPr>
          <w:sz w:val="16"/>
        </w:rPr>
        <w:t xml:space="preserve"> including its ground forces, </w:t>
      </w:r>
      <w:r w:rsidRPr="003504B8">
        <w:rPr>
          <w:rStyle w:val="StyleUnderline"/>
        </w:rPr>
        <w:t>it is important to try to delimit it as much as possible</w:t>
      </w:r>
      <w:r w:rsidRPr="003504B8">
        <w:rPr>
          <w:sz w:val="16"/>
        </w:rPr>
        <w:t xml:space="preserve">. Historically, the United States has had several periods of coherent grand strategy-the Monroe Doctrine in the nineteenth century, victory in Europe first and in the Pacific later in World War II, containment in the cold war-and the nation as well as its allies should aspire to some coherence and cogency in the future as well.7 Some would counsel against preparedness for plausible military missions on the grounds that by being prepared, we might stray into conflicts that would have been best avoided. The 2003 Iraq War may be a recent case in point-a "war of choice," in Richard </w:t>
      </w:r>
      <w:proofErr w:type="spellStart"/>
      <w:r w:rsidRPr="003504B8">
        <w:rPr>
          <w:sz w:val="16"/>
        </w:rPr>
        <w:t>Haass's</w:t>
      </w:r>
      <w:proofErr w:type="spellEnd"/>
      <w:r w:rsidRPr="003504B8">
        <w:rPr>
          <w:sz w:val="16"/>
        </w:rPr>
        <w:t xml:space="preserve"> pithy depiction, that surely would not have been undertaken without a ready and fairly large standing military.8 But for every such case in U.S. history, </w:t>
      </w:r>
      <w:r w:rsidRPr="003504B8">
        <w:rPr>
          <w:rStyle w:val="StyleUnderline"/>
        </w:rPr>
        <w:t>there are probably several-including the two world wars and the Korean War in which lack of preparedness proved an even greater problem</w:t>
      </w:r>
      <w:r w:rsidRPr="003504B8">
        <w:rPr>
          <w:sz w:val="16"/>
        </w:rPr>
        <w:t xml:space="preserve">. Moreover, </w:t>
      </w:r>
      <w:r w:rsidRPr="003504B8">
        <w:rPr>
          <w:rStyle w:val="StyleUnderline"/>
        </w:rPr>
        <w:t>in Iraq and Afghanistan, improper preparation for a certain type of fighting arguably made the initial years in both these wars far less successful</w:t>
      </w:r>
      <w:r w:rsidRPr="003504B8">
        <w:rPr>
          <w:sz w:val="16"/>
        </w:rPr>
        <w:t xml:space="preserve"> than they might have been. </w:t>
      </w:r>
      <w:r w:rsidRPr="003504B8">
        <w:rPr>
          <w:rStyle w:val="StyleUnderline"/>
        </w:rPr>
        <w:t>Nor is it so clear that 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is really spoiling for military action abroad</w:t>
      </w:r>
      <w:r w:rsidRPr="003504B8">
        <w:rPr>
          <w:sz w:val="16"/>
        </w:rPr>
        <w:t xml:space="preserve">. Americans may not be as restrained in the use of force as they often like to believe themselves to be. Yet at the same time, </w:t>
      </w:r>
      <w:r w:rsidRPr="003504B8">
        <w:rPr>
          <w:rStyle w:val="StyleUnderline"/>
        </w:rPr>
        <w:t xml:space="preserve">casualty aversion-and, </w:t>
      </w:r>
      <w:r w:rsidRPr="003504B8">
        <w:rPr>
          <w:sz w:val="16"/>
        </w:rPr>
        <w:t xml:space="preserve">more recently, </w:t>
      </w:r>
      <w:r w:rsidRPr="003504B8">
        <w:rPr>
          <w:rStyle w:val="StyleUnderline"/>
        </w:rPr>
        <w:t>a national souring on the kind of ground operations</w:t>
      </w:r>
      <w:r w:rsidRPr="003504B8">
        <w:rPr>
          <w:sz w:val="16"/>
        </w:rPr>
        <w:t xml:space="preserve"> conducted in Iraq and Afghanistan- </w:t>
      </w:r>
      <w:r w:rsidRPr="003504B8">
        <w:rPr>
          <w:rStyle w:val="StyleUnderline"/>
        </w:rPr>
        <w:t>impose important constraints on action as well</w:t>
      </w:r>
      <w:r w:rsidRPr="003504B8">
        <w:rPr>
          <w:sz w:val="16"/>
        </w:rPr>
        <w:t>. Deliberately staying militarily unprepared for plausible missions as a way of avoiding unsuccessful military operations abroad thus seems an unwise and highly risky strategy for the nation.</w:t>
      </w:r>
    </w:p>
    <w:p w14:paraId="45AD4BDF" w14:textId="77777777" w:rsidR="000816C9" w:rsidRPr="003504B8" w:rsidRDefault="000816C9" w:rsidP="000816C9">
      <w:pPr>
        <w:pStyle w:val="Heading3"/>
      </w:pPr>
      <w:r w:rsidRPr="003504B8">
        <w:t>AT: China Reps K</w:t>
      </w:r>
    </w:p>
    <w:p w14:paraId="24448D4B" w14:textId="77777777" w:rsidR="000816C9" w:rsidRPr="003504B8" w:rsidRDefault="000816C9" w:rsidP="000816C9">
      <w:pPr>
        <w:pStyle w:val="Heading4"/>
      </w:pPr>
      <w:r w:rsidRPr="003504B8">
        <w:t xml:space="preserve">China is a country run by military elites interested in expansion – zero chance their authors can explain territorial expansion and maritime aggression </w:t>
      </w:r>
    </w:p>
    <w:p w14:paraId="74ED4392" w14:textId="77777777" w:rsidR="000816C9" w:rsidRPr="003504B8" w:rsidRDefault="000816C9" w:rsidP="000816C9">
      <w:r w:rsidRPr="003504B8">
        <w:rPr>
          <w:rStyle w:val="Style13ptBold"/>
        </w:rPr>
        <w:t>Wilson 2014</w:t>
      </w:r>
      <w:r w:rsidRPr="003504B8">
        <w:t xml:space="preserve"> – prof of strategy and policy @ the Naval War College</w:t>
      </w:r>
      <w:r w:rsidRPr="003504B8">
        <w:br/>
        <w:t>Andrew R, The Chinese Way of War, Strategy in Asia, Stanford U Press, p. 123-125</w:t>
      </w:r>
    </w:p>
    <w:p w14:paraId="4D462343" w14:textId="77777777" w:rsidR="000816C9" w:rsidRPr="003504B8" w:rsidRDefault="000816C9" w:rsidP="000816C9">
      <w:pPr>
        <w:rPr>
          <w:sz w:val="16"/>
        </w:rPr>
      </w:pPr>
      <w:r w:rsidRPr="003504B8">
        <w:rPr>
          <w:rStyle w:val="StyleUnderline"/>
        </w:rPr>
        <w:t xml:space="preserve">After reviewing the five cardinal myths </w:t>
      </w:r>
      <w:r w:rsidRPr="003504B8">
        <w:rPr>
          <w:sz w:val="16"/>
        </w:rPr>
        <w:t xml:space="preserve">with more historical accuracy than they usually receive, </w:t>
      </w:r>
      <w:r w:rsidRPr="003504B8">
        <w:rPr>
          <w:rStyle w:val="StyleUnderline"/>
        </w:rPr>
        <w:t>the question remains as to which aspects of the Chinese military tradition still inform its strategy</w:t>
      </w:r>
      <w:r w:rsidRPr="003504B8">
        <w:rPr>
          <w:sz w:val="16"/>
        </w:rPr>
        <w:t>. One thing seems clear</w:t>
      </w:r>
      <w:r w:rsidRPr="003504B8">
        <w:rPr>
          <w:rStyle w:val="StyleUnderline"/>
        </w:rPr>
        <w:t xml:space="preserve">: there is no single Chinese way of war. </w:t>
      </w:r>
      <w:r w:rsidRPr="003504B8">
        <w:rPr>
          <w:sz w:val="16"/>
        </w:rPr>
        <w:t xml:space="preserve">One must take history and culture seriously when considering strategic inclinations, and as scholarship of the past two decades on Chinese military history and culture clearly has shown, Chinese military traditions are rich and diverse. But a Chinese strategist today who believes that the future trajectory of Chinese </w:t>
      </w:r>
      <w:proofErr w:type="spellStart"/>
      <w:r w:rsidRPr="003504B8">
        <w:rPr>
          <w:sz w:val="16"/>
        </w:rPr>
        <w:t>geostrategy</w:t>
      </w:r>
      <w:proofErr w:type="spellEnd"/>
      <w:r w:rsidRPr="003504B8">
        <w:rPr>
          <w:sz w:val="16"/>
        </w:rPr>
        <w:t xml:space="preserve"> is determined by an intrinsic Chinese way of war is no more correct in evaluating tradition than an ancient Confucian who predicted that an empire may be united only by a sage king. Today, </w:t>
      </w:r>
      <w:r w:rsidRPr="003504B8">
        <w:rPr>
          <w:rStyle w:val="StyleUnderline"/>
        </w:rPr>
        <w:t xml:space="preserve">Chinese political and military leaders are free to choose different models of military action in formulating policy, and though culture is one resource they may draw on, it does not confine their actions to a predictable range. </w:t>
      </w:r>
      <w:r w:rsidRPr="003504B8">
        <w:rPr>
          <w:sz w:val="16"/>
        </w:rPr>
        <w:t xml:space="preserve">Even though interest in the classics and the great captains and past campaigns is growing in China, the move back to tradition is tentative and superficial. </w:t>
      </w:r>
      <w:r w:rsidRPr="003504B8">
        <w:rPr>
          <w:rStyle w:val="StyleUnderline"/>
        </w:rPr>
        <w:t xml:space="preserve">Most of what appears in the Chinese media relies on tropes demolished above, </w:t>
      </w:r>
      <w:r w:rsidRPr="003504B8">
        <w:rPr>
          <w:sz w:val="16"/>
        </w:rPr>
        <w:t xml:space="preserve">and scholarship on the mainland is not particularly sophisticated. </w:t>
      </w:r>
      <w:r w:rsidRPr="003504B8">
        <w:rPr>
          <w:rStyle w:val="StyleUnderline"/>
        </w:rPr>
        <w:t>Many specialists in Chinese security studies appear to be obsessed with strategic culture and unearthing the Chinese way of war.</w:t>
      </w:r>
      <w:r w:rsidRPr="003504B8">
        <w:rPr>
          <w:sz w:val="16"/>
        </w:rPr>
        <w:t xml:space="preserve"> This is an attempt to find both greatness and solace in history. Although a Chinese way of war existed in the past, </w:t>
      </w:r>
      <w:r w:rsidRPr="003504B8">
        <w:rPr>
          <w:rStyle w:val="StyleUnderline"/>
        </w:rPr>
        <w:t xml:space="preserve">tradition has been under intense attack for most of the last century, and the world view of Chinese leaders has been so conditioned by foreign ideologies and military doctrines that it is hard to find much continuity with that past. </w:t>
      </w:r>
      <w:r w:rsidRPr="003504B8">
        <w:rPr>
          <w:sz w:val="16"/>
        </w:rPr>
        <w:t xml:space="preserve">Aspects of contemporary Chinese strategy resonate with the past but may be coincidental. </w:t>
      </w:r>
      <w:r w:rsidRPr="003504B8">
        <w:rPr>
          <w:rStyle w:val="StyleUnderline"/>
        </w:rPr>
        <w:t>A deeper understanding of how statecraft has been practiced in peace and war is needed, but in the near term one should not be surprised by the continuation of self-Orientalizing reductionism that has characterized the debate. Understanding Chinese military experience calls for examination of the counterpoints to the myths that matter, including territory, size, strategy, culture, and the near seas.</w:t>
      </w:r>
      <w:r w:rsidRPr="003504B8">
        <w:rPr>
          <w:sz w:val="16"/>
        </w:rPr>
        <w:t xml:space="preserve"> </w:t>
      </w:r>
      <w:r w:rsidRPr="003504B8">
        <w:rPr>
          <w:rStyle w:val="StyleUnderline"/>
        </w:rPr>
        <w:t>China has waged countless wars of territorial expansion and defense</w:t>
      </w:r>
      <w:r w:rsidRPr="003504B8">
        <w:rPr>
          <w:sz w:val="16"/>
        </w:rPr>
        <w:t>. Because controlling continental and maritime arenas is intimately linked to political legitimacy</w:t>
      </w:r>
      <w:r w:rsidRPr="003504B8">
        <w:rPr>
          <w:rStyle w:val="StyleUnderline"/>
        </w:rPr>
        <w:t>, China has tended to overemphasize the value of territorial objectives</w:t>
      </w:r>
      <w:r w:rsidRPr="003504B8">
        <w:rPr>
          <w:sz w:val="16"/>
        </w:rPr>
        <w:t xml:space="preserve">. The large Chinese population, relative economic prosperity, and sophisticated bureaucracy led to gigantism in military affairs. From vast continent-spanning fortifications and treasure fleets to the herculean efforts of the Korean War, even </w:t>
      </w:r>
      <w:r w:rsidRPr="003504B8">
        <w:rPr>
          <w:rStyle w:val="StyleUnderline"/>
        </w:rPr>
        <w:t xml:space="preserve">recent Chinese governments have translated immense military potential into immense military capability. </w:t>
      </w:r>
      <w:r w:rsidRPr="003504B8">
        <w:rPr>
          <w:sz w:val="16"/>
        </w:rPr>
        <w:t xml:space="preserve">While quantity may have a quality of its own, the gigantism of the past and present China has produced important works of strategy, among them The Art of War and writings of Mao Zedong. Perhaps it is because of the scale of warfare that thinking about the linkage between military operations and their political consequences has enjoyed a rich tradition in China. Historically, China has been a continental power, but it has been putting to sea since at least the tenth century. </w:t>
      </w:r>
      <w:r w:rsidRPr="003504B8">
        <w:rPr>
          <w:rStyle w:val="StyleUnderline"/>
        </w:rPr>
        <w:t xml:space="preserve">Proximity to the ocean and the first island chain is vital to Chinese security and prosperity. </w:t>
      </w:r>
      <w:r w:rsidRPr="003504B8">
        <w:rPr>
          <w:sz w:val="16"/>
        </w:rPr>
        <w:t xml:space="preserve">For most of its long history China has dealt with a region marked by both uncertainty and overlapping sovereignties. That worked to the advantage of Chinese states, because as long as a hostile power did not control the near seas, they enjoyed the fruits of maritime trade without the need for a large navy. </w:t>
      </w:r>
      <w:r w:rsidRPr="003504B8">
        <w:rPr>
          <w:rStyle w:val="StyleUnderline"/>
        </w:rPr>
        <w:t xml:space="preserve">Today Chinese views are conditioned by a century of humiliation. If given the requisite military capability and provocation, the Chinese will go to war at sea. </w:t>
      </w:r>
      <w:r w:rsidRPr="003504B8">
        <w:rPr>
          <w:sz w:val="16"/>
        </w:rPr>
        <w:t xml:space="preserve">As opposed to a single coherent strategic culture, myths represent flawed assumptions that many Chinese and foreign observers enthusiastically embrace. Myths not only seek to define a Chinese way of war but posit alterities that define the strategic culture of a potential enemy. The yin-yang of the philosophy </w:t>
      </w:r>
      <w:proofErr w:type="spellStart"/>
      <w:r w:rsidRPr="003504B8">
        <w:rPr>
          <w:sz w:val="16"/>
        </w:rPr>
        <w:t>ofDaosim</w:t>
      </w:r>
      <w:proofErr w:type="spellEnd"/>
      <w:r w:rsidRPr="003504B8">
        <w:rPr>
          <w:sz w:val="16"/>
        </w:rPr>
        <w:t xml:space="preserve"> and the dialectics of Marxism-Leninism may explain contemporary Chinese strategists who regard the inclinations of adversaries as the polar opposite of their strategic culture myths. China is not alone in embracing this version of strategic polarity, but given the insecurities that plague its growing military potential, it is nonetheless troubling to find questions of policy, strategy, and war dealt with in simplistic ways.</w:t>
      </w:r>
    </w:p>
    <w:p w14:paraId="16C3987C" w14:textId="77777777" w:rsidR="000816C9" w:rsidRPr="003504B8" w:rsidRDefault="000816C9" w:rsidP="000816C9">
      <w:pPr>
        <w:pStyle w:val="Heading3"/>
      </w:pPr>
      <w:r w:rsidRPr="003504B8">
        <w:t>--</w:t>
      </w:r>
      <w:proofErr w:type="spellStart"/>
      <w:r w:rsidRPr="003504B8">
        <w:t>xt</w:t>
      </w:r>
      <w:proofErr w:type="spellEnd"/>
      <w:r w:rsidRPr="003504B8">
        <w:t xml:space="preserve"> Chinese Deterrence Good</w:t>
      </w:r>
    </w:p>
    <w:p w14:paraId="68BD8A09" w14:textId="77777777" w:rsidR="000816C9" w:rsidRPr="003504B8" w:rsidRDefault="000816C9" w:rsidP="000816C9">
      <w:pPr>
        <w:pStyle w:val="Heading4"/>
      </w:pPr>
      <w:r w:rsidRPr="003504B8">
        <w:t>Deterrence of China is necessary, they are building military bases in the ocean causing angst amongst allies</w:t>
      </w:r>
    </w:p>
    <w:p w14:paraId="4A6575ED" w14:textId="77777777" w:rsidR="000816C9" w:rsidRPr="003504B8" w:rsidRDefault="000816C9" w:rsidP="000816C9">
      <w:r w:rsidRPr="003504B8">
        <w:rPr>
          <w:rStyle w:val="Style13ptBold"/>
        </w:rPr>
        <w:t>Cronin</w:t>
      </w:r>
      <w:r w:rsidRPr="003504B8">
        <w:t xml:space="preserve"> Sep 5, </w:t>
      </w:r>
      <w:r w:rsidRPr="003504B8">
        <w:rPr>
          <w:rStyle w:val="Style13ptBold"/>
        </w:rPr>
        <w:t>2015</w:t>
      </w:r>
      <w:r w:rsidRPr="003504B8">
        <w:t xml:space="preserve"> - Former Senior Director of the Institute for National Strategic Studies at the National Defense University and former Assistant Administrator at the United States Agency for International Development</w:t>
      </w:r>
      <w:r w:rsidRPr="003504B8">
        <w:br/>
        <w:t>Patrick, "America Must Take a Stand in the South China Sea," nationalinterest.org/feature/america-must-take-stand-the-south-china-sea-13779</w:t>
      </w:r>
    </w:p>
    <w:p w14:paraId="3169EC33" w14:textId="77777777" w:rsidR="000816C9" w:rsidRPr="003504B8" w:rsidRDefault="000816C9" w:rsidP="000816C9">
      <w:pPr>
        <w:rPr>
          <w:rStyle w:val="StyleUnderline"/>
        </w:rPr>
      </w:pPr>
      <w:r w:rsidRPr="003504B8">
        <w:rPr>
          <w:sz w:val="16"/>
        </w:rPr>
        <w:t>Although the other South China Sea claimants (the Philippines, Vietnam, Taiwan, Malaysia and Brunei) have sought to buttress their sovereignty claims over the decades, their efforts are dwarfed by the scale and pace of China’s activity. As Andrew S. Erickson and Kevin Bond noted in this publication, “</w:t>
      </w:r>
      <w:r w:rsidRPr="003504B8">
        <w:rPr>
          <w:rStyle w:val="StyleUnderline"/>
        </w:rPr>
        <w:t>China has managed to create more than 17 times more land in 20 months than all of the other claimants combined over the past 40 years,</w:t>
      </w:r>
      <w:r w:rsidRPr="003504B8">
        <w:rPr>
          <w:sz w:val="16"/>
        </w:rPr>
        <w:t xml:space="preserve"> accounting for 95% of all artificial land in the </w:t>
      </w:r>
      <w:proofErr w:type="spellStart"/>
      <w:r w:rsidRPr="003504B8">
        <w:rPr>
          <w:sz w:val="16"/>
        </w:rPr>
        <w:t>Spratlys</w:t>
      </w:r>
      <w:proofErr w:type="spellEnd"/>
      <w:r w:rsidRPr="003504B8">
        <w:rPr>
          <w:sz w:val="16"/>
        </w:rPr>
        <w:t xml:space="preserve">.” In the hasty excavation process, </w:t>
      </w:r>
      <w:r w:rsidRPr="003504B8">
        <w:rPr>
          <w:rStyle w:val="StyleUnderline"/>
        </w:rPr>
        <w:t>China’s behemoth dredging machines have inflicted considerable damage to the fragile marine ecosystem</w:t>
      </w:r>
      <w:r w:rsidRPr="003504B8">
        <w:rPr>
          <w:sz w:val="16"/>
        </w:rPr>
        <w:t xml:space="preserve">. Sadly, the purpose of this artificial-island and military-base construction binge is to help substantiate a flimsy legal claim to a nine-dash line area covering most of the South China Sea. </w:t>
      </w:r>
      <w:r w:rsidRPr="003504B8">
        <w:rPr>
          <w:rStyle w:val="StyleUnderline"/>
        </w:rPr>
        <w:t>Beijing undoubtedly wants to fortify its position before next year, when an international tribunal is set to rule in on a case brought by the Philippines regarding the questionable legal basis underpinning China’s claims.</w:t>
      </w:r>
      <w:r w:rsidRPr="003504B8">
        <w:rPr>
          <w:sz w:val="16"/>
        </w:rPr>
        <w:t xml:space="preserve"> Through incremental, salami slicing moves,</w:t>
      </w:r>
      <w:r w:rsidRPr="003504B8">
        <w:rPr>
          <w:rStyle w:val="StyleUnderline"/>
        </w:rPr>
        <w:t xml:space="preserve"> China is carving out a sphere of maritime influence that evokes anxiety from neighboring countries and sows doubt about the ability of the U</w:t>
      </w:r>
      <w:r w:rsidRPr="003504B8">
        <w:rPr>
          <w:sz w:val="16"/>
        </w:rPr>
        <w:t xml:space="preserve">nited </w:t>
      </w:r>
      <w:r w:rsidRPr="003504B8">
        <w:rPr>
          <w:rStyle w:val="StyleUnderline"/>
        </w:rPr>
        <w:t>St</w:t>
      </w:r>
      <w:r w:rsidRPr="003504B8">
        <w:rPr>
          <w:sz w:val="16"/>
        </w:rPr>
        <w:t xml:space="preserve">ates </w:t>
      </w:r>
      <w:r w:rsidRPr="003504B8">
        <w:rPr>
          <w:rStyle w:val="StyleUnderline"/>
        </w:rPr>
        <w:t>to serve as an honest broker and effective counterweight</w:t>
      </w:r>
      <w:r w:rsidRPr="003504B8">
        <w:rPr>
          <w:sz w:val="16"/>
        </w:rPr>
        <w:t xml:space="preserve">. </w:t>
      </w:r>
      <w:r w:rsidRPr="003504B8">
        <w:rPr>
          <w:rStyle w:val="StyleUnderline"/>
        </w:rPr>
        <w:t>A new 3,000-meter runway on Fiery Cross Reef</w:t>
      </w:r>
      <w:r w:rsidRPr="003504B8">
        <w:rPr>
          <w:sz w:val="16"/>
        </w:rPr>
        <w:t xml:space="preserve">, for instance, </w:t>
      </w:r>
      <w:r w:rsidRPr="003504B8">
        <w:rPr>
          <w:rStyle w:val="StyleUnderline"/>
        </w:rPr>
        <w:t>provides a launching pad for any Chinese military aircraft some 740 miles away from the mainland. China has recently conducted large-scale naval exercises</w:t>
      </w:r>
      <w:r w:rsidRPr="003504B8">
        <w:rPr>
          <w:sz w:val="16"/>
        </w:rPr>
        <w:t xml:space="preserve"> involving some 100 ships and the firing of 100 missiles in the South China Sea, as well as similar drills in the East China Sea and Yellow Sea. </w:t>
      </w:r>
      <w:r w:rsidRPr="003504B8">
        <w:rPr>
          <w:rStyle w:val="StyleUnderline"/>
        </w:rPr>
        <w:t>The show of force is meant to intimidate neighboring states with far less capable military and coast guard capabilities</w:t>
      </w:r>
      <w:r w:rsidRPr="003504B8">
        <w:rPr>
          <w:sz w:val="16"/>
        </w:rPr>
        <w:t>. Chiefly because of China’s maritime pushiness</w:t>
      </w:r>
      <w:r w:rsidRPr="003504B8">
        <w:rPr>
          <w:rStyle w:val="Emphasis"/>
        </w:rPr>
        <w:t>, all of America’s Asian allies</w:t>
      </w:r>
      <w:r w:rsidRPr="003504B8">
        <w:rPr>
          <w:sz w:val="16"/>
        </w:rPr>
        <w:t xml:space="preserve"> </w:t>
      </w:r>
      <w:r w:rsidRPr="003504B8">
        <w:rPr>
          <w:rStyle w:val="StyleUnderline"/>
        </w:rPr>
        <w:t>are more concerned about the possibility of abandonment than they are of entrapment.</w:t>
      </w:r>
      <w:r w:rsidRPr="003504B8">
        <w:rPr>
          <w:sz w:val="16"/>
        </w:rPr>
        <w:t xml:space="preserve"> </w:t>
      </w:r>
      <w:r w:rsidRPr="003504B8">
        <w:rPr>
          <w:rStyle w:val="StyleUnderline"/>
        </w:rPr>
        <w:t>They want to anchor U.S. presence and commitment to balance China’s more strenuous assertions of sovereignty</w:t>
      </w:r>
      <w:r w:rsidRPr="003504B8">
        <w:rPr>
          <w:sz w:val="16"/>
        </w:rPr>
        <w:t xml:space="preserve">. </w:t>
      </w:r>
      <w:r w:rsidRPr="003504B8">
        <w:rPr>
          <w:rStyle w:val="StyleUnderline"/>
        </w:rPr>
        <w:t>Far from America containing China, it is China’s actions that are driving the region closer to Washington and toward each other.</w:t>
      </w:r>
    </w:p>
    <w:p w14:paraId="479737F8" w14:textId="77777777" w:rsidR="000816C9" w:rsidRPr="003504B8" w:rsidRDefault="000816C9" w:rsidP="000816C9">
      <w:pPr>
        <w:pStyle w:val="Heading3"/>
      </w:pPr>
      <w:r w:rsidRPr="003504B8">
        <w:t xml:space="preserve">AT: North Korean Threat-con </w:t>
      </w:r>
    </w:p>
    <w:p w14:paraId="0F4AFDF6" w14:textId="77777777" w:rsidR="000816C9" w:rsidRPr="003504B8" w:rsidRDefault="000816C9" w:rsidP="000816C9">
      <w:pPr>
        <w:pStyle w:val="Heading4"/>
      </w:pPr>
      <w:r w:rsidRPr="003504B8">
        <w:t xml:space="preserve">Demonization of North Korea is justified. It is a country that starves 25 million people in order to maintain an army, consistently attacks the South, threatens to use nuclear weapons, has death camps, and pleasure squads. Make them prove that there is anything benign about Kim, and we’ll eat our hats. </w:t>
      </w:r>
    </w:p>
    <w:p w14:paraId="4AFD8A2D" w14:textId="77777777" w:rsidR="000816C9" w:rsidRPr="003504B8" w:rsidRDefault="000816C9" w:rsidP="000816C9"/>
    <w:p w14:paraId="7BAAC8F2" w14:textId="77777777" w:rsidR="000816C9" w:rsidRPr="003504B8" w:rsidRDefault="000816C9" w:rsidP="000816C9">
      <w:pPr>
        <w:pStyle w:val="Heading4"/>
      </w:pPr>
      <w:r w:rsidRPr="003504B8">
        <w:t>The situation will only get worse</w:t>
      </w:r>
    </w:p>
    <w:p w14:paraId="61EBDBA1" w14:textId="77777777" w:rsidR="000816C9" w:rsidRPr="003504B8" w:rsidRDefault="000816C9" w:rsidP="000816C9">
      <w:r w:rsidRPr="003504B8">
        <w:rPr>
          <w:rStyle w:val="Style13ptBold"/>
        </w:rPr>
        <w:t>Hecker 2015</w:t>
      </w:r>
      <w:r w:rsidRPr="003504B8">
        <w:t xml:space="preserve"> - senior fellow and affiliated faculty member at Stanford University's Center for International Security and Cooperation </w:t>
      </w:r>
      <w:r w:rsidRPr="003504B8">
        <w:br/>
        <w:t>Siegfried S, "The real threat from North Korea is the nuclear arsenal built over the last decade,"thebulletin.org/real-threat-north-korea-nuclear-arsenal-built-over-last-decade7883</w:t>
      </w:r>
    </w:p>
    <w:p w14:paraId="3055A919" w14:textId="77777777" w:rsidR="000816C9" w:rsidRPr="003504B8" w:rsidRDefault="000816C9" w:rsidP="000816C9">
      <w:pPr>
        <w:rPr>
          <w:sz w:val="16"/>
        </w:rPr>
      </w:pPr>
      <w:r w:rsidRPr="003504B8">
        <w:rPr>
          <w:sz w:val="16"/>
        </w:rPr>
        <w:t xml:space="preserve">So, with two years left in the Obama administration, </w:t>
      </w:r>
      <w:r w:rsidRPr="003504B8">
        <w:rPr>
          <w:rStyle w:val="StyleUnderline"/>
        </w:rPr>
        <w:t>Pyongyang likely has roughly 12 nuclear weapons with an annual manufacturing capacity of possibly four to six</w:t>
      </w:r>
      <w:r w:rsidRPr="003504B8">
        <w:rPr>
          <w:sz w:val="16"/>
        </w:rPr>
        <w:t xml:space="preserve"> bombs. By the time the president leaves office</w:t>
      </w:r>
      <w:r w:rsidRPr="003504B8">
        <w:rPr>
          <w:rStyle w:val="StyleUnderline"/>
        </w:rPr>
        <w:t>, North Korea may conduct another nuclear test and have an arsenal of 20. Five US administrations determined to prevent North Korea from becoming a nuclear weapon state through various combinations of diplomacy, threats</w:t>
      </w:r>
      <w:r w:rsidRPr="003504B8">
        <w:rPr>
          <w:sz w:val="16"/>
        </w:rPr>
        <w:t xml:space="preserve">, ultimatums, </w:t>
      </w:r>
      <w:r w:rsidRPr="003504B8">
        <w:rPr>
          <w:rStyle w:val="StyleUnderline"/>
        </w:rPr>
        <w:t>and sanctions all failed</w:t>
      </w:r>
      <w:r w:rsidRPr="003504B8">
        <w:rPr>
          <w:sz w:val="16"/>
        </w:rPr>
        <w:t>. The George W. Bush administration failed miserably and, to date, the Obama administration has done as badly. Why does an expanding North Korean nuclear program matter? The progression from developing the nuclear weapon option, to having a few bombs, to fielding a nuclear arsenal has made Pyongyang increasingly reliant on its nuclear weapons for regime survival and has dimmed the prospect of a denuclearized Korean peninsula</w:t>
      </w:r>
      <w:r w:rsidRPr="003504B8">
        <w:rPr>
          <w:rStyle w:val="StyleUnderline"/>
        </w:rPr>
        <w:t>. More bombs and better bombs matter</w:t>
      </w:r>
      <w:r w:rsidRPr="003504B8">
        <w:rPr>
          <w:sz w:val="16"/>
        </w:rPr>
        <w:t>—</w:t>
      </w:r>
      <w:r w:rsidRPr="003504B8">
        <w:rPr>
          <w:rStyle w:val="StyleUnderline"/>
        </w:rPr>
        <w:t>these may instill Pyongyang’s leadership with a false sense of confidence and almost certainly expands what it may think are its tactical and strategic options. The potential for miscalculations and accidents increases, and the consequences will be greater if it has more bombs and more sophisticated bombs with greater reach</w:t>
      </w:r>
      <w:r w:rsidRPr="003504B8">
        <w:rPr>
          <w:sz w:val="16"/>
        </w:rPr>
        <w:t>. In case of turmoil or a chaotic transition in the North, rendering the nuclear weapons and the enterprise safe and secure becomes more difficult. And, a financially desperate leadership may risk the sale of fissile materials or other nuclear assets, perhaps to non-state actors if the state market remains dormant.</w:t>
      </w:r>
    </w:p>
    <w:p w14:paraId="6144F65A" w14:textId="77777777" w:rsidR="000816C9" w:rsidRPr="003504B8" w:rsidRDefault="000816C9" w:rsidP="000816C9">
      <w:pPr>
        <w:pStyle w:val="Heading3"/>
      </w:pPr>
      <w:r w:rsidRPr="003504B8">
        <w:t xml:space="preserve">– AT: Presence -&gt; </w:t>
      </w:r>
      <w:proofErr w:type="spellStart"/>
      <w:r w:rsidRPr="003504B8">
        <w:t>Milz</w:t>
      </w:r>
      <w:proofErr w:type="spellEnd"/>
    </w:p>
    <w:p w14:paraId="2DABC578" w14:textId="77777777" w:rsidR="000816C9" w:rsidRPr="003504B8" w:rsidRDefault="000816C9" w:rsidP="000816C9">
      <w:pPr>
        <w:pStyle w:val="Heading4"/>
      </w:pPr>
      <w:r w:rsidRPr="003504B8">
        <w:t>North Korea sucks</w:t>
      </w:r>
    </w:p>
    <w:p w14:paraId="31C36037" w14:textId="77777777" w:rsidR="000816C9" w:rsidRPr="003504B8" w:rsidRDefault="000816C9" w:rsidP="000816C9">
      <w:r w:rsidRPr="003504B8">
        <w:rPr>
          <w:rStyle w:val="Style13ptBold"/>
        </w:rPr>
        <w:t>O’Neil 2015</w:t>
      </w:r>
      <w:r w:rsidRPr="003504B8">
        <w:t xml:space="preserve"> – Head of the School of Government and IR at Griffith University</w:t>
      </w:r>
      <w:r w:rsidRPr="003504B8">
        <w:br/>
        <w:t xml:space="preserve">Andrew, </w:t>
      </w:r>
      <w:r w:rsidRPr="003504B8">
        <w:rPr>
          <w:i/>
        </w:rPr>
        <w:t xml:space="preserve">The paradoxes of vulnerability: managing North Korea’s threat to regional security </w:t>
      </w:r>
      <w:r w:rsidRPr="003504B8">
        <w:t>in Security and Conflict in East Asia, Routledge, p. 176-177</w:t>
      </w:r>
    </w:p>
    <w:p w14:paraId="2F4EECBB" w14:textId="77777777" w:rsidR="000816C9" w:rsidRPr="003504B8" w:rsidRDefault="000816C9" w:rsidP="000816C9">
      <w:pPr>
        <w:rPr>
          <w:rStyle w:val="Emphasis"/>
        </w:rPr>
      </w:pPr>
      <w:r w:rsidRPr="003504B8">
        <w:rPr>
          <w:sz w:val="16"/>
        </w:rPr>
        <w:t xml:space="preserve">However, </w:t>
      </w:r>
      <w:r w:rsidRPr="003504B8">
        <w:rPr>
          <w:rStyle w:val="StyleUnderline"/>
        </w:rPr>
        <w:t>the regime in Pyongyang is not driven solely by defensive motives. Keeping adversaries off balance and divided is a proactive strategy that owes much to the guerrilla experiences of</w:t>
      </w:r>
      <w:r w:rsidRPr="003504B8">
        <w:rPr>
          <w:sz w:val="16"/>
        </w:rPr>
        <w:t xml:space="preserve"> North Korea's founding leader, Kim </w:t>
      </w:r>
      <w:proofErr w:type="spellStart"/>
      <w:r w:rsidRPr="003504B8">
        <w:rPr>
          <w:rStyle w:val="StyleUnderline"/>
        </w:rPr>
        <w:t>il</w:t>
      </w:r>
      <w:proofErr w:type="spellEnd"/>
      <w:r w:rsidRPr="003504B8">
        <w:rPr>
          <w:rStyle w:val="StyleUnderline"/>
        </w:rPr>
        <w:t>-Sung</w:t>
      </w:r>
      <w:r w:rsidRPr="003504B8">
        <w:rPr>
          <w:sz w:val="16"/>
        </w:rPr>
        <w:t xml:space="preserve">. This approach has been embraced and pursued by his son and now grandson. </w:t>
      </w:r>
      <w:r w:rsidRPr="003504B8">
        <w:rPr>
          <w:rStyle w:val="StyleUnderline"/>
        </w:rPr>
        <w:t>Reneging on agreements reached with other states and escalating crises before initiating tactical retreats</w:t>
      </w:r>
      <w:r w:rsidRPr="003504B8">
        <w:rPr>
          <w:sz w:val="16"/>
        </w:rPr>
        <w:t xml:space="preserve"> after extracting concessions is integral to this strategy. This is not merely driven by defensive considerations. Indeed, on a number of occasions in the past, </w:t>
      </w:r>
      <w:r w:rsidRPr="003504B8">
        <w:rPr>
          <w:rStyle w:val="StyleUnderline"/>
        </w:rPr>
        <w:t xml:space="preserve">the USA, South Korea and others have offered Pyongyang security assurances only to be rebuffed </w:t>
      </w:r>
      <w:r w:rsidRPr="003504B8">
        <w:rPr>
          <w:sz w:val="16"/>
        </w:rPr>
        <w:t xml:space="preserve">(see Cha 2013: Chapter 7). Moreover, as North Korea's nuclear and missile </w:t>
      </w:r>
      <w:proofErr w:type="spellStart"/>
      <w:r w:rsidRPr="003504B8">
        <w:rPr>
          <w:sz w:val="16"/>
        </w:rPr>
        <w:t>programmes</w:t>
      </w:r>
      <w:proofErr w:type="spellEnd"/>
      <w:r w:rsidRPr="003504B8">
        <w:rPr>
          <w:sz w:val="16"/>
        </w:rPr>
        <w:t xml:space="preserve"> have evolved, Pyongyang seems to have become more confident that issuing direct nuclear threats of its own can change the </w:t>
      </w:r>
      <w:proofErr w:type="spellStart"/>
      <w:r w:rsidRPr="003504B8">
        <w:rPr>
          <w:sz w:val="16"/>
        </w:rPr>
        <w:t>behaviour</w:t>
      </w:r>
      <w:proofErr w:type="spellEnd"/>
      <w:r w:rsidRPr="003504B8">
        <w:rPr>
          <w:sz w:val="16"/>
        </w:rPr>
        <w:t xml:space="preserve"> of its adversaries - in other words, that coercion can work. This was especially evident during high-level tensions on the Korean peninsula in April May 2013, which witnessed particularly aggressive rhetoric from Pyongyang. This was in response to the UN Security Council's reaction to North Korea's third nuclear test in March and coincided with the commencement of the annual US-South Korea military exercise, Key Resolve. </w:t>
      </w:r>
      <w:r w:rsidRPr="003504B8">
        <w:rPr>
          <w:rStyle w:val="StyleUnderline"/>
        </w:rPr>
        <w:t>The 2013 crisis was significant because it marked the first occasion that North Korea issued explicit nuclear threats against other countries</w:t>
      </w:r>
      <w:r w:rsidRPr="003504B8">
        <w:rPr>
          <w:sz w:val="16"/>
        </w:rPr>
        <w:t xml:space="preserve">. </w:t>
      </w:r>
      <w:r w:rsidRPr="003504B8">
        <w:rPr>
          <w:rStyle w:val="StyleUnderline"/>
        </w:rPr>
        <w:t xml:space="preserve">These statements moved beyond an exclusively retaliatory justification to strongly hint at a pre-emptive rationale for first use, </w:t>
      </w:r>
      <w:r w:rsidRPr="003504B8">
        <w:rPr>
          <w:sz w:val="16"/>
        </w:rPr>
        <w:t xml:space="preserve">directly contradicting North Korea's stated no-first-use commitment issued shortly before its first nuclear test in 2006 (KCNA 2013). These 2013 statements were accompanied by several high-profile flights by the USA over South Korean territory of nuclear-capable B-52 and B-2 platforn1s, which constituted the most direct extended deterrence warning from Washington since the 1993-94 nuclear crisis (Reuters 2013). What do North Korea's leaders hope to achieve from their attempts at coercion? As Thomas Schelling argues, </w:t>
      </w:r>
      <w:r w:rsidRPr="003504B8">
        <w:rPr>
          <w:rStyle w:val="StyleUnderline"/>
        </w:rPr>
        <w:t>coercion can have a variety of motives</w:t>
      </w:r>
      <w:r w:rsidRPr="003504B8">
        <w:rPr>
          <w:sz w:val="16"/>
        </w:rPr>
        <w:t xml:space="preserve">. For North Korea, it </w:t>
      </w:r>
      <w:r w:rsidRPr="003504B8">
        <w:rPr>
          <w:rStyle w:val="StyleUnderline"/>
        </w:rPr>
        <w:t>is likely that defensive and offensive motives coexist (</w:t>
      </w:r>
      <w:r w:rsidRPr="003504B8">
        <w:rPr>
          <w:sz w:val="16"/>
        </w:rPr>
        <w:t xml:space="preserve">Schelling 1966: Chapter 1). Defensively, coercion can be perceived as reinforcing deterrence, and North Korean elites probably surmise that the acquisition of nuclear weapons confers greater authority on the issuing of threats, whether these are conventional or nuclear. Offensively, </w:t>
      </w:r>
      <w:r w:rsidRPr="003504B8">
        <w:rPr>
          <w:rStyle w:val="StyleUnderline"/>
        </w:rPr>
        <w:t xml:space="preserve">North Korean elites may perceive a window of opportunity to wield more influence in North Korea's interactions with the USA and its regional allies with a long-term view to dominating North-East Asia's strategic landscape. Given the history of North Korea as an expansionist power on the Korean peninsula, the possibility cannot be ruled out that Pyongyang still </w:t>
      </w:r>
      <w:proofErr w:type="spellStart"/>
      <w:r w:rsidRPr="003504B8">
        <w:rPr>
          <w:rStyle w:val="StyleUnderline"/>
        </w:rPr>
        <w:t>harbours</w:t>
      </w:r>
      <w:proofErr w:type="spellEnd"/>
      <w:r w:rsidRPr="003504B8">
        <w:rPr>
          <w:rStyle w:val="StyleUnderline"/>
        </w:rPr>
        <w:t xml:space="preserve"> visions of conquering South Korea</w:t>
      </w:r>
      <w:r w:rsidRPr="003504B8">
        <w:rPr>
          <w:sz w:val="16"/>
        </w:rPr>
        <w:t>. In distinct comparison from the invasion in 1950, next time around it may be domination through the threat of military action.</w:t>
      </w:r>
      <w:r w:rsidRPr="003504B8">
        <w:rPr>
          <w:rStyle w:val="Emphasis"/>
        </w:rPr>
        <w:t xml:space="preserve"> Much will depend on the perception of US extended deterrence credibility.</w:t>
      </w:r>
    </w:p>
    <w:p w14:paraId="01DC981B" w14:textId="77777777" w:rsidR="000816C9" w:rsidRPr="003504B8" w:rsidRDefault="000816C9" w:rsidP="000816C9">
      <w:pPr>
        <w:pStyle w:val="Heading4"/>
      </w:pPr>
      <w:r w:rsidRPr="003504B8">
        <w:t>North Korea sucks</w:t>
      </w:r>
    </w:p>
    <w:p w14:paraId="06C3F2F1" w14:textId="77777777" w:rsidR="000816C9" w:rsidRPr="003504B8" w:rsidRDefault="000816C9" w:rsidP="000816C9">
      <w:r w:rsidRPr="003504B8">
        <w:rPr>
          <w:rStyle w:val="Style13ptBold"/>
        </w:rPr>
        <w:t>Tan 2015</w:t>
      </w:r>
      <w:r w:rsidRPr="003504B8">
        <w:t xml:space="preserve"> - Associate prof in the School of Social Science, U of New South Wales</w:t>
      </w:r>
      <w:r w:rsidRPr="003504B8">
        <w:br/>
        <w:t xml:space="preserve">Andrew T.H., </w:t>
      </w:r>
      <w:r w:rsidRPr="003504B8">
        <w:rPr>
          <w:i/>
        </w:rPr>
        <w:t>Preventing the next war in East Asia</w:t>
      </w:r>
      <w:r w:rsidRPr="003504B8">
        <w:rPr>
          <w:u w:val="single"/>
        </w:rPr>
        <w:t xml:space="preserve"> </w:t>
      </w:r>
      <w:r w:rsidRPr="003504B8">
        <w:t>in Security and Conflict in East Asia, Routledge, p. 226-227</w:t>
      </w:r>
    </w:p>
    <w:p w14:paraId="264BC4B2" w14:textId="77777777" w:rsidR="000816C9" w:rsidRPr="008E0EAF" w:rsidRDefault="000816C9" w:rsidP="000816C9">
      <w:pPr>
        <w:rPr>
          <w:sz w:val="16"/>
        </w:rPr>
      </w:pPr>
      <w:r w:rsidRPr="003504B8">
        <w:rPr>
          <w:sz w:val="16"/>
        </w:rPr>
        <w:t xml:space="preserve">Over the years </w:t>
      </w:r>
      <w:r w:rsidRPr="003504B8">
        <w:rPr>
          <w:rStyle w:val="StyleUnderline"/>
        </w:rPr>
        <w:t xml:space="preserve">North Korea has frequently used brinkmanship as part of its foreign policy. Its aggressive </w:t>
      </w:r>
      <w:proofErr w:type="spellStart"/>
      <w:r w:rsidRPr="003504B8">
        <w:rPr>
          <w:rStyle w:val="StyleUnderline"/>
        </w:rPr>
        <w:t>behaviour</w:t>
      </w:r>
      <w:proofErr w:type="spellEnd"/>
      <w:r w:rsidRPr="003504B8">
        <w:rPr>
          <w:rStyle w:val="StyleUnderline"/>
        </w:rPr>
        <w:t xml:space="preserve"> can be explained by its internal fragility and perceived threats from abroad,</w:t>
      </w:r>
      <w:r w:rsidRPr="003504B8">
        <w:rPr>
          <w:sz w:val="16"/>
        </w:rPr>
        <w:t xml:space="preserve"> which have heightened North Korea's sense of vulnerability. Assertions made by President George W. Bush in the wake of the 9/11 attacks on the USA that North Korea, Iraq and Iran formed part of an 'axis of evil ' rogue states, followed by the swift conventional victory of US-led forces in Iraq, heightened North Korea's fears for its own survival </w:t>
      </w:r>
      <w:proofErr w:type="gramStart"/>
      <w:r w:rsidRPr="003504B8">
        <w:rPr>
          <w:sz w:val="16"/>
        </w:rPr>
        <w:t>( Washil</w:t>
      </w:r>
      <w:proofErr w:type="gramEnd"/>
      <w:r w:rsidRPr="003504B8">
        <w:rPr>
          <w:sz w:val="16"/>
        </w:rPr>
        <w:t xml:space="preserve">-1gton Post 2002). </w:t>
      </w:r>
      <w:r w:rsidRPr="003504B8">
        <w:rPr>
          <w:rStyle w:val="StyleUnderline"/>
        </w:rPr>
        <w:t>North Korea thus concluded that it needed to acquire nuclear weapons to deter the USA.</w:t>
      </w:r>
      <w:r w:rsidRPr="003504B8">
        <w:rPr>
          <w:sz w:val="16"/>
        </w:rPr>
        <w:t xml:space="preserve"> Internally, the North Korean regime has been challenged by its failed economy, which resulted in economic collapse in the 1990s and a famine that led to the deaths of up to 1m. people (Smith 2013: 127- 129). More recently, </w:t>
      </w:r>
      <w:r w:rsidRPr="003504B8">
        <w:rPr>
          <w:rStyle w:val="StyleUnderline"/>
        </w:rPr>
        <w:t xml:space="preserve">the leadership succession </w:t>
      </w:r>
      <w:r w:rsidRPr="003504B8">
        <w:rPr>
          <w:sz w:val="16"/>
        </w:rPr>
        <w:t xml:space="preserve">from Kim </w:t>
      </w:r>
      <w:proofErr w:type="spellStart"/>
      <w:r w:rsidRPr="003504B8">
        <w:rPr>
          <w:sz w:val="16"/>
        </w:rPr>
        <w:t>Jong-il</w:t>
      </w:r>
      <w:proofErr w:type="spellEnd"/>
      <w:r w:rsidRPr="003504B8">
        <w:rPr>
          <w:sz w:val="16"/>
        </w:rPr>
        <w:t xml:space="preserve"> (who died in December </w:t>
      </w:r>
      <w:proofErr w:type="gramStart"/>
      <w:r w:rsidRPr="003504B8">
        <w:rPr>
          <w:sz w:val="16"/>
        </w:rPr>
        <w:t>2011 )</w:t>
      </w:r>
      <w:proofErr w:type="gramEnd"/>
      <w:r w:rsidRPr="003504B8">
        <w:rPr>
          <w:sz w:val="16"/>
        </w:rPr>
        <w:t xml:space="preserve"> </w:t>
      </w:r>
      <w:r w:rsidRPr="003504B8">
        <w:rPr>
          <w:rStyle w:val="StyleUnderline"/>
        </w:rPr>
        <w:t xml:space="preserve">to </w:t>
      </w:r>
      <w:r w:rsidRPr="003504B8">
        <w:rPr>
          <w:sz w:val="16"/>
        </w:rPr>
        <w:t xml:space="preserve">his young and inexperienced son, </w:t>
      </w:r>
      <w:r w:rsidRPr="003504B8">
        <w:rPr>
          <w:rStyle w:val="StyleUnderline"/>
        </w:rPr>
        <w:t>Kim Jong-un</w:t>
      </w:r>
      <w:r w:rsidRPr="003504B8">
        <w:rPr>
          <w:sz w:val="16"/>
        </w:rPr>
        <w:t xml:space="preserve">, </w:t>
      </w:r>
      <w:r w:rsidRPr="003504B8">
        <w:rPr>
          <w:rStyle w:val="StyleUnderline"/>
        </w:rPr>
        <w:t>has led the regime to exaggerate external threats and crises as a means of shoring up its legitimacy, particularly given the evidence of internal power struggles within North Korea</w:t>
      </w:r>
      <w:r w:rsidRPr="003504B8">
        <w:rPr>
          <w:sz w:val="16"/>
        </w:rPr>
        <w:t xml:space="preserve">. Ultimately, these led to the dismissal and deaths of its minister of </w:t>
      </w:r>
      <w:proofErr w:type="spellStart"/>
      <w:r w:rsidRPr="003504B8">
        <w:rPr>
          <w:sz w:val="16"/>
        </w:rPr>
        <w:t>defence</w:t>
      </w:r>
      <w:proofErr w:type="spellEnd"/>
      <w:r w:rsidRPr="003504B8">
        <w:rPr>
          <w:sz w:val="16"/>
        </w:rPr>
        <w:t xml:space="preserve"> and Kim Jong-un's powerful uncle, Jang Song-</w:t>
      </w:r>
      <w:proofErr w:type="spellStart"/>
      <w:r w:rsidRPr="003504B8">
        <w:rPr>
          <w:sz w:val="16"/>
        </w:rPr>
        <w:t>thaek</w:t>
      </w:r>
      <w:proofErr w:type="spellEnd"/>
      <w:r w:rsidRPr="003504B8">
        <w:rPr>
          <w:sz w:val="16"/>
        </w:rPr>
        <w:t xml:space="preserve"> (CNN 2013b). These factors explain North Korea's recent unprecedented and aggressive </w:t>
      </w:r>
      <w:proofErr w:type="spellStart"/>
      <w:r w:rsidRPr="003504B8">
        <w:rPr>
          <w:sz w:val="16"/>
        </w:rPr>
        <w:t>behaviour</w:t>
      </w:r>
      <w:proofErr w:type="spellEnd"/>
      <w:r w:rsidRPr="003504B8">
        <w:rPr>
          <w:sz w:val="16"/>
        </w:rPr>
        <w:t xml:space="preserve">. In 2010 a South Korean naval corvette, the </w:t>
      </w:r>
      <w:proofErr w:type="spellStart"/>
      <w:r w:rsidRPr="003504B8">
        <w:rPr>
          <w:sz w:val="16"/>
        </w:rPr>
        <w:t>Choenan</w:t>
      </w:r>
      <w:proofErr w:type="spellEnd"/>
      <w:r w:rsidRPr="003504B8">
        <w:rPr>
          <w:sz w:val="16"/>
        </w:rPr>
        <w:t xml:space="preserve">, was sunk by a torpedo fired from a North Korean midget submarine, killing 46 sailors (CNN 2010a). This was followed in the same month by the artillery shelling of </w:t>
      </w:r>
      <w:proofErr w:type="spellStart"/>
      <w:r w:rsidRPr="003504B8">
        <w:rPr>
          <w:sz w:val="16"/>
        </w:rPr>
        <w:t>Yeonpyeong</w:t>
      </w:r>
      <w:proofErr w:type="spellEnd"/>
      <w:r w:rsidRPr="003504B8">
        <w:rPr>
          <w:sz w:val="16"/>
        </w:rPr>
        <w:t xml:space="preserve">, a South Korean island located close to North Korea's maritime border (Reuters 2010). In early 2013 North Korea carried out its third nuclear test, and in response to a fresh round of UN sanctions against it, unilaterally abrogated the armistice that had ended the Korean War in 1953, thus returning the Korean peninsula to a state of war (Bloomberg 2013). </w:t>
      </w:r>
      <w:r w:rsidRPr="003504B8">
        <w:rPr>
          <w:rStyle w:val="StyleUnderline"/>
        </w:rPr>
        <w:t>North Korea also openly threatened to attack the USA</w:t>
      </w:r>
      <w:r w:rsidRPr="003504B8">
        <w:rPr>
          <w:sz w:val="16"/>
        </w:rPr>
        <w:t xml:space="preserve"> (The Telegraph 2013). In </w:t>
      </w:r>
      <w:r w:rsidRPr="003504B8">
        <w:rPr>
          <w:rStyle w:val="StyleUnderline"/>
        </w:rPr>
        <w:t>April of that year North Korea threatened to destroy Tokyo in a nuclear attack</w:t>
      </w:r>
      <w:r w:rsidRPr="003504B8">
        <w:rPr>
          <w:sz w:val="16"/>
        </w:rPr>
        <w:t xml:space="preserve"> (Express 2013). The International Crisis Group warned in March 2013 that the risk of open conflict on the Korean peninsula had risen dramatically, due to the possibility of miscalculation leading to an inadvertent escalation (ICG 2013</w:t>
      </w:r>
      <w:proofErr w:type="gramStart"/>
      <w:r w:rsidRPr="003504B8">
        <w:rPr>
          <w:sz w:val="16"/>
        </w:rPr>
        <w:t>) .</w:t>
      </w:r>
      <w:proofErr w:type="gramEnd"/>
      <w:r w:rsidR="00FE6E1E">
        <w:rPr>
          <w:sz w:val="16"/>
        </w:rPr>
        <w:tab/>
      </w:r>
    </w:p>
    <w:sectPr w:rsidR="000816C9" w:rsidRPr="008E0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1883380"/>
    <w:docVar w:name="VerbatimVersion" w:val="5.1"/>
  </w:docVars>
  <w:rsids>
    <w:rsidRoot w:val="000907C7"/>
    <w:rsid w:val="000139A3"/>
    <w:rsid w:val="00025F4A"/>
    <w:rsid w:val="00032731"/>
    <w:rsid w:val="00055D72"/>
    <w:rsid w:val="000816C9"/>
    <w:rsid w:val="000907C7"/>
    <w:rsid w:val="000D14D5"/>
    <w:rsid w:val="000E6F5A"/>
    <w:rsid w:val="00100833"/>
    <w:rsid w:val="00104529"/>
    <w:rsid w:val="00105942"/>
    <w:rsid w:val="00107396"/>
    <w:rsid w:val="00144A4C"/>
    <w:rsid w:val="00176AB0"/>
    <w:rsid w:val="00177B7D"/>
    <w:rsid w:val="0018322D"/>
    <w:rsid w:val="001B5776"/>
    <w:rsid w:val="001E527A"/>
    <w:rsid w:val="001F78CE"/>
    <w:rsid w:val="00203022"/>
    <w:rsid w:val="002356C8"/>
    <w:rsid w:val="00240566"/>
    <w:rsid w:val="00241C90"/>
    <w:rsid w:val="00251FC7"/>
    <w:rsid w:val="002855A7"/>
    <w:rsid w:val="002B146A"/>
    <w:rsid w:val="002B5E17"/>
    <w:rsid w:val="00315443"/>
    <w:rsid w:val="00315690"/>
    <w:rsid w:val="00316B75"/>
    <w:rsid w:val="00325646"/>
    <w:rsid w:val="00340538"/>
    <w:rsid w:val="00341629"/>
    <w:rsid w:val="003460F2"/>
    <w:rsid w:val="003504B8"/>
    <w:rsid w:val="0038158C"/>
    <w:rsid w:val="003902BA"/>
    <w:rsid w:val="003A09E2"/>
    <w:rsid w:val="003D2036"/>
    <w:rsid w:val="003E5A98"/>
    <w:rsid w:val="00407037"/>
    <w:rsid w:val="004605D6"/>
    <w:rsid w:val="004C60E8"/>
    <w:rsid w:val="004D3278"/>
    <w:rsid w:val="004D69A0"/>
    <w:rsid w:val="004E3579"/>
    <w:rsid w:val="004E728B"/>
    <w:rsid w:val="004F39E0"/>
    <w:rsid w:val="00501E8B"/>
    <w:rsid w:val="005068EF"/>
    <w:rsid w:val="00511213"/>
    <w:rsid w:val="00516403"/>
    <w:rsid w:val="00537BD5"/>
    <w:rsid w:val="0057268A"/>
    <w:rsid w:val="005A7F06"/>
    <w:rsid w:val="005D2912"/>
    <w:rsid w:val="006065BD"/>
    <w:rsid w:val="00634D3A"/>
    <w:rsid w:val="006358FB"/>
    <w:rsid w:val="00645FA9"/>
    <w:rsid w:val="00647866"/>
    <w:rsid w:val="00654915"/>
    <w:rsid w:val="006549F8"/>
    <w:rsid w:val="00665003"/>
    <w:rsid w:val="00681E1B"/>
    <w:rsid w:val="006A2AD0"/>
    <w:rsid w:val="006B306E"/>
    <w:rsid w:val="006B39BE"/>
    <w:rsid w:val="006C2375"/>
    <w:rsid w:val="006D4ECC"/>
    <w:rsid w:val="006F34FE"/>
    <w:rsid w:val="00722258"/>
    <w:rsid w:val="007243E5"/>
    <w:rsid w:val="00732E5F"/>
    <w:rsid w:val="00766EA0"/>
    <w:rsid w:val="007A2226"/>
    <w:rsid w:val="007F5B66"/>
    <w:rsid w:val="00823A1C"/>
    <w:rsid w:val="00845B9D"/>
    <w:rsid w:val="00860984"/>
    <w:rsid w:val="00883691"/>
    <w:rsid w:val="008B2872"/>
    <w:rsid w:val="008B3ECB"/>
    <w:rsid w:val="008B4E85"/>
    <w:rsid w:val="008C1B2E"/>
    <w:rsid w:val="008C6594"/>
    <w:rsid w:val="008E11DF"/>
    <w:rsid w:val="009029E2"/>
    <w:rsid w:val="0091603E"/>
    <w:rsid w:val="0091627E"/>
    <w:rsid w:val="0094764E"/>
    <w:rsid w:val="00963777"/>
    <w:rsid w:val="0097032B"/>
    <w:rsid w:val="00971047"/>
    <w:rsid w:val="009874EA"/>
    <w:rsid w:val="009A0FC8"/>
    <w:rsid w:val="009B514B"/>
    <w:rsid w:val="009D2EAD"/>
    <w:rsid w:val="009D54B2"/>
    <w:rsid w:val="009E1922"/>
    <w:rsid w:val="009E19F5"/>
    <w:rsid w:val="009F7ED2"/>
    <w:rsid w:val="00A1671B"/>
    <w:rsid w:val="00A31EA9"/>
    <w:rsid w:val="00A660E7"/>
    <w:rsid w:val="00A93661"/>
    <w:rsid w:val="00A95652"/>
    <w:rsid w:val="00AC0AB8"/>
    <w:rsid w:val="00B33C6D"/>
    <w:rsid w:val="00B4508F"/>
    <w:rsid w:val="00B507EF"/>
    <w:rsid w:val="00B55AD5"/>
    <w:rsid w:val="00B8057C"/>
    <w:rsid w:val="00B963A6"/>
    <w:rsid w:val="00BD43A2"/>
    <w:rsid w:val="00BD6238"/>
    <w:rsid w:val="00BE22EC"/>
    <w:rsid w:val="00BF593B"/>
    <w:rsid w:val="00BF773A"/>
    <w:rsid w:val="00BF7E81"/>
    <w:rsid w:val="00C07F5E"/>
    <w:rsid w:val="00C13773"/>
    <w:rsid w:val="00C14891"/>
    <w:rsid w:val="00C17CC8"/>
    <w:rsid w:val="00C83417"/>
    <w:rsid w:val="00C9604F"/>
    <w:rsid w:val="00CA19AA"/>
    <w:rsid w:val="00CC5298"/>
    <w:rsid w:val="00CD736E"/>
    <w:rsid w:val="00CD798D"/>
    <w:rsid w:val="00CE161E"/>
    <w:rsid w:val="00CF4899"/>
    <w:rsid w:val="00CF59A8"/>
    <w:rsid w:val="00D270DD"/>
    <w:rsid w:val="00D325A9"/>
    <w:rsid w:val="00D36A8A"/>
    <w:rsid w:val="00D61409"/>
    <w:rsid w:val="00D6691E"/>
    <w:rsid w:val="00D71170"/>
    <w:rsid w:val="00DA1C92"/>
    <w:rsid w:val="00DA25D4"/>
    <w:rsid w:val="00DA6538"/>
    <w:rsid w:val="00E04BDA"/>
    <w:rsid w:val="00E131A7"/>
    <w:rsid w:val="00E13EF5"/>
    <w:rsid w:val="00E15E75"/>
    <w:rsid w:val="00E5262C"/>
    <w:rsid w:val="00E724E8"/>
    <w:rsid w:val="00EC7DC4"/>
    <w:rsid w:val="00ED30CF"/>
    <w:rsid w:val="00ED78EF"/>
    <w:rsid w:val="00EE09C0"/>
    <w:rsid w:val="00F176EF"/>
    <w:rsid w:val="00F45E10"/>
    <w:rsid w:val="00F6364A"/>
    <w:rsid w:val="00F80FE7"/>
    <w:rsid w:val="00F9113A"/>
    <w:rsid w:val="00FE034D"/>
    <w:rsid w:val="00FE2546"/>
    <w:rsid w:val="00FE6E1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50897"/>
  <w15:docId w15:val="{FC409FD9-C32E-41E0-94C6-45E92136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516403"/>
    <w:rPr>
      <w:rFonts w:ascii="Calibri" w:hAnsi="Calibri"/>
    </w:rPr>
  </w:style>
  <w:style w:type="paragraph" w:styleId="Heading1">
    <w:name w:val="heading 1"/>
    <w:aliases w:val="Pocket"/>
    <w:basedOn w:val="Normal"/>
    <w:next w:val="Normal"/>
    <w:link w:val="Heading1Char"/>
    <w:qFormat/>
    <w:rsid w:val="005164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64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unhideWhenUsed/>
    <w:qFormat/>
    <w:rsid w:val="005164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5164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64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403"/>
  </w:style>
  <w:style w:type="character" w:customStyle="1" w:styleId="Heading1Char">
    <w:name w:val="Heading 1 Char"/>
    <w:aliases w:val="Pocket Char"/>
    <w:basedOn w:val="DefaultParagraphFont"/>
    <w:link w:val="Heading1"/>
    <w:rsid w:val="005164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640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5164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51640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51640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640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51640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16403"/>
    <w:rPr>
      <w:color w:val="auto"/>
      <w:u w:val="none"/>
    </w:rPr>
  </w:style>
  <w:style w:type="character" w:styleId="FollowedHyperlink">
    <w:name w:val="FollowedHyperlink"/>
    <w:basedOn w:val="DefaultParagraphFont"/>
    <w:uiPriority w:val="99"/>
    <w:semiHidden/>
    <w:unhideWhenUsed/>
    <w:rsid w:val="00516403"/>
    <w:rPr>
      <w:color w:val="auto"/>
      <w:u w:val="none"/>
    </w:rPr>
  </w:style>
  <w:style w:type="paragraph" w:customStyle="1" w:styleId="textbold">
    <w:name w:val="text bold"/>
    <w:basedOn w:val="Normal"/>
    <w:link w:val="Emphasis"/>
    <w:uiPriority w:val="7"/>
    <w:qFormat/>
    <w:rsid w:val="000907C7"/>
    <w:pPr>
      <w:ind w:left="720"/>
      <w:jc w:val="both"/>
    </w:pPr>
    <w:rPr>
      <w:b/>
      <w:iCs/>
      <w:u w:val="single"/>
    </w:rPr>
  </w:style>
  <w:style w:type="character" w:customStyle="1" w:styleId="Heading3Char1">
    <w:name w:val="Heading 3 Char1"/>
    <w:aliases w:val="Block Char1,Char Char Char Char Char Char Char Char1,Heading 3 Char Char Char1,Char Char Char1,Tags v 2 Char1,3: Cite Char1,Char1 Char1,Heading 3 Char1 Char Char Char,Citation Char Char Char Char Char1,Citation Char1 Char Char Char"/>
    <w:basedOn w:val="DefaultParagraphFont"/>
    <w:uiPriority w:val="6"/>
    <w:semiHidden/>
    <w:qFormat/>
    <w:rsid w:val="00241C90"/>
    <w:rPr>
      <w:b w:val="0"/>
      <w:bCs w:val="0"/>
      <w:sz w:val="22"/>
      <w:u w:val="single"/>
    </w:rPr>
  </w:style>
  <w:style w:type="paragraph" w:styleId="DocumentMap">
    <w:name w:val="Document Map"/>
    <w:basedOn w:val="Normal"/>
    <w:link w:val="DocumentMapChar"/>
    <w:uiPriority w:val="99"/>
    <w:semiHidden/>
    <w:unhideWhenUsed/>
    <w:rsid w:val="00C1489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1489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819611">
      <w:bodyDiv w:val="1"/>
      <w:marLeft w:val="0"/>
      <w:marRight w:val="0"/>
      <w:marTop w:val="0"/>
      <w:marBottom w:val="0"/>
      <w:divBdr>
        <w:top w:val="none" w:sz="0" w:space="0" w:color="auto"/>
        <w:left w:val="none" w:sz="0" w:space="0" w:color="auto"/>
        <w:bottom w:val="none" w:sz="0" w:space="0" w:color="auto"/>
        <w:right w:val="none" w:sz="0" w:space="0" w:color="auto"/>
      </w:divBdr>
      <w:divsChild>
        <w:div w:id="239754721">
          <w:marLeft w:val="30"/>
          <w:marRight w:val="30"/>
          <w:marTop w:val="105"/>
          <w:marBottom w:val="300"/>
          <w:divBdr>
            <w:top w:val="none" w:sz="0" w:space="0" w:color="auto"/>
            <w:left w:val="none" w:sz="0" w:space="0" w:color="auto"/>
            <w:bottom w:val="none" w:sz="0" w:space="0" w:color="auto"/>
            <w:right w:val="none" w:sz="0" w:space="0" w:color="auto"/>
          </w:divBdr>
        </w:div>
        <w:div w:id="289168399">
          <w:marLeft w:val="30"/>
          <w:marRight w:val="30"/>
          <w:marTop w:val="105"/>
          <w:marBottom w:val="300"/>
          <w:divBdr>
            <w:top w:val="none" w:sz="0" w:space="0" w:color="auto"/>
            <w:left w:val="none" w:sz="0" w:space="0" w:color="auto"/>
            <w:bottom w:val="none" w:sz="0" w:space="0" w:color="auto"/>
            <w:right w:val="none" w:sz="0" w:space="0" w:color="auto"/>
          </w:divBdr>
        </w:div>
        <w:div w:id="319308788">
          <w:marLeft w:val="0"/>
          <w:marRight w:val="0"/>
          <w:marTop w:val="0"/>
          <w:marBottom w:val="0"/>
          <w:divBdr>
            <w:top w:val="none" w:sz="0" w:space="0" w:color="auto"/>
            <w:left w:val="none" w:sz="0" w:space="0" w:color="auto"/>
            <w:bottom w:val="none" w:sz="0" w:space="0" w:color="auto"/>
            <w:right w:val="none" w:sz="0" w:space="0" w:color="auto"/>
          </w:divBdr>
        </w:div>
        <w:div w:id="399327421">
          <w:marLeft w:val="30"/>
          <w:marRight w:val="30"/>
          <w:marTop w:val="105"/>
          <w:marBottom w:val="300"/>
          <w:divBdr>
            <w:top w:val="none" w:sz="0" w:space="0" w:color="auto"/>
            <w:left w:val="none" w:sz="0" w:space="0" w:color="auto"/>
            <w:bottom w:val="none" w:sz="0" w:space="0" w:color="auto"/>
            <w:right w:val="none" w:sz="0" w:space="0" w:color="auto"/>
          </w:divBdr>
        </w:div>
        <w:div w:id="527644917">
          <w:marLeft w:val="30"/>
          <w:marRight w:val="30"/>
          <w:marTop w:val="105"/>
          <w:marBottom w:val="300"/>
          <w:divBdr>
            <w:top w:val="none" w:sz="0" w:space="0" w:color="auto"/>
            <w:left w:val="none" w:sz="0" w:space="0" w:color="auto"/>
            <w:bottom w:val="none" w:sz="0" w:space="0" w:color="auto"/>
            <w:right w:val="none" w:sz="0" w:space="0" w:color="auto"/>
          </w:divBdr>
        </w:div>
        <w:div w:id="694884375">
          <w:marLeft w:val="30"/>
          <w:marRight w:val="30"/>
          <w:marTop w:val="105"/>
          <w:marBottom w:val="300"/>
          <w:divBdr>
            <w:top w:val="none" w:sz="0" w:space="0" w:color="auto"/>
            <w:left w:val="none" w:sz="0" w:space="0" w:color="auto"/>
            <w:bottom w:val="none" w:sz="0" w:space="0" w:color="auto"/>
            <w:right w:val="none" w:sz="0" w:space="0" w:color="auto"/>
          </w:divBdr>
        </w:div>
        <w:div w:id="705107937">
          <w:marLeft w:val="30"/>
          <w:marRight w:val="30"/>
          <w:marTop w:val="105"/>
          <w:marBottom w:val="300"/>
          <w:divBdr>
            <w:top w:val="none" w:sz="0" w:space="0" w:color="auto"/>
            <w:left w:val="none" w:sz="0" w:space="0" w:color="auto"/>
            <w:bottom w:val="none" w:sz="0" w:space="0" w:color="auto"/>
            <w:right w:val="none" w:sz="0" w:space="0" w:color="auto"/>
          </w:divBdr>
        </w:div>
        <w:div w:id="767119892">
          <w:marLeft w:val="30"/>
          <w:marRight w:val="30"/>
          <w:marTop w:val="105"/>
          <w:marBottom w:val="300"/>
          <w:divBdr>
            <w:top w:val="none" w:sz="0" w:space="0" w:color="auto"/>
            <w:left w:val="none" w:sz="0" w:space="0" w:color="auto"/>
            <w:bottom w:val="none" w:sz="0" w:space="0" w:color="auto"/>
            <w:right w:val="none" w:sz="0" w:space="0" w:color="auto"/>
          </w:divBdr>
        </w:div>
        <w:div w:id="833496234">
          <w:marLeft w:val="720"/>
          <w:marRight w:val="0"/>
          <w:marTop w:val="0"/>
          <w:marBottom w:val="0"/>
          <w:divBdr>
            <w:top w:val="none" w:sz="0" w:space="0" w:color="auto"/>
            <w:left w:val="none" w:sz="0" w:space="0" w:color="auto"/>
            <w:bottom w:val="none" w:sz="0" w:space="0" w:color="auto"/>
            <w:right w:val="none" w:sz="0" w:space="0" w:color="auto"/>
          </w:divBdr>
          <w:divsChild>
            <w:div w:id="11151431">
              <w:marLeft w:val="30"/>
              <w:marRight w:val="30"/>
              <w:marTop w:val="105"/>
              <w:marBottom w:val="300"/>
              <w:divBdr>
                <w:top w:val="none" w:sz="0" w:space="0" w:color="auto"/>
                <w:left w:val="none" w:sz="0" w:space="0" w:color="auto"/>
                <w:bottom w:val="none" w:sz="0" w:space="0" w:color="auto"/>
                <w:right w:val="none" w:sz="0" w:space="0" w:color="auto"/>
              </w:divBdr>
            </w:div>
          </w:divsChild>
        </w:div>
        <w:div w:id="837580867">
          <w:marLeft w:val="30"/>
          <w:marRight w:val="30"/>
          <w:marTop w:val="105"/>
          <w:marBottom w:val="300"/>
          <w:divBdr>
            <w:top w:val="none" w:sz="0" w:space="0" w:color="auto"/>
            <w:left w:val="none" w:sz="0" w:space="0" w:color="auto"/>
            <w:bottom w:val="none" w:sz="0" w:space="0" w:color="auto"/>
            <w:right w:val="none" w:sz="0" w:space="0" w:color="auto"/>
          </w:divBdr>
        </w:div>
        <w:div w:id="872157341">
          <w:marLeft w:val="30"/>
          <w:marRight w:val="30"/>
          <w:marTop w:val="105"/>
          <w:marBottom w:val="300"/>
          <w:divBdr>
            <w:top w:val="none" w:sz="0" w:space="0" w:color="auto"/>
            <w:left w:val="none" w:sz="0" w:space="0" w:color="auto"/>
            <w:bottom w:val="none" w:sz="0" w:space="0" w:color="auto"/>
            <w:right w:val="none" w:sz="0" w:space="0" w:color="auto"/>
          </w:divBdr>
        </w:div>
        <w:div w:id="873619633">
          <w:marLeft w:val="30"/>
          <w:marRight w:val="30"/>
          <w:marTop w:val="105"/>
          <w:marBottom w:val="300"/>
          <w:divBdr>
            <w:top w:val="none" w:sz="0" w:space="0" w:color="auto"/>
            <w:left w:val="none" w:sz="0" w:space="0" w:color="auto"/>
            <w:bottom w:val="none" w:sz="0" w:space="0" w:color="auto"/>
            <w:right w:val="none" w:sz="0" w:space="0" w:color="auto"/>
          </w:divBdr>
        </w:div>
        <w:div w:id="877428526">
          <w:marLeft w:val="30"/>
          <w:marRight w:val="30"/>
          <w:marTop w:val="105"/>
          <w:marBottom w:val="300"/>
          <w:divBdr>
            <w:top w:val="none" w:sz="0" w:space="0" w:color="auto"/>
            <w:left w:val="none" w:sz="0" w:space="0" w:color="auto"/>
            <w:bottom w:val="none" w:sz="0" w:space="0" w:color="auto"/>
            <w:right w:val="none" w:sz="0" w:space="0" w:color="auto"/>
          </w:divBdr>
        </w:div>
        <w:div w:id="904607487">
          <w:marLeft w:val="30"/>
          <w:marRight w:val="30"/>
          <w:marTop w:val="105"/>
          <w:marBottom w:val="300"/>
          <w:divBdr>
            <w:top w:val="none" w:sz="0" w:space="0" w:color="auto"/>
            <w:left w:val="none" w:sz="0" w:space="0" w:color="auto"/>
            <w:bottom w:val="none" w:sz="0" w:space="0" w:color="auto"/>
            <w:right w:val="none" w:sz="0" w:space="0" w:color="auto"/>
          </w:divBdr>
        </w:div>
        <w:div w:id="1020669338">
          <w:marLeft w:val="720"/>
          <w:marRight w:val="0"/>
          <w:marTop w:val="0"/>
          <w:marBottom w:val="0"/>
          <w:divBdr>
            <w:top w:val="none" w:sz="0" w:space="0" w:color="auto"/>
            <w:left w:val="none" w:sz="0" w:space="0" w:color="auto"/>
            <w:bottom w:val="none" w:sz="0" w:space="0" w:color="auto"/>
            <w:right w:val="none" w:sz="0" w:space="0" w:color="auto"/>
          </w:divBdr>
          <w:divsChild>
            <w:div w:id="863175682">
              <w:marLeft w:val="30"/>
              <w:marRight w:val="30"/>
              <w:marTop w:val="105"/>
              <w:marBottom w:val="300"/>
              <w:divBdr>
                <w:top w:val="none" w:sz="0" w:space="0" w:color="auto"/>
                <w:left w:val="none" w:sz="0" w:space="0" w:color="auto"/>
                <w:bottom w:val="none" w:sz="0" w:space="0" w:color="auto"/>
                <w:right w:val="none" w:sz="0" w:space="0" w:color="auto"/>
              </w:divBdr>
            </w:div>
          </w:divsChild>
        </w:div>
        <w:div w:id="1082676779">
          <w:marLeft w:val="30"/>
          <w:marRight w:val="30"/>
          <w:marTop w:val="105"/>
          <w:marBottom w:val="300"/>
          <w:divBdr>
            <w:top w:val="none" w:sz="0" w:space="0" w:color="auto"/>
            <w:left w:val="none" w:sz="0" w:space="0" w:color="auto"/>
            <w:bottom w:val="none" w:sz="0" w:space="0" w:color="auto"/>
            <w:right w:val="none" w:sz="0" w:space="0" w:color="auto"/>
          </w:divBdr>
        </w:div>
        <w:div w:id="1201356061">
          <w:marLeft w:val="30"/>
          <w:marRight w:val="30"/>
          <w:marTop w:val="105"/>
          <w:marBottom w:val="300"/>
          <w:divBdr>
            <w:top w:val="none" w:sz="0" w:space="0" w:color="auto"/>
            <w:left w:val="none" w:sz="0" w:space="0" w:color="auto"/>
            <w:bottom w:val="none" w:sz="0" w:space="0" w:color="auto"/>
            <w:right w:val="none" w:sz="0" w:space="0" w:color="auto"/>
          </w:divBdr>
        </w:div>
        <w:div w:id="1223642518">
          <w:marLeft w:val="30"/>
          <w:marRight w:val="30"/>
          <w:marTop w:val="105"/>
          <w:marBottom w:val="300"/>
          <w:divBdr>
            <w:top w:val="none" w:sz="0" w:space="0" w:color="auto"/>
            <w:left w:val="none" w:sz="0" w:space="0" w:color="auto"/>
            <w:bottom w:val="none" w:sz="0" w:space="0" w:color="auto"/>
            <w:right w:val="none" w:sz="0" w:space="0" w:color="auto"/>
          </w:divBdr>
        </w:div>
        <w:div w:id="1269509382">
          <w:marLeft w:val="0"/>
          <w:marRight w:val="0"/>
          <w:marTop w:val="0"/>
          <w:marBottom w:val="0"/>
          <w:divBdr>
            <w:top w:val="none" w:sz="0" w:space="0" w:color="auto"/>
            <w:left w:val="none" w:sz="0" w:space="0" w:color="auto"/>
            <w:bottom w:val="none" w:sz="0" w:space="0" w:color="auto"/>
            <w:right w:val="none" w:sz="0" w:space="0" w:color="auto"/>
          </w:divBdr>
        </w:div>
        <w:div w:id="1292051787">
          <w:marLeft w:val="30"/>
          <w:marRight w:val="30"/>
          <w:marTop w:val="105"/>
          <w:marBottom w:val="300"/>
          <w:divBdr>
            <w:top w:val="none" w:sz="0" w:space="0" w:color="auto"/>
            <w:left w:val="none" w:sz="0" w:space="0" w:color="auto"/>
            <w:bottom w:val="none" w:sz="0" w:space="0" w:color="auto"/>
            <w:right w:val="none" w:sz="0" w:space="0" w:color="auto"/>
          </w:divBdr>
        </w:div>
        <w:div w:id="1352874673">
          <w:marLeft w:val="30"/>
          <w:marRight w:val="30"/>
          <w:marTop w:val="105"/>
          <w:marBottom w:val="300"/>
          <w:divBdr>
            <w:top w:val="none" w:sz="0" w:space="0" w:color="auto"/>
            <w:left w:val="none" w:sz="0" w:space="0" w:color="auto"/>
            <w:bottom w:val="none" w:sz="0" w:space="0" w:color="auto"/>
            <w:right w:val="none" w:sz="0" w:space="0" w:color="auto"/>
          </w:divBdr>
        </w:div>
        <w:div w:id="1412586618">
          <w:marLeft w:val="30"/>
          <w:marRight w:val="30"/>
          <w:marTop w:val="105"/>
          <w:marBottom w:val="300"/>
          <w:divBdr>
            <w:top w:val="none" w:sz="0" w:space="0" w:color="auto"/>
            <w:left w:val="none" w:sz="0" w:space="0" w:color="auto"/>
            <w:bottom w:val="none" w:sz="0" w:space="0" w:color="auto"/>
            <w:right w:val="none" w:sz="0" w:space="0" w:color="auto"/>
          </w:divBdr>
        </w:div>
        <w:div w:id="1542472682">
          <w:marLeft w:val="30"/>
          <w:marRight w:val="30"/>
          <w:marTop w:val="105"/>
          <w:marBottom w:val="300"/>
          <w:divBdr>
            <w:top w:val="none" w:sz="0" w:space="0" w:color="auto"/>
            <w:left w:val="none" w:sz="0" w:space="0" w:color="auto"/>
            <w:bottom w:val="none" w:sz="0" w:space="0" w:color="auto"/>
            <w:right w:val="none" w:sz="0" w:space="0" w:color="auto"/>
          </w:divBdr>
        </w:div>
        <w:div w:id="1553613651">
          <w:marLeft w:val="30"/>
          <w:marRight w:val="30"/>
          <w:marTop w:val="105"/>
          <w:marBottom w:val="300"/>
          <w:divBdr>
            <w:top w:val="none" w:sz="0" w:space="0" w:color="auto"/>
            <w:left w:val="none" w:sz="0" w:space="0" w:color="auto"/>
            <w:bottom w:val="none" w:sz="0" w:space="0" w:color="auto"/>
            <w:right w:val="none" w:sz="0" w:space="0" w:color="auto"/>
          </w:divBdr>
        </w:div>
        <w:div w:id="1623732915">
          <w:marLeft w:val="720"/>
          <w:marRight w:val="0"/>
          <w:marTop w:val="0"/>
          <w:marBottom w:val="0"/>
          <w:divBdr>
            <w:top w:val="none" w:sz="0" w:space="0" w:color="auto"/>
            <w:left w:val="none" w:sz="0" w:space="0" w:color="auto"/>
            <w:bottom w:val="none" w:sz="0" w:space="0" w:color="auto"/>
            <w:right w:val="none" w:sz="0" w:space="0" w:color="auto"/>
          </w:divBdr>
          <w:divsChild>
            <w:div w:id="302589036">
              <w:marLeft w:val="30"/>
              <w:marRight w:val="30"/>
              <w:marTop w:val="105"/>
              <w:marBottom w:val="300"/>
              <w:divBdr>
                <w:top w:val="none" w:sz="0" w:space="0" w:color="auto"/>
                <w:left w:val="none" w:sz="0" w:space="0" w:color="auto"/>
                <w:bottom w:val="none" w:sz="0" w:space="0" w:color="auto"/>
                <w:right w:val="none" w:sz="0" w:space="0" w:color="auto"/>
              </w:divBdr>
            </w:div>
          </w:divsChild>
        </w:div>
        <w:div w:id="1646161524">
          <w:marLeft w:val="30"/>
          <w:marRight w:val="30"/>
          <w:marTop w:val="105"/>
          <w:marBottom w:val="300"/>
          <w:divBdr>
            <w:top w:val="none" w:sz="0" w:space="0" w:color="auto"/>
            <w:left w:val="none" w:sz="0" w:space="0" w:color="auto"/>
            <w:bottom w:val="none" w:sz="0" w:space="0" w:color="auto"/>
            <w:right w:val="none" w:sz="0" w:space="0" w:color="auto"/>
          </w:divBdr>
        </w:div>
        <w:div w:id="1651978899">
          <w:marLeft w:val="30"/>
          <w:marRight w:val="30"/>
          <w:marTop w:val="105"/>
          <w:marBottom w:val="300"/>
          <w:divBdr>
            <w:top w:val="none" w:sz="0" w:space="0" w:color="auto"/>
            <w:left w:val="none" w:sz="0" w:space="0" w:color="auto"/>
            <w:bottom w:val="none" w:sz="0" w:space="0" w:color="auto"/>
            <w:right w:val="none" w:sz="0" w:space="0" w:color="auto"/>
          </w:divBdr>
        </w:div>
        <w:div w:id="1668901403">
          <w:marLeft w:val="30"/>
          <w:marRight w:val="30"/>
          <w:marTop w:val="105"/>
          <w:marBottom w:val="300"/>
          <w:divBdr>
            <w:top w:val="none" w:sz="0" w:space="0" w:color="auto"/>
            <w:left w:val="none" w:sz="0" w:space="0" w:color="auto"/>
            <w:bottom w:val="none" w:sz="0" w:space="0" w:color="auto"/>
            <w:right w:val="none" w:sz="0" w:space="0" w:color="auto"/>
          </w:divBdr>
        </w:div>
        <w:div w:id="1674071224">
          <w:marLeft w:val="30"/>
          <w:marRight w:val="30"/>
          <w:marTop w:val="105"/>
          <w:marBottom w:val="300"/>
          <w:divBdr>
            <w:top w:val="none" w:sz="0" w:space="0" w:color="auto"/>
            <w:left w:val="none" w:sz="0" w:space="0" w:color="auto"/>
            <w:bottom w:val="none" w:sz="0" w:space="0" w:color="auto"/>
            <w:right w:val="none" w:sz="0" w:space="0" w:color="auto"/>
          </w:divBdr>
        </w:div>
        <w:div w:id="1742285665">
          <w:marLeft w:val="30"/>
          <w:marRight w:val="30"/>
          <w:marTop w:val="105"/>
          <w:marBottom w:val="300"/>
          <w:divBdr>
            <w:top w:val="none" w:sz="0" w:space="0" w:color="auto"/>
            <w:left w:val="none" w:sz="0" w:space="0" w:color="auto"/>
            <w:bottom w:val="none" w:sz="0" w:space="0" w:color="auto"/>
            <w:right w:val="none" w:sz="0" w:space="0" w:color="auto"/>
          </w:divBdr>
        </w:div>
        <w:div w:id="1792744915">
          <w:marLeft w:val="720"/>
          <w:marRight w:val="0"/>
          <w:marTop w:val="0"/>
          <w:marBottom w:val="0"/>
          <w:divBdr>
            <w:top w:val="none" w:sz="0" w:space="0" w:color="auto"/>
            <w:left w:val="none" w:sz="0" w:space="0" w:color="auto"/>
            <w:bottom w:val="none" w:sz="0" w:space="0" w:color="auto"/>
            <w:right w:val="none" w:sz="0" w:space="0" w:color="auto"/>
          </w:divBdr>
          <w:divsChild>
            <w:div w:id="887957076">
              <w:marLeft w:val="30"/>
              <w:marRight w:val="30"/>
              <w:marTop w:val="105"/>
              <w:marBottom w:val="300"/>
              <w:divBdr>
                <w:top w:val="none" w:sz="0" w:space="0" w:color="auto"/>
                <w:left w:val="none" w:sz="0" w:space="0" w:color="auto"/>
                <w:bottom w:val="none" w:sz="0" w:space="0" w:color="auto"/>
                <w:right w:val="none" w:sz="0" w:space="0" w:color="auto"/>
              </w:divBdr>
            </w:div>
          </w:divsChild>
        </w:div>
        <w:div w:id="2080471620">
          <w:marLeft w:val="30"/>
          <w:marRight w:val="30"/>
          <w:marTop w:val="105"/>
          <w:marBottom w:val="300"/>
          <w:divBdr>
            <w:top w:val="none" w:sz="0" w:space="0" w:color="auto"/>
            <w:left w:val="none" w:sz="0" w:space="0" w:color="auto"/>
            <w:bottom w:val="none" w:sz="0" w:space="0" w:color="auto"/>
            <w:right w:val="none" w:sz="0" w:space="0" w:color="auto"/>
          </w:divBdr>
        </w:div>
        <w:div w:id="2101946597">
          <w:marLeft w:val="30"/>
          <w:marRight w:val="30"/>
          <w:marTop w:val="105"/>
          <w:marBottom w:val="300"/>
          <w:divBdr>
            <w:top w:val="none" w:sz="0" w:space="0" w:color="auto"/>
            <w:left w:val="none" w:sz="0" w:space="0" w:color="auto"/>
            <w:bottom w:val="none" w:sz="0" w:space="0" w:color="auto"/>
            <w:right w:val="none" w:sz="0" w:space="0" w:color="auto"/>
          </w:divBdr>
        </w:div>
      </w:divsChild>
    </w:div>
    <w:div w:id="154409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cr.uu.se/digitalAssets/151/151892_1goldsmith-2014-asian-democratic-peac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newsweek.com/2010/01/28/selling-south-korea.html" TargetMode="External"/><Relationship Id="rId12" Type="http://schemas.openxmlformats.org/officeDocument/2006/relationships/hyperlink" Target="https://www.academia.edu/7795260/Beyond_Pessimism_Why_the_NPT_Will_Not_Collapse_Journal_of_Strategic_Studies_2015_38_1-2_126-15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fr.org/south-korea/global-governance-middle-powers-south-koreas-role-g20/p30062" TargetMode="External"/><Relationship Id="rId11" Type="http://schemas.openxmlformats.org/officeDocument/2006/relationships/hyperlink" Target="http://www.ucsusa.org/sites/default/files/attach/2015/04/Japan-hair-trigger-fact-sheet.pdf" TargetMode="External"/><Relationship Id="rId5" Type="http://schemas.openxmlformats.org/officeDocument/2006/relationships/webSettings" Target="webSettings.xml"/><Relationship Id="rId10" Type="http://schemas.openxmlformats.org/officeDocument/2006/relationships/hyperlink" Target="http://nationalinterest.org/feature/let-asia-go-nuclear-10259" TargetMode="External"/><Relationship Id="rId4" Type="http://schemas.openxmlformats.org/officeDocument/2006/relationships/settings" Target="settings.xml"/><Relationship Id="rId9" Type="http://schemas.openxmlformats.org/officeDocument/2006/relationships/hyperlink" Target="http://social.eyeforpharma.com/column/competition-withi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uc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D2230-8A63-467A-97E9-25E4400A5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714</TotalTime>
  <Pages>1</Pages>
  <Words>36981</Words>
  <Characters>210795</Characters>
  <Application>Microsoft Office Word</Application>
  <DocSecurity>0</DocSecurity>
  <Lines>1756</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Brandon Puchowitz</cp:lastModifiedBy>
  <cp:revision>1</cp:revision>
  <dcterms:created xsi:type="dcterms:W3CDTF">2016-05-30T14:29:00Z</dcterms:created>
  <dcterms:modified xsi:type="dcterms:W3CDTF">2016-07-12T23:32:00Z</dcterms:modified>
</cp:coreProperties>
</file>