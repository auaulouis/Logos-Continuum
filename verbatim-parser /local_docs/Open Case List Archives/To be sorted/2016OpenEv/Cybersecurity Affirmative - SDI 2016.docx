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85C" w:rsidRDefault="006D185C" w:rsidP="009B52B8">
      <w:pPr>
        <w:pStyle w:val="Heading1"/>
      </w:pPr>
      <w:bookmarkStart w:id="0" w:name="_Toc456821161"/>
      <w:bookmarkStart w:id="1" w:name="_GoBack"/>
      <w:bookmarkEnd w:id="1"/>
      <w:r>
        <w:t>1AC</w:t>
      </w:r>
      <w:bookmarkEnd w:id="0"/>
    </w:p>
    <w:p w:rsidR="006D185C" w:rsidRDefault="001049E4" w:rsidP="006D185C">
      <w:pPr>
        <w:pStyle w:val="Heading3"/>
      </w:pPr>
      <w:bookmarkStart w:id="2" w:name="_Toc456821162"/>
      <w:r>
        <w:lastRenderedPageBreak/>
        <w:t>1AC—</w:t>
      </w:r>
      <w:r w:rsidR="006D185C">
        <w:t>Inherency</w:t>
      </w:r>
      <w:bookmarkEnd w:id="2"/>
    </w:p>
    <w:p w:rsidR="006D185C" w:rsidRDefault="006D185C" w:rsidP="006D185C">
      <w:pPr>
        <w:pStyle w:val="Heading4"/>
      </w:pPr>
      <w:r>
        <w:t xml:space="preserve">The 2015 US-China agreement on cybersecurity has stalled – there has been no decrease in the amount of cyberattacks. </w:t>
      </w:r>
    </w:p>
    <w:p w:rsidR="006D185C" w:rsidRPr="001B626A" w:rsidRDefault="006D185C" w:rsidP="006D185C">
      <w:pPr>
        <w:rPr>
          <w:rStyle w:val="Style13ptBold"/>
        </w:rPr>
      </w:pPr>
      <w:r>
        <w:rPr>
          <w:rStyle w:val="Style13ptBold"/>
        </w:rPr>
        <w:t xml:space="preserve">Chowdhry ’16 </w:t>
      </w:r>
      <w:r w:rsidRPr="001B626A">
        <w:rPr>
          <w:sz w:val="16"/>
          <w:szCs w:val="16"/>
        </w:rPr>
        <w:t xml:space="preserve">(Aisha; staff writer for FCW; 3/31/16; “U.S.-China still at odds on cybersecurity issues”; FCW; </w:t>
      </w:r>
      <w:hyperlink r:id="rId8" w:history="1">
        <w:r w:rsidRPr="001B626A">
          <w:rPr>
            <w:rStyle w:val="Hyperlink"/>
            <w:sz w:val="16"/>
            <w:szCs w:val="16"/>
          </w:rPr>
          <w:t>https://fcw.com/articles/2016/03/31/obama-xi-cyber.aspx</w:t>
        </w:r>
      </w:hyperlink>
      <w:r w:rsidRPr="001B626A">
        <w:rPr>
          <w:sz w:val="16"/>
          <w:szCs w:val="16"/>
        </w:rPr>
        <w:t>; accessed 7/11/16)</w:t>
      </w:r>
    </w:p>
    <w:p w:rsidR="006D185C" w:rsidRDefault="006D185C" w:rsidP="006D185C">
      <w:pPr>
        <w:rPr>
          <w:sz w:val="16"/>
        </w:rPr>
      </w:pPr>
      <w:r w:rsidRPr="00A41F55">
        <w:rPr>
          <w:sz w:val="16"/>
        </w:rPr>
        <w:t xml:space="preserve">President Barack </w:t>
      </w:r>
      <w:r w:rsidRPr="001B626A">
        <w:rPr>
          <w:rStyle w:val="StyleUnderline"/>
          <w:highlight w:val="green"/>
        </w:rPr>
        <w:t>Obama said he will continue to discuss</w:t>
      </w:r>
      <w:r w:rsidRPr="001B626A">
        <w:rPr>
          <w:rStyle w:val="StyleUnderline"/>
        </w:rPr>
        <w:t xml:space="preserve"> matters of </w:t>
      </w:r>
      <w:r w:rsidRPr="001B626A">
        <w:rPr>
          <w:rStyle w:val="StyleUnderline"/>
          <w:highlight w:val="green"/>
        </w:rPr>
        <w:t>cybersecurity with the Chinese president</w:t>
      </w:r>
      <w:r w:rsidRPr="001B626A">
        <w:rPr>
          <w:rStyle w:val="StyleUnderline"/>
        </w:rPr>
        <w:t xml:space="preserve"> on the sidelines of the Nuclear Security Summit in Washington</w:t>
      </w:r>
      <w:r w:rsidRPr="00A41F55">
        <w:rPr>
          <w:sz w:val="16"/>
        </w:rPr>
        <w:t xml:space="preserve">. </w:t>
      </w:r>
      <w:r w:rsidRPr="001B626A">
        <w:rPr>
          <w:rStyle w:val="StyleUnderline"/>
        </w:rPr>
        <w:t xml:space="preserve">But some lawmakers and </w:t>
      </w:r>
      <w:r w:rsidRPr="001B626A">
        <w:rPr>
          <w:rStyle w:val="StyleUnderline"/>
          <w:highlight w:val="green"/>
        </w:rPr>
        <w:t>experts think he should</w:t>
      </w:r>
      <w:r w:rsidRPr="001B626A">
        <w:rPr>
          <w:rStyle w:val="StyleUnderline"/>
        </w:rPr>
        <w:t xml:space="preserve"> be </w:t>
      </w:r>
      <w:r w:rsidRPr="001B626A">
        <w:rPr>
          <w:rStyle w:val="StyleUnderline"/>
          <w:highlight w:val="green"/>
        </w:rPr>
        <w:t>do</w:t>
      </w:r>
      <w:r w:rsidRPr="001B626A">
        <w:rPr>
          <w:rStyle w:val="StyleUnderline"/>
        </w:rPr>
        <w:t xml:space="preserve">ing </w:t>
      </w:r>
      <w:r w:rsidRPr="001B626A">
        <w:rPr>
          <w:rStyle w:val="StyleUnderline"/>
          <w:highlight w:val="green"/>
        </w:rPr>
        <w:t>more</w:t>
      </w:r>
      <w:r w:rsidRPr="001B626A">
        <w:rPr>
          <w:rStyle w:val="StyleUnderline"/>
        </w:rPr>
        <w:t>.</w:t>
      </w:r>
      <w:r w:rsidRPr="00A41F55">
        <w:rPr>
          <w:sz w:val="16"/>
        </w:rPr>
        <w:t xml:space="preserve"> "We have deep concerns about our ability to protect the intellectual property of our companies," Obama said in a bilateral meeting with Chinese President Xi Jinping on March 31 while kicking off the fourth and final Nuclear Security Summit. Obama said the two leaders will have a "candid exchange about areas where we have significant differences -- issues like human rights, cyber and maritime issues." </w:t>
      </w:r>
      <w:r w:rsidRPr="001B626A">
        <w:rPr>
          <w:rStyle w:val="StyleUnderline"/>
          <w:highlight w:val="green"/>
        </w:rPr>
        <w:t>In</w:t>
      </w:r>
      <w:r w:rsidRPr="001B626A">
        <w:rPr>
          <w:rStyle w:val="StyleUnderline"/>
        </w:rPr>
        <w:t xml:space="preserve"> the fall of </w:t>
      </w:r>
      <w:r w:rsidRPr="001B626A">
        <w:rPr>
          <w:rStyle w:val="StyleUnderline"/>
          <w:highlight w:val="green"/>
        </w:rPr>
        <w:t>2015, the two countries agreed that they will not "conduct</w:t>
      </w:r>
      <w:r w:rsidRPr="001B626A">
        <w:rPr>
          <w:rStyle w:val="StyleUnderline"/>
        </w:rPr>
        <w:t xml:space="preserve"> or knowingly support </w:t>
      </w:r>
      <w:r w:rsidRPr="001B626A">
        <w:rPr>
          <w:rStyle w:val="StyleUnderline"/>
          <w:highlight w:val="green"/>
        </w:rPr>
        <w:t>cyber</w:t>
      </w:r>
      <w:r w:rsidRPr="001B626A">
        <w:rPr>
          <w:rStyle w:val="StyleUnderline"/>
        </w:rPr>
        <w:t xml:space="preserve">-enabled </w:t>
      </w:r>
      <w:r w:rsidRPr="001B626A">
        <w:rPr>
          <w:rStyle w:val="StyleUnderline"/>
          <w:highlight w:val="green"/>
        </w:rPr>
        <w:t>theft of i</w:t>
      </w:r>
      <w:r w:rsidRPr="001B626A">
        <w:rPr>
          <w:rStyle w:val="StyleUnderline"/>
        </w:rPr>
        <w:t xml:space="preserve">ntellectual </w:t>
      </w:r>
      <w:r w:rsidRPr="001B626A">
        <w:rPr>
          <w:rStyle w:val="StyleUnderline"/>
          <w:highlight w:val="green"/>
        </w:rPr>
        <w:t>p</w:t>
      </w:r>
      <w:r w:rsidRPr="001B626A">
        <w:rPr>
          <w:rStyle w:val="StyleUnderline"/>
        </w:rPr>
        <w:t>roperty, including trade secrets or other confidential business information, with the intent of providing competitive advantages to companies or commercial sectors,"</w:t>
      </w:r>
      <w:r w:rsidRPr="00A41F55">
        <w:rPr>
          <w:sz w:val="16"/>
        </w:rPr>
        <w:t xml:space="preserve"> according to the White House. </w:t>
      </w:r>
      <w:r w:rsidRPr="001B626A">
        <w:rPr>
          <w:rStyle w:val="StyleUnderline"/>
        </w:rPr>
        <w:t xml:space="preserve">But </w:t>
      </w:r>
      <w:r w:rsidRPr="001B626A">
        <w:rPr>
          <w:rStyle w:val="StyleUnderline"/>
          <w:highlight w:val="green"/>
        </w:rPr>
        <w:t>it remains to be seen if China has followed through</w:t>
      </w:r>
      <w:r w:rsidRPr="001B626A">
        <w:rPr>
          <w:rStyle w:val="StyleUnderline"/>
        </w:rPr>
        <w:t xml:space="preserve"> on that promise. "</w:t>
      </w:r>
      <w:r w:rsidRPr="00D879EC">
        <w:rPr>
          <w:rStyle w:val="Emphasis"/>
          <w:highlight w:val="green"/>
        </w:rPr>
        <w:t>It doesn’t seem like much</w:t>
      </w:r>
      <w:r w:rsidRPr="00D879EC">
        <w:rPr>
          <w:rStyle w:val="Emphasis"/>
        </w:rPr>
        <w:t xml:space="preserve"> </w:t>
      </w:r>
      <w:r w:rsidRPr="00D879EC">
        <w:rPr>
          <w:rStyle w:val="Emphasis"/>
          <w:highlight w:val="green"/>
        </w:rPr>
        <w:t>has</w:t>
      </w:r>
      <w:r w:rsidRPr="00D879EC">
        <w:rPr>
          <w:rStyle w:val="Emphasis"/>
        </w:rPr>
        <w:t xml:space="preserve"> really </w:t>
      </w:r>
      <w:r w:rsidRPr="00D879EC">
        <w:rPr>
          <w:rStyle w:val="Emphasis"/>
          <w:highlight w:val="green"/>
        </w:rPr>
        <w:t>happened</w:t>
      </w:r>
      <w:r w:rsidRPr="001B626A">
        <w:rPr>
          <w:rStyle w:val="StyleUnderline"/>
        </w:rPr>
        <w:t xml:space="preserve"> since the agreement in September,"</w:t>
      </w:r>
      <w:r w:rsidRPr="00A41F55">
        <w:rPr>
          <w:sz w:val="16"/>
        </w:rPr>
        <w:t xml:space="preserve"> Sarah Granger, a fellow at the Truman National Security Project, told FCW. </w:t>
      </w:r>
      <w:r w:rsidRPr="001B626A">
        <w:rPr>
          <w:rStyle w:val="StyleUnderline"/>
        </w:rPr>
        <w:t>"</w:t>
      </w:r>
      <w:r w:rsidRPr="00D879EC">
        <w:rPr>
          <w:rStyle w:val="Emphasis"/>
          <w:highlight w:val="green"/>
        </w:rPr>
        <w:t>I haven’t seen any evidence of increased arrests</w:t>
      </w:r>
      <w:r w:rsidRPr="001B626A">
        <w:rPr>
          <w:rStyle w:val="StyleUnderline"/>
        </w:rPr>
        <w:t xml:space="preserve"> in China for 'cyber-enabled theft of intellectual property' outlined in the agreement, even though the idea was for more cooperation on investigating crimes. </w:t>
      </w:r>
      <w:r w:rsidRPr="00D879EC">
        <w:rPr>
          <w:rStyle w:val="Emphasis"/>
          <w:highlight w:val="green"/>
        </w:rPr>
        <w:t>The number of incidents reported in recent months looks</w:t>
      </w:r>
      <w:r w:rsidRPr="00D879EC">
        <w:rPr>
          <w:rStyle w:val="Emphasis"/>
        </w:rPr>
        <w:t xml:space="preserve"> to be </w:t>
      </w:r>
      <w:r w:rsidRPr="00D879EC">
        <w:rPr>
          <w:rStyle w:val="Emphasis"/>
          <w:highlight w:val="green"/>
        </w:rPr>
        <w:t>similar</w:t>
      </w:r>
      <w:r w:rsidRPr="001B626A">
        <w:rPr>
          <w:rStyle w:val="StyleUnderline"/>
          <w:highlight w:val="green"/>
        </w:rPr>
        <w:t xml:space="preserve"> to</w:t>
      </w:r>
      <w:r w:rsidRPr="001B626A">
        <w:rPr>
          <w:rStyle w:val="StyleUnderline"/>
        </w:rPr>
        <w:t xml:space="preserve"> those </w:t>
      </w:r>
      <w:r w:rsidRPr="001B626A">
        <w:rPr>
          <w:rStyle w:val="StyleUnderline"/>
          <w:highlight w:val="green"/>
        </w:rPr>
        <w:t>before</w:t>
      </w:r>
      <w:r w:rsidRPr="001B626A">
        <w:rPr>
          <w:rStyle w:val="StyleUnderline"/>
        </w:rPr>
        <w:t xml:space="preserve"> the agreement, so we have no real evidence of any changes yet." </w:t>
      </w:r>
      <w:r w:rsidRPr="001B626A">
        <w:rPr>
          <w:rStyle w:val="StyleUnderline"/>
          <w:highlight w:val="green"/>
        </w:rPr>
        <w:t>China has been</w:t>
      </w:r>
      <w:r w:rsidRPr="001B626A">
        <w:rPr>
          <w:rStyle w:val="StyleUnderline"/>
        </w:rPr>
        <w:t xml:space="preserve"> unofficially </w:t>
      </w:r>
      <w:r w:rsidRPr="001B626A">
        <w:rPr>
          <w:rStyle w:val="StyleUnderline"/>
          <w:highlight w:val="green"/>
        </w:rPr>
        <w:t>tagged as the country responsible for th</w:t>
      </w:r>
      <w:r w:rsidRPr="004257A4">
        <w:rPr>
          <w:rStyle w:val="StyleUnderline"/>
          <w:highlight w:val="green"/>
        </w:rPr>
        <w:t>e</w:t>
      </w:r>
      <w:r w:rsidRPr="001B626A">
        <w:rPr>
          <w:rStyle w:val="StyleUnderline"/>
        </w:rPr>
        <w:t xml:space="preserve"> massive Office of Personnel Management </w:t>
      </w:r>
      <w:r w:rsidRPr="001B626A">
        <w:rPr>
          <w:rStyle w:val="StyleUnderline"/>
          <w:highlight w:val="green"/>
        </w:rPr>
        <w:t xml:space="preserve">hack that compromised the personal information of </w:t>
      </w:r>
      <w:r w:rsidRPr="00D879EC">
        <w:rPr>
          <w:rStyle w:val="Emphasis"/>
          <w:highlight w:val="green"/>
        </w:rPr>
        <w:t>more than 22 million Americans</w:t>
      </w:r>
      <w:r w:rsidRPr="001B626A">
        <w:rPr>
          <w:rStyle w:val="StyleUnderline"/>
        </w:rPr>
        <w:t xml:space="preserve">, including federal employees. "I think China has not let up on cyberattacks, and this is Obama's silent war," </w:t>
      </w:r>
      <w:r w:rsidRPr="00A41F55">
        <w:rPr>
          <w:sz w:val="16"/>
        </w:rPr>
        <w:t xml:space="preserve">Jason Maloni, leader of the data security and privacy team at LEVICK, told FCW. "I think Obama will be pressing them harder to curtail the cyberattacks coming from the region, and that’s just not China -- it's [also] North Korea." Maloni said one of the reasons why it's difficult for China to restrain those activities is because many hackers' livelihoods depend on it. "They are not doing the minimum, and I'm sure that’s what President Obama is going to press Xi on," Maloni said. </w:t>
      </w:r>
      <w:r w:rsidRPr="001B626A">
        <w:rPr>
          <w:rStyle w:val="StyleUnderline"/>
        </w:rPr>
        <w:t xml:space="preserve">Rep. Chris Smith (R-N.J.), whose computer and committee networks were hacked by someone traced back to Beijing, told FCW that </w:t>
      </w:r>
      <w:r w:rsidRPr="001B626A">
        <w:rPr>
          <w:rStyle w:val="StyleUnderline"/>
          <w:highlight w:val="green"/>
        </w:rPr>
        <w:t>"not even a little bit" has been done</w:t>
      </w:r>
      <w:r w:rsidRPr="001B626A">
        <w:rPr>
          <w:rStyle w:val="StyleUnderline"/>
        </w:rPr>
        <w:t xml:space="preserve"> when it comes to the cybersecurity agreement.</w:t>
      </w:r>
      <w:r w:rsidRPr="00A41F55">
        <w:rPr>
          <w:sz w:val="16"/>
        </w:rPr>
        <w:t xml:space="preserve"> Smith is a senior member of the House Foreign Affairs Committee and co-chairman of the Congressional-Executive Commission on China. "There is a deep concern that if the Chinese government penetrates [the Pentagon], as we think they are trying to do, can they turn off a water supply?" Smith said. "What mischief can be unleashed?" Despite the skepticism, Obama and Xi both had positive outlooks. "On the basis of respecting each other's core interests and major concerns, we should seek active solutions through dialogue and consultation," Xi told members of the press at the Walter E. Washington Convention Center. "Even when this is not possible, for the time being, we should manage them constructively and avoid misunderstanding and misperception or escalation, and prevent big disruptions to the overall interests of China-U.S. cooperation."</w:t>
      </w:r>
    </w:p>
    <w:p w:rsidR="006D185C" w:rsidRPr="006D185C" w:rsidRDefault="006D185C" w:rsidP="006D185C"/>
    <w:p w:rsidR="00FA58FD" w:rsidRDefault="00FA58FD" w:rsidP="00FA58FD">
      <w:pPr>
        <w:pStyle w:val="Heading3"/>
      </w:pPr>
      <w:bookmarkStart w:id="3" w:name="_Toc456821163"/>
      <w:r>
        <w:lastRenderedPageBreak/>
        <w:t>1AC – Competitiveness</w:t>
      </w:r>
      <w:bookmarkEnd w:id="3"/>
    </w:p>
    <w:p w:rsidR="00693654" w:rsidRDefault="00BF6B04" w:rsidP="00FA58FD">
      <w:pPr>
        <w:pStyle w:val="Heading4"/>
      </w:pPr>
      <w:r>
        <w:t>Advantage _</w:t>
      </w:r>
      <w:r w:rsidR="00693654">
        <w:t xml:space="preserve"> is Competitiveness</w:t>
      </w:r>
    </w:p>
    <w:p w:rsidR="00FA58FD" w:rsidRDefault="00FA58FD" w:rsidP="00FA58FD">
      <w:pPr>
        <w:pStyle w:val="Heading4"/>
      </w:pPr>
      <w:r>
        <w:t>Cyber theft saps innovation—it eradicates IP development which is the driving force of economic growth</w:t>
      </w:r>
    </w:p>
    <w:p w:rsidR="00FA58FD" w:rsidRPr="00FF1DAF" w:rsidRDefault="00FA58FD" w:rsidP="00FA58FD">
      <w:r w:rsidRPr="00FF1DAF">
        <w:rPr>
          <w:rStyle w:val="Style13ptBold"/>
        </w:rPr>
        <w:t>Blair et al 2013</w:t>
      </w:r>
      <w:r>
        <w:t xml:space="preserve"> - Dennis, Former Director of National Intelligence and Commander in Chief of the U.S. Pacific Command, Jon Huntsman, former Ambassador to China and former Governor of Utah, Deputy U.S. Trade Representative, Craig Barrett, former Chairman and CEO of Intel, Slade Gorton, Former U.S. senator from Washington, Washington Attorney General, William Lynn III, CEO of DRS Technologies and former Deputy Secretary of Defense, Deborah Wince-Smith, President and CEO of the Council on Competitiveness, and Michael Young, President of the University of Washington and former Deputy Under Secretary of State, May, "The IP Commission Report", http://www.ipcommission.org/report/ip_commission_report_052213.pdf</w:t>
      </w:r>
    </w:p>
    <w:p w:rsidR="00FA58FD" w:rsidRPr="00DB6B3D" w:rsidRDefault="00FA58FD" w:rsidP="00FA58FD">
      <w:pPr>
        <w:rPr>
          <w:sz w:val="16"/>
        </w:rPr>
      </w:pPr>
      <w:r w:rsidRPr="00DB6B3D">
        <w:rPr>
          <w:sz w:val="16"/>
        </w:rPr>
        <w:t xml:space="preserve">On an unprecedented level, </w:t>
      </w:r>
      <w:r w:rsidRPr="00DB6B3D">
        <w:rPr>
          <w:rStyle w:val="StyleUnderline"/>
        </w:rPr>
        <w:t>a critical driver of</w:t>
      </w:r>
      <w:r w:rsidRPr="00DB6B3D">
        <w:rPr>
          <w:sz w:val="16"/>
        </w:rPr>
        <w:t xml:space="preserve"> this </w:t>
      </w:r>
      <w:r w:rsidRPr="00DB6B3D">
        <w:rPr>
          <w:rStyle w:val="StyleUnderline"/>
        </w:rPr>
        <w:t>worldwide</w:t>
      </w:r>
      <w:r w:rsidRPr="00DB6B3D">
        <w:rPr>
          <w:sz w:val="16"/>
        </w:rPr>
        <w:t xml:space="preserve"> economic </w:t>
      </w:r>
      <w:r w:rsidRPr="00DB6B3D">
        <w:rPr>
          <w:rStyle w:val="StyleUnderline"/>
        </w:rPr>
        <w:t>growth is in trouble</w:t>
      </w:r>
      <w:r w:rsidRPr="00DB6B3D">
        <w:rPr>
          <w:sz w:val="16"/>
        </w:rPr>
        <w:t xml:space="preserve">. </w:t>
      </w:r>
      <w:r w:rsidRPr="00DB6B3D">
        <w:rPr>
          <w:rStyle w:val="StyleUnderline"/>
        </w:rPr>
        <w:t>Trade secrets, patents, copyrights, and trademarks are being stolen</w:t>
      </w:r>
      <w:r w:rsidRPr="00DB6B3D">
        <w:rPr>
          <w:sz w:val="16"/>
        </w:rPr>
        <w:t xml:space="preserve">, </w:t>
      </w:r>
      <w:r w:rsidRPr="00DB6B3D">
        <w:rPr>
          <w:rStyle w:val="StyleUnderline"/>
        </w:rPr>
        <w:t>especially from American</w:t>
      </w:r>
      <w:r w:rsidRPr="00DB6B3D">
        <w:rPr>
          <w:sz w:val="16"/>
        </w:rPr>
        <w:t xml:space="preserve"> but also from European, Japanese, and other nations’ companies and </w:t>
      </w:r>
      <w:r w:rsidRPr="00DB6B3D">
        <w:rPr>
          <w:rStyle w:val="StyleUnderline"/>
        </w:rPr>
        <w:t>organizations</w:t>
      </w:r>
      <w:r w:rsidRPr="00DB6B3D">
        <w:rPr>
          <w:sz w:val="16"/>
        </w:rPr>
        <w:t xml:space="preserve">. </w:t>
      </w:r>
      <w:r w:rsidRPr="00DB6B3D">
        <w:rPr>
          <w:rStyle w:val="StyleUnderline"/>
        </w:rPr>
        <w:t>The effects are twofold</w:t>
      </w:r>
      <w:r w:rsidRPr="00DB6B3D">
        <w:rPr>
          <w:sz w:val="16"/>
        </w:rPr>
        <w:t xml:space="preserve">. The </w:t>
      </w:r>
      <w:r w:rsidRPr="00DB6B3D">
        <w:rPr>
          <w:rStyle w:val="StyleUnderline"/>
        </w:rPr>
        <w:t>first is</w:t>
      </w:r>
      <w:r w:rsidRPr="00DB6B3D">
        <w:rPr>
          <w:sz w:val="16"/>
        </w:rPr>
        <w:t xml:space="preserve"> the </w:t>
      </w:r>
      <w:r w:rsidRPr="00DB6B3D">
        <w:rPr>
          <w:rStyle w:val="StyleUnderline"/>
        </w:rPr>
        <w:t>loss of revenue</w:t>
      </w:r>
      <w:r w:rsidRPr="00DB6B3D">
        <w:rPr>
          <w:sz w:val="16"/>
        </w:rPr>
        <w:t xml:space="preserve"> and reward for those who made the inventions or who have purchased licenses to provide goods and services based on them. In addition, </w:t>
      </w:r>
      <w:r w:rsidRPr="00DB6B3D">
        <w:rPr>
          <w:rStyle w:val="StyleUnderline"/>
        </w:rPr>
        <w:t>there is the loss of jobs</w:t>
      </w:r>
      <w:r w:rsidRPr="00DB6B3D">
        <w:rPr>
          <w:sz w:val="16"/>
        </w:rPr>
        <w:t xml:space="preserve">, which is </w:t>
      </w:r>
      <w:r w:rsidRPr="00DB6B3D">
        <w:rPr>
          <w:rStyle w:val="StyleUnderline"/>
        </w:rPr>
        <w:t>in the millions</w:t>
      </w:r>
      <w:r w:rsidRPr="00DB6B3D">
        <w:rPr>
          <w:sz w:val="16"/>
        </w:rPr>
        <w:t xml:space="preserve">. </w:t>
      </w:r>
      <w:r w:rsidRPr="00DB6B3D">
        <w:rPr>
          <w:rStyle w:val="StyleUnderline"/>
        </w:rPr>
        <w:t xml:space="preserve">Companies injured by </w:t>
      </w:r>
      <w:r w:rsidRPr="00DB6B3D">
        <w:rPr>
          <w:sz w:val="16"/>
        </w:rPr>
        <w:t xml:space="preserve">the </w:t>
      </w:r>
      <w:r w:rsidRPr="00DB6B3D">
        <w:rPr>
          <w:rStyle w:val="StyleUnderline"/>
        </w:rPr>
        <w:t>theft of</w:t>
      </w:r>
      <w:r w:rsidRPr="00DB6B3D">
        <w:rPr>
          <w:sz w:val="16"/>
        </w:rPr>
        <w:t xml:space="preserve"> intellectual property (</w:t>
      </w:r>
      <w:r w:rsidRPr="00DB6B3D">
        <w:rPr>
          <w:rStyle w:val="StyleUnderline"/>
        </w:rPr>
        <w:t>IP)</w:t>
      </w:r>
      <w:r w:rsidRPr="00DB6B3D">
        <w:rPr>
          <w:sz w:val="16"/>
        </w:rPr>
        <w:t xml:space="preserve"> </w:t>
      </w:r>
      <w:r w:rsidRPr="00DB6B3D">
        <w:rPr>
          <w:rStyle w:val="StyleUnderline"/>
        </w:rPr>
        <w:t>cut</w:t>
      </w:r>
      <w:r w:rsidRPr="00DB6B3D">
        <w:rPr>
          <w:sz w:val="16"/>
        </w:rPr>
        <w:t xml:space="preserve"> </w:t>
      </w:r>
      <w:r w:rsidRPr="00DB6B3D">
        <w:rPr>
          <w:rStyle w:val="StyleUnderline"/>
        </w:rPr>
        <w:t>back on payrolls</w:t>
      </w:r>
      <w:r w:rsidRPr="00DB6B3D">
        <w:rPr>
          <w:sz w:val="16"/>
        </w:rPr>
        <w:t xml:space="preserve">. </w:t>
      </w:r>
      <w:r w:rsidRPr="00DB6B3D">
        <w:rPr>
          <w:rStyle w:val="StyleUnderline"/>
        </w:rPr>
        <w:t>Payrolls are also hit by lost export and licensing markets</w:t>
      </w:r>
      <w:r w:rsidRPr="00DB6B3D">
        <w:rPr>
          <w:sz w:val="16"/>
        </w:rPr>
        <w:t xml:space="preserve"> and unfair competition both in the American market and in markets around the world. The losses are more acute for companies whose innovation cycles are ever shorter. </w:t>
      </w:r>
      <w:r w:rsidRPr="00DB6B3D">
        <w:rPr>
          <w:rStyle w:val="StyleUnderline"/>
        </w:rPr>
        <w:t>IP theft prior to or soon after a product’s release</w:t>
      </w:r>
      <w:r w:rsidRPr="00DB6B3D">
        <w:rPr>
          <w:sz w:val="16"/>
        </w:rPr>
        <w:t xml:space="preserve"> can </w:t>
      </w:r>
      <w:r w:rsidRPr="00DB6B3D">
        <w:rPr>
          <w:rStyle w:val="StyleUnderline"/>
        </w:rPr>
        <w:t>eliminate</w:t>
      </w:r>
      <w:r w:rsidRPr="00DB6B3D">
        <w:rPr>
          <w:sz w:val="16"/>
        </w:rPr>
        <w:t xml:space="preserve"> all or </w:t>
      </w:r>
      <w:r w:rsidRPr="00DB6B3D">
        <w:rPr>
          <w:rStyle w:val="StyleUnderline"/>
        </w:rPr>
        <w:t>vast portions of what a company could earn</w:t>
      </w:r>
      <w:r w:rsidRPr="00DB6B3D">
        <w:rPr>
          <w:sz w:val="16"/>
        </w:rPr>
        <w:t xml:space="preserve">. </w:t>
      </w:r>
      <w:r w:rsidRPr="00DB6B3D">
        <w:rPr>
          <w:rStyle w:val="StyleUnderline"/>
        </w:rPr>
        <w:t>The</w:t>
      </w:r>
      <w:r w:rsidRPr="00DB6B3D">
        <w:rPr>
          <w:sz w:val="16"/>
        </w:rPr>
        <w:t xml:space="preserve"> second, and </w:t>
      </w:r>
      <w:r w:rsidRPr="00DB6B3D">
        <w:rPr>
          <w:rStyle w:val="StyleUnderline"/>
        </w:rPr>
        <w:t>more fundamental, effect is</w:t>
      </w:r>
      <w:r w:rsidRPr="00DB6B3D">
        <w:rPr>
          <w:sz w:val="16"/>
        </w:rPr>
        <w:t xml:space="preserve"> that </w:t>
      </w:r>
      <w:r w:rsidRPr="00DB6B3D">
        <w:rPr>
          <w:rStyle w:val="StyleUnderline"/>
        </w:rPr>
        <w:t>IP theft is undermining</w:t>
      </w:r>
      <w:r w:rsidRPr="00DB6B3D">
        <w:rPr>
          <w:sz w:val="16"/>
        </w:rPr>
        <w:t xml:space="preserve"> both </w:t>
      </w:r>
      <w:r w:rsidRPr="00DB6B3D">
        <w:rPr>
          <w:rStyle w:val="StyleUnderline"/>
        </w:rPr>
        <w:t>the means and</w:t>
      </w:r>
      <w:r w:rsidRPr="00DB6B3D">
        <w:rPr>
          <w:sz w:val="16"/>
        </w:rPr>
        <w:t xml:space="preserve"> the </w:t>
      </w:r>
      <w:r w:rsidRPr="00DB6B3D">
        <w:rPr>
          <w:rStyle w:val="StyleUnderline"/>
        </w:rPr>
        <w:t>incentive for entrepreneurs to innovate</w:t>
      </w:r>
      <w:r w:rsidRPr="00DB6B3D">
        <w:rPr>
          <w:sz w:val="16"/>
        </w:rPr>
        <w:t xml:space="preserve">, </w:t>
      </w:r>
      <w:r w:rsidRPr="00DB6B3D">
        <w:rPr>
          <w:rStyle w:val="StyleUnderline"/>
        </w:rPr>
        <w:t>which</w:t>
      </w:r>
      <w:r w:rsidRPr="00DB6B3D">
        <w:rPr>
          <w:sz w:val="16"/>
        </w:rPr>
        <w:t xml:space="preserve"> </w:t>
      </w:r>
      <w:r w:rsidRPr="00DB6B3D">
        <w:rPr>
          <w:rStyle w:val="StyleUnderline"/>
        </w:rPr>
        <w:t>will slow</w:t>
      </w:r>
      <w:r w:rsidRPr="00DB6B3D">
        <w:rPr>
          <w:sz w:val="16"/>
        </w:rPr>
        <w:t xml:space="preserve"> the </w:t>
      </w:r>
      <w:r w:rsidRPr="00DB6B3D">
        <w:rPr>
          <w:rStyle w:val="StyleUnderline"/>
        </w:rPr>
        <w:t>development of new</w:t>
      </w:r>
      <w:r w:rsidRPr="00DB6B3D">
        <w:rPr>
          <w:sz w:val="16"/>
        </w:rPr>
        <w:t xml:space="preserve"> </w:t>
      </w:r>
      <w:r w:rsidRPr="00DB6B3D">
        <w:rPr>
          <w:rStyle w:val="StyleUnderline"/>
        </w:rPr>
        <w:t>inventions</w:t>
      </w:r>
      <w:r w:rsidRPr="00DB6B3D">
        <w:rPr>
          <w:sz w:val="16"/>
        </w:rPr>
        <w:t xml:space="preserve"> </w:t>
      </w:r>
      <w:r w:rsidRPr="00DB6B3D">
        <w:rPr>
          <w:rStyle w:val="StyleUnderline"/>
        </w:rPr>
        <w:t>and</w:t>
      </w:r>
      <w:r w:rsidRPr="00DB6B3D">
        <w:rPr>
          <w:sz w:val="16"/>
        </w:rPr>
        <w:t xml:space="preserve"> new </w:t>
      </w:r>
      <w:r w:rsidRPr="00DB6B3D">
        <w:rPr>
          <w:rStyle w:val="StyleUnderline"/>
        </w:rPr>
        <w:t>industries that can</w:t>
      </w:r>
      <w:r w:rsidRPr="00DB6B3D">
        <w:rPr>
          <w:sz w:val="16"/>
        </w:rPr>
        <w:t xml:space="preserve"> further </w:t>
      </w:r>
      <w:r w:rsidRPr="00DB6B3D">
        <w:rPr>
          <w:rStyle w:val="StyleUnderline"/>
        </w:rPr>
        <w:t>expand the</w:t>
      </w:r>
      <w:r w:rsidRPr="00DB6B3D">
        <w:rPr>
          <w:sz w:val="16"/>
        </w:rPr>
        <w:t xml:space="preserve"> world </w:t>
      </w:r>
      <w:r w:rsidRPr="00DB6B3D">
        <w:rPr>
          <w:rStyle w:val="StyleUnderline"/>
        </w:rPr>
        <w:t>economy</w:t>
      </w:r>
      <w:r w:rsidRPr="00DB6B3D">
        <w:rPr>
          <w:sz w:val="16"/>
        </w:rPr>
        <w:t xml:space="preserve"> and continue to raise the prosperity of all. This effect has received some attention in the cases of a few industries, but it affects others as well. Unless current trends are reversed, </w:t>
      </w:r>
      <w:r w:rsidRPr="00DB6B3D">
        <w:rPr>
          <w:rStyle w:val="StyleUnderline"/>
        </w:rPr>
        <w:t xml:space="preserve">there is a risk of the relative stagnation of innovation, </w:t>
      </w:r>
      <w:r w:rsidRPr="00DB6B3D">
        <w:rPr>
          <w:sz w:val="16"/>
        </w:rPr>
        <w:t xml:space="preserve">with adverse consequences for both developed and developing countries. Because IP theft is not a new phenomenon, it is important to understand why it is an urgent issue now. Compared with prior eras, </w:t>
      </w:r>
      <w:r w:rsidRPr="00DB6B3D">
        <w:rPr>
          <w:rStyle w:val="StyleUnderline"/>
        </w:rPr>
        <w:t>today’s economic world is far more interconnected</w:t>
      </w:r>
      <w:r w:rsidRPr="00DB6B3D">
        <w:rPr>
          <w:sz w:val="16"/>
        </w:rPr>
        <w:t xml:space="preserve"> </w:t>
      </w:r>
      <w:r w:rsidRPr="00DB6B3D">
        <w:rPr>
          <w:rStyle w:val="StyleUnderline"/>
        </w:rPr>
        <w:t>and operates at a far higher speed</w:t>
      </w:r>
      <w:r w:rsidRPr="00DB6B3D">
        <w:rPr>
          <w:sz w:val="16"/>
        </w:rPr>
        <w:t xml:space="preserve">, with product cycles measured in months rather than years. </w:t>
      </w:r>
      <w:r w:rsidRPr="00DB6B3D">
        <w:rPr>
          <w:rStyle w:val="StyleUnderline"/>
        </w:rPr>
        <w:t>Companies in the developing world that steal intellectual</w:t>
      </w:r>
      <w:r w:rsidRPr="00DB6B3D">
        <w:rPr>
          <w:sz w:val="16"/>
        </w:rPr>
        <w:t xml:space="preserve"> </w:t>
      </w:r>
      <w:r w:rsidRPr="00DB6B3D">
        <w:rPr>
          <w:rStyle w:val="StyleUnderline"/>
        </w:rPr>
        <w:t>property</w:t>
      </w:r>
      <w:r w:rsidRPr="00DB6B3D">
        <w:rPr>
          <w:sz w:val="16"/>
        </w:rPr>
        <w:t xml:space="preserve"> from those in the developed world </w:t>
      </w:r>
      <w:r w:rsidRPr="00DB6B3D">
        <w:rPr>
          <w:rStyle w:val="StyleUnderline"/>
        </w:rPr>
        <w:t>become instant international competitors</w:t>
      </w:r>
      <w:r w:rsidRPr="00DB6B3D">
        <w:rPr>
          <w:sz w:val="16"/>
        </w:rPr>
        <w:t xml:space="preserve"> </w:t>
      </w:r>
      <w:r w:rsidRPr="00DB6B3D">
        <w:rPr>
          <w:rStyle w:val="StyleUnderline"/>
        </w:rPr>
        <w:t>without becoming innovators</w:t>
      </w:r>
      <w:r w:rsidRPr="00DB6B3D">
        <w:rPr>
          <w:sz w:val="16"/>
        </w:rPr>
        <w:t xml:space="preserve"> themselves. </w:t>
      </w:r>
      <w:r w:rsidRPr="00DB6B3D">
        <w:rPr>
          <w:rStyle w:val="StyleUnderline"/>
        </w:rPr>
        <w:t>Bypassing</w:t>
      </w:r>
      <w:r w:rsidRPr="00DB6B3D">
        <w:rPr>
          <w:sz w:val="16"/>
        </w:rPr>
        <w:t xml:space="preserve"> the difficult work of </w:t>
      </w:r>
      <w:r w:rsidRPr="00DB6B3D">
        <w:rPr>
          <w:rStyle w:val="StyleUnderline"/>
        </w:rPr>
        <w:t>developing</w:t>
      </w:r>
      <w:r w:rsidRPr="00DB6B3D">
        <w:rPr>
          <w:sz w:val="16"/>
        </w:rPr>
        <w:t xml:space="preserve"> over decades the human talent, the business processes, and the incentive systems to become innovators, these companies simply </w:t>
      </w:r>
      <w:r w:rsidRPr="00DB6B3D">
        <w:rPr>
          <w:rStyle w:val="StyleUnderline"/>
        </w:rPr>
        <w:t>drive more inventive companies</w:t>
      </w:r>
      <w:r w:rsidRPr="00DB6B3D">
        <w:rPr>
          <w:sz w:val="16"/>
        </w:rPr>
        <w:t xml:space="preserve"> in the developed world </w:t>
      </w:r>
      <w:r w:rsidRPr="00DB6B3D">
        <w:rPr>
          <w:rStyle w:val="StyleUnderline"/>
        </w:rPr>
        <w:t xml:space="preserve">out of </w:t>
      </w:r>
      <w:r w:rsidRPr="00DB6B3D">
        <w:rPr>
          <w:sz w:val="16"/>
        </w:rPr>
        <w:t xml:space="preserve">markets or out of </w:t>
      </w:r>
      <w:r w:rsidRPr="00DB6B3D">
        <w:rPr>
          <w:rStyle w:val="StyleUnderline"/>
        </w:rPr>
        <w:t>business</w:t>
      </w:r>
      <w:r w:rsidRPr="00DB6B3D">
        <w:rPr>
          <w:sz w:val="16"/>
        </w:rPr>
        <w:t xml:space="preserve"> entirely. If more and more companies compete for the same amount of business using the same technology and processes, </w:t>
      </w:r>
      <w:r w:rsidRPr="00DB6B3D">
        <w:rPr>
          <w:rStyle w:val="StyleUnderline"/>
        </w:rPr>
        <w:t>growth stagnates</w:t>
      </w:r>
      <w:r w:rsidRPr="00DB6B3D">
        <w:rPr>
          <w:sz w:val="16"/>
        </w:rPr>
        <w:t xml:space="preserve">. </w:t>
      </w:r>
      <w:r w:rsidRPr="00DB6B3D">
        <w:rPr>
          <w:rStyle w:val="StyleUnderline"/>
        </w:rPr>
        <w:t>It is only through innovation that world economic growth can be sustained</w:t>
      </w:r>
      <w:r w:rsidRPr="00DB6B3D">
        <w:rPr>
          <w:sz w:val="16"/>
        </w:rPr>
        <w:t xml:space="preserve">. In addition, in this new era of globalization, national industrial policies unforeseen in times past have become possible. Many countries have taken advantage of the opportunities provided by international businesses eager for entry into their markets and by generous national and international development programs. Some have gone beyond this by leveraging access to their markets for IP and by sponsoring IP theft. Finally, </w:t>
      </w:r>
      <w:r w:rsidRPr="00DB6B3D">
        <w:rPr>
          <w:rStyle w:val="StyleUnderline"/>
        </w:rPr>
        <w:t>the enormous scale of IP theft is a relatively recent phenomenon, and the United States and the rest of the developed world have been slow to respond</w:t>
      </w:r>
      <w:r w:rsidRPr="00DB6B3D">
        <w:rPr>
          <w:sz w:val="16"/>
        </w:rPr>
        <w:t>. American policy in this area has been limited mostly to attempts to talk foreign leaders into building more effective intellectual property rights (IPR) regimes. In addition, the U.S. Department of Justice has prosecuted individual employees of American companies who have been caught attempting to carry trade secrets with them to foreign companies and entities. This policy of jawboning and jailing a few individuals has produced no measurable effect on the problem. The only encouraging sign on the horizon is a nascent and small group of entrepreneurs who may be working within their developing countries for more robust systems of protection of their own inventions against competitors</w:t>
      </w:r>
      <w:r w:rsidRPr="00DB6B3D">
        <w:rPr>
          <w:rStyle w:val="StyleUnderline"/>
        </w:rPr>
        <w:t>. If the United States continues on its current path, with the incentives eroding, innovation will decline and our economy will stagnate</w:t>
      </w:r>
      <w:r w:rsidRPr="00DB6B3D">
        <w:rPr>
          <w:sz w:val="16"/>
        </w:rPr>
        <w:t>. In this fundamental sense, IP theft is now a national security issue.</w:t>
      </w:r>
    </w:p>
    <w:p w:rsidR="00FA58FD" w:rsidRPr="009B52B8" w:rsidRDefault="00FA58FD" w:rsidP="00FA58FD">
      <w:pPr>
        <w:pStyle w:val="Heading4"/>
      </w:pPr>
      <w:r>
        <w:lastRenderedPageBreak/>
        <w:t>Attacks target the core of economic and military power—it causes massive losses and risks attacks on critical infrastructure</w:t>
      </w:r>
    </w:p>
    <w:p w:rsidR="00FA58FD" w:rsidRPr="009B52B8" w:rsidRDefault="00FA58FD" w:rsidP="00FA58FD">
      <w:r w:rsidRPr="009B52B8">
        <w:rPr>
          <w:rStyle w:val="Style13ptBold"/>
        </w:rPr>
        <w:t>Navarro 16</w:t>
      </w:r>
      <w:r w:rsidRPr="009B52B8">
        <w:t xml:space="preserve"> – Peter author of various books on economics and public policy for the Harvard Business Review, Journal of Business, and Wall Street Journal to the Boston Globe, Los Angeles Times, New York Times, and Washington Post, "China’s State-Sponsored Cyber Attacks Must Stop: Washington’s politicians must take cybersecurity as seriously as experts and U.S. business do." - The Globalist - May 30, 2016 - http://www.theglobalist.com/china-united-states-cyber-crime-politics/</w:t>
      </w:r>
    </w:p>
    <w:p w:rsidR="00FA58FD" w:rsidRDefault="00FA58FD" w:rsidP="00FA58FD">
      <w:pPr>
        <w:rPr>
          <w:rFonts w:ascii="Times New Roman" w:eastAsia="SimSun" w:hAnsi="Times New Roman" w:cs="Times New Roman"/>
          <w:sz w:val="16"/>
          <w:szCs w:val="20"/>
          <w:lang w:eastAsia="zh-CN"/>
        </w:rPr>
      </w:pPr>
      <w:r w:rsidRPr="009B52B8">
        <w:rPr>
          <w:rFonts w:ascii="Times New Roman" w:eastAsia="SimSun" w:hAnsi="Times New Roman" w:cs="Times New Roman"/>
          <w:sz w:val="16"/>
          <w:szCs w:val="24"/>
          <w:lang w:eastAsia="zh-CN"/>
        </w:rPr>
        <w:t xml:space="preserve">For all the talk about terrorism on the campaign trail, cyber security issues in one form or another are likely to be prominent in the 2016 presidential election. </w:t>
      </w:r>
      <w:r w:rsidRPr="006F0945">
        <w:rPr>
          <w:rFonts w:ascii="Times New Roman" w:eastAsia="SimSun" w:hAnsi="Times New Roman" w:cs="Times New Roman"/>
          <w:sz w:val="24"/>
          <w:szCs w:val="24"/>
          <w:highlight w:val="yellow"/>
          <w:u w:val="single"/>
          <w:lang w:eastAsia="zh-CN"/>
        </w:rPr>
        <w:t>State-sponsored cyber espionage inflicts significant damage on the American economy</w:t>
      </w:r>
      <w:r w:rsidRPr="009B52B8">
        <w:rPr>
          <w:rFonts w:ascii="Times New Roman" w:eastAsia="SimSun" w:hAnsi="Times New Roman" w:cs="Times New Roman"/>
          <w:sz w:val="16"/>
          <w:szCs w:val="24"/>
          <w:lang w:eastAsia="zh-CN"/>
        </w:rPr>
        <w:t xml:space="preserve">. And just which nation is most actively engaged against the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4"/>
              <w:lang w:eastAsia="zh-CN"/>
            </w:rPr>
            <w:t>United States</w:t>
          </w:r>
        </w:smartTag>
      </w:smartTag>
      <w:r w:rsidRPr="009B52B8">
        <w:rPr>
          <w:rFonts w:ascii="Times New Roman" w:eastAsia="SimSun" w:hAnsi="Times New Roman" w:cs="Times New Roman"/>
          <w:sz w:val="16"/>
          <w:szCs w:val="24"/>
          <w:lang w:eastAsia="zh-CN"/>
        </w:rPr>
        <w:t>? According to the </w:t>
      </w:r>
      <w:hyperlink r:id="rId9" w:tgtFrame="_blank" w:history="1">
        <w:r w:rsidRPr="009B52B8">
          <w:rPr>
            <w:rFonts w:ascii="Times New Roman" w:eastAsia="SimSun" w:hAnsi="Times New Roman" w:cs="Times New Roman"/>
            <w:sz w:val="16"/>
            <w:szCs w:val="24"/>
            <w:lang w:eastAsia="zh-CN"/>
          </w:rPr>
          <w:t>Commission on the Theft of American Intellectual Property</w:t>
        </w:r>
      </w:hyperlink>
      <w:r w:rsidRPr="009B52B8">
        <w:rPr>
          <w:rFonts w:ascii="Times New Roman" w:eastAsia="SimSun" w:hAnsi="Times New Roman" w:cs="Times New Roman"/>
          <w:sz w:val="16"/>
          <w:szCs w:val="24"/>
          <w:lang w:eastAsia="zh-CN"/>
        </w:rPr>
        <w:t xml:space="preserve">, </w:t>
      </w:r>
      <w:smartTag w:uri="urn:schemas-microsoft-com:office:smarttags" w:element="country-region">
        <w:r w:rsidRPr="009B52B8">
          <w:rPr>
            <w:rFonts w:ascii="Times New Roman" w:eastAsia="SimSun" w:hAnsi="Times New Roman" w:cs="Times New Roman"/>
            <w:sz w:val="16"/>
            <w:szCs w:val="24"/>
            <w:lang w:eastAsia="zh-CN"/>
          </w:rPr>
          <w:t>America</w:t>
        </w:r>
      </w:smartTag>
      <w:r w:rsidRPr="009B52B8">
        <w:rPr>
          <w:rFonts w:ascii="Times New Roman" w:eastAsia="SimSun" w:hAnsi="Times New Roman" w:cs="Times New Roman"/>
          <w:sz w:val="16"/>
          <w:szCs w:val="24"/>
          <w:lang w:eastAsia="zh-CN"/>
        </w:rPr>
        <w:t xml:space="preserve">’s largest trading partner – </w:t>
      </w:r>
      <w:smartTag w:uri="urn:schemas-microsoft-com:office:smarttags" w:element="country-region">
        <w:r w:rsidRPr="006F0945">
          <w:rPr>
            <w:rFonts w:ascii="Times New Roman" w:eastAsia="SimSun" w:hAnsi="Times New Roman" w:cs="Times New Roman"/>
            <w:sz w:val="24"/>
            <w:szCs w:val="24"/>
            <w:highlight w:val="yellow"/>
            <w:u w:val="single"/>
            <w:lang w:eastAsia="zh-CN"/>
          </w:rPr>
          <w:t>China</w:t>
        </w:r>
      </w:smartTag>
      <w:r w:rsidRPr="009B52B8">
        <w:rPr>
          <w:rFonts w:ascii="Times New Roman" w:eastAsia="SimSun" w:hAnsi="Times New Roman" w:cs="Times New Roman"/>
          <w:sz w:val="16"/>
          <w:szCs w:val="24"/>
          <w:lang w:eastAsia="zh-CN"/>
        </w:rPr>
        <w:t xml:space="preserve"> – </w:t>
      </w:r>
      <w:r w:rsidRPr="006F0945">
        <w:rPr>
          <w:rFonts w:ascii="Times New Roman" w:eastAsia="SimSun" w:hAnsi="Times New Roman" w:cs="Times New Roman"/>
          <w:sz w:val="24"/>
          <w:szCs w:val="24"/>
          <w:highlight w:val="yellow"/>
          <w:u w:val="single"/>
          <w:lang w:eastAsia="zh-CN"/>
        </w:rPr>
        <w:t xml:space="preserve">accounts for as much as 70% of the losses the </w:t>
      </w:r>
      <w:smartTag w:uri="urn:schemas-microsoft-com:office:smarttags" w:element="country-region">
        <w:smartTag w:uri="urn:schemas-microsoft-com:office:smarttags" w:element="place">
          <w:r w:rsidRPr="006F0945">
            <w:rPr>
              <w:rFonts w:ascii="Times New Roman" w:eastAsia="SimSun" w:hAnsi="Times New Roman" w:cs="Times New Roman"/>
              <w:sz w:val="24"/>
              <w:szCs w:val="24"/>
              <w:highlight w:val="yellow"/>
              <w:u w:val="single"/>
              <w:lang w:eastAsia="zh-CN"/>
            </w:rPr>
            <w:t>United States</w:t>
          </w:r>
        </w:smartTag>
      </w:smartTag>
      <w:r w:rsidRPr="006F0945">
        <w:rPr>
          <w:rFonts w:ascii="Times New Roman" w:eastAsia="SimSun" w:hAnsi="Times New Roman" w:cs="Times New Roman"/>
          <w:sz w:val="24"/>
          <w:szCs w:val="24"/>
          <w:highlight w:val="yellow"/>
          <w:u w:val="single"/>
          <w:lang w:eastAsia="zh-CN"/>
        </w:rPr>
        <w:t xml:space="preserve"> incurs</w:t>
      </w:r>
      <w:r w:rsidRPr="009B52B8">
        <w:rPr>
          <w:rFonts w:ascii="Times New Roman" w:eastAsia="SimSun" w:hAnsi="Times New Roman" w:cs="Times New Roman"/>
          <w:sz w:val="16"/>
          <w:szCs w:val="24"/>
          <w:lang w:eastAsia="zh-CN"/>
        </w:rPr>
        <w:t xml:space="preserve">. What American citizens should find most disturbing about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4"/>
              <w:lang w:eastAsia="zh-CN"/>
            </w:rPr>
            <w:t>China</w:t>
          </w:r>
        </w:smartTag>
      </w:smartTag>
      <w:r w:rsidRPr="009B52B8">
        <w:rPr>
          <w:rFonts w:ascii="Times New Roman" w:eastAsia="SimSun" w:hAnsi="Times New Roman" w:cs="Times New Roman"/>
          <w:sz w:val="16"/>
          <w:szCs w:val="24"/>
          <w:lang w:eastAsia="zh-CN"/>
        </w:rPr>
        <w:t>’s role in what amounts to a global IP theft ring is the outsized role its government plays. A </w:t>
      </w:r>
      <w:hyperlink r:id="rId10" w:tgtFrame="_blank" w:history="1">
        <w:r w:rsidRPr="009B52B8">
          <w:rPr>
            <w:rFonts w:ascii="Times New Roman" w:eastAsia="SimSun" w:hAnsi="Times New Roman" w:cs="Times New Roman"/>
            <w:sz w:val="16"/>
            <w:szCs w:val="24"/>
            <w:lang w:eastAsia="zh-CN"/>
          </w:rPr>
          <w:t>watershed report</w:t>
        </w:r>
      </w:hyperlink>
      <w:r w:rsidRPr="009B52B8">
        <w:rPr>
          <w:rFonts w:ascii="Times New Roman" w:eastAsia="SimSun" w:hAnsi="Times New Roman" w:cs="Times New Roman"/>
          <w:sz w:val="16"/>
          <w:szCs w:val="24"/>
          <w:lang w:eastAsia="zh-CN"/>
        </w:rPr>
        <w:t xml:space="preserve"> by Mandiant reveals a </w:t>
      </w:r>
      <w:r w:rsidRPr="006F0945">
        <w:rPr>
          <w:rFonts w:ascii="Times New Roman" w:eastAsia="SimSun" w:hAnsi="Times New Roman" w:cs="Times New Roman"/>
          <w:sz w:val="24"/>
          <w:szCs w:val="24"/>
          <w:highlight w:val="yellow"/>
          <w:u w:val="single"/>
          <w:lang w:eastAsia="zh-CN"/>
        </w:rPr>
        <w:t>military force of more than 100,000 cyber spies under the firm control of the People’s Liberation Army and under the clear direction of the Chinese Communist Party.</w:t>
      </w:r>
      <w:r w:rsidRPr="009B52B8">
        <w:rPr>
          <w:rFonts w:ascii="Times New Roman" w:eastAsia="SimSun" w:hAnsi="Times New Roman" w:cs="Times New Roman"/>
          <w:sz w:val="16"/>
          <w:szCs w:val="24"/>
          <w:lang w:eastAsia="zh-CN"/>
        </w:rPr>
        <w:t xml:space="preserve"> This </w:t>
      </w:r>
      <w:r w:rsidRPr="006F0945">
        <w:rPr>
          <w:rFonts w:ascii="Times New Roman" w:eastAsia="SimSun" w:hAnsi="Times New Roman" w:cs="Times New Roman"/>
          <w:sz w:val="24"/>
          <w:szCs w:val="24"/>
          <w:highlight w:val="yellow"/>
          <w:u w:val="single"/>
          <w:lang w:eastAsia="zh-CN"/>
        </w:rPr>
        <w:t xml:space="preserve">state-sponsored cyber theft bureaucracy exists despite repeated denials by top government officials that </w:t>
      </w:r>
      <w:smartTag w:uri="urn:schemas-microsoft-com:office:smarttags" w:element="country-region">
        <w:smartTag w:uri="urn:schemas-microsoft-com:office:smarttags" w:element="place">
          <w:r w:rsidRPr="006F0945">
            <w:rPr>
              <w:rFonts w:ascii="Times New Roman" w:eastAsia="SimSun" w:hAnsi="Times New Roman" w:cs="Times New Roman"/>
              <w:sz w:val="24"/>
              <w:szCs w:val="24"/>
              <w:highlight w:val="yellow"/>
              <w:u w:val="single"/>
              <w:lang w:eastAsia="zh-CN"/>
            </w:rPr>
            <w:t>China</w:t>
          </w:r>
        </w:smartTag>
      </w:smartTag>
      <w:r w:rsidRPr="006F0945">
        <w:rPr>
          <w:rFonts w:ascii="Times New Roman" w:eastAsia="SimSun" w:hAnsi="Times New Roman" w:cs="Times New Roman"/>
          <w:sz w:val="24"/>
          <w:szCs w:val="24"/>
          <w:highlight w:val="yellow"/>
          <w:u w:val="single"/>
          <w:lang w:eastAsia="zh-CN"/>
        </w:rPr>
        <w:t xml:space="preserve"> is even involved</w:t>
      </w:r>
      <w:r w:rsidRPr="009B52B8">
        <w:rPr>
          <w:rFonts w:ascii="Times New Roman" w:eastAsia="SimSun" w:hAnsi="Times New Roman" w:cs="Times New Roman"/>
          <w:sz w:val="16"/>
          <w:szCs w:val="24"/>
          <w:lang w:eastAsia="zh-CN"/>
        </w:rPr>
        <w:t xml:space="preserve"> in such activities. While the military may run </w:t>
      </w:r>
      <w:smartTag w:uri="urn:schemas-microsoft-com:office:smarttags" w:element="country-region">
        <w:r w:rsidRPr="009B52B8">
          <w:rPr>
            <w:rFonts w:ascii="Times New Roman" w:eastAsia="SimSun" w:hAnsi="Times New Roman" w:cs="Times New Roman"/>
            <w:sz w:val="16"/>
            <w:szCs w:val="24"/>
            <w:lang w:eastAsia="zh-CN"/>
          </w:rPr>
          <w:t>China</w:t>
        </w:r>
      </w:smartTag>
      <w:r w:rsidRPr="009B52B8">
        <w:rPr>
          <w:rFonts w:ascii="Times New Roman" w:eastAsia="SimSun" w:hAnsi="Times New Roman" w:cs="Times New Roman"/>
          <w:sz w:val="16"/>
          <w:szCs w:val="24"/>
          <w:lang w:eastAsia="zh-CN"/>
        </w:rPr>
        <w:t xml:space="preserve">’s cyber espionage programs, the People’s Liberation Army nonetheless works hand-in-glove with civilian bureaucrats in charge of advancing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4"/>
              <w:lang w:eastAsia="zh-CN"/>
            </w:rPr>
            <w:t>China</w:t>
          </w:r>
        </w:smartTag>
      </w:smartTag>
      <w:r w:rsidRPr="009B52B8">
        <w:rPr>
          <w:rFonts w:ascii="Times New Roman" w:eastAsia="SimSun" w:hAnsi="Times New Roman" w:cs="Times New Roman"/>
          <w:sz w:val="16"/>
          <w:szCs w:val="24"/>
          <w:lang w:eastAsia="zh-CN"/>
        </w:rPr>
        <w:t xml:space="preserve">’s industrial policy goals. On any given day, </w:t>
      </w:r>
      <w:smartTag w:uri="urn:schemas-microsoft-com:office:smarttags" w:element="country-region">
        <w:smartTag w:uri="urn:schemas-microsoft-com:office:smarttags" w:element="place">
          <w:r w:rsidRPr="006F0945">
            <w:rPr>
              <w:rFonts w:ascii="Times New Roman" w:eastAsia="SimSun" w:hAnsi="Times New Roman" w:cs="Times New Roman"/>
              <w:sz w:val="24"/>
              <w:szCs w:val="24"/>
              <w:highlight w:val="yellow"/>
              <w:u w:val="single"/>
              <w:lang w:eastAsia="zh-CN"/>
            </w:rPr>
            <w:t>China</w:t>
          </w:r>
        </w:smartTag>
      </w:smartTag>
      <w:r w:rsidRPr="006F0945">
        <w:rPr>
          <w:rFonts w:ascii="Times New Roman" w:eastAsia="SimSun" w:hAnsi="Times New Roman" w:cs="Times New Roman"/>
          <w:sz w:val="24"/>
          <w:szCs w:val="24"/>
          <w:highlight w:val="yellow"/>
          <w:u w:val="single"/>
          <w:lang w:eastAsia="zh-CN"/>
        </w:rPr>
        <w:t xml:space="preserve">’s military and civilian hackers seek to steal the obligatory blueprints and proprietary manufacturing processes of American businesses large and small. China’s cyber spies </w:t>
      </w:r>
      <w:r w:rsidRPr="006F0945">
        <w:rPr>
          <w:rFonts w:ascii="Times New Roman" w:eastAsia="SimSun" w:hAnsi="Times New Roman" w:cs="Times New Roman"/>
          <w:sz w:val="24"/>
          <w:szCs w:val="24"/>
          <w:u w:val="single"/>
          <w:lang w:eastAsia="zh-CN"/>
        </w:rPr>
        <w:t xml:space="preserve">will also </w:t>
      </w:r>
      <w:r w:rsidRPr="006F0945">
        <w:rPr>
          <w:rFonts w:ascii="Times New Roman" w:eastAsia="SimSun" w:hAnsi="Times New Roman" w:cs="Times New Roman"/>
          <w:sz w:val="24"/>
          <w:szCs w:val="24"/>
          <w:highlight w:val="yellow"/>
          <w:u w:val="single"/>
          <w:lang w:eastAsia="zh-CN"/>
        </w:rPr>
        <w:t>vacuum up everything from emails, contact lists, and test results to pricing information and partnership agreements. Sometimes such acts of IP theft can destroy most or all of the value of individual companies</w:t>
      </w:r>
      <w:r w:rsidRPr="009B52B8">
        <w:rPr>
          <w:rFonts w:ascii="Times New Roman" w:eastAsia="SimSun" w:hAnsi="Times New Roman" w:cs="Times New Roman"/>
          <w:sz w:val="16"/>
          <w:szCs w:val="24"/>
          <w:lang w:eastAsia="zh-CN"/>
        </w:rPr>
        <w:t xml:space="preserve">. A case in point noted by the IP Commission is American Superconductor: When it “had its wind-energy software code stolen by a major customer in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4"/>
              <w:lang w:eastAsia="zh-CN"/>
            </w:rPr>
            <w:t>China</w:t>
          </w:r>
        </w:smartTag>
      </w:smartTag>
      <w:r w:rsidRPr="009B52B8">
        <w:rPr>
          <w:rFonts w:ascii="Times New Roman" w:eastAsia="SimSun" w:hAnsi="Times New Roman" w:cs="Times New Roman"/>
          <w:sz w:val="16"/>
          <w:szCs w:val="24"/>
          <w:lang w:eastAsia="zh-CN"/>
        </w:rPr>
        <w:t xml:space="preserve">, it lost not only that customer, but also 90% of its stock value.” Of course, it’s not just the American economy under relentless cyber attack. On the military front, </w:t>
      </w:r>
      <w:r w:rsidRPr="006F0945">
        <w:rPr>
          <w:rFonts w:ascii="Times New Roman" w:eastAsia="SimSun" w:hAnsi="Times New Roman" w:cs="Times New Roman"/>
          <w:sz w:val="24"/>
          <w:szCs w:val="24"/>
          <w:highlight w:val="yellow"/>
          <w:u w:val="single"/>
          <w:lang w:eastAsia="zh-CN"/>
        </w:rPr>
        <w:t>defense agencies like the Pentagon and National Nuclear Security Administration</w:t>
      </w:r>
      <w:r w:rsidRPr="009B52B8">
        <w:rPr>
          <w:rFonts w:ascii="Times New Roman" w:eastAsia="SimSun" w:hAnsi="Times New Roman" w:cs="Times New Roman"/>
          <w:sz w:val="16"/>
          <w:szCs w:val="24"/>
          <w:lang w:eastAsia="zh-CN"/>
        </w:rPr>
        <w:t xml:space="preserve"> (which is in charge of </w:t>
      </w:r>
      <w:smartTag w:uri="urn:schemas-microsoft-com:office:smarttags" w:element="place">
        <w:smartTag w:uri="urn:schemas-microsoft-com:office:smarttags" w:element="country-region">
          <w:r w:rsidRPr="009B52B8">
            <w:rPr>
              <w:rFonts w:ascii="Times New Roman" w:eastAsia="SimSun" w:hAnsi="Times New Roman" w:cs="Times New Roman"/>
              <w:sz w:val="16"/>
              <w:szCs w:val="24"/>
              <w:lang w:eastAsia="zh-CN"/>
            </w:rPr>
            <w:t>America</w:t>
          </w:r>
        </w:smartTag>
      </w:smartTag>
      <w:r w:rsidRPr="009B52B8">
        <w:rPr>
          <w:rFonts w:ascii="Times New Roman" w:eastAsia="SimSun" w:hAnsi="Times New Roman" w:cs="Times New Roman"/>
          <w:sz w:val="16"/>
          <w:szCs w:val="24"/>
          <w:lang w:eastAsia="zh-CN"/>
        </w:rPr>
        <w:t xml:space="preserve">’s nuclear weapons stockpile) each </w:t>
      </w:r>
      <w:r w:rsidRPr="006F0945">
        <w:rPr>
          <w:rFonts w:ascii="Times New Roman" w:eastAsia="SimSun" w:hAnsi="Times New Roman" w:cs="Times New Roman"/>
          <w:sz w:val="24"/>
          <w:szCs w:val="24"/>
          <w:highlight w:val="yellow"/>
          <w:u w:val="single"/>
          <w:lang w:eastAsia="zh-CN"/>
        </w:rPr>
        <w:t>report up to 10 million probes a day.</w:t>
      </w:r>
      <w:r w:rsidRPr="009B52B8">
        <w:rPr>
          <w:rFonts w:ascii="Times New Roman" w:eastAsia="SimSun" w:hAnsi="Times New Roman" w:cs="Times New Roman"/>
          <w:sz w:val="16"/>
          <w:szCs w:val="24"/>
          <w:lang w:eastAsia="zh-CN"/>
        </w:rPr>
        <w:t xml:space="preserve"> 10 million a day! Here again,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4"/>
              <w:lang w:eastAsia="zh-CN"/>
            </w:rPr>
            <w:t>China</w:t>
          </w:r>
        </w:smartTag>
      </w:smartTag>
      <w:r w:rsidRPr="009B52B8">
        <w:rPr>
          <w:rFonts w:ascii="Times New Roman" w:eastAsia="SimSun" w:hAnsi="Times New Roman" w:cs="Times New Roman"/>
          <w:sz w:val="16"/>
          <w:szCs w:val="24"/>
          <w:lang w:eastAsia="zh-CN"/>
        </w:rPr>
        <w:t xml:space="preserve"> is at the epicenter of the attacks. As documented in </w:t>
      </w:r>
      <w:hyperlink r:id="rId11" w:tgtFrame="_blank" w:history="1">
        <w:r w:rsidRPr="009B52B8">
          <w:rPr>
            <w:rFonts w:ascii="Times New Roman" w:eastAsia="SimSun" w:hAnsi="Times New Roman" w:cs="Times New Roman"/>
            <w:sz w:val="16"/>
            <w:szCs w:val="24"/>
            <w:lang w:eastAsia="zh-CN"/>
          </w:rPr>
          <w:t>Crouching Tiger: What China’s Militarism Means for the World</w:t>
        </w:r>
      </w:hyperlink>
      <w:r w:rsidRPr="009B52B8">
        <w:rPr>
          <w:rFonts w:ascii="Times New Roman" w:eastAsia="SimSun" w:hAnsi="Times New Roman" w:cs="Times New Roman"/>
          <w:sz w:val="16"/>
          <w:szCs w:val="24"/>
          <w:lang w:eastAsia="zh-CN"/>
        </w:rPr>
        <w:t xml:space="preserve">,” the </w:t>
      </w:r>
      <w:r w:rsidRPr="006F0945">
        <w:rPr>
          <w:rFonts w:ascii="Times New Roman" w:eastAsia="SimSun" w:hAnsi="Times New Roman" w:cs="Times New Roman"/>
          <w:sz w:val="24"/>
          <w:szCs w:val="24"/>
          <w:highlight w:val="yellow"/>
          <w:u w:val="single"/>
          <w:lang w:eastAsia="zh-CN"/>
        </w:rPr>
        <w:t>P</w:t>
      </w:r>
      <w:r w:rsidRPr="009B52B8">
        <w:rPr>
          <w:rFonts w:ascii="Times New Roman" w:eastAsia="SimSun" w:hAnsi="Times New Roman" w:cs="Times New Roman"/>
          <w:sz w:val="16"/>
          <w:szCs w:val="24"/>
          <w:lang w:eastAsia="zh-CN"/>
        </w:rPr>
        <w:t xml:space="preserve">eople’s </w:t>
      </w:r>
      <w:r w:rsidRPr="006F0945">
        <w:rPr>
          <w:rFonts w:ascii="Times New Roman" w:eastAsia="SimSun" w:hAnsi="Times New Roman" w:cs="Times New Roman"/>
          <w:sz w:val="24"/>
          <w:szCs w:val="24"/>
          <w:highlight w:val="yellow"/>
          <w:u w:val="single"/>
          <w:lang w:eastAsia="zh-CN"/>
        </w:rPr>
        <w:t>L</w:t>
      </w:r>
      <w:r w:rsidRPr="009B52B8">
        <w:rPr>
          <w:rFonts w:ascii="Times New Roman" w:eastAsia="SimSun" w:hAnsi="Times New Roman" w:cs="Times New Roman"/>
          <w:sz w:val="16"/>
          <w:szCs w:val="24"/>
          <w:lang w:eastAsia="zh-CN"/>
        </w:rPr>
        <w:t xml:space="preserve">iberation </w:t>
      </w:r>
      <w:r w:rsidRPr="006F0945">
        <w:rPr>
          <w:rFonts w:ascii="Times New Roman" w:eastAsia="SimSun" w:hAnsi="Times New Roman" w:cs="Times New Roman"/>
          <w:sz w:val="24"/>
          <w:szCs w:val="24"/>
          <w:highlight w:val="yellow"/>
          <w:u w:val="single"/>
          <w:lang w:eastAsia="zh-CN"/>
        </w:rPr>
        <w:t>A</w:t>
      </w:r>
      <w:r w:rsidRPr="009B52B8">
        <w:rPr>
          <w:rFonts w:ascii="Times New Roman" w:eastAsia="SimSun" w:hAnsi="Times New Roman" w:cs="Times New Roman"/>
          <w:sz w:val="16"/>
          <w:szCs w:val="24"/>
          <w:lang w:eastAsia="zh-CN"/>
        </w:rPr>
        <w:t xml:space="preserve">rmy </w:t>
      </w:r>
      <w:r w:rsidRPr="006F0945">
        <w:rPr>
          <w:rFonts w:ascii="Times New Roman" w:eastAsia="SimSun" w:hAnsi="Times New Roman" w:cs="Times New Roman"/>
          <w:sz w:val="24"/>
          <w:szCs w:val="24"/>
          <w:highlight w:val="yellow"/>
          <w:u w:val="single"/>
          <w:lang w:eastAsia="zh-CN"/>
        </w:rPr>
        <w:t>has stolen the designs for virtually every major US weapons system.</w:t>
      </w:r>
      <w:r>
        <w:rPr>
          <w:rFonts w:ascii="Times New Roman" w:eastAsia="SimSun" w:hAnsi="Times New Roman" w:cs="Times New Roman"/>
          <w:sz w:val="24"/>
          <w:szCs w:val="24"/>
          <w:u w:val="single"/>
          <w:lang w:eastAsia="zh-CN"/>
        </w:rPr>
        <w:t xml:space="preserve"> </w:t>
      </w:r>
      <w:r w:rsidRPr="006F0945">
        <w:rPr>
          <w:rFonts w:ascii="Times New Roman" w:eastAsia="SimSun" w:hAnsi="Times New Roman" w:cs="Times New Roman"/>
          <w:sz w:val="24"/>
          <w:szCs w:val="24"/>
          <w:u w:val="single"/>
          <w:lang w:eastAsia="zh-CN"/>
        </w:rPr>
        <w:t xml:space="preserve">This list </w:t>
      </w:r>
      <w:r w:rsidRPr="006F0945">
        <w:rPr>
          <w:rFonts w:ascii="Times New Roman" w:eastAsia="SimSun" w:hAnsi="Times New Roman" w:cs="Times New Roman"/>
          <w:sz w:val="24"/>
          <w:szCs w:val="24"/>
          <w:highlight w:val="yellow"/>
          <w:u w:val="single"/>
          <w:lang w:eastAsia="zh-CN"/>
        </w:rPr>
        <w:t xml:space="preserve">includes the F-22 and F-35 </w:t>
      </w:r>
      <w:r w:rsidRPr="006F0945">
        <w:rPr>
          <w:rFonts w:ascii="Times New Roman" w:eastAsia="SimSun" w:hAnsi="Times New Roman" w:cs="Times New Roman"/>
          <w:sz w:val="24"/>
          <w:szCs w:val="24"/>
          <w:u w:val="single"/>
          <w:lang w:eastAsia="zh-CN"/>
        </w:rPr>
        <w:t xml:space="preserve">fifth-generation fighters </w:t>
      </w:r>
      <w:r w:rsidRPr="006F0945">
        <w:rPr>
          <w:rFonts w:ascii="Times New Roman" w:eastAsia="SimSun" w:hAnsi="Times New Roman" w:cs="Times New Roman"/>
          <w:sz w:val="24"/>
          <w:szCs w:val="24"/>
          <w:highlight w:val="yellow"/>
          <w:u w:val="single"/>
          <w:lang w:eastAsia="zh-CN"/>
        </w:rPr>
        <w:t xml:space="preserve">America relies on to establish air dominance </w:t>
      </w:r>
      <w:r w:rsidRPr="006F0945">
        <w:rPr>
          <w:rFonts w:ascii="Times New Roman" w:eastAsia="SimSun" w:hAnsi="Times New Roman" w:cs="Times New Roman"/>
          <w:sz w:val="24"/>
          <w:szCs w:val="24"/>
          <w:u w:val="single"/>
          <w:lang w:eastAsia="zh-CN"/>
        </w:rPr>
        <w:t>in theater</w:t>
      </w:r>
      <w:r w:rsidRPr="006F0945">
        <w:rPr>
          <w:rFonts w:ascii="Times New Roman" w:eastAsia="SimSun" w:hAnsi="Times New Roman" w:cs="Times New Roman"/>
          <w:sz w:val="24"/>
          <w:szCs w:val="24"/>
          <w:highlight w:val="yellow"/>
          <w:u w:val="single"/>
          <w:lang w:eastAsia="zh-CN"/>
        </w:rPr>
        <w:t>; critical missile defense systems like the Navy’s Aegis and the Army’s THAAD; vital combat aircraft like the F/A-18 fighter, the V-22 Osprey, and Black Hawk helicopter; and virtually the entire family of American drones.</w:t>
      </w:r>
      <w:r w:rsidRPr="009B52B8">
        <w:rPr>
          <w:rFonts w:ascii="Times New Roman" w:eastAsia="SimSun" w:hAnsi="Times New Roman" w:cs="Times New Roman"/>
          <w:sz w:val="16"/>
          <w:szCs w:val="24"/>
          <w:lang w:eastAsia="zh-CN"/>
        </w:rPr>
        <w:t xml:space="preserve"> Many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4"/>
              <w:lang w:eastAsia="zh-CN"/>
            </w:rPr>
            <w:t>U.S.</w:t>
          </w:r>
        </w:smartTag>
      </w:smartTag>
      <w:r w:rsidRPr="009B52B8">
        <w:rPr>
          <w:rFonts w:ascii="Times New Roman" w:eastAsia="SimSun" w:hAnsi="Times New Roman" w:cs="Times New Roman"/>
          <w:sz w:val="16"/>
          <w:szCs w:val="24"/>
          <w:lang w:eastAsia="zh-CN"/>
        </w:rPr>
        <w:t xml:space="preserve"> weapons systems have also been severely compromised by what the U.S. Armed Services Committee has described as a “flood” of counterfeit parts. Here, again – and like a very broken record and relationship – the main culprit is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4"/>
              <w:lang w:eastAsia="zh-CN"/>
            </w:rPr>
            <w:t>China</w:t>
          </w:r>
        </w:smartTag>
      </w:smartTag>
      <w:r w:rsidRPr="009B52B8">
        <w:rPr>
          <w:rFonts w:ascii="Times New Roman" w:eastAsia="SimSun" w:hAnsi="Times New Roman" w:cs="Times New Roman"/>
          <w:sz w:val="16"/>
          <w:szCs w:val="24"/>
          <w:lang w:eastAsia="zh-CN"/>
        </w:rPr>
        <w:t xml:space="preserve">. </w:t>
      </w:r>
      <w:r w:rsidRPr="006F0945">
        <w:rPr>
          <w:rFonts w:ascii="Times New Roman" w:eastAsia="SimSun" w:hAnsi="Times New Roman" w:cs="Times New Roman"/>
          <w:sz w:val="24"/>
          <w:szCs w:val="24"/>
          <w:highlight w:val="yellow"/>
          <w:u w:val="single"/>
          <w:lang w:eastAsia="zh-CN"/>
        </w:rPr>
        <w:t xml:space="preserve">In tracking “over 100 cases of suspect counterfeit parts back through the supply chain,” </w:t>
      </w:r>
      <w:r w:rsidRPr="006F0945">
        <w:rPr>
          <w:rFonts w:ascii="Times New Roman" w:eastAsia="SimSun" w:hAnsi="Times New Roman" w:cs="Times New Roman"/>
          <w:sz w:val="24"/>
          <w:szCs w:val="24"/>
          <w:u w:val="single"/>
          <w:lang w:eastAsia="zh-CN"/>
        </w:rPr>
        <w:t xml:space="preserve">this Committee </w:t>
      </w:r>
      <w:r w:rsidRPr="006F0945">
        <w:rPr>
          <w:rFonts w:ascii="Times New Roman" w:eastAsia="SimSun" w:hAnsi="Times New Roman" w:cs="Times New Roman"/>
          <w:sz w:val="24"/>
          <w:szCs w:val="24"/>
          <w:highlight w:val="yellow"/>
          <w:u w:val="single"/>
          <w:lang w:eastAsia="zh-CN"/>
        </w:rPr>
        <w:t xml:space="preserve">found </w:t>
      </w:r>
      <w:smartTag w:uri="urn:schemas-microsoft-com:office:smarttags" w:element="country-region">
        <w:smartTag w:uri="urn:schemas-microsoft-com:office:smarttags" w:element="place">
          <w:r w:rsidRPr="006F0945">
            <w:rPr>
              <w:rFonts w:ascii="Times New Roman" w:eastAsia="SimSun" w:hAnsi="Times New Roman" w:cs="Times New Roman"/>
              <w:sz w:val="24"/>
              <w:szCs w:val="24"/>
              <w:highlight w:val="yellow"/>
              <w:u w:val="single"/>
              <w:lang w:eastAsia="zh-CN"/>
            </w:rPr>
            <w:t>China</w:t>
          </w:r>
        </w:smartTag>
      </w:smartTag>
      <w:r w:rsidRPr="006F0945">
        <w:rPr>
          <w:rFonts w:ascii="Times New Roman" w:eastAsia="SimSun" w:hAnsi="Times New Roman" w:cs="Times New Roman"/>
          <w:sz w:val="24"/>
          <w:szCs w:val="24"/>
          <w:highlight w:val="yellow"/>
          <w:u w:val="single"/>
          <w:lang w:eastAsia="zh-CN"/>
        </w:rPr>
        <w:t xml:space="preserve"> responsible for over 70% of the problem. Still a third major form of cyber threat now being refined by </w:t>
      </w:r>
      <w:smartTag w:uri="urn:schemas-microsoft-com:office:smarttags" w:element="country-region">
        <w:r w:rsidRPr="006F0945">
          <w:rPr>
            <w:rFonts w:ascii="Times New Roman" w:eastAsia="SimSun" w:hAnsi="Times New Roman" w:cs="Times New Roman"/>
            <w:sz w:val="24"/>
            <w:szCs w:val="24"/>
            <w:highlight w:val="yellow"/>
            <w:u w:val="single"/>
            <w:lang w:eastAsia="zh-CN"/>
          </w:rPr>
          <w:t>China</w:t>
        </w:r>
      </w:smartTag>
      <w:r w:rsidRPr="006F0945">
        <w:rPr>
          <w:rFonts w:ascii="Times New Roman" w:eastAsia="SimSun" w:hAnsi="Times New Roman" w:cs="Times New Roman"/>
          <w:sz w:val="24"/>
          <w:szCs w:val="24"/>
          <w:highlight w:val="yellow"/>
          <w:u w:val="single"/>
          <w:lang w:eastAsia="zh-CN"/>
        </w:rPr>
        <w:t>,</w:t>
      </w:r>
      <w:r w:rsidRPr="009B52B8">
        <w:rPr>
          <w:rFonts w:ascii="Times New Roman" w:eastAsia="SimSun" w:hAnsi="Times New Roman" w:cs="Times New Roman"/>
          <w:sz w:val="16"/>
          <w:szCs w:val="24"/>
          <w:lang w:eastAsia="zh-CN"/>
        </w:rPr>
        <w:t xml:space="preserve"> along with other nations like </w:t>
      </w:r>
      <w:smartTag w:uri="urn:schemas-microsoft-com:office:smarttags" w:element="country-region">
        <w:r w:rsidRPr="009B52B8">
          <w:rPr>
            <w:rFonts w:ascii="Times New Roman" w:eastAsia="SimSun" w:hAnsi="Times New Roman" w:cs="Times New Roman"/>
            <w:sz w:val="16"/>
            <w:szCs w:val="24"/>
            <w:lang w:eastAsia="zh-CN"/>
          </w:rPr>
          <w:t>Russia</w:t>
        </w:r>
      </w:smartTag>
      <w:r w:rsidRPr="009B52B8">
        <w:rPr>
          <w:rFonts w:ascii="Times New Roman" w:eastAsia="SimSun" w:hAnsi="Times New Roman" w:cs="Times New Roman"/>
          <w:sz w:val="16"/>
          <w:szCs w:val="24"/>
          <w:lang w:eastAsia="zh-CN"/>
        </w:rPr>
        <w:t xml:space="preserve">, </w:t>
      </w:r>
      <w:smartTag w:uri="urn:schemas-microsoft-com:office:smarttags" w:element="country-region">
        <w:r w:rsidRPr="009B52B8">
          <w:rPr>
            <w:rFonts w:ascii="Times New Roman" w:eastAsia="SimSun" w:hAnsi="Times New Roman" w:cs="Times New Roman"/>
            <w:sz w:val="16"/>
            <w:szCs w:val="24"/>
            <w:lang w:eastAsia="zh-CN"/>
          </w:rPr>
          <w:t>Iran</w:t>
        </w:r>
      </w:smartTag>
      <w:r w:rsidRPr="009B52B8">
        <w:rPr>
          <w:rFonts w:ascii="Times New Roman" w:eastAsia="SimSun" w:hAnsi="Times New Roman" w:cs="Times New Roman"/>
          <w:sz w:val="16"/>
          <w:szCs w:val="24"/>
          <w:lang w:eastAsia="zh-CN"/>
        </w:rPr>
        <w:t xml:space="preserve">, and </w:t>
      </w:r>
      <w:smartTag w:uri="urn:schemas-microsoft-com:office:smarttags" w:element="place">
        <w:smartTag w:uri="urn:schemas-microsoft-com:office:smarttags" w:element="country-region">
          <w:r w:rsidRPr="009B52B8">
            <w:rPr>
              <w:rFonts w:ascii="Times New Roman" w:eastAsia="SimSun" w:hAnsi="Times New Roman" w:cs="Times New Roman"/>
              <w:sz w:val="16"/>
              <w:szCs w:val="24"/>
              <w:lang w:eastAsia="zh-CN"/>
            </w:rPr>
            <w:t>North Korea</w:t>
          </w:r>
        </w:smartTag>
      </w:smartTag>
      <w:r w:rsidRPr="009B52B8">
        <w:rPr>
          <w:rFonts w:ascii="Times New Roman" w:eastAsia="SimSun" w:hAnsi="Times New Roman" w:cs="Times New Roman"/>
          <w:sz w:val="16"/>
          <w:szCs w:val="24"/>
          <w:lang w:eastAsia="zh-CN"/>
        </w:rPr>
        <w:t xml:space="preserve">, involves attacking the “industrial control systems” of </w:t>
      </w:r>
      <w:r w:rsidRPr="006F0945">
        <w:rPr>
          <w:rFonts w:ascii="Times New Roman" w:eastAsia="SimSun" w:hAnsi="Times New Roman" w:cs="Times New Roman"/>
          <w:sz w:val="24"/>
          <w:szCs w:val="24"/>
          <w:highlight w:val="yellow"/>
          <w:u w:val="single"/>
          <w:lang w:eastAsia="zh-CN"/>
        </w:rPr>
        <w:t>critical infrastructure such as electricity grids, water purification plants, air traffic control, subways, and telecommunications. The twin goals here are to paralyze the American economy by crippling our infrastructure and to sow chaos among our population – and thereby weaken our will to fight</w:t>
      </w:r>
      <w:r w:rsidRPr="009B52B8">
        <w:rPr>
          <w:rFonts w:ascii="Times New Roman" w:eastAsia="SimSun" w:hAnsi="Times New Roman" w:cs="Times New Roman"/>
          <w:sz w:val="16"/>
          <w:szCs w:val="24"/>
          <w:lang w:eastAsia="zh-CN"/>
        </w:rPr>
        <w:t xml:space="preserve">. </w:t>
      </w:r>
      <w:r w:rsidRPr="009B52B8">
        <w:rPr>
          <w:rFonts w:ascii="Times New Roman" w:eastAsia="SimSun" w:hAnsi="Times New Roman" w:cs="Times New Roman"/>
          <w:sz w:val="16"/>
          <w:szCs w:val="20"/>
          <w:lang w:eastAsia="zh-CN"/>
        </w:rPr>
        <w:t xml:space="preserve">So how do Hillary Clinton and Donald Trump – the presumed Democratic and Republican presidential nominees – stack up on this critical issue? Of the two, </w:t>
      </w:r>
      <w:smartTag w:uri="urn:schemas-microsoft-com:office:smarttags" w:element="City">
        <w:smartTag w:uri="urn:schemas-microsoft-com:office:smarttags" w:element="place">
          <w:r w:rsidRPr="009B52B8">
            <w:rPr>
              <w:rFonts w:ascii="Times New Roman" w:eastAsia="SimSun" w:hAnsi="Times New Roman" w:cs="Times New Roman"/>
              <w:sz w:val="16"/>
              <w:szCs w:val="20"/>
              <w:lang w:eastAsia="zh-CN"/>
            </w:rPr>
            <w:t>Clinton</w:t>
          </w:r>
        </w:smartTag>
      </w:smartTag>
      <w:r w:rsidRPr="009B52B8">
        <w:rPr>
          <w:rFonts w:ascii="Times New Roman" w:eastAsia="SimSun" w:hAnsi="Times New Roman" w:cs="Times New Roman"/>
          <w:sz w:val="16"/>
          <w:szCs w:val="20"/>
          <w:lang w:eastAsia="zh-CN"/>
        </w:rPr>
        <w:t xml:space="preserve"> gets the lower marks to date. As Secretary of State, she did virtually nothing to advance a strong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0"/>
              <w:lang w:eastAsia="zh-CN"/>
            </w:rPr>
            <w:t>US</w:t>
          </w:r>
        </w:smartTag>
      </w:smartTag>
      <w:r w:rsidRPr="009B52B8">
        <w:rPr>
          <w:rFonts w:ascii="Times New Roman" w:eastAsia="SimSun" w:hAnsi="Times New Roman" w:cs="Times New Roman"/>
          <w:sz w:val="16"/>
          <w:szCs w:val="20"/>
          <w:lang w:eastAsia="zh-CN"/>
        </w:rPr>
        <w:t xml:space="preserve"> policy on state-sponsored cyber attacks. There is also her embarrassingly naïve approach to her own cyber security – she routinely used a private email server vulnerable to hacking and sent dozens of emails during various trips to two of the biggest state-sponsored hackers in the world, China and Russia. As for Trump, he has vowed to adopt a </w:t>
      </w:r>
      <w:hyperlink r:id="rId12" w:tgtFrame="_blank" w:history="1">
        <w:r w:rsidRPr="009B52B8">
          <w:rPr>
            <w:rFonts w:ascii="Times New Roman" w:eastAsia="SimSun" w:hAnsi="Times New Roman" w:cs="Times New Roman"/>
            <w:sz w:val="16"/>
            <w:szCs w:val="20"/>
            <w:lang w:eastAsia="zh-CN"/>
          </w:rPr>
          <w:t>zero tolerance policy</w:t>
        </w:r>
      </w:hyperlink>
      <w:r w:rsidRPr="009B52B8">
        <w:rPr>
          <w:rFonts w:ascii="Times New Roman" w:eastAsia="SimSun" w:hAnsi="Times New Roman" w:cs="Times New Roman"/>
          <w:sz w:val="16"/>
          <w:szCs w:val="20"/>
          <w:lang w:eastAsia="zh-CN"/>
        </w:rPr>
        <w:t xml:space="preserve"> for Chinese hackers in particular: Says Trump: “If </w:t>
      </w:r>
      <w:smartTag w:uri="urn:schemas-microsoft-com:office:smarttags" w:element="country-region">
        <w:r w:rsidRPr="009B52B8">
          <w:rPr>
            <w:rFonts w:ascii="Times New Roman" w:eastAsia="SimSun" w:hAnsi="Times New Roman" w:cs="Times New Roman"/>
            <w:sz w:val="16"/>
            <w:szCs w:val="20"/>
            <w:lang w:eastAsia="zh-CN"/>
          </w:rPr>
          <w:t>China</w:t>
        </w:r>
      </w:smartTag>
      <w:r w:rsidRPr="009B52B8">
        <w:rPr>
          <w:rFonts w:ascii="Times New Roman" w:eastAsia="SimSun" w:hAnsi="Times New Roman" w:cs="Times New Roman"/>
          <w:sz w:val="16"/>
          <w:szCs w:val="20"/>
          <w:lang w:eastAsia="zh-CN"/>
        </w:rPr>
        <w:t xml:space="preserve"> wants to trade with </w:t>
      </w:r>
      <w:smartTag w:uri="urn:schemas-microsoft-com:office:smarttags" w:element="country-region">
        <w:smartTag w:uri="urn:schemas-microsoft-com:office:smarttags" w:element="place">
          <w:r w:rsidRPr="009B52B8">
            <w:rPr>
              <w:rFonts w:ascii="Times New Roman" w:eastAsia="SimSun" w:hAnsi="Times New Roman" w:cs="Times New Roman"/>
              <w:sz w:val="16"/>
              <w:szCs w:val="20"/>
              <w:lang w:eastAsia="zh-CN"/>
            </w:rPr>
            <w:t>America</w:t>
          </w:r>
        </w:smartTag>
      </w:smartTag>
      <w:r w:rsidRPr="009B52B8">
        <w:rPr>
          <w:rFonts w:ascii="Times New Roman" w:eastAsia="SimSun" w:hAnsi="Times New Roman" w:cs="Times New Roman"/>
          <w:sz w:val="16"/>
          <w:szCs w:val="20"/>
          <w:lang w:eastAsia="zh-CN"/>
        </w:rPr>
        <w:t xml:space="preserve">, they must agree to stop stealing and to play by the rules.” Given Trump’s </w:t>
      </w:r>
      <w:r w:rsidRPr="009B52B8">
        <w:rPr>
          <w:rFonts w:ascii="Times New Roman" w:eastAsia="SimSun" w:hAnsi="Times New Roman" w:cs="Times New Roman"/>
          <w:sz w:val="16"/>
          <w:szCs w:val="20"/>
          <w:lang w:eastAsia="zh-CN"/>
        </w:rPr>
        <w:lastRenderedPageBreak/>
        <w:t>rhetorical track record, his zero tolerance enforcement actions might include stiff trade sanctions for hacker countries, the banning of any foreign enterprise that engages in any form of espionage (cyber or otherwise), and the abrogation of any trade deal that fails to provide for adequate IP protection. Other Oval Office options include “deputizing” cabinet secretaries – from Treasury and State to Commerce, Labor and beyond – to use all means at their disposal to identify and punish cyber intruders and giving both, the FBI specifically and the Justice Department in general, free rein to prosecute cyber crimes to the fullest extent of the law. Regardless of who wins in November, it’s long past time that politicians inside the Beltway take this issue as seriously as the American public, American businesses, and American universities. Let the 2016 general election debate begin!</w:t>
      </w:r>
    </w:p>
    <w:p w:rsidR="00FA58FD" w:rsidRPr="0030645B" w:rsidRDefault="00FA58FD" w:rsidP="00FA58FD">
      <w:pPr>
        <w:pStyle w:val="Heading4"/>
      </w:pPr>
      <w:r>
        <w:t>Economic decline causes nuclear war</w:t>
      </w:r>
    </w:p>
    <w:p w:rsidR="00FA58FD" w:rsidRPr="0030645B" w:rsidRDefault="00FA58FD" w:rsidP="00FA58FD">
      <w:pPr>
        <w:rPr>
          <w:b/>
          <w:bCs/>
          <w:sz w:val="26"/>
        </w:rPr>
      </w:pPr>
      <w:r w:rsidRPr="0030645B">
        <w:rPr>
          <w:rStyle w:val="Style13ptBold"/>
        </w:rPr>
        <w:t xml:space="preserve">Harris and Burrows 9 </w:t>
      </w:r>
      <w:r w:rsidRPr="0030645B">
        <w:t>Mathew, PhD European History @ Cambridge, counselor in the National Intelligence Council (NIC) and Jennifer is a member of the NIC’s Long Range Analysis Unit “Revisiting the Future: Geopolitical Effects of the Financial Crisis” http://www.ciaonet.org/journals/twq/v32i2/f_0016178_13952.pdf</w:t>
      </w:r>
    </w:p>
    <w:p w:rsidR="00FA58FD" w:rsidRDefault="00FA58FD" w:rsidP="00FA58FD">
      <w:pPr>
        <w:rPr>
          <w:sz w:val="16"/>
        </w:rPr>
      </w:pPr>
    </w:p>
    <w:p w:rsidR="00FA58FD" w:rsidRPr="0030645B" w:rsidRDefault="00FA58FD" w:rsidP="00FA58FD">
      <w:pPr>
        <w:rPr>
          <w:sz w:val="16"/>
        </w:rPr>
      </w:pPr>
      <w:r w:rsidRPr="0030645B">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30645B">
        <w:rPr>
          <w:rStyle w:val="StyleUnderline"/>
        </w:rPr>
        <w:t>history may be more instructive than ever</w:t>
      </w:r>
      <w:r w:rsidRPr="0030645B">
        <w:rPr>
          <w:sz w:val="16"/>
        </w:rPr>
        <w:t xml:space="preserve">. While we continue to believe that the Great Depression is not likely to be repeated, </w:t>
      </w:r>
      <w:r w:rsidRPr="0030645B">
        <w:rPr>
          <w:rStyle w:val="StyleUnderline"/>
        </w:rPr>
        <w:t>the lessons to be drawn from that period include the harmful effects on fledgling democracies and multiethnic societies</w:t>
      </w:r>
      <w:r w:rsidRPr="0030645B">
        <w:rPr>
          <w:sz w:val="16"/>
        </w:rPr>
        <w:t xml:space="preserve"> (think Central Europe in 1920s and 1930s) </w:t>
      </w:r>
      <w:r w:rsidRPr="0030645B">
        <w:rPr>
          <w:rStyle w:val="StyleUnderline"/>
        </w:rPr>
        <w:t>and on the sustainability of multilateral institutions</w:t>
      </w:r>
      <w:r w:rsidRPr="0030645B">
        <w:rPr>
          <w:sz w:val="16"/>
        </w:rPr>
        <w:t xml:space="preserve"> (think League of Nations in the same period). There is no reason to think that this would not be true in the twenty-first as much as in the twentieth century. For that reason, </w:t>
      </w:r>
      <w:r w:rsidRPr="0030645B">
        <w:rPr>
          <w:rStyle w:val="StyleUnderline"/>
        </w:rPr>
        <w:t>t</w:t>
      </w:r>
      <w:r w:rsidRPr="0033549D">
        <w:rPr>
          <w:rStyle w:val="StyleUnderline"/>
          <w:highlight w:val="green"/>
        </w:rPr>
        <w:t>he ways in which the potential for greater conflict could grow</w:t>
      </w:r>
      <w:r w:rsidRPr="0030645B">
        <w:rPr>
          <w:rStyle w:val="StyleUnderline"/>
        </w:rPr>
        <w:t xml:space="preserve"> would seem to be even more apt </w:t>
      </w:r>
      <w:r w:rsidRPr="0033549D">
        <w:rPr>
          <w:rStyle w:val="StyleUnderline"/>
          <w:highlight w:val="green"/>
        </w:rPr>
        <w:t>in a constantly volatile economic environment</w:t>
      </w:r>
      <w:r w:rsidRPr="0030645B">
        <w:rPr>
          <w:rStyle w:val="StyleUnderline"/>
        </w:rPr>
        <w:t xml:space="preserve"> as they would be if change would be steadier.</w:t>
      </w:r>
      <w:r w:rsidRPr="0030645B">
        <w:rPr>
          <w:sz w:val="16"/>
        </w:rPr>
        <w:t xml:space="preserve"> In surveying those risks, </w:t>
      </w:r>
      <w:r w:rsidRPr="0030645B">
        <w:rPr>
          <w:rStyle w:val="StyleUnderline"/>
        </w:rPr>
        <w:t xml:space="preserve">the report stressed </w:t>
      </w:r>
      <w:r w:rsidRPr="0033549D">
        <w:rPr>
          <w:rStyle w:val="StyleUnderline"/>
          <w:highlight w:val="green"/>
        </w:rPr>
        <w:t>the likelihood that terrorism and nonproliferation will remain priorities even as resource issues move up</w:t>
      </w:r>
      <w:r w:rsidRPr="0030645B">
        <w:rPr>
          <w:rStyle w:val="StyleUnderline"/>
        </w:rPr>
        <w:t xml:space="preserve"> on the international agenda</w:t>
      </w:r>
      <w:r w:rsidRPr="0030645B">
        <w:rPr>
          <w:sz w:val="16"/>
        </w:rPr>
        <w:t xml:space="preserve">.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groups_inheriting organizational structures, command and control processes, and training procedures necessary to conduct sophisticated attacks_and newly emergent collections of the angry and disenfranchised that become self-radicalized, particularly in the absence of economic outlets that would become narrower in an economic downturn. </w:t>
      </w:r>
      <w:r w:rsidRPr="0033549D">
        <w:rPr>
          <w:rStyle w:val="StyleUnderline"/>
          <w:highlight w:val="green"/>
        </w:rPr>
        <w:t>The most dangerous casualty of any economically-induced drawdown of U.S. military presence would almost certainly be the Middle East</w:t>
      </w:r>
      <w:r w:rsidRPr="0030645B">
        <w:rPr>
          <w:sz w:val="16"/>
        </w:rPr>
        <w:t xml:space="preserve">. Although Iran’s acquisition of nuclear weapons is not inevitable, </w:t>
      </w:r>
      <w:r w:rsidRPr="0030645B">
        <w:rPr>
          <w:rStyle w:val="StyleUnderline"/>
        </w:rPr>
        <w:t>worries about a nuclear-armed Iran could lead states in the region to develop new security arrangements with external powers, acquire additional weapons, and consider pursuing their own nuclear ambitions</w:t>
      </w:r>
      <w:r w:rsidRPr="0030645B">
        <w:rPr>
          <w:sz w:val="16"/>
        </w:rPr>
        <w:t>. It is not clear that the type of stable deterrent relationship that existed between the great powers for most of the Cold War would emerge naturally in the Middle East with a nuclear Iran</w:t>
      </w:r>
      <w:r w:rsidRPr="0033549D">
        <w:rPr>
          <w:sz w:val="16"/>
          <w:highlight w:val="green"/>
        </w:rPr>
        <w:t xml:space="preserve">. </w:t>
      </w:r>
      <w:r w:rsidRPr="0033549D">
        <w:rPr>
          <w:rStyle w:val="StyleUnderline"/>
          <w:highlight w:val="green"/>
        </w:rPr>
        <w:t>Episodes of low intensity conflict and terrorism taking place under a nuclear umbrella could lead to an unintended escalation and broader conflict</w:t>
      </w:r>
      <w:r w:rsidRPr="0030645B">
        <w:rPr>
          <w:rStyle w:val="StyleUnderline"/>
        </w:rPr>
        <w:t xml:space="preserve"> if clear red lines between those states involved are not well established</w:t>
      </w:r>
      <w:r w:rsidRPr="0030645B">
        <w:rPr>
          <w:sz w:val="16"/>
        </w:rPr>
        <w:t xml:space="preserve">. </w:t>
      </w:r>
      <w:r w:rsidRPr="0033549D">
        <w:rPr>
          <w:rStyle w:val="StyleUnderline"/>
          <w:highlight w:val="green"/>
        </w:rPr>
        <w:t>The close proximity of potential nuclear rivals</w:t>
      </w:r>
      <w:r w:rsidRPr="0030645B">
        <w:rPr>
          <w:rStyle w:val="StyleUnderline"/>
        </w:rPr>
        <w:t xml:space="preserve"> combined with underdeveloped surveillance capabilities and mobile dual-capable Iranian missile systems also </w:t>
      </w:r>
      <w:r w:rsidRPr="0033549D">
        <w:rPr>
          <w:rStyle w:val="StyleUnderline"/>
          <w:highlight w:val="green"/>
        </w:rPr>
        <w:t>will produce inherent difficulties in achieving reliable indications and warning of an impending nuclear attack</w:t>
      </w:r>
      <w:r w:rsidRPr="0030645B">
        <w:rPr>
          <w:rStyle w:val="StyleUnderline"/>
        </w:rPr>
        <w:t>.</w:t>
      </w:r>
      <w:r w:rsidRPr="0030645B">
        <w:rPr>
          <w:sz w:val="16"/>
        </w:rPr>
        <w:t xml:space="preserve"> The lack of strategic depth in neighboring states like Israel, short warning and missile flight times, and uncertainty of Iranian intentions may place more focus on preemption rather than defense, potentially leading to escalating crises. 36 </w:t>
      </w:r>
      <w:r w:rsidRPr="0033549D">
        <w:rPr>
          <w:rStyle w:val="StyleUnderline"/>
          <w:highlight w:val="green"/>
        </w:rPr>
        <w:t>Types of conflict that the world continues to experience, such as over resources, could reemerge</w:t>
      </w:r>
      <w:r w:rsidRPr="0030645B">
        <w:rPr>
          <w:rStyle w:val="StyleUnderline"/>
        </w:rPr>
        <w:t>, particularly if protectionism grows and there is a resort to neo-mercantilist practices</w:t>
      </w:r>
      <w:r w:rsidRPr="0030645B">
        <w:rPr>
          <w:sz w:val="16"/>
        </w:rPr>
        <w:t xml:space="preserve">. </w:t>
      </w:r>
      <w:r w:rsidRPr="0033549D">
        <w:rPr>
          <w:rStyle w:val="StyleUnderline"/>
          <w:highlight w:val="green"/>
        </w:rPr>
        <w:t>Perceptions of renewed energy scarcity will drive countries to take actions</w:t>
      </w:r>
      <w:r w:rsidRPr="0030645B">
        <w:rPr>
          <w:rStyle w:val="StyleUnderline"/>
        </w:rPr>
        <w:t xml:space="preserve"> to assure their future access to energy supplies</w:t>
      </w:r>
      <w:r w:rsidRPr="0030645B">
        <w:rPr>
          <w:sz w:val="16"/>
        </w:rPr>
        <w:t xml:space="preserve">. In the worst case, </w:t>
      </w:r>
      <w:r w:rsidRPr="0030645B">
        <w:rPr>
          <w:rStyle w:val="StyleUnderline"/>
        </w:rPr>
        <w:t>this could result in interstate conflicts</w:t>
      </w:r>
      <w:r w:rsidRPr="0030645B">
        <w:rPr>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30645B">
        <w:rPr>
          <w:rStyle w:val="StyleUnderline"/>
        </w:rPr>
        <w:t xml:space="preserve">Maritime security concerns are providing a rationale for naval buildups and modernization efforts, such as China’s and </w:t>
      </w:r>
      <w:r w:rsidRPr="0030645B">
        <w:rPr>
          <w:rStyle w:val="StyleUnderline"/>
        </w:rPr>
        <w:lastRenderedPageBreak/>
        <w:t>India’s development of blue water naval capabilities</w:t>
      </w:r>
      <w:r w:rsidRPr="0030645B">
        <w:rPr>
          <w:sz w:val="16"/>
        </w:rPr>
        <w:t xml:space="preserve">. If the fiscal stimulus focus for these countries indeed turns inward, one of the most obvious funding targets may be military. </w:t>
      </w:r>
      <w:r w:rsidRPr="0030645B">
        <w:rPr>
          <w:rStyle w:val="StyleUnderline"/>
        </w:rPr>
        <w:t>Buildup of regional naval capabilities could lead to increased tensions, rivalries, and counterbalancing moves</w:t>
      </w:r>
      <w:r w:rsidRPr="0030645B">
        <w:rPr>
          <w:sz w:val="16"/>
        </w:rPr>
        <w:t xml:space="preserve">,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rsidR="00FA58FD" w:rsidRDefault="00FA58FD" w:rsidP="00FA58FD">
      <w:pPr>
        <w:pStyle w:val="Heading4"/>
        <w:rPr>
          <w:lang w:eastAsia="ko-KR"/>
        </w:rPr>
      </w:pPr>
      <w:r>
        <w:rPr>
          <w:lang w:eastAsia="ko-KR"/>
        </w:rPr>
        <w:t>Infrastructure attacks go nuclear</w:t>
      </w:r>
    </w:p>
    <w:p w:rsidR="00FA58FD" w:rsidRDefault="00FA58FD" w:rsidP="00FA58FD">
      <w:r w:rsidRPr="00222BB2">
        <w:rPr>
          <w:rStyle w:val="Style13ptBold"/>
        </w:rPr>
        <w:t>Tilford 2012</w:t>
      </w:r>
      <w:r>
        <w:rPr>
          <w:lang w:eastAsia="ko-KR"/>
        </w:rPr>
        <w:t xml:space="preserve">(Robert, </w:t>
      </w:r>
      <w:r w:rsidRPr="002C7F26">
        <w:t>Gr</w:t>
      </w:r>
      <w:r>
        <w:t>aduate US Army Airborne School</w:t>
      </w:r>
      <w:r w:rsidRPr="002C7F26">
        <w:t xml:space="preserve">, </w:t>
      </w:r>
      <w:r>
        <w:t xml:space="preserve">July 27, </w:t>
      </w:r>
      <w:r w:rsidRPr="002C7F26">
        <w:t xml:space="preserve">“Cyber attackers could shut down the electric grid for the entire east coast”, </w:t>
      </w:r>
      <w:hyperlink r:id="rId13" w:history="1">
        <w:r w:rsidRPr="002C7F26">
          <w:t>http://www.examiner.com/article/cyber-attackers-could-easily-shut-down-the-electric-grid-for-the-entire-east-coa</w:t>
        </w:r>
      </w:hyperlink>
      <w:r>
        <w:t>, brackets edit out ableist language)</w:t>
      </w:r>
      <w:r w:rsidRPr="002C7F26">
        <w:t xml:space="preserve"> </w:t>
      </w:r>
    </w:p>
    <w:p w:rsidR="00FA58FD" w:rsidRDefault="00FA58FD" w:rsidP="00FA58FD">
      <w:pPr>
        <w:rPr>
          <w:sz w:val="16"/>
        </w:rPr>
      </w:pPr>
      <w:r w:rsidRPr="00222BB2">
        <w:rPr>
          <w:sz w:val="16"/>
        </w:rPr>
        <w:t xml:space="preserve">To make matters worse </w:t>
      </w:r>
      <w:r w:rsidRPr="0033549D">
        <w:rPr>
          <w:rStyle w:val="StyleUnderline"/>
          <w:highlight w:val="green"/>
        </w:rPr>
        <w:t>a cyber attack that can take out a</w:t>
      </w:r>
      <w:r w:rsidRPr="00222BB2">
        <w:rPr>
          <w:rStyle w:val="StyleUnderline"/>
        </w:rPr>
        <w:t xml:space="preserve"> </w:t>
      </w:r>
      <w:r w:rsidRPr="00222BB2">
        <w:rPr>
          <w:sz w:val="16"/>
        </w:rPr>
        <w:t xml:space="preserve">civilian power </w:t>
      </w:r>
      <w:r w:rsidRPr="0033549D">
        <w:rPr>
          <w:rStyle w:val="StyleUnderline"/>
          <w:highlight w:val="green"/>
        </w:rPr>
        <w:t>grid</w:t>
      </w:r>
      <w:r w:rsidRPr="00222BB2">
        <w:rPr>
          <w:sz w:val="16"/>
        </w:rPr>
        <w:t xml:space="preserve">, for example </w:t>
      </w:r>
      <w:r w:rsidRPr="0033549D">
        <w:rPr>
          <w:rStyle w:val="StyleUnderline"/>
          <w:highlight w:val="green"/>
        </w:rPr>
        <w:t>could</w:t>
      </w:r>
      <w:r w:rsidRPr="00222BB2">
        <w:rPr>
          <w:rStyle w:val="StyleUnderline"/>
        </w:rPr>
        <w:t xml:space="preserve"> </w:t>
      </w:r>
      <w:r w:rsidRPr="00222BB2">
        <w:rPr>
          <w:sz w:val="16"/>
        </w:rPr>
        <w:t xml:space="preserve">also cripple </w:t>
      </w:r>
      <w:r w:rsidRPr="0033549D">
        <w:rPr>
          <w:rStyle w:val="StyleUnderline"/>
          <w:highlight w:val="green"/>
        </w:rPr>
        <w:t>[destroy] the</w:t>
      </w:r>
      <w:r w:rsidRPr="00222BB2">
        <w:rPr>
          <w:rStyle w:val="StyleUnderline"/>
        </w:rPr>
        <w:t xml:space="preserve"> U.S. </w:t>
      </w:r>
      <w:r w:rsidRPr="0033549D">
        <w:rPr>
          <w:rStyle w:val="StyleUnderline"/>
          <w:highlight w:val="green"/>
        </w:rPr>
        <w:t>military</w:t>
      </w:r>
      <w:r w:rsidRPr="00222BB2">
        <w:rPr>
          <w:rStyle w:val="StyleUnderline"/>
        </w:rPr>
        <w:t>.</w:t>
      </w:r>
      <w:r w:rsidRPr="00222BB2">
        <w:rPr>
          <w:rStyle w:val="StyleUnderline"/>
          <w:sz w:val="12"/>
        </w:rPr>
        <w:t>¶</w:t>
      </w:r>
      <w:r w:rsidRPr="00222BB2">
        <w:rPr>
          <w:rStyle w:val="StyleUnderline"/>
        </w:rPr>
        <w:t xml:space="preserve"> </w:t>
      </w:r>
      <w:r w:rsidRPr="00222BB2">
        <w:rPr>
          <w:sz w:val="16"/>
        </w:rPr>
        <w:t xml:space="preserve">The senator notes that is that </w:t>
      </w:r>
      <w:r w:rsidRPr="00222BB2">
        <w:rPr>
          <w:rStyle w:val="StyleUnderline"/>
        </w:rPr>
        <w:t xml:space="preserve">the same </w:t>
      </w:r>
      <w:r w:rsidRPr="0033549D">
        <w:rPr>
          <w:rStyle w:val="StyleUnderline"/>
          <w:highlight w:val="green"/>
        </w:rPr>
        <w:t>power grids</w:t>
      </w:r>
      <w:r w:rsidRPr="00222BB2">
        <w:rPr>
          <w:rStyle w:val="StyleUnderline"/>
        </w:rPr>
        <w:t xml:space="preserve"> that supply cities and towns</w:t>
      </w:r>
      <w:r w:rsidRPr="00222BB2">
        <w:rPr>
          <w:sz w:val="16"/>
        </w:rPr>
        <w:t xml:space="preserve">, stores and gas stations, cell towers and heart monitors also </w:t>
      </w:r>
      <w:r w:rsidRPr="0033549D">
        <w:rPr>
          <w:rStyle w:val="StyleUnderline"/>
          <w:highlight w:val="green"/>
        </w:rPr>
        <w:t>power</w:t>
      </w:r>
      <w:r w:rsidRPr="00222BB2">
        <w:rPr>
          <w:rStyle w:val="StyleUnderline"/>
        </w:rPr>
        <w:t xml:space="preserve"> “every </w:t>
      </w:r>
      <w:r w:rsidRPr="0033549D">
        <w:rPr>
          <w:rStyle w:val="StyleUnderline"/>
          <w:highlight w:val="green"/>
        </w:rPr>
        <w:t>military base</w:t>
      </w:r>
      <w:r w:rsidRPr="00222BB2">
        <w:rPr>
          <w:rStyle w:val="StyleUnderline"/>
        </w:rPr>
        <w:t xml:space="preserve"> </w:t>
      </w:r>
      <w:r w:rsidRPr="00222BB2">
        <w:rPr>
          <w:sz w:val="16"/>
        </w:rPr>
        <w:t>in our country.”</w:t>
      </w:r>
      <w:r w:rsidRPr="00222BB2">
        <w:rPr>
          <w:sz w:val="12"/>
        </w:rPr>
        <w:t>¶</w:t>
      </w:r>
      <w:r w:rsidRPr="00222BB2">
        <w:rPr>
          <w:sz w:val="16"/>
        </w:rPr>
        <w:t xml:space="preserve"> “Although bases would be prepared to weather a short power outage with backup diesel generators, within hours, not days, fuel supplies would run out”, he said.</w:t>
      </w:r>
      <w:r w:rsidRPr="00222BB2">
        <w:rPr>
          <w:sz w:val="12"/>
        </w:rPr>
        <w:t>¶</w:t>
      </w:r>
      <w:r w:rsidRPr="00222BB2">
        <w:rPr>
          <w:sz w:val="16"/>
        </w:rPr>
        <w:t xml:space="preserve"> Which means </w:t>
      </w:r>
      <w:r w:rsidRPr="0033549D">
        <w:rPr>
          <w:rStyle w:val="StyleUnderline"/>
          <w:highlight w:val="green"/>
        </w:rPr>
        <w:t>military command and control</w:t>
      </w:r>
      <w:r w:rsidRPr="00222BB2">
        <w:rPr>
          <w:rStyle w:val="StyleUnderline"/>
        </w:rPr>
        <w:t xml:space="preserve"> </w:t>
      </w:r>
      <w:r w:rsidRPr="00222BB2">
        <w:rPr>
          <w:sz w:val="16"/>
        </w:rPr>
        <w:t xml:space="preserve">centers </w:t>
      </w:r>
      <w:r w:rsidRPr="0033549D">
        <w:rPr>
          <w:rStyle w:val="StyleUnderline"/>
          <w:highlight w:val="green"/>
        </w:rPr>
        <w:t>could go dark</w:t>
      </w:r>
      <w:r w:rsidRPr="00222BB2">
        <w:rPr>
          <w:sz w:val="16"/>
        </w:rPr>
        <w:t>.</w:t>
      </w:r>
      <w:r w:rsidRPr="00222BB2">
        <w:rPr>
          <w:sz w:val="12"/>
        </w:rPr>
        <w:t>¶</w:t>
      </w:r>
      <w:r w:rsidRPr="00222BB2">
        <w:rPr>
          <w:sz w:val="16"/>
        </w:rPr>
        <w:t xml:space="preserve"> </w:t>
      </w:r>
      <w:r w:rsidRPr="0033549D">
        <w:rPr>
          <w:rStyle w:val="StyleUnderline"/>
          <w:highlight w:val="green"/>
        </w:rPr>
        <w:t xml:space="preserve">Radar systems </w:t>
      </w:r>
      <w:r w:rsidRPr="00222BB2">
        <w:rPr>
          <w:sz w:val="16"/>
        </w:rPr>
        <w:t xml:space="preserve">that detect air threats to our country </w:t>
      </w:r>
      <w:r w:rsidRPr="0033549D">
        <w:rPr>
          <w:rStyle w:val="StyleUnderline"/>
          <w:highlight w:val="green"/>
        </w:rPr>
        <w:t>would shut Down</w:t>
      </w:r>
      <w:r w:rsidRPr="00222BB2">
        <w:rPr>
          <w:rStyle w:val="StyleUnderline"/>
        </w:rPr>
        <w:t xml:space="preserve"> completely</w:t>
      </w:r>
      <w:r w:rsidRPr="00222BB2">
        <w:rPr>
          <w:sz w:val="16"/>
        </w:rPr>
        <w:t>.</w:t>
      </w:r>
      <w:r w:rsidRPr="00222BB2">
        <w:rPr>
          <w:sz w:val="12"/>
        </w:rPr>
        <w:t>¶</w:t>
      </w:r>
      <w:r w:rsidRPr="00222BB2">
        <w:rPr>
          <w:sz w:val="16"/>
        </w:rPr>
        <w:t xml:space="preserve"> </w:t>
      </w:r>
      <w:r w:rsidRPr="00222BB2">
        <w:rPr>
          <w:rStyle w:val="StyleUnderline"/>
        </w:rPr>
        <w:t>“</w:t>
      </w:r>
      <w:r w:rsidRPr="0033549D">
        <w:rPr>
          <w:rStyle w:val="StyleUnderline"/>
          <w:highlight w:val="green"/>
        </w:rPr>
        <w:t>Communication</w:t>
      </w:r>
      <w:r w:rsidRPr="00222BB2">
        <w:rPr>
          <w:rStyle w:val="StyleUnderline"/>
        </w:rPr>
        <w:t xml:space="preserve"> </w:t>
      </w:r>
      <w:r w:rsidRPr="00222BB2">
        <w:rPr>
          <w:sz w:val="16"/>
        </w:rPr>
        <w:t xml:space="preserve">between commanders and their troops </w:t>
      </w:r>
      <w:r w:rsidRPr="0033549D">
        <w:rPr>
          <w:rStyle w:val="StyleUnderline"/>
          <w:highlight w:val="green"/>
        </w:rPr>
        <w:t>would</w:t>
      </w:r>
      <w:r w:rsidRPr="00222BB2">
        <w:rPr>
          <w:rStyle w:val="StyleUnderline"/>
        </w:rPr>
        <w:t xml:space="preserve"> also </w:t>
      </w:r>
      <w:r w:rsidRPr="0033549D">
        <w:rPr>
          <w:rStyle w:val="StyleUnderline"/>
          <w:highlight w:val="green"/>
        </w:rPr>
        <w:t>go silent</w:t>
      </w:r>
      <w:r w:rsidRPr="00222BB2">
        <w:rPr>
          <w:sz w:val="16"/>
        </w:rPr>
        <w:t>. And many weapons systems would be left without either fuel or electric power”, said Senator Grassley.</w:t>
      </w:r>
      <w:r w:rsidRPr="00222BB2">
        <w:rPr>
          <w:sz w:val="12"/>
        </w:rPr>
        <w:t>¶</w:t>
      </w:r>
      <w:r w:rsidRPr="00222BB2">
        <w:rPr>
          <w:sz w:val="16"/>
        </w:rPr>
        <w:t xml:space="preserve"> “So </w:t>
      </w:r>
      <w:r w:rsidRPr="0033549D">
        <w:rPr>
          <w:rStyle w:val="StyleUnderline"/>
          <w:highlight w:val="green"/>
        </w:rPr>
        <w:t>in a few</w:t>
      </w:r>
      <w:r w:rsidRPr="00222BB2">
        <w:rPr>
          <w:rStyle w:val="StyleUnderline"/>
        </w:rPr>
        <w:t xml:space="preserve"> </w:t>
      </w:r>
      <w:r w:rsidRPr="00222BB2">
        <w:rPr>
          <w:sz w:val="16"/>
        </w:rPr>
        <w:t xml:space="preserve">short </w:t>
      </w:r>
      <w:r w:rsidRPr="0033549D">
        <w:rPr>
          <w:rStyle w:val="StyleUnderline"/>
          <w:highlight w:val="green"/>
        </w:rPr>
        <w:t>hours</w:t>
      </w:r>
      <w:r w:rsidRPr="00222BB2">
        <w:rPr>
          <w:rStyle w:val="StyleUnderline"/>
        </w:rPr>
        <w:t xml:space="preserve"> </w:t>
      </w:r>
      <w:r w:rsidRPr="00222BB2">
        <w:rPr>
          <w:sz w:val="16"/>
        </w:rPr>
        <w:t xml:space="preserve">or days, </w:t>
      </w:r>
      <w:r w:rsidRPr="0033549D">
        <w:rPr>
          <w:rStyle w:val="StyleUnderline"/>
          <w:highlight w:val="green"/>
        </w:rPr>
        <w:t>the</w:t>
      </w:r>
      <w:r w:rsidRPr="00222BB2">
        <w:rPr>
          <w:rStyle w:val="StyleUnderline"/>
        </w:rPr>
        <w:t xml:space="preserve"> mightiest </w:t>
      </w:r>
      <w:r w:rsidRPr="0033549D">
        <w:rPr>
          <w:rStyle w:val="StyleUnderline"/>
          <w:highlight w:val="green"/>
        </w:rPr>
        <w:t>military</w:t>
      </w:r>
      <w:r w:rsidRPr="00222BB2">
        <w:rPr>
          <w:rStyle w:val="StyleUnderline"/>
        </w:rPr>
        <w:t xml:space="preserve"> </w:t>
      </w:r>
      <w:r w:rsidRPr="00222BB2">
        <w:rPr>
          <w:sz w:val="16"/>
        </w:rPr>
        <w:t xml:space="preserve">in the world </w:t>
      </w:r>
      <w:r w:rsidRPr="0033549D">
        <w:rPr>
          <w:rStyle w:val="StyleUnderline"/>
          <w:highlight w:val="green"/>
        </w:rPr>
        <w:t>would be left scrambling</w:t>
      </w:r>
      <w:r w:rsidRPr="00222BB2">
        <w:rPr>
          <w:rStyle w:val="StyleUnderline"/>
        </w:rPr>
        <w:t xml:space="preserve"> </w:t>
      </w:r>
      <w:r w:rsidRPr="00222BB2">
        <w:rPr>
          <w:sz w:val="16"/>
        </w:rPr>
        <w:t>to maintain base functions”, he said.</w:t>
      </w:r>
      <w:r w:rsidRPr="00222BB2">
        <w:rPr>
          <w:sz w:val="12"/>
        </w:rPr>
        <w:t>¶</w:t>
      </w:r>
      <w:r w:rsidRPr="00222BB2">
        <w:rPr>
          <w:sz w:val="16"/>
        </w:rPr>
        <w:t xml:space="preserve"> We contacted the Pentagon and officials confirmed the threat of a cyber attack is something very real.</w:t>
      </w:r>
      <w:r w:rsidRPr="00222BB2">
        <w:rPr>
          <w:sz w:val="12"/>
        </w:rPr>
        <w:t>¶</w:t>
      </w:r>
      <w:r w:rsidRPr="00222BB2">
        <w:rPr>
          <w:sz w:val="16"/>
        </w:rPr>
        <w:t xml:space="preserve"> 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r w:rsidRPr="00222BB2">
        <w:rPr>
          <w:sz w:val="12"/>
        </w:rPr>
        <w:t>¶</w:t>
      </w:r>
      <w:r w:rsidRPr="00222BB2">
        <w:rPr>
          <w:sz w:val="16"/>
        </w:rPr>
        <w:t xml:space="preserve"> So how serious is the Pentagon taking all this?</w:t>
      </w:r>
      <w:r w:rsidRPr="00222BB2">
        <w:rPr>
          <w:sz w:val="12"/>
        </w:rPr>
        <w:t>¶</w:t>
      </w:r>
      <w:r w:rsidRPr="00222BB2">
        <w:rPr>
          <w:sz w:val="16"/>
        </w:rPr>
        <w:t xml:space="preserve"> Enough to start, or end a war over it, for sure.</w:t>
      </w:r>
      <w:r w:rsidRPr="00222BB2">
        <w:rPr>
          <w:sz w:val="12"/>
        </w:rPr>
        <w:t>¶</w:t>
      </w:r>
      <w:r w:rsidRPr="00222BB2">
        <w:rPr>
          <w:sz w:val="16"/>
        </w:rPr>
        <w:t xml:space="preserve"> </w:t>
      </w:r>
      <w:r w:rsidRPr="0033549D">
        <w:rPr>
          <w:rStyle w:val="StyleUnderline"/>
          <w:highlight w:val="green"/>
        </w:rPr>
        <w:t>A cyber attack</w:t>
      </w:r>
      <w:r w:rsidRPr="00222BB2">
        <w:rPr>
          <w:rStyle w:val="StyleUnderline"/>
        </w:rPr>
        <w:t xml:space="preserve"> </w:t>
      </w:r>
      <w:r w:rsidRPr="00222BB2">
        <w:rPr>
          <w:sz w:val="16"/>
        </w:rPr>
        <w:t xml:space="preserve">today </w:t>
      </w:r>
      <w:r w:rsidRPr="00222BB2">
        <w:rPr>
          <w:rStyle w:val="StyleUnderline"/>
        </w:rPr>
        <w:t xml:space="preserve">against the US </w:t>
      </w:r>
      <w:r w:rsidRPr="0033549D">
        <w:rPr>
          <w:rStyle w:val="StyleUnderline"/>
          <w:highlight w:val="green"/>
        </w:rPr>
        <w:t>could</w:t>
      </w:r>
      <w:r w:rsidRPr="00222BB2">
        <w:rPr>
          <w:rStyle w:val="StyleUnderline"/>
        </w:rPr>
        <w:t xml:space="preserve"> very well </w:t>
      </w:r>
      <w:r w:rsidRPr="0033549D">
        <w:rPr>
          <w:rStyle w:val="StyleUnderline"/>
          <w:highlight w:val="green"/>
        </w:rPr>
        <w:t>be seen as an “Act of War” and could be met with a “full scale</w:t>
      </w:r>
      <w:r w:rsidRPr="00222BB2">
        <w:rPr>
          <w:rStyle w:val="StyleUnderline"/>
        </w:rPr>
        <w:t xml:space="preserve">” US military </w:t>
      </w:r>
      <w:r w:rsidRPr="0033549D">
        <w:rPr>
          <w:rStyle w:val="StyleUnderline"/>
          <w:highlight w:val="green"/>
        </w:rPr>
        <w:t>response</w:t>
      </w:r>
      <w:r w:rsidRPr="0033549D">
        <w:rPr>
          <w:sz w:val="16"/>
          <w:highlight w:val="green"/>
        </w:rPr>
        <w:t>.</w:t>
      </w:r>
      <w:r w:rsidRPr="0033549D">
        <w:rPr>
          <w:sz w:val="12"/>
          <w:highlight w:val="green"/>
        </w:rPr>
        <w:t>¶</w:t>
      </w:r>
      <w:r w:rsidRPr="00222BB2">
        <w:rPr>
          <w:sz w:val="16"/>
        </w:rPr>
        <w:t xml:space="preserve"> </w:t>
      </w:r>
      <w:r w:rsidRPr="0033549D">
        <w:rPr>
          <w:rStyle w:val="StyleUnderline"/>
          <w:highlight w:val="green"/>
        </w:rPr>
        <w:t>That could include the use of “nuclear weapons”,</w:t>
      </w:r>
      <w:r w:rsidRPr="00222BB2">
        <w:rPr>
          <w:rStyle w:val="StyleUnderline"/>
        </w:rPr>
        <w:t xml:space="preserve"> </w:t>
      </w:r>
      <w:r w:rsidRPr="00222BB2">
        <w:rPr>
          <w:sz w:val="16"/>
        </w:rPr>
        <w:t>if authorized by the President.</w:t>
      </w:r>
    </w:p>
    <w:p w:rsidR="00FA58FD" w:rsidRDefault="00FA58FD" w:rsidP="00FA58FD">
      <w:pPr>
        <w:pStyle w:val="Heading4"/>
      </w:pPr>
      <w:r>
        <w:t>China theft of military technology evaporates tech leadership—it allows them to directly respond to every military option</w:t>
      </w:r>
    </w:p>
    <w:p w:rsidR="00FA58FD" w:rsidRPr="00C47E13" w:rsidRDefault="00FA58FD" w:rsidP="00FA58FD">
      <w:r w:rsidRPr="00C47E13">
        <w:rPr>
          <w:rStyle w:val="Style13ptBold"/>
        </w:rPr>
        <w:t>Reed 2013</w:t>
      </w:r>
      <w:r w:rsidRPr="00C47E13">
        <w:t xml:space="preserve"> - John, national security reporter for Foreign Policy, July 23, "Here’s How Foreign Spies Are Now Getting U.S. Weapons Tech", http://foreignpolicy.com/2013/07/23/heres-how-foreign-spies-are-now-getting-u-s-weapons-tech/ </w:t>
      </w:r>
    </w:p>
    <w:p w:rsidR="00FA58FD" w:rsidRDefault="00FA58FD" w:rsidP="00FA58FD">
      <w:pPr>
        <w:rPr>
          <w:sz w:val="16"/>
        </w:rPr>
      </w:pPr>
      <w:r w:rsidRPr="00C47E13">
        <w:rPr>
          <w:sz w:val="16"/>
        </w:rPr>
        <w:t xml:space="preserve">Forget the shady middlemen; never mind the students just a little too eager to find out the particulars of engines and warheads. Today, </w:t>
      </w:r>
      <w:r w:rsidRPr="00C47E13">
        <w:rPr>
          <w:rStyle w:val="StyleUnderline"/>
        </w:rPr>
        <w:t>when</w:t>
      </w:r>
      <w:r w:rsidRPr="00C47E13">
        <w:rPr>
          <w:sz w:val="16"/>
        </w:rPr>
        <w:t xml:space="preserve"> foreign </w:t>
      </w:r>
      <w:r w:rsidRPr="00C47E13">
        <w:rPr>
          <w:rStyle w:val="StyleUnderline"/>
        </w:rPr>
        <w:t>spies want to acquire America’s latest weapons technology, they just hack into networks</w:t>
      </w:r>
      <w:r w:rsidRPr="00C47E13">
        <w:rPr>
          <w:sz w:val="16"/>
        </w:rPr>
        <w:t xml:space="preserve"> and steal the digital designs. </w:t>
      </w:r>
      <w:r w:rsidRPr="00C47E13">
        <w:rPr>
          <w:rStyle w:val="StyleUnderline"/>
        </w:rPr>
        <w:t>2012 marked</w:t>
      </w:r>
      <w:r w:rsidRPr="00C47E13">
        <w:rPr>
          <w:sz w:val="16"/>
        </w:rPr>
        <w:t xml:space="preserve"> </w:t>
      </w:r>
      <w:r w:rsidRPr="00C47E13">
        <w:rPr>
          <w:rStyle w:val="StyleUnderline"/>
        </w:rPr>
        <w:t>the</w:t>
      </w:r>
      <w:r w:rsidRPr="00C47E13">
        <w:rPr>
          <w:sz w:val="16"/>
        </w:rPr>
        <w:t xml:space="preserve"> the </w:t>
      </w:r>
      <w:r w:rsidRPr="00C47E13">
        <w:rPr>
          <w:rStyle w:val="StyleUnderline"/>
        </w:rPr>
        <w:t>first time, overseas intelligence agencies used cyber espionage</w:t>
      </w:r>
      <w:r w:rsidRPr="00C47E13">
        <w:rPr>
          <w:sz w:val="16"/>
        </w:rPr>
        <w:t xml:space="preserve"> – rather than the old-fashioned kind — </w:t>
      </w:r>
      <w:r w:rsidRPr="00C47E13">
        <w:rPr>
          <w:rStyle w:val="StyleUnderline"/>
        </w:rPr>
        <w:t>as their number one way to pilfer information on U.S. weapons</w:t>
      </w:r>
      <w:r w:rsidRPr="00C47E13">
        <w:rPr>
          <w:sz w:val="16"/>
        </w:rPr>
        <w:t xml:space="preserve">. That’s according to a new report by one of Pentagon branches responsible for preventing such spying. Not coincidentally, perhaps, half of all successful incidents in 2012 of espionage against American defense contractors originated in Asia, up from 43 percent the previous year. THis report higlights what plenty of us have come to grasp intuitively, </w:t>
      </w:r>
      <w:r w:rsidRPr="00C47E13">
        <w:rPr>
          <w:rStyle w:val="StyleUnderline"/>
        </w:rPr>
        <w:t>cyber attacks are steadliy replacing</w:t>
      </w:r>
      <w:r w:rsidRPr="00C47E13">
        <w:rPr>
          <w:sz w:val="16"/>
        </w:rPr>
        <w:t xml:space="preserve"> — or at least complementing — </w:t>
      </w:r>
      <w:r w:rsidRPr="00C47E13">
        <w:rPr>
          <w:rStyle w:val="StyleUnderline"/>
        </w:rPr>
        <w:t>attempts to</w:t>
      </w:r>
      <w:r w:rsidRPr="00C47E13">
        <w:rPr>
          <w:sz w:val="16"/>
        </w:rPr>
        <w:t xml:space="preserve"> flat-out </w:t>
      </w:r>
      <w:r w:rsidRPr="00C47E13">
        <w:rPr>
          <w:rStyle w:val="StyleUnderline"/>
        </w:rPr>
        <w:t>purchase</w:t>
      </w:r>
      <w:r w:rsidRPr="00C47E13">
        <w:rPr>
          <w:sz w:val="16"/>
        </w:rPr>
        <w:t xml:space="preserve"> U.S. </w:t>
      </w:r>
      <w:r w:rsidRPr="00C47E13">
        <w:rPr>
          <w:rStyle w:val="StyleUnderline"/>
        </w:rPr>
        <w:t>defense technology</w:t>
      </w:r>
      <w:r w:rsidRPr="00C47E13">
        <w:rPr>
          <w:sz w:val="16"/>
        </w:rPr>
        <w:t xml:space="preserve"> or simply ask for more information about it as the top MO of industrial intelligence operators. This shift from overt attempts at collecting information on U.S. weapons to cyber theft means that </w:t>
      </w:r>
      <w:r w:rsidRPr="00C47E13">
        <w:rPr>
          <w:rStyle w:val="StyleUnderline"/>
        </w:rPr>
        <w:t>it may become more difficult to detect when a rival is trying to gain access to America’s defense secrets</w:t>
      </w:r>
      <w:r w:rsidRPr="00C47E13">
        <w:rPr>
          <w:sz w:val="16"/>
        </w:rPr>
        <w:t xml:space="preserve">. It also shows why the Obama administration has been in such a tizzy of China’s alleged industrial espionage. According to the report from the Defense Security Service, these spies were particularly interested in gathering information on U.S. electronics; worldwide collection attempts in this sector spiked 94 percent from the year before. </w:t>
      </w:r>
      <w:r w:rsidRPr="00C47E13">
        <w:rPr>
          <w:rStyle w:val="StyleUnderline"/>
        </w:rPr>
        <w:t>A "substantial" number of those electronics were radiation-resistant electronics that can be used in nuclear weapons, ballistic missiles, aerospace and space programs</w:t>
      </w:r>
      <w:r w:rsidRPr="00C47E13">
        <w:rPr>
          <w:sz w:val="16"/>
        </w:rPr>
        <w:t>, according to the report. "</w:t>
      </w:r>
      <w:r w:rsidRPr="00C47E13">
        <w:rPr>
          <w:rStyle w:val="StyleUnderline"/>
        </w:rPr>
        <w:t>Foreign entities, especially those linked to countries with mature missile programs, increasingly focuses collection efforts on U.S. missile technology, usually aimed at particular missile subsystems</w:t>
      </w:r>
      <w:r w:rsidRPr="00C47E13">
        <w:rPr>
          <w:sz w:val="16"/>
        </w:rPr>
        <w:t xml:space="preserve">," reads the report. </w:t>
      </w:r>
      <w:r w:rsidRPr="00C47E13">
        <w:rPr>
          <w:sz w:val="16"/>
        </w:rPr>
        <w:lastRenderedPageBreak/>
        <w:t>Why are nations with mature missile programs trying to steal secrets about American missile parts? To make their missiles even more deadly, of course. "</w:t>
      </w:r>
      <w:r w:rsidRPr="00C47E13">
        <w:rPr>
          <w:rStyle w:val="StyleUnderline"/>
        </w:rPr>
        <w:t>After a country masters the chemistry and physics required to launch a missiles, scientists and engineers can focus on accuracy and lethality</w:t>
      </w:r>
      <w:r w:rsidRPr="00C47E13">
        <w:rPr>
          <w:sz w:val="16"/>
        </w:rPr>
        <w:t xml:space="preserve">, the desired characteristics of modern missiles," the report notes. </w:t>
      </w:r>
      <w:r w:rsidRPr="00C47E13">
        <w:rPr>
          <w:rStyle w:val="StyleUnderline"/>
        </w:rPr>
        <w:t>Getting their hands on U.S. missile parts will also help these countries defend against American weapons</w:t>
      </w:r>
      <w:r w:rsidRPr="00C47E13">
        <w:rPr>
          <w:sz w:val="16"/>
        </w:rPr>
        <w:t xml:space="preserve">. "Reverse-engineering would probably give East Asia and the Pacific scientists and engineers a better understanding of the capabilities of the targeted and acquired technology to develop countermeasures to U.S. weapons systems," reads the document. Overall, </w:t>
      </w:r>
      <w:r w:rsidRPr="00C47E13">
        <w:rPr>
          <w:rStyle w:val="StyleUnderline"/>
        </w:rPr>
        <w:t>foreign spies’ top</w:t>
      </w:r>
      <w:r w:rsidRPr="00C47E13">
        <w:rPr>
          <w:sz w:val="16"/>
        </w:rPr>
        <w:t xml:space="preserve"> four American </w:t>
      </w:r>
      <w:r w:rsidRPr="00C47E13">
        <w:rPr>
          <w:rStyle w:val="StyleUnderline"/>
        </w:rPr>
        <w:t>targets were</w:t>
      </w:r>
      <w:r w:rsidRPr="00C47E13">
        <w:rPr>
          <w:sz w:val="16"/>
        </w:rPr>
        <w:t xml:space="preserve"> "information systems; electronics; lasers, optics and sensors; and aeronautic systems technologies," according to the report. All of these are </w:t>
      </w:r>
      <w:r w:rsidRPr="00C47E13">
        <w:rPr>
          <w:rStyle w:val="StyleUnderline"/>
        </w:rPr>
        <w:t>crucial parts of the weapons that have given the U.S. a clear advantage on battlefields</w:t>
      </w:r>
      <w:r w:rsidRPr="00C47E13">
        <w:rPr>
          <w:sz w:val="16"/>
        </w:rPr>
        <w:t xml:space="preserve"> for the last 20 years. </w:t>
      </w:r>
      <w:r w:rsidRPr="00C47E13">
        <w:rPr>
          <w:rStyle w:val="StyleUnderline"/>
        </w:rPr>
        <w:t>Information systems are how the US military passes massive amounts of intelligence</w:t>
      </w:r>
      <w:r w:rsidRPr="00C47E13">
        <w:rPr>
          <w:sz w:val="16"/>
        </w:rPr>
        <w:t xml:space="preserve"> and communications data. Meanwhile </w:t>
      </w:r>
      <w:r w:rsidRPr="00C47E13">
        <w:rPr>
          <w:rStyle w:val="StyleUnderline"/>
        </w:rPr>
        <w:t>optics, lasers and sensors are key technologies that help American drones spy on enemies</w:t>
      </w:r>
      <w:r w:rsidRPr="00C47E13">
        <w:rPr>
          <w:sz w:val="16"/>
        </w:rPr>
        <w:t xml:space="preserve"> and that guide its smart weapons onto targets. </w:t>
      </w:r>
      <w:r w:rsidRPr="00C47E13">
        <w:rPr>
          <w:rStyle w:val="StyleUnderline"/>
        </w:rPr>
        <w:t>Aeronautic systems technologies</w:t>
      </w:r>
      <w:r w:rsidRPr="00C47E13">
        <w:rPr>
          <w:sz w:val="16"/>
        </w:rPr>
        <w:t xml:space="preserve">, as you know, </w:t>
      </w:r>
      <w:r w:rsidRPr="00C47E13">
        <w:rPr>
          <w:rStyle w:val="StyleUnderline"/>
        </w:rPr>
        <w:t>are the parts that make up the Pentagon’s next-generation rockets, stealth drones and fighters</w:t>
      </w:r>
      <w:r w:rsidRPr="00C47E13">
        <w:rPr>
          <w:sz w:val="16"/>
        </w:rPr>
        <w:t xml:space="preserve"> — </w:t>
      </w:r>
      <w:r w:rsidRPr="00C47E13">
        <w:rPr>
          <w:rStyle w:val="StyleUnderline"/>
        </w:rPr>
        <w:t>exactly the types of weapons that nations like China are trying to replicate</w:t>
      </w:r>
      <w:r w:rsidRPr="00C47E13">
        <w:rPr>
          <w:sz w:val="16"/>
        </w:rPr>
        <w:t>. The report doesn’t specifically call out China as the home of these spies. But let’s be honest</w:t>
      </w:r>
      <w:r w:rsidRPr="00C47E13">
        <w:rPr>
          <w:rStyle w:val="StyleUnderline"/>
        </w:rPr>
        <w:t>, the vast majority of espionage attempts</w:t>
      </w:r>
      <w:r w:rsidRPr="00C47E13">
        <w:rPr>
          <w:sz w:val="16"/>
        </w:rPr>
        <w:t xml:space="preserve"> originating from Asia </w:t>
      </w:r>
      <w:r w:rsidRPr="00C47E13">
        <w:rPr>
          <w:rStyle w:val="StyleUnderline"/>
        </w:rPr>
        <w:t>are likely coming from China</w:t>
      </w:r>
      <w:r w:rsidRPr="00C47E13">
        <w:rPr>
          <w:sz w:val="16"/>
        </w:rPr>
        <w:t xml:space="preserve">. "DSS continues to take the politically correct route and hide China within the ‘East Asia and Pacific’ category, disappointing," Richard Bejtlich, chief security officer of the cybersecurity firm Mandiant, told Killer Apps after reading the report. The Defense Security Service document was published on July 17, two days before David Shedd, deputy director of the Defense Intelligence Agency told Killer Apps that his agency is constantly finding new attempts by foreign government to install spyware on U.S. weapon systems. (In 2011, a Senate investigation found that tons of counterfeit electronic parts made in China were making their way into U.S. weapons; these parts could hide spyware or ‘back doors’ allowing enemies to take over or disable the weapons.) Far East countries — who accounted for 54 percent of the interest in American missile tech — targeted everything from the Standard Missiles and Ground Based Interceptors used for missile defense to TOW antitank missiles, Trident Submarine launched nuclear missiles, Tomahawk cruise missiles and Patriot anti-aircraft missiles and Harpoon anti-ship missiles. Unlike overall trends in espionage, spies kept things old fashioned when going after missile tech, trying to either buy it outright or simply requesting information about such technology. Interestingly, DSS found that successful attempts to get information on missile technology via cyber means are "relatively low." However, because digital espionage allows spies to be even sneakier than outright attempts to steal information, such efforts may go unnoticed. When cyber espionage "goes unrecognized or unreported by cleared contractors, industry does not generate a report, making such instances unavailable for analysis in this data set," reads the DSS report. The DSS report largely confirms what any casual news reader has seen over the last few years — the Far East, led by </w:t>
      </w:r>
      <w:r w:rsidRPr="00C47E13">
        <w:rPr>
          <w:rStyle w:val="StyleUnderline"/>
        </w:rPr>
        <w:t>China, is pushing to build military technology rivaling the U.S.’s by any means necessary</w:t>
      </w:r>
      <w:r w:rsidRPr="00C47E13">
        <w:rPr>
          <w:sz w:val="16"/>
        </w:rPr>
        <w:t xml:space="preserve">. </w:t>
      </w:r>
    </w:p>
    <w:p w:rsidR="00FA58FD" w:rsidRPr="00FE38E5" w:rsidRDefault="00FA58FD" w:rsidP="00FA58FD">
      <w:pPr>
        <w:pStyle w:val="Heading4"/>
      </w:pPr>
      <w:r>
        <w:t>Independently innovation is key to heg</w:t>
      </w:r>
    </w:p>
    <w:p w:rsidR="00FA58FD" w:rsidRDefault="00FA58FD" w:rsidP="00FA58FD">
      <w:r w:rsidRPr="0048574B">
        <w:rPr>
          <w:rStyle w:val="Style13ptBold"/>
        </w:rPr>
        <w:t>Segal 2004</w:t>
      </w:r>
      <w:r w:rsidRPr="0048574B">
        <w:t xml:space="preserve">(Adam, Maurice R. Greenberg Senior Fellow in China Studies at the Council on Foreign Relations, November/December, "Is America Losing Its Edge?", </w:t>
      </w:r>
      <w:hyperlink r:id="rId14" w:history="1">
        <w:r w:rsidRPr="00401E9F">
          <w:rPr>
            <w:rStyle w:val="Hyperlink"/>
          </w:rPr>
          <w:t>http://www.foreignaffairs.com/articles/60260/adam-segal/is-america-losing-its-edge</w:t>
        </w:r>
      </w:hyperlink>
      <w:r w:rsidRPr="0048574B">
        <w:t>)</w:t>
      </w:r>
    </w:p>
    <w:p w:rsidR="00FA58FD" w:rsidRDefault="00FA58FD" w:rsidP="00FA58FD">
      <w:pPr>
        <w:rPr>
          <w:sz w:val="16"/>
        </w:rPr>
      </w:pPr>
    </w:p>
    <w:p w:rsidR="00FA58FD" w:rsidRPr="00FA58FD" w:rsidRDefault="00FA58FD" w:rsidP="00FA58FD">
      <w:pPr>
        <w:rPr>
          <w:sz w:val="16"/>
        </w:rPr>
      </w:pPr>
      <w:r w:rsidRPr="00FA58FD">
        <w:rPr>
          <w:sz w:val="16"/>
        </w:rPr>
        <w:t xml:space="preserve">The </w:t>
      </w:r>
      <w:r w:rsidRPr="00FA58FD">
        <w:rPr>
          <w:rStyle w:val="StyleUnderline"/>
        </w:rPr>
        <w:t>United States' global primacy depends</w:t>
      </w:r>
      <w:r w:rsidRPr="00FA58FD">
        <w:rPr>
          <w:sz w:val="16"/>
        </w:rPr>
        <w:t xml:space="preserve"> in large part </w:t>
      </w:r>
      <w:r w:rsidRPr="00FA58FD">
        <w:rPr>
          <w:rStyle w:val="StyleUnderline"/>
        </w:rPr>
        <w:t>on its ability to develop new technologies</w:t>
      </w:r>
      <w:r w:rsidRPr="00FA58FD">
        <w:rPr>
          <w:sz w:val="16"/>
        </w:rPr>
        <w:t xml:space="preserve"> and industries </w:t>
      </w:r>
      <w:r w:rsidRPr="00FA58FD">
        <w:rPr>
          <w:rStyle w:val="StyleUnderline"/>
        </w:rPr>
        <w:t>faster than anyone else</w:t>
      </w:r>
      <w:r w:rsidRPr="00FA58FD">
        <w:rPr>
          <w:sz w:val="16"/>
        </w:rPr>
        <w:t xml:space="preserve">. For the last five decades, </w:t>
      </w:r>
      <w:r w:rsidRPr="00FA58FD">
        <w:rPr>
          <w:rStyle w:val="StyleUnderline"/>
        </w:rPr>
        <w:t xml:space="preserve">U.S. </w:t>
      </w:r>
      <w:r w:rsidRPr="00FA58FD">
        <w:rPr>
          <w:sz w:val="16"/>
        </w:rPr>
        <w:t xml:space="preserve">scientific innovation and technological entrepreneurship </w:t>
      </w:r>
      <w:r w:rsidRPr="00FA58FD">
        <w:rPr>
          <w:rStyle w:val="StyleUnderline"/>
        </w:rPr>
        <w:t>have ensured</w:t>
      </w:r>
      <w:r w:rsidRPr="00FA58FD">
        <w:rPr>
          <w:sz w:val="16"/>
        </w:rPr>
        <w:t xml:space="preserve"> the country's </w:t>
      </w:r>
      <w:r w:rsidRPr="00FA58FD">
        <w:rPr>
          <w:rStyle w:val="StyleUnderline"/>
        </w:rPr>
        <w:t>economic prosperity and military power</w:t>
      </w:r>
      <w:r w:rsidRPr="00FA58FD">
        <w:rPr>
          <w:sz w:val="16"/>
        </w:rPr>
        <w:t xml:space="preserve">. It was Americans who invented and commercialized the semiconductor, the personal computer, and the Internet; </w:t>
      </w:r>
      <w:r w:rsidRPr="00FA58FD">
        <w:rPr>
          <w:rStyle w:val="StyleUnderline"/>
        </w:rPr>
        <w:t>other countries merely followed the U.S. lead.  Today, however, this technological edge</w:t>
      </w:r>
      <w:r w:rsidRPr="00FA58FD">
        <w:rPr>
          <w:sz w:val="16"/>
        </w:rPr>
        <w:t>-so long taken for granted-</w:t>
      </w:r>
      <w:r w:rsidRPr="00FA58FD">
        <w:rPr>
          <w:rStyle w:val="StyleUnderline"/>
        </w:rPr>
        <w:t>may be slipping</w:t>
      </w:r>
      <w:r w:rsidRPr="00FA58FD">
        <w:rPr>
          <w:sz w:val="16"/>
        </w:rPr>
        <w:t xml:space="preserve">, and the most serious challenge is coming from Asia. Through competitive tax policies, increased investment in research and development(R&amp;D), and preferential policies for science and technology(S&amp;T)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w:t>
      </w:r>
      <w:r w:rsidRPr="00FA58FD">
        <w:rPr>
          <w:rStyle w:val="StyleUnderline"/>
        </w:rPr>
        <w:t>China has made impressive gains in</w:t>
      </w:r>
      <w:r w:rsidRPr="00FA58FD">
        <w:rPr>
          <w:sz w:val="16"/>
        </w:rPr>
        <w:t xml:space="preserve"> advanced technologies such as </w:t>
      </w:r>
      <w:r w:rsidRPr="00FA58FD">
        <w:rPr>
          <w:rStyle w:val="StyleUnderline"/>
        </w:rPr>
        <w:t>lasers</w:t>
      </w:r>
      <w:r w:rsidRPr="00FA58FD">
        <w:rPr>
          <w:sz w:val="16"/>
        </w:rPr>
        <w:t xml:space="preserve">, biotechnology, and advanced materials used in </w:t>
      </w:r>
      <w:r w:rsidRPr="00FA58FD">
        <w:rPr>
          <w:rStyle w:val="StyleUnderline"/>
        </w:rPr>
        <w:t>semiconductors, aerospace, and many other types of manufacturing.</w:t>
      </w:r>
      <w:r w:rsidRPr="00FA58FD">
        <w:rPr>
          <w:sz w:val="16"/>
        </w:rPr>
        <w:t xml:space="preserve">   Although the United States' technical dominance remains solid, the </w:t>
      </w:r>
      <w:r w:rsidRPr="00FA58FD">
        <w:rPr>
          <w:rStyle w:val="StyleUnderline"/>
        </w:rPr>
        <w:t>globalization of research and development</w:t>
      </w:r>
      <w:r w:rsidRPr="00FA58FD">
        <w:rPr>
          <w:sz w:val="16"/>
        </w:rPr>
        <w:t xml:space="preserve"> </w:t>
      </w:r>
      <w:r w:rsidRPr="00FA58FD">
        <w:rPr>
          <w:rStyle w:val="StyleUnderline"/>
        </w:rPr>
        <w:t>is exerting considerable pressures on the American system</w:t>
      </w:r>
      <w:r w:rsidRPr="00FA58FD">
        <w:rPr>
          <w:sz w:val="16"/>
        </w:rPr>
        <w:t xml:space="preserve">. Indeed, as the United States is learning, globalization cuts both ways: it is </w:t>
      </w:r>
      <w:r w:rsidRPr="00FA58FD">
        <w:rPr>
          <w:sz w:val="16"/>
        </w:rPr>
        <w:lastRenderedPageBreak/>
        <w:t xml:space="preserve">both a potent catalyst of U.S. technological innovation and a significant threat to it. </w:t>
      </w:r>
      <w:r w:rsidRPr="00FA58FD">
        <w:rPr>
          <w:rStyle w:val="StyleUnderline"/>
        </w:rPr>
        <w:t>The United States</w:t>
      </w:r>
      <w:r w:rsidRPr="00FA58FD">
        <w:rPr>
          <w:sz w:val="16"/>
        </w:rPr>
        <w:t xml:space="preserve"> will never be able to prevent rivals from developing new technologies; it </w:t>
      </w:r>
      <w:r w:rsidRPr="00FA58FD">
        <w:rPr>
          <w:rStyle w:val="StyleUnderline"/>
        </w:rPr>
        <w:t>can remain dominant only by continuing to innovate faster than everyone else</w:t>
      </w:r>
      <w:r w:rsidRPr="00FA58FD">
        <w:rPr>
          <w:sz w:val="16"/>
        </w:rPr>
        <w:t xml:space="preserve">. But this won't be easy; </w:t>
      </w:r>
      <w:r w:rsidRPr="00FA58FD">
        <w:rPr>
          <w:rStyle w:val="StyleUnderline"/>
        </w:rPr>
        <w:t xml:space="preserve">to keep its privileged position in the world, the </w:t>
      </w:r>
      <w:r w:rsidRPr="00FA58FD">
        <w:rPr>
          <w:rStyle w:val="Emphasis"/>
        </w:rPr>
        <w:t>U</w:t>
      </w:r>
      <w:r w:rsidRPr="00FA58FD">
        <w:rPr>
          <w:sz w:val="16"/>
        </w:rPr>
        <w:t xml:space="preserve">nited </w:t>
      </w:r>
      <w:r w:rsidRPr="00FA58FD">
        <w:rPr>
          <w:rStyle w:val="Emphasis"/>
        </w:rPr>
        <w:t>S</w:t>
      </w:r>
      <w:r w:rsidRPr="00FA58FD">
        <w:rPr>
          <w:sz w:val="16"/>
        </w:rPr>
        <w:t xml:space="preserve">tates </w:t>
      </w:r>
      <w:r w:rsidRPr="00FA58FD">
        <w:rPr>
          <w:rStyle w:val="StyleUnderline"/>
        </w:rPr>
        <w:t>must get better at fostering technological entrepreneurship at home</w:t>
      </w:r>
      <w:r w:rsidRPr="00FA58FD">
        <w:rPr>
          <w:sz w:val="16"/>
        </w:rPr>
        <w:t>.</w:t>
      </w:r>
    </w:p>
    <w:p w:rsidR="00FA58FD" w:rsidRDefault="00FA58FD" w:rsidP="00FA58FD">
      <w:pPr>
        <w:pStyle w:val="Heading4"/>
        <w:rPr>
          <w:rStyle w:val="StyleUnderline"/>
          <w:sz w:val="26"/>
          <w:szCs w:val="26"/>
          <w:u w:val="none"/>
        </w:rPr>
      </w:pPr>
      <w:r>
        <w:rPr>
          <w:rStyle w:val="StyleUnderline"/>
          <w:sz w:val="26"/>
          <w:szCs w:val="26"/>
          <w:u w:val="none"/>
        </w:rPr>
        <w:t>The world is entrenched in US hegemony, it’s only a question of how to facilitate it properly---any transitions end in war</w:t>
      </w:r>
    </w:p>
    <w:p w:rsidR="00FA58FD" w:rsidRDefault="00FA58FD" w:rsidP="00FA58FD">
      <w:pPr>
        <w:rPr>
          <w:b/>
          <w:sz w:val="26"/>
          <w:szCs w:val="26"/>
        </w:rPr>
      </w:pPr>
      <w:r>
        <w:rPr>
          <w:b/>
          <w:sz w:val="26"/>
          <w:szCs w:val="26"/>
        </w:rPr>
        <w:t>Keohane, Professor of Political Science at Princeton University, ‘12</w:t>
      </w:r>
    </w:p>
    <w:p w:rsidR="00FA58FD" w:rsidRPr="003574B6" w:rsidRDefault="00FA58FD" w:rsidP="00FA58FD">
      <w:r>
        <w:t>[</w:t>
      </w:r>
      <w:r w:rsidRPr="003574B6">
        <w:t xml:space="preserve">Robert O., taught at Swarthmore, Stanford, Brandeis, Harvard, and Duke. At Harvard he was Stanfield Professor of International Peace, and at Duke he was the James B. Duke Professor of Political Science. fellow of the American Academy of Arts and Sciences, the American Academy of Political and Social Science and has held a Guggenheim Fellowship and fellowships at the Center for Advanced Study in the Behavioral Sciences and the National Humanities Center, </w:t>
      </w:r>
      <w:r>
        <w:t xml:space="preserve">Princeton University, </w:t>
      </w:r>
      <w:r w:rsidRPr="003574B6">
        <w:t xml:space="preserve">“Hegemony and After What Can Be Said About the Future of American Global Leadership?”, </w:t>
      </w:r>
      <w:hyperlink r:id="rId15" w:history="1">
        <w:r w:rsidRPr="003574B6">
          <w:rPr>
            <w:rStyle w:val="Hyperlink"/>
          </w:rPr>
          <w:t>http://www.princeton.edu/~rkeohane/publications/HegemonyandAfter.pdf</w:t>
        </w:r>
      </w:hyperlink>
      <w:r w:rsidRPr="003574B6">
        <w:t>, Date Accessed: 6/30/15, ACS</w:t>
      </w:r>
      <w:r>
        <w:t>]</w:t>
      </w:r>
    </w:p>
    <w:p w:rsidR="00FA58FD" w:rsidRPr="00D0541A" w:rsidRDefault="00FA58FD" w:rsidP="00FA58FD"/>
    <w:p w:rsidR="00FA58FD" w:rsidRDefault="00FA58FD" w:rsidP="00FA58FD">
      <w:pPr>
        <w:rPr>
          <w:sz w:val="16"/>
        </w:rPr>
      </w:pPr>
      <w:r w:rsidRPr="00D0541A">
        <w:rPr>
          <w:rStyle w:val="Emphasis"/>
        </w:rPr>
        <w:t>Playing a dominant role in world politics does not make for an easy life</w:t>
      </w:r>
      <w:r w:rsidRPr="00BD05D7">
        <w:rPr>
          <w:sz w:val="16"/>
        </w:rPr>
        <w:t xml:space="preserve">. Even very powerful states encounter problems they cannot solve and situations they would prefer to avoid. But as Macbeth remarks after seeing the witches, “Present fears are less than horrible imaginings.” What really scares American foreign policy commentators is not any immediate frustration or danger but the prospect of longer-term decline. Recently, the United States has been going through yet another bout of declinism—the fifth wave in the last six decades, by the scholar Josef Joªe’s count. This one has been caused by the juxtaposition of China’s rising power and American economic, political, and military malaise. Just as in the past, however, </w:t>
      </w:r>
      <w:r w:rsidRPr="00D0541A">
        <w:rPr>
          <w:rStyle w:val="StyleUnderline"/>
        </w:rPr>
        <w:t>the surge of pessimism has produced a countersurge of defensive optimism, with arguments put forward about the continued value and feasibility of U.S. global leadership</w:t>
      </w:r>
      <w:r w:rsidRPr="00BD05D7">
        <w:rPr>
          <w:sz w:val="16"/>
        </w:rPr>
        <w:t xml:space="preserve">. Two examples of such antideclinist forays are Robert Kagan’s The World America Made and Robert Lieber’s Power and Willpower in the American Future. Both make some cogent points in their analyses of the past, present, and future of the existing U.S.-sponsored global order. But their authors’ refusal to accord due weight to multilateral institutions and material power in their assessments of that order, and their overconfidence in making assertions about the future, reduce the books’ value as appraisals of contemporary world politics. it take s an i n stitution Kagan’s gracefully written essay notes that the United States has played an Robert O. Keohane [2] foreign affairs . Volume 91 No. 4 never provides data or even systematic evidence; instead, he relies on a counterassertion with a few carefully selected examples. More annoying, he typically overstates the argument in question, stripping it of its original nuance, before claiming to refute it. One of his favorite rhetorical tactics is to assert that his opponents think some trend is “inevitable” or “irreversible”—the dominance of the Americanled liberal order, the rise of democracy, the end of major war. Another is to suggest that his targets believe in “multipolar harmony.” But two of the most basic propositions of contemporary international relations, certainly accepted by all the writers he dismisses, are that world politics is a realm of inherent uncertainty and that it is characterized by a natural absence of harmony. Since practically everybody knows that nothing in world politics is inevitable and harmony is virtually nonexistent, attributing the opposite beliefs to one’s opponents assures one of victory in a mock combat. It is precisely because international discord is the norm, in fact, that theorists and practitioners spend so much time and eªort trying to figure out how to generate and sustain cooperation. Many well-informed commentators view the multilateral institutions that have emerged from all this work as providing important supports for the contemporary world order. They point to the role of un peacekeeping operations in fostering security, the World Bank in promoting development, the International Monetary Fund (imf) in enhancing financial stability, the World Trade Organization in fostering commerce, essential role in creating the international system of the last 60 years, one in which large-scale warfare has been relatively rare, the global economy has grown at unprecedented rates, and the number of democracies has quadrupled. Harking back to Frank Capra’s It’s a Wonderful Life, Kagan asks readers to imagine what the world would have been like during this period without American leadership and says the answer is clear: much less attractive. </w:t>
      </w:r>
      <w:r w:rsidRPr="00D0541A">
        <w:rPr>
          <w:rStyle w:val="StyleUnderline"/>
        </w:rPr>
        <w:t>U.S. hegemony helped promote peace, prosperity, and political liberalization, and American power continues to be important in maintaining world order</w:t>
      </w:r>
      <w:r w:rsidRPr="00BD05D7">
        <w:rPr>
          <w:sz w:val="16"/>
        </w:rPr>
        <w:t xml:space="preserve">. The World America Made oªers a thoroughly conventional reading of world politics, one focusing on the sources and distribution of power in the international system and the ways in which states interpret their interests. The lack of a common government to enforce rules means that order depends on bargaining, which typically involves threats as well as promises. Threats imply some chance of conflict. And so international systems not dominated by a single great power have only rarely managed to sustain peace for long. General readers might not realize how conventional this interpretation of world politics is, since Kagan strikes a pose of embattled iconoclasm, </w:t>
      </w:r>
      <w:r w:rsidRPr="00BD05D7">
        <w:rPr>
          <w:sz w:val="16"/>
        </w:rPr>
        <w:lastRenderedPageBreak/>
        <w:t xml:space="preserve">ignoring most of the major authors who developed the case—such as E. H. Carr, Hans Morgenthau, and Kenneth Waltz—and claiming to refute other scholars with whom he supposedly disagrees, such as G. John Ikenberry and Joseph Nye. Unfortunately, Kagan’s method of disagreement is unconvincing. When he raises an opposing claim, he almost Hegemony and After foreign affairs . July /August 2012 [3] power the United States needs to maintain its central leadership role, in alliance with other democracies, in a stable world order, or of how what Nye has called “soft power” can contribute, in conjunction with “hard” material power, to U.S. influence. Lieber’s book largely agrees with Kagan’s, arguing that “the maintenance of [the United States’] leading [international] role matters greatly. </w:t>
      </w:r>
      <w:r w:rsidRPr="00D0541A">
        <w:rPr>
          <w:rStyle w:val="StyleUnderline"/>
        </w:rPr>
        <w:t>The alternative would … be a more disorderly and dangerous world.” P</w:t>
      </w:r>
      <w:r w:rsidRPr="00BD05D7">
        <w:rPr>
          <w:sz w:val="16"/>
        </w:rPr>
        <w:t xml:space="preserve">ower and Willpower in the American Future documents the many erroneous statements about American decline by commentators such as the historian Paul Kennedy (who argued in 1987 that the United States suªered from “imperial overstretch”) and even Henry Kissinger (who wrote in 1961 that “the United States cannot aªord another decline like that which has characterized the past decade and a half ”). Lieber provides useful data on the relative economic production of major countries and gives both his predecessors and his intellectual opponents due credit for their contributions. In the end, however, the flaws in Lieber’s arguments are similar to those in Kagan’s. He, too, dismisses multilateralism as generally ineªective, emphasizing its failures while paying less attention to its successes, whether in peacekeeping, trade, or nonproliferation. He slights nato’s operations in Kosovo in 1999 and Libya in 2011, for example, arguing that the former exhibited “military and tactical limitations” and pointing out that “stronger and more decisive initial attacks” might have brought quicker success in the latter. Even if valid, surely these critiques are relatively minor and nato and the European Union in helping achieve unprecedented peace and unity across an entire continent. Kagan scoªs, arguing that </w:t>
      </w:r>
      <w:r w:rsidRPr="00D0541A">
        <w:rPr>
          <w:rStyle w:val="StyleUnderline"/>
        </w:rPr>
        <w:t>other states accept U.S. dominance not because it has been embedded in such frameworks but because they approve of American values and goals and believe they may need American power down the road</w:t>
      </w:r>
      <w:r w:rsidRPr="00BD05D7">
        <w:rPr>
          <w:sz w:val="16"/>
        </w:rPr>
        <w:t xml:space="preserve">. He disparages the United Nations; ignores un peacekeeping, the World Bank, and the imf; and is dismissive of the European Union. But his refutation of institutionalism consists largely of one sentence, worth quoting in full as an example of his style of argumentation: “All eªorts to hand oª the maintenance of international peace and security to an international body with greater authority than the nations within it, or to rely on nations to abide by international rules, regardless of their power to flout them, have failed.” He fails to mention the fact that the un Security Council has always operated with vetoes possible by any of the five permanent members—showing that there was never any eªort to endow it with authority above those states—nor does he note the extensive literature that explores how states use the un and other multilateral institutions to pursue their interests, rather than “hand[ing] oª” power to them. This is less serious debate than the tossing of cherry bombs at straw men. The World America Made thus combines a conventional and often sensible analysis of world politics and modern U.S. foreign policy with tendentious criticism of supposedly competing arguments that few, if any, authors actually make. Kagan does not engage in serious analysis of how much military Robert O. Keohane [4] foreign affairs . Volume 91 No. 4 security dilemmas, with states eyeing one another suspiciously. So leadership is indeed essential in order to promote cooperation, which is in turn necessary to solve global problems ranging from war to climate change. Second, we know that leadership is exercised most eªectively by creating multilateral institutions that enable states to share responsibilities and burdens. Such institutions may not always succeed in their objectives or eliminate disagreements among their members, but they make cooperation easier and reduce the leader’s burdens— which is why policymakers in Washington and many other capitals have invested so much eªort for so many decades in creating and maintaining them. Third, </w:t>
      </w:r>
      <w:r w:rsidRPr="00D0541A">
        <w:rPr>
          <w:rStyle w:val="StyleUnderline"/>
        </w:rPr>
        <w:t>we know that leadership is costly and states other than the leader have incentives to shirk their responsibilities.</w:t>
      </w:r>
      <w:r w:rsidRPr="00BD05D7">
        <w:rPr>
          <w:sz w:val="16"/>
        </w:rPr>
        <w:t xml:space="preserve"> This means that the burdens borne by the leader are likely to increase over time and that without eªorts to encourage sharing of the load, leadership may not be sustainable. Fourth, we know that in a democracy such as the United States, most people pay relatively little attention to details of policy in general and foreign policy in particular. </w:t>
      </w:r>
      <w:r w:rsidRPr="00D0541A">
        <w:rPr>
          <w:rStyle w:val="StyleUnderline"/>
        </w:rPr>
        <w:t>Pressures for benefits for voters at home—in the form of welfare benefits and tax cuts—compete with demands for military spending and especially nonmilitary foreign aªairs spendin</w:t>
      </w:r>
      <w:r w:rsidRPr="00BD05D7">
        <w:rPr>
          <w:sz w:val="16"/>
        </w:rPr>
        <w:t xml:space="preserve">g. This means that in the absence of immediate threats, the public’s willingness to invest in international leadership will tend to decline. (A corollary of this point is that advocates of international involvement have compared to the results achieved, with high international legitimacy, in both cases. But Lieber has di⁄culty admitting that such episodes should be counted as evidence for multilateralism rather than against it. In a previous book, Lieber oªered a robust defense of and rationale for the foreign policy approach of the George W. Bush administration, including making a case for preventive war. One might have hoped that in this successor volume he would have revisited such issues and subjected the practical track record of unbridled unilateralism to the same sort of withering scrutiny he gives to multilateralism, but such self-reflection is not to be found here. (Nor is it present in Kagan’s book, for that matter, where it would have been equally welcome.) known and unknown Apart from questions of originality and the specifics of the declinist debate, the central problem with books of presentoriented foreign policy commentary such as these lies in their failure to distinguish between what is known and what is unknowable. By conflating the two, they end up misleading readers rather than educating them. It might be useful, therefore, to indicate half a dozen things relevant to the future of the U.S. global role that can now be said with confidence. First, we know that in the absence of leadership, world politics suªers from collective action problems, as each state tries to shift the burdens of adjustment to change onto others. Without alliances or other institutions helping provide reassurance, uncertainty generates Hegemony and After foreign affairs develop or even use nuclear weapons, and will potentially threatened states, such as Israel, act prudently in response? Will the trend in recent decades toward greater global democratization be maintained, or will it give way to an antidemocratic reaction? And perhaps most important for the issues discussed here, can the United States as a society summon the political coherence and willpower to devise and implement a sustainable leadership strategy for the twenty-first century? When it comes to netting out all these factors, declinists are pessimists and antideclinists are optimists. Both camps, however, tend to blend knowledge and speculation and to ground their conclusions more in mood and temperament than in systematic evidence or compelling logic, making it di⁄cult to take their confident claims seriously. Scientists are careful to note the degree of uncertainty associated with their inferences; pundits should seek to </w:t>
      </w:r>
      <w:r w:rsidRPr="00BD05D7">
        <w:rPr>
          <w:sz w:val="16"/>
        </w:rPr>
        <w:lastRenderedPageBreak/>
        <w:t xml:space="preserve">follow their example. Given the mix of the known and the unknown, the safest conclusion for readers interested in the next era of world politics is probably the physicist Niels Bohr’s injunction not to make predictions, especially about the future.∂ incentives to exaggerate threats in order to secure attention and resources.) Fifth, </w:t>
      </w:r>
      <w:r w:rsidRPr="00D0541A">
        <w:rPr>
          <w:rStyle w:val="StyleUnderline"/>
        </w:rPr>
        <w:t>we know that autocracies are fundamentally less stable than democracies. Lacking the rule of law and accepted procedures for leadership transitions, the former are subject to repeated internal political crises, even though these might play out beneath a unified and stable façade.</w:t>
      </w:r>
      <w:r w:rsidRPr="00BD05D7">
        <w:rPr>
          <w:sz w:val="16"/>
        </w:rPr>
        <w:t xml:space="preserve"> China’s leadership crisis during the spring of 2012, marked by the detention of the politician Bo Xilai and his wife, illustrated this point. And sixth, </w:t>
      </w:r>
      <w:r w:rsidRPr="00D0541A">
        <w:rPr>
          <w:rStyle w:val="StyleUnderline"/>
        </w:rPr>
        <w:t>we know that among democracies in the world today, only the United States has the material capacity and political unity to exercise consistent global leadership.</w:t>
      </w:r>
      <w:r w:rsidRPr="00BD05D7">
        <w:rPr>
          <w:sz w:val="16"/>
        </w:rPr>
        <w:t xml:space="preserve"> It has shown a repeated ability to rebound from economic and political di⁄culties. The size, youth, and diversity of its population; the stability and openness of its political institutions; and the incentives that its economic system creates for innovation mean that it remains the most creative society in the world. Yet it also has major problems—along with intense domestic partisan conflict that prevents those problems from being resolved and that constitutes a major threat to its continued leadership abroad. What we don’t know, however, is at least as important. Will the major powers in the international system, most importantly China, maintain their social and political coherence and avoid civil war? Will the instabilities in the global economy exposed by the 2008 financial crisis be corrected or merely papered over and thus left to cause potential havoc down the road? Will ideologically driven regimes, such as the one in Iran, be prudent or reckless in their quest to develop or even use nuclear weapons?</w:t>
      </w:r>
    </w:p>
    <w:p w:rsidR="00FA58FD" w:rsidRPr="00C3372F" w:rsidRDefault="00FA58FD" w:rsidP="00693654">
      <w:pPr>
        <w:pStyle w:val="Heading4"/>
      </w:pPr>
      <w:r>
        <w:t>Heg solves</w:t>
      </w:r>
      <w:r w:rsidRPr="00C3372F">
        <w:t xml:space="preserve"> great power wars</w:t>
      </w:r>
    </w:p>
    <w:p w:rsidR="00FA58FD" w:rsidRPr="00C3372F" w:rsidRDefault="00FA58FD" w:rsidP="00FA58FD">
      <w:pPr>
        <w:rPr>
          <w:rFonts w:eastAsia="Times New Roman" w:cs="Times New Roman"/>
          <w:sz w:val="20"/>
        </w:rPr>
      </w:pPr>
      <w:r w:rsidRPr="00C3372F">
        <w:rPr>
          <w:rFonts w:eastAsia="Times New Roman" w:cs="Times New Roman"/>
          <w:sz w:val="20"/>
        </w:rPr>
        <w:t xml:space="preserve">Yuhan </w:t>
      </w:r>
      <w:r w:rsidRPr="00C3372F">
        <w:rPr>
          <w:b/>
          <w:bCs/>
          <w:sz w:val="24"/>
          <w:u w:val="single"/>
        </w:rPr>
        <w:t>Zhang</w:t>
      </w:r>
      <w:r w:rsidRPr="00C3372F">
        <w:rPr>
          <w:rFonts w:eastAsia="Times New Roman" w:cs="Times New Roman"/>
          <w:sz w:val="20"/>
        </w:rPr>
        <w:t>, Carnegie Endowment for International Peace, and Lin Shi, Columbia University, “America’s Decline: A Harbinger of Conflcit and Rivalry,” EAST ASIA FORUM, 1—22—</w:t>
      </w:r>
      <w:r w:rsidRPr="00C3372F">
        <w:rPr>
          <w:b/>
          <w:bCs/>
          <w:sz w:val="24"/>
          <w:u w:val="single"/>
        </w:rPr>
        <w:t>11</w:t>
      </w:r>
      <w:r w:rsidRPr="00C3372F">
        <w:rPr>
          <w:rFonts w:eastAsia="Times New Roman" w:cs="Times New Roman"/>
          <w:sz w:val="20"/>
        </w:rPr>
        <w:t xml:space="preserve">, </w:t>
      </w:r>
      <w:hyperlink r:id="rId16" w:history="1">
        <w:r w:rsidRPr="00C3372F">
          <w:rPr>
            <w:rFonts w:eastAsia="SimSun" w:cs="Times New Roman"/>
            <w:color w:val="0000FF"/>
            <w:sz w:val="20"/>
            <w:u w:val="single"/>
          </w:rPr>
          <w:t>http://www.eastasiaforum.org/2011/01/22/americas-decline-a-harbinger-of-conflict-and-rivalry/</w:t>
        </w:r>
      </w:hyperlink>
    </w:p>
    <w:p w:rsidR="00FA58FD" w:rsidRPr="00FA58FD" w:rsidRDefault="00FA58FD" w:rsidP="00FA58FD">
      <w:r w:rsidRPr="00C3372F">
        <w:t>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the global distribution of power is shifting, and the inevitable result will be a world that is less peaceful, liberal and prosperous, burdened by a dearth of effective conflict regulation. Over the past two decades, no other state has had the ability to seriously challenge the US military. Under these circumstances, motivated by both opportunity and fear,</w:t>
      </w:r>
      <w:r w:rsidRPr="00C3372F">
        <w:rPr>
          <w:rFonts w:cs="Times New Roman"/>
          <w:b/>
          <w:sz w:val="19"/>
          <w:u w:val="thick"/>
        </w:rPr>
        <w:t xml:space="preserve"> </w:t>
      </w:r>
      <w:r w:rsidRPr="006203D1">
        <w:rPr>
          <w:b/>
          <w:bCs/>
          <w:sz w:val="20"/>
          <w:highlight w:val="green"/>
          <w:u w:val="thick"/>
        </w:rPr>
        <w:t>many</w:t>
      </w:r>
      <w:r w:rsidRPr="00C3372F">
        <w:rPr>
          <w:b/>
          <w:bCs/>
          <w:sz w:val="20"/>
          <w:u w:val="thick"/>
        </w:rPr>
        <w:t xml:space="preserve"> actors have </w:t>
      </w:r>
      <w:r w:rsidRPr="006203D1">
        <w:rPr>
          <w:b/>
          <w:bCs/>
          <w:sz w:val="20"/>
          <w:highlight w:val="green"/>
          <w:u w:val="thick"/>
        </w:rPr>
        <w:t>bandwagoned with US hegemony</w:t>
      </w:r>
      <w:r w:rsidRPr="00C3372F">
        <w:rPr>
          <w:b/>
          <w:bCs/>
          <w:sz w:val="20"/>
          <w:u w:val="thick"/>
        </w:rPr>
        <w:t xml:space="preserve"> </w:t>
      </w:r>
      <w:r w:rsidRPr="00C3372F">
        <w:t xml:space="preserve">and accepted a subordinate role. Canada, most of Western Europe, India, Japan, South Korea, Australia, Singapore and the Philippines have all joined the US, </w:t>
      </w:r>
      <w:r w:rsidRPr="006203D1">
        <w:rPr>
          <w:b/>
          <w:bCs/>
          <w:sz w:val="20"/>
          <w:highlight w:val="green"/>
          <w:u w:val="thick"/>
        </w:rPr>
        <w:t>creating a status</w:t>
      </w:r>
      <w:r w:rsidRPr="00C3372F">
        <w:rPr>
          <w:b/>
          <w:bCs/>
          <w:sz w:val="20"/>
          <w:u w:val="thick"/>
        </w:rPr>
        <w:t xml:space="preserve"> </w:t>
      </w:r>
      <w:r w:rsidRPr="006203D1">
        <w:rPr>
          <w:b/>
          <w:bCs/>
          <w:sz w:val="20"/>
          <w:highlight w:val="green"/>
          <w:u w:val="thick"/>
        </w:rPr>
        <w:t>quo that</w:t>
      </w:r>
      <w:r w:rsidRPr="00C3372F">
        <w:rPr>
          <w:b/>
          <w:bCs/>
          <w:sz w:val="20"/>
          <w:u w:val="thick"/>
        </w:rPr>
        <w:t xml:space="preserve"> has tended to </w:t>
      </w:r>
      <w:r w:rsidRPr="006203D1">
        <w:rPr>
          <w:b/>
          <w:iCs/>
          <w:sz w:val="20"/>
          <w:highlight w:val="green"/>
          <w:u w:val="thick"/>
          <w:bdr w:val="single" w:sz="18" w:space="0" w:color="auto"/>
        </w:rPr>
        <w:t>mute great power conflicts</w:t>
      </w:r>
      <w:r w:rsidRPr="00C3372F">
        <w:t>. However,</w:t>
      </w:r>
      <w:r w:rsidRPr="00C3372F">
        <w:rPr>
          <w:rFonts w:cs="Times New Roman"/>
          <w:b/>
          <w:sz w:val="19"/>
          <w:u w:val="thick"/>
        </w:rPr>
        <w:t xml:space="preserve"> </w:t>
      </w:r>
      <w:r w:rsidRPr="006203D1">
        <w:rPr>
          <w:b/>
          <w:bCs/>
          <w:sz w:val="20"/>
          <w:highlight w:val="green"/>
          <w:u w:val="thick"/>
        </w:rPr>
        <w:t>as</w:t>
      </w:r>
      <w:r w:rsidRPr="00C3372F">
        <w:rPr>
          <w:rFonts w:cs="Times New Roman"/>
          <w:b/>
          <w:sz w:val="19"/>
          <w:u w:val="thick"/>
        </w:rPr>
        <w:t xml:space="preserve"> </w:t>
      </w:r>
      <w:r w:rsidRPr="00C3372F">
        <w:t>the</w:t>
      </w:r>
      <w:r w:rsidRPr="00C3372F">
        <w:rPr>
          <w:rFonts w:cs="Times New Roman"/>
          <w:b/>
          <w:sz w:val="19"/>
          <w:u w:val="thick"/>
        </w:rPr>
        <w:t xml:space="preserve"> </w:t>
      </w:r>
      <w:r w:rsidRPr="006203D1">
        <w:rPr>
          <w:b/>
          <w:bCs/>
          <w:sz w:val="20"/>
          <w:highlight w:val="green"/>
          <w:u w:val="thick"/>
        </w:rPr>
        <w:t>hegemony</w:t>
      </w:r>
      <w:r w:rsidRPr="00C3372F">
        <w:rPr>
          <w:rFonts w:cs="Times New Roman"/>
          <w:b/>
          <w:sz w:val="19"/>
          <w:u w:val="thick"/>
        </w:rPr>
        <w:t xml:space="preserve"> </w:t>
      </w:r>
      <w:r w:rsidRPr="00C3372F">
        <w:t xml:space="preserve">that drew these powers together </w:t>
      </w:r>
      <w:r w:rsidRPr="006203D1">
        <w:rPr>
          <w:b/>
          <w:bCs/>
          <w:sz w:val="20"/>
          <w:highlight w:val="green"/>
          <w:u w:val="thick"/>
        </w:rPr>
        <w:t>withers</w:t>
      </w:r>
      <w:r w:rsidRPr="00C3372F">
        <w:rPr>
          <w:b/>
          <w:bCs/>
          <w:sz w:val="20"/>
          <w:u w:val="thick"/>
        </w:rPr>
        <w:t>,</w:t>
      </w:r>
      <w:r w:rsidRPr="00C3372F">
        <w:rPr>
          <w:rFonts w:cs="Times New Roman"/>
          <w:b/>
          <w:sz w:val="19"/>
          <w:u w:val="thick"/>
        </w:rPr>
        <w:t xml:space="preserve"> </w:t>
      </w:r>
      <w:r w:rsidRPr="00C3372F">
        <w:t>so will the pulling power behind the US alliance.</w:t>
      </w:r>
      <w:r w:rsidRPr="00C3372F">
        <w:rPr>
          <w:rFonts w:cs="Times New Roman"/>
          <w:b/>
          <w:sz w:val="19"/>
          <w:u w:val="thick"/>
        </w:rPr>
        <w:t xml:space="preserve"> </w:t>
      </w:r>
      <w:r w:rsidRPr="006203D1">
        <w:rPr>
          <w:b/>
          <w:bCs/>
          <w:sz w:val="20"/>
          <w:highlight w:val="green"/>
          <w:u w:val="thick"/>
        </w:rPr>
        <w:t>The result will be</w:t>
      </w:r>
      <w:r w:rsidRPr="00C3372F">
        <w:rPr>
          <w:b/>
          <w:bCs/>
          <w:sz w:val="20"/>
          <w:u w:val="thick"/>
        </w:rPr>
        <w:t xml:space="preserve"> an</w:t>
      </w:r>
      <w:r w:rsidRPr="00C3372F">
        <w:rPr>
          <w:rFonts w:cs="Times New Roman"/>
          <w:b/>
          <w:sz w:val="19"/>
          <w:u w:val="thick"/>
        </w:rPr>
        <w:t xml:space="preserve"> </w:t>
      </w:r>
      <w:r w:rsidRPr="00C3372F">
        <w:t>international</w:t>
      </w:r>
      <w:r w:rsidRPr="00C3372F">
        <w:rPr>
          <w:rFonts w:cs="Times New Roman"/>
          <w:b/>
          <w:sz w:val="19"/>
          <w:u w:val="thick"/>
        </w:rPr>
        <w:t xml:space="preserve"> </w:t>
      </w:r>
      <w:r w:rsidRPr="00C3372F">
        <w:rPr>
          <w:b/>
          <w:bCs/>
          <w:sz w:val="20"/>
          <w:u w:val="thick"/>
        </w:rPr>
        <w:t>order where power is more diffuse,</w:t>
      </w:r>
      <w:r w:rsidRPr="00C3372F">
        <w:rPr>
          <w:rFonts w:cs="Times New Roman"/>
        </w:rPr>
        <w:t xml:space="preserve"> American interests and influence can be more readily challenged, </w:t>
      </w:r>
      <w:r w:rsidRPr="00C3372F">
        <w:rPr>
          <w:b/>
          <w:bCs/>
          <w:sz w:val="20"/>
          <w:u w:val="thick"/>
        </w:rPr>
        <w:t xml:space="preserve">and </w:t>
      </w:r>
      <w:r w:rsidRPr="006203D1">
        <w:rPr>
          <w:b/>
          <w:bCs/>
          <w:sz w:val="20"/>
          <w:highlight w:val="green"/>
          <w:u w:val="thick"/>
        </w:rPr>
        <w:t>conflicts</w:t>
      </w:r>
      <w:r w:rsidRPr="00C3372F">
        <w:rPr>
          <w:b/>
          <w:bCs/>
          <w:sz w:val="20"/>
          <w:u w:val="thick"/>
        </w:rPr>
        <w:t xml:space="preserve"> or wars may be harder to avoid. </w:t>
      </w:r>
      <w:r w:rsidRPr="006203D1">
        <w:rPr>
          <w:b/>
          <w:bCs/>
          <w:sz w:val="20"/>
          <w:highlight w:val="green"/>
          <w:u w:val="thick"/>
        </w:rPr>
        <w:t xml:space="preserve">As history attests, power decline and redistribution result in </w:t>
      </w:r>
      <w:r w:rsidRPr="006203D1">
        <w:rPr>
          <w:b/>
          <w:iCs/>
          <w:sz w:val="20"/>
          <w:highlight w:val="green"/>
          <w:u w:val="thick"/>
          <w:bdr w:val="single" w:sz="18" w:space="0" w:color="auto"/>
        </w:rPr>
        <w:t>military confrontation.</w:t>
      </w:r>
      <w:r w:rsidRPr="00C3372F">
        <w:rPr>
          <w:rFonts w:cs="Times New Roman"/>
        </w:rPr>
        <w:t xml:space="preserve"> </w:t>
      </w:r>
      <w:r w:rsidRPr="00C3372F">
        <w:t xml:space="preserve">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6203D1">
        <w:rPr>
          <w:b/>
          <w:bCs/>
          <w:sz w:val="20"/>
          <w:highlight w:val="green"/>
          <w:u w:val="thick"/>
        </w:rPr>
        <w:t>a post-hegemonic world would return to</w:t>
      </w:r>
      <w:r w:rsidRPr="00C3372F">
        <w:rPr>
          <w:rFonts w:cs="Times New Roman"/>
          <w:b/>
          <w:sz w:val="19"/>
          <w:u w:val="thick"/>
        </w:rPr>
        <w:t xml:space="preserve"> </w:t>
      </w:r>
      <w:r w:rsidRPr="00C3372F">
        <w:t>the problems of the 1930s:</w:t>
      </w:r>
      <w:r w:rsidRPr="00C3372F">
        <w:rPr>
          <w:rFonts w:cs="Times New Roman"/>
          <w:b/>
          <w:sz w:val="19"/>
          <w:u w:val="thick"/>
        </w:rPr>
        <w:t xml:space="preserve"> </w:t>
      </w:r>
      <w:r w:rsidRPr="006203D1">
        <w:rPr>
          <w:b/>
          <w:bCs/>
          <w:sz w:val="20"/>
          <w:highlight w:val="green"/>
          <w:u w:val="thick"/>
        </w:rPr>
        <w:t>regional blocs, trade conflicts and</w:t>
      </w:r>
      <w:r w:rsidRPr="00C3372F">
        <w:rPr>
          <w:b/>
          <w:bCs/>
          <w:sz w:val="20"/>
          <w:u w:val="thick"/>
        </w:rPr>
        <w:t xml:space="preserve"> strategic </w:t>
      </w:r>
      <w:r w:rsidRPr="006203D1">
        <w:rPr>
          <w:b/>
          <w:bCs/>
          <w:sz w:val="20"/>
          <w:highlight w:val="green"/>
          <w:u w:val="thick"/>
        </w:rPr>
        <w:t>rivalry.</w:t>
      </w:r>
      <w:r w:rsidRPr="00C3372F">
        <w:rPr>
          <w:rFonts w:cs="Times New Roman"/>
          <w:b/>
          <w:sz w:val="19"/>
          <w:u w:val="thick"/>
        </w:rPr>
        <w:t xml:space="preserve"> </w:t>
      </w:r>
      <w:r w:rsidRPr="00C3372F">
        <w:t xml:space="preserve">Furthermore, multilateral institutions such as the IMF, the World Bank or the WTO might give way to regional organisations. For example, Europe and East Asia would each step forward to fill the vacuum left by Washington’s withering leadership to pursue their own visions of regional political and economic orders. </w:t>
      </w:r>
      <w:r w:rsidRPr="00C3372F">
        <w:rPr>
          <w:b/>
          <w:bCs/>
          <w:sz w:val="20"/>
          <w:u w:val="thick"/>
        </w:rPr>
        <w:t xml:space="preserve">Free markets would become more politicised — and, well, less free — and major powers would compete for supremacy. </w:t>
      </w:r>
      <w:r w:rsidRPr="00C3372F">
        <w:t>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w:t>
      </w:r>
      <w:r w:rsidRPr="00C3372F">
        <w:rPr>
          <w:rFonts w:cs="Times New Roman"/>
        </w:rPr>
        <w:t xml:space="preserve"> </w:t>
      </w:r>
      <w:r w:rsidRPr="006203D1">
        <w:rPr>
          <w:b/>
          <w:bCs/>
          <w:sz w:val="20"/>
          <w:highlight w:val="green"/>
          <w:u w:val="thick"/>
        </w:rPr>
        <w:t xml:space="preserve">A world without </w:t>
      </w:r>
      <w:r w:rsidRPr="00C3372F">
        <w:rPr>
          <w:b/>
          <w:bCs/>
          <w:sz w:val="20"/>
          <w:u w:val="thick"/>
        </w:rPr>
        <w:t xml:space="preserve">American </w:t>
      </w:r>
      <w:r w:rsidRPr="006203D1">
        <w:rPr>
          <w:b/>
          <w:bCs/>
          <w:sz w:val="20"/>
          <w:highlight w:val="green"/>
          <w:u w:val="thick"/>
        </w:rPr>
        <w:t xml:space="preserve">hegemony is one where </w:t>
      </w:r>
      <w:r w:rsidRPr="006203D1">
        <w:rPr>
          <w:b/>
          <w:iCs/>
          <w:sz w:val="20"/>
          <w:highlight w:val="green"/>
          <w:u w:val="thick"/>
          <w:bdr w:val="single" w:sz="18" w:space="0" w:color="auto"/>
        </w:rPr>
        <w:t>great power wars re-emerge,</w:t>
      </w:r>
      <w:r w:rsidRPr="00C3372F">
        <w:rPr>
          <w:b/>
          <w:bCs/>
          <w:sz w:val="20"/>
          <w:u w:val="thick"/>
        </w:rPr>
        <w:t xml:space="preserve"> </w:t>
      </w:r>
      <w:r w:rsidRPr="00C3372F">
        <w:t>the liberal international system is supplanted by an authoritarian one, and trade protectionism devolves into restrictive, anti-globalisation barriers. This, at least, is one possibility we can forecast in a future that will inevitably be devoid of unrivalled US primacy.</w:t>
      </w:r>
    </w:p>
    <w:p w:rsidR="009F4E90" w:rsidRDefault="009F4E90" w:rsidP="009F4E90">
      <w:pPr>
        <w:pStyle w:val="Heading3"/>
      </w:pPr>
      <w:bookmarkStart w:id="4" w:name="_Toc456821164"/>
      <w:r>
        <w:t>1AC – Miscalc</w:t>
      </w:r>
      <w:bookmarkEnd w:id="4"/>
      <w:r>
        <w:t xml:space="preserve"> </w:t>
      </w:r>
    </w:p>
    <w:p w:rsidR="0070526D" w:rsidRDefault="00BF6B04" w:rsidP="009F4E90">
      <w:pPr>
        <w:pStyle w:val="Heading4"/>
      </w:pPr>
      <w:r>
        <w:t>Advantage _</w:t>
      </w:r>
      <w:r w:rsidR="00693654">
        <w:t xml:space="preserve"> is Miscalc</w:t>
      </w:r>
    </w:p>
    <w:p w:rsidR="009F4E90" w:rsidRDefault="009F4E90" w:rsidP="009F4E90">
      <w:pPr>
        <w:pStyle w:val="Heading4"/>
      </w:pPr>
      <w:r>
        <w:t>Lack of norms of behavior cause conflicts—they escalate and are unlikely to stop</w:t>
      </w:r>
    </w:p>
    <w:p w:rsidR="009F4E90" w:rsidRPr="00B207B6" w:rsidRDefault="009F4E90" w:rsidP="009F4E90">
      <w:r w:rsidRPr="001B21CA">
        <w:rPr>
          <w:rStyle w:val="Style13ptBold"/>
        </w:rPr>
        <w:t>Hurwitz 2015</w:t>
      </w:r>
      <w:r>
        <w:t xml:space="preserve"> - Roger, Research Scientist at MIT's Computer Science and Artificial Intelligence Laboratory, and senior fellow at the Canada Centre for Global Security Studies at the University of Toronto, July, "Keeping Cool: Steps for Avoiding Conflict and Escalation in Cyberspace", http://journal.georgetown.edu/wp-content/uploads/2015/07/gjia13002_Hurwitz-CYBER-III.pdf</w:t>
      </w:r>
    </w:p>
    <w:p w:rsidR="009F4E90" w:rsidRDefault="009F4E90" w:rsidP="009F4E90">
      <w:pPr>
        <w:rPr>
          <w:rStyle w:val="StyleUnderline"/>
        </w:rPr>
      </w:pPr>
      <w:r w:rsidRPr="00B207B6">
        <w:rPr>
          <w:sz w:val="16"/>
        </w:rPr>
        <w:t xml:space="preserve">International </w:t>
      </w:r>
      <w:r w:rsidRPr="00B207B6">
        <w:rPr>
          <w:rStyle w:val="StyleUnderline"/>
        </w:rPr>
        <w:t>cyber conflicts will become more frequent</w:t>
      </w:r>
      <w:r w:rsidRPr="00B207B6">
        <w:rPr>
          <w:sz w:val="16"/>
        </w:rPr>
        <w:t xml:space="preserve"> and intense. Several current trends prompt this pessimism: </w:t>
      </w:r>
      <w:r w:rsidRPr="00B207B6">
        <w:rPr>
          <w:rStyle w:val="StyleUnderline"/>
        </w:rPr>
        <w:t>ongoing quantitative and qualitative cyber arms races among state actors</w:t>
      </w:r>
      <w:r w:rsidRPr="00B207B6">
        <w:rPr>
          <w:sz w:val="16"/>
        </w:rPr>
        <w:t xml:space="preserve">, the </w:t>
      </w:r>
      <w:r w:rsidRPr="00B207B6">
        <w:rPr>
          <w:rStyle w:val="StyleUnderline"/>
        </w:rPr>
        <w:t>proliferation of cyber weapons among state and non-state actors</w:t>
      </w:r>
      <w:r w:rsidRPr="00B207B6">
        <w:rPr>
          <w:sz w:val="16"/>
        </w:rPr>
        <w:t xml:space="preserve">, a </w:t>
      </w:r>
      <w:r w:rsidRPr="00B207B6">
        <w:rPr>
          <w:rStyle w:val="StyleUnderline"/>
        </w:rPr>
        <w:t>widely shared conventional wisdom that these weapons favor offense</w:t>
      </w:r>
      <w:r w:rsidRPr="00B207B6">
        <w:rPr>
          <w:sz w:val="16"/>
        </w:rPr>
        <w:t xml:space="preserve"> over defense, and </w:t>
      </w:r>
      <w:r w:rsidRPr="00B207B6">
        <w:rPr>
          <w:rStyle w:val="StyleUnderline"/>
        </w:rPr>
        <w:t>no broadly accepted definition of</w:t>
      </w:r>
      <w:r w:rsidRPr="00B207B6">
        <w:rPr>
          <w:sz w:val="16"/>
        </w:rPr>
        <w:t xml:space="preserve"> the </w:t>
      </w:r>
      <w:r w:rsidRPr="00B207B6">
        <w:rPr>
          <w:rStyle w:val="StyleUnderline"/>
        </w:rPr>
        <w:t>cyber attacks that amount to the use of force</w:t>
      </w:r>
      <w:r w:rsidRPr="00B207B6">
        <w:rPr>
          <w:sz w:val="16"/>
        </w:rPr>
        <w:t xml:space="preserve">. In 2010, a United Nations group of government experts noted that </w:t>
      </w:r>
      <w:r w:rsidRPr="00B207B6">
        <w:rPr>
          <w:rStyle w:val="StyleUnderline"/>
        </w:rPr>
        <w:t>the absence of redlines in cyberspace could foster miscalculations, misperceptions and</w:t>
      </w:r>
      <w:r w:rsidRPr="00B207B6">
        <w:rPr>
          <w:sz w:val="16"/>
        </w:rPr>
        <w:t xml:space="preserve">, in turn, </w:t>
      </w:r>
      <w:r w:rsidRPr="00B207B6">
        <w:rPr>
          <w:rStyle w:val="StyleUnderline"/>
        </w:rPr>
        <w:t>unwanted conflicts</w:t>
      </w:r>
      <w:r w:rsidRPr="00B207B6">
        <w:rPr>
          <w:sz w:val="16"/>
        </w:rPr>
        <w:t xml:space="preserve">. With the rare agreement of the </w:t>
      </w:r>
      <w:r w:rsidRPr="00B207B6">
        <w:rPr>
          <w:rStyle w:val="StyleUnderline"/>
        </w:rPr>
        <w:t>Chinese, Russian, and U.S. members</w:t>
      </w:r>
      <w:r w:rsidRPr="00B207B6">
        <w:rPr>
          <w:sz w:val="16"/>
        </w:rPr>
        <w:t xml:space="preserve">, it issued a call, </w:t>
      </w:r>
      <w:r w:rsidRPr="00B207B6">
        <w:rPr>
          <w:rStyle w:val="StyleUnderline"/>
        </w:rPr>
        <w:t>endorsed</w:t>
      </w:r>
      <w:r w:rsidRPr="00B207B6">
        <w:rPr>
          <w:sz w:val="16"/>
        </w:rPr>
        <w:t xml:space="preserve"> by the General Assembly, for </w:t>
      </w:r>
      <w:r w:rsidRPr="00B207B6">
        <w:rPr>
          <w:rStyle w:val="StyleUnderline"/>
        </w:rPr>
        <w:t>states to discuss norms of behavior in cyberspace</w:t>
      </w:r>
      <w:r w:rsidRPr="00B207B6">
        <w:rPr>
          <w:sz w:val="16"/>
        </w:rPr>
        <w:t xml:space="preserve">.1 While this action did not lead to any agreements on the contents and applications for such norms, the declarations on this matter by some states have clarified the ideological fissures that divide them. Their disputes over terminology and extent have also blocked adoptions at the regional level of less demanding confidence-building measures for cyber (iCBMs), which could reduce states’ mutual suspicions.2 Meanwhile, over twenty countries have created dedicated military cyber commands with responsibilities that probably include targeting and operations in other states’ networks, like those that U.S. Presidential Directive 20 assigns the U.S. Cyber Command.3 Given these trends, </w:t>
      </w:r>
      <w:r w:rsidRPr="00B207B6">
        <w:rPr>
          <w:rStyle w:val="StyleUnderline"/>
        </w:rPr>
        <w:t>states are unlikely to stop halfway in cyber conflicts or in using cyber weapons in the context of kinetic wars.</w:t>
      </w:r>
    </w:p>
    <w:p w:rsidR="009F4E90" w:rsidRDefault="009F4E90" w:rsidP="009F4E90">
      <w:pPr>
        <w:pStyle w:val="Heading4"/>
      </w:pPr>
      <w:r>
        <w:t xml:space="preserve">The impact of continued Chinese cyberattacks is huge – causes US </w:t>
      </w:r>
      <w:r w:rsidRPr="00BA3B6A">
        <w:rPr>
          <w:u w:val="single"/>
        </w:rPr>
        <w:t>military escalation</w:t>
      </w:r>
      <w:r>
        <w:t xml:space="preserve">. It’s an </w:t>
      </w:r>
      <w:r w:rsidRPr="00BA3B6A">
        <w:rPr>
          <w:u w:val="single"/>
        </w:rPr>
        <w:t>existential threat</w:t>
      </w:r>
      <w:r>
        <w:t xml:space="preserve"> – prefer expert testimony.</w:t>
      </w:r>
    </w:p>
    <w:p w:rsidR="009F4E90" w:rsidRDefault="009F4E90" w:rsidP="009F4E90">
      <w:pPr>
        <w:rPr>
          <w:sz w:val="16"/>
          <w:szCs w:val="16"/>
        </w:rPr>
      </w:pPr>
      <w:r>
        <w:rPr>
          <w:rStyle w:val="Style13ptBold"/>
        </w:rPr>
        <w:t xml:space="preserve">Lieberthal &amp; Singer ’12 </w:t>
      </w:r>
      <w:r w:rsidRPr="000747F6">
        <w:rPr>
          <w:sz w:val="16"/>
          <w:szCs w:val="16"/>
        </w:rPr>
        <w:t xml:space="preserve">(Kenneth and Peter; Lieberthal is a senior fellow in Foreign Policy and Global Economy and Development at the Brookings Institution; Singer was the director of the Center for 21st Century Security and Intelligence and a senior fellow in Foreign Policy at Brookings; Feb 2012; Brookings; </w:t>
      </w:r>
      <w:r>
        <w:rPr>
          <w:sz w:val="16"/>
          <w:szCs w:val="16"/>
        </w:rPr>
        <w:t xml:space="preserve">pages 3-4; </w:t>
      </w:r>
      <w:r w:rsidRPr="000747F6">
        <w:rPr>
          <w:sz w:val="16"/>
          <w:szCs w:val="16"/>
        </w:rPr>
        <w:t xml:space="preserve">“Cybersecurity and U.S.-China Relations”; </w:t>
      </w:r>
      <w:hyperlink r:id="rId17" w:history="1">
        <w:r w:rsidRPr="000747F6">
          <w:rPr>
            <w:rStyle w:val="Hyperlink"/>
            <w:sz w:val="16"/>
            <w:szCs w:val="16"/>
          </w:rPr>
          <w:t>http://www.brookings.edu/~/media/research/files/papers/2012/2/23-cybersecurity-china-us-singer-lieberthal/0223_cybersecurity_china_us_lieberthal_singer_pdf_english.pdf</w:t>
        </w:r>
      </w:hyperlink>
      <w:r w:rsidRPr="000747F6">
        <w:rPr>
          <w:sz w:val="16"/>
          <w:szCs w:val="16"/>
        </w:rPr>
        <w:t>; accessed 7/11/16)</w:t>
      </w:r>
    </w:p>
    <w:p w:rsidR="009F4E90" w:rsidRPr="00A24225" w:rsidRDefault="009F4E90" w:rsidP="009F4E90">
      <w:pPr>
        <w:rPr>
          <w:sz w:val="16"/>
        </w:rPr>
      </w:pPr>
      <w:r w:rsidRPr="00AD7424">
        <w:rPr>
          <w:rStyle w:val="StyleUnderline"/>
        </w:rPr>
        <w:t>Such incidents have reportedly involved the unapproved copying and exportation of startling amounts and varieties of valuable data. The information accessed ranged from state secrets and weapons technology to business intellectual property and corporate negotiating strategies to personal files and communications of both high ranking and notable individuals and members of the general public. Some claim that if the overall scale of the loss were measured in financial terms, it would be the largest theft in history</w:t>
      </w:r>
      <w:r w:rsidRPr="00A24225">
        <w:rPr>
          <w:sz w:val="16"/>
        </w:rPr>
        <w:t xml:space="preserve">.6 Despite China’s own blanket denials of culpability in such actions, </w:t>
      </w:r>
      <w:r w:rsidRPr="0025300D">
        <w:rPr>
          <w:rStyle w:val="StyleUnderline"/>
          <w:highlight w:val="green"/>
        </w:rPr>
        <w:t>the perception is</w:t>
      </w:r>
      <w:r w:rsidRPr="00AD7424">
        <w:rPr>
          <w:rStyle w:val="StyleUnderline"/>
        </w:rPr>
        <w:t xml:space="preserve"> growing at both the popular and elite level </w:t>
      </w:r>
      <w:r w:rsidRPr="0025300D">
        <w:rPr>
          <w:rStyle w:val="StyleUnderline"/>
          <w:highlight w:val="green"/>
        </w:rPr>
        <w:t>in America that the cyber threat from China,</w:t>
      </w:r>
      <w:r w:rsidRPr="00AD7424">
        <w:rPr>
          <w:rStyle w:val="StyleUnderline"/>
        </w:rPr>
        <w:t xml:space="preserve"> while multifaceted, </w:t>
      </w:r>
      <w:r w:rsidRPr="0025300D">
        <w:rPr>
          <w:rStyle w:val="StyleUnderline"/>
          <w:highlight w:val="green"/>
        </w:rPr>
        <w:t>has a large government-directed component</w:t>
      </w:r>
      <w:r w:rsidRPr="00AD7424">
        <w:rPr>
          <w:rStyle w:val="StyleUnderline"/>
        </w:rPr>
        <w:t xml:space="preserve">. Such incidents are repeatedly described as being different from normal cyber crime in that </w:t>
      </w:r>
      <w:r w:rsidRPr="0025300D">
        <w:rPr>
          <w:rStyle w:val="StyleUnderline"/>
          <w:highlight w:val="green"/>
        </w:rPr>
        <w:t>very specific strategic objectives seemed to have been particularly targeted</w:t>
      </w:r>
      <w:r w:rsidRPr="00AD7424">
        <w:rPr>
          <w:rStyle w:val="StyleUnderline"/>
        </w:rPr>
        <w:t>: inputs into decisions concerning China, monitoring and threatening dissidents who live abroad, proprietary technology of special strategic interest (a frequently cited example is that normal cybercriminals would have little to gain from targeting systems in NASA’s Space Shuttle), and military-oriented planning and reconnaissance</w:t>
      </w:r>
      <w:r w:rsidRPr="00A24225">
        <w:rPr>
          <w:sz w:val="16"/>
        </w:rPr>
        <w:t xml:space="preserve">. The public debate also notes that accessing such networks for theft also can simultaneously lay the potential groundwork for future exploitation and attack.7 In short, </w:t>
      </w:r>
      <w:r w:rsidRPr="00AD7424">
        <w:rPr>
          <w:rStyle w:val="StyleUnderline"/>
        </w:rPr>
        <w:t>U.S. concern about cybersecurity has reached a fever pitch— to the extent that the U.S. government’s 2011 Office of the National Counterintelligence Executive report specifically names China as the “most active and persistent” perpetrator of cyber intrusions into the United States.</w:t>
      </w:r>
      <w:r w:rsidRPr="00A24225">
        <w:rPr>
          <w:sz w:val="16"/>
        </w:rPr>
        <w:t xml:space="preserve">8 In the press, the mood is best captured by the depiction of a cyberattack as a massive pixilated mushroom cloud looming over every American city (as the cover of the July 2010 Economist magazine had it). Similarly, </w:t>
      </w:r>
      <w:r w:rsidRPr="0025300D">
        <w:rPr>
          <w:rStyle w:val="StyleUnderline"/>
          <w:highlight w:val="green"/>
        </w:rPr>
        <w:t xml:space="preserve">in senior policy circles, </w:t>
      </w:r>
      <w:r w:rsidRPr="00CE32C6">
        <w:rPr>
          <w:rStyle w:val="Emphasis"/>
          <w:highlight w:val="green"/>
        </w:rPr>
        <w:t>malware has been described as</w:t>
      </w:r>
      <w:r w:rsidRPr="00CE32C6">
        <w:rPr>
          <w:rStyle w:val="Emphasis"/>
        </w:rPr>
        <w:t xml:space="preserve"> “like </w:t>
      </w:r>
      <w:r w:rsidRPr="00CE32C6">
        <w:rPr>
          <w:rStyle w:val="Emphasis"/>
          <w:highlight w:val="green"/>
        </w:rPr>
        <w:t>a</w:t>
      </w:r>
      <w:r w:rsidRPr="00CE32C6">
        <w:rPr>
          <w:rStyle w:val="Emphasis"/>
        </w:rPr>
        <w:t xml:space="preserve"> WMD [</w:t>
      </w:r>
      <w:r w:rsidRPr="00CE32C6">
        <w:rPr>
          <w:rStyle w:val="Emphasis"/>
          <w:highlight w:val="green"/>
        </w:rPr>
        <w:t>weapon of mass destruction</w:t>
      </w:r>
      <w:r w:rsidRPr="00AD7424">
        <w:rPr>
          <w:rStyle w:val="StyleUnderline"/>
        </w:rPr>
        <w:t xml:space="preserve">]” (Sen. Carl Levin, chair of Senate Armed Services Committee), </w:t>
      </w:r>
      <w:r w:rsidRPr="00CE32C6">
        <w:rPr>
          <w:rStyle w:val="Emphasis"/>
          <w:highlight w:val="green"/>
        </w:rPr>
        <w:t>able to “destroy our society”</w:t>
      </w:r>
      <w:r w:rsidRPr="00AD7424">
        <w:rPr>
          <w:rStyle w:val="StyleUnderline"/>
        </w:rPr>
        <w:t xml:space="preserve"> (former national security advisor Brent Scowcroft), meaning </w:t>
      </w:r>
      <w:r w:rsidRPr="00CE32C6">
        <w:rPr>
          <w:rStyle w:val="Emphasis"/>
          <w:highlight w:val="green"/>
        </w:rPr>
        <w:t>it should be looked at as “an existential threat”</w:t>
      </w:r>
      <w:r w:rsidRPr="00AD7424">
        <w:rPr>
          <w:rStyle w:val="StyleUnderline"/>
        </w:rPr>
        <w:t xml:space="preserve"> (Adm. Mike Mullen, former chairman of the Joint Chiefs of Staff).</w:t>
      </w:r>
      <w:r w:rsidRPr="00A24225">
        <w:rPr>
          <w:sz w:val="16"/>
        </w:rPr>
        <w:t>9 Indeed, many are now framing the U.S.-China relationship in this space as a digital echo of the Cold War between the U.S. and USSR of a past generation.</w:t>
      </w:r>
      <w:r w:rsidRPr="00AD7424">
        <w:rPr>
          <w:rStyle w:val="StyleUnderline"/>
        </w:rPr>
        <w:t xml:space="preserve">10 While </w:t>
      </w:r>
      <w:r w:rsidRPr="0025300D">
        <w:rPr>
          <w:rStyle w:val="StyleUnderline"/>
          <w:highlight w:val="green"/>
        </w:rPr>
        <w:t>the Cold War metaphor is certainly</w:t>
      </w:r>
      <w:r w:rsidRPr="00AD7424">
        <w:rPr>
          <w:rStyle w:val="StyleUnderline"/>
        </w:rPr>
        <w:t xml:space="preserve"> a </w:t>
      </w:r>
      <w:r w:rsidRPr="0025300D">
        <w:rPr>
          <w:rStyle w:val="StyleUnderline"/>
          <w:highlight w:val="green"/>
        </w:rPr>
        <w:t>flawed</w:t>
      </w:r>
      <w:r w:rsidRPr="00AD7424">
        <w:rPr>
          <w:rStyle w:val="StyleUnderline"/>
        </w:rPr>
        <w:t xml:space="preserve"> parallel, as scholars at Brookings have recently argued,11 </w:t>
      </w:r>
      <w:r w:rsidRPr="0025300D">
        <w:rPr>
          <w:rStyle w:val="StyleUnderline"/>
          <w:highlight w:val="green"/>
        </w:rPr>
        <w:t>concern has grown to view the cyber threat on that scale</w:t>
      </w:r>
      <w:r w:rsidRPr="00AD7424">
        <w:rPr>
          <w:rStyle w:val="StyleUnderline"/>
        </w:rPr>
        <w:t>. President Barack Obama’s 2011 Cyberspace Policy Review declared that “cybersecurity risks pose some of the most serious economic and national security challenges of the 21st century.”</w:t>
      </w:r>
      <w:r w:rsidRPr="00A24225">
        <w:rPr>
          <w:sz w:val="16"/>
        </w:rPr>
        <w:t>12 And, in turn, there have been a host of new U.S. legislative initiatives and the launch of a new cyber deterrence strategy by the U.S. military to accompany the creation of its U.S. Cyber Command. While it did not specify any individual nation</w:t>
      </w:r>
      <w:r w:rsidRPr="00394ACA">
        <w:rPr>
          <w:rStyle w:val="StyleUnderline"/>
        </w:rPr>
        <w:t xml:space="preserve">, </w:t>
      </w:r>
      <w:r w:rsidRPr="00394ACA">
        <w:rPr>
          <w:rStyle w:val="StyleUnderline"/>
          <w:highlight w:val="green"/>
        </w:rPr>
        <w:t>the Pentagon Strategy for Operating in Cyberspace was clearly keyed to China</w:t>
      </w:r>
      <w:r w:rsidRPr="00394ACA">
        <w:rPr>
          <w:rStyle w:val="StyleUnderline"/>
        </w:rPr>
        <w:t xml:space="preserve"> as among the many threats it foresaw in this realm.</w:t>
      </w:r>
      <w:r w:rsidRPr="00A24225">
        <w:rPr>
          <w:sz w:val="16"/>
        </w:rPr>
        <w:t xml:space="preserve">13 </w:t>
      </w:r>
      <w:r w:rsidRPr="00394ACA">
        <w:rPr>
          <w:rStyle w:val="StyleUnderline"/>
          <w:highlight w:val="green"/>
        </w:rPr>
        <w:t>It sought to lay out a cyber deterrence doctrine</w:t>
      </w:r>
      <w:r w:rsidRPr="00AD7424">
        <w:rPr>
          <w:rStyle w:val="StyleUnderline"/>
        </w:rPr>
        <w:t xml:space="preserve"> clearly targeting state actors, </w:t>
      </w:r>
      <w:r w:rsidRPr="00CE32C6">
        <w:rPr>
          <w:rStyle w:val="StyleUnderline"/>
          <w:highlight w:val="green"/>
        </w:rPr>
        <w:t>including</w:t>
      </w:r>
      <w:r w:rsidRPr="00AD7424">
        <w:rPr>
          <w:rStyle w:val="StyleUnderline"/>
        </w:rPr>
        <w:t xml:space="preserve"> leaving open </w:t>
      </w:r>
      <w:r w:rsidRPr="00CE32C6">
        <w:rPr>
          <w:rStyle w:val="StyleUnderline"/>
          <w:highlight w:val="green"/>
        </w:rPr>
        <w:t xml:space="preserve">the option for </w:t>
      </w:r>
      <w:r w:rsidRPr="007B3749">
        <w:rPr>
          <w:rStyle w:val="Emphasis"/>
          <w:highlight w:val="green"/>
        </w:rPr>
        <w:t>escalation to traditional military means in the physical realm</w:t>
      </w:r>
      <w:r w:rsidRPr="00AD7424">
        <w:rPr>
          <w:rStyle w:val="StyleUnderline"/>
        </w:rPr>
        <w:t xml:space="preserve"> if the U.S. ever felt it suffered too dearly in the cyber realm. </w:t>
      </w:r>
      <w:r w:rsidRPr="00A24225">
        <w:rPr>
          <w:sz w:val="16"/>
        </w:rPr>
        <w:t xml:space="preserve">Unsurprisingly, Chinese writers and officials have reacted angrily to the above narrative of direct and veiled accusations, describing them as “groundless and reflecting Cold War mentality.”14 In both public and private, Chinese writers and officials assert that it is their systems that are more frequently under attack.15 The Ministry of Public Security has noted that the number of cyber attacks on Chinese computers and websites has soared by more than 80 percent annually, and, by the raw numbers, China is the world’s largest victim of cyberattacks.16 Indeed, in December 2011, more than a dozen of China’s most popular online shopping, microblogging, social networking and gaming websites were hacked, resulting in the release of more than 100 million Internet usernames, passwords and emails.17 </w:t>
      </w:r>
    </w:p>
    <w:p w:rsidR="009F4E90" w:rsidRDefault="009F4E90" w:rsidP="009F4E90">
      <w:pPr>
        <w:pStyle w:val="Heading4"/>
      </w:pPr>
      <w:r>
        <w:t xml:space="preserve">Miscalculation is likely—Chinese doctrine makes escalation near certain </w:t>
      </w:r>
    </w:p>
    <w:p w:rsidR="009F4E90" w:rsidRPr="00DB6022" w:rsidRDefault="009F4E90" w:rsidP="009F4E90">
      <w:r w:rsidRPr="00DB6022">
        <w:rPr>
          <w:rStyle w:val="Style13ptBold"/>
        </w:rPr>
        <w:t>Lindsay 2015</w:t>
      </w:r>
      <w:r>
        <w:t xml:space="preserve"> - Jon, Assistant Research Scientist at the university of California Institute on Global Conflict and Cooperation and Assistant adjunct Professor at the University of California, San Diego School of International Relations and Pacific Studies, Winter 2014/2015, "The Impact of China on Cybersecurity: Fiction and Friction", http://www.mitpressjournals.org/doi/pdf/10.1162/ISEC_a_00189</w:t>
      </w:r>
    </w:p>
    <w:p w:rsidR="009F4E90" w:rsidRDefault="009F4E90" w:rsidP="009F4E90">
      <w:pPr>
        <w:rPr>
          <w:sz w:val="16"/>
        </w:rPr>
      </w:pPr>
      <w:r w:rsidRPr="00DB6022">
        <w:rPr>
          <w:sz w:val="16"/>
        </w:rPr>
        <w:t xml:space="preserve">Two considerations complicate this discounting of the potency of cyberwarfare. First is the problem of misperception. </w:t>
      </w:r>
      <w:r w:rsidRPr="00DB6022">
        <w:rPr>
          <w:rStyle w:val="StyleUnderline"/>
        </w:rPr>
        <w:t>The assumption that cyberwarfare</w:t>
      </w:r>
      <w:r w:rsidRPr="00DB6022">
        <w:rPr>
          <w:sz w:val="16"/>
        </w:rPr>
        <w:t xml:space="preserve"> </w:t>
      </w:r>
      <w:r w:rsidRPr="00DB6022">
        <w:rPr>
          <w:rStyle w:val="StyleUnderline"/>
        </w:rPr>
        <w:t>is</w:t>
      </w:r>
      <w:r w:rsidRPr="00DB6022">
        <w:rPr>
          <w:sz w:val="16"/>
        </w:rPr>
        <w:t xml:space="preserve"> a potent, </w:t>
      </w:r>
      <w:r w:rsidRPr="00DB6022">
        <w:rPr>
          <w:rStyle w:val="StyleUnderline"/>
        </w:rPr>
        <w:t>low-cost means for achieving an advantage is widespread in Chinese military</w:t>
      </w:r>
      <w:r w:rsidRPr="00DB6022">
        <w:rPr>
          <w:sz w:val="16"/>
        </w:rPr>
        <w:t xml:space="preserve"> writing. Although the RMA debate over whether information technology is an evolutionary complement or a revolutionary disruption in warfare is prominent in Western cyber literature, it is virtually absent in Chinese writings. </w:t>
      </w:r>
      <w:r w:rsidRPr="00DB6022">
        <w:rPr>
          <w:rStyle w:val="StyleUnderline"/>
        </w:rPr>
        <w:t>Given the complexity of the cyber operating environment</w:t>
      </w:r>
      <w:r w:rsidRPr="00DB6022">
        <w:rPr>
          <w:sz w:val="16"/>
        </w:rPr>
        <w:t xml:space="preserve"> (i.e., remote intrusions through layers of heterogeneous technical systems and imperfectly understood organizational practices), </w:t>
      </w:r>
      <w:r w:rsidRPr="00DB6022">
        <w:rPr>
          <w:rStyle w:val="StyleUnderline"/>
        </w:rPr>
        <w:t>there is nontrivial potential for an attacker to become confused, deceived, or compromised</w:t>
      </w:r>
      <w:r w:rsidRPr="00DB6022">
        <w:rPr>
          <w:sz w:val="16"/>
        </w:rPr>
        <w:t xml:space="preserve">, especially </w:t>
      </w:r>
      <w:r w:rsidRPr="00DB6022">
        <w:rPr>
          <w:rStyle w:val="StyleUnderline"/>
        </w:rPr>
        <w:t>against more ambitious</w:t>
      </w:r>
      <w:r w:rsidRPr="00DB6022">
        <w:rPr>
          <w:sz w:val="16"/>
        </w:rPr>
        <w:t xml:space="preserve"> and </w:t>
      </w:r>
      <w:r w:rsidRPr="00DB6022">
        <w:rPr>
          <w:rStyle w:val="StyleUnderline"/>
        </w:rPr>
        <w:t>sensitive</w:t>
      </w:r>
      <w:r w:rsidRPr="00DB6022">
        <w:rPr>
          <w:sz w:val="16"/>
        </w:rPr>
        <w:t xml:space="preserve"> </w:t>
      </w:r>
      <w:r w:rsidRPr="00DB6022">
        <w:rPr>
          <w:rStyle w:val="StyleUnderline"/>
        </w:rPr>
        <w:t>targets</w:t>
      </w:r>
      <w:r w:rsidRPr="00DB6022">
        <w:rPr>
          <w:sz w:val="16"/>
        </w:rPr>
        <w:t xml:space="preserve">. </w:t>
      </w:r>
      <w:r w:rsidRPr="00DB6022">
        <w:rPr>
          <w:rStyle w:val="StyleUnderline"/>
        </w:rPr>
        <w:t>There is</w:t>
      </w:r>
      <w:r w:rsidRPr="00DB6022">
        <w:rPr>
          <w:sz w:val="16"/>
        </w:rPr>
        <w:t xml:space="preserve"> also </w:t>
      </w:r>
      <w:r w:rsidRPr="00DB6022">
        <w:rPr>
          <w:rStyle w:val="StyleUnderline"/>
        </w:rPr>
        <w:t>little Chinese discussion of the unintended consequences and collateral damage risks of cyber operations</w:t>
      </w:r>
      <w:r w:rsidRPr="00DB6022">
        <w:rPr>
          <w:sz w:val="16"/>
        </w:rPr>
        <w:t xml:space="preserve">—for example, </w:t>
      </w:r>
      <w:r w:rsidRPr="00DB6022">
        <w:rPr>
          <w:rStyle w:val="StyleUnderline"/>
        </w:rPr>
        <w:t>that one’s own malware might cause blowback or harm friendly civilian infrastructure</w:t>
      </w:r>
      <w:r w:rsidRPr="00DB6022">
        <w:rPr>
          <w:sz w:val="16"/>
        </w:rPr>
        <w:t xml:space="preserve">.96 Second, and </w:t>
      </w:r>
      <w:r w:rsidRPr="00DB6022">
        <w:rPr>
          <w:rStyle w:val="StyleUnderline"/>
        </w:rPr>
        <w:t>related, is the risk of inadvertent escalation</w:t>
      </w:r>
      <w:r w:rsidRPr="00DB6022">
        <w:rPr>
          <w:sz w:val="16"/>
        </w:rPr>
        <w:t xml:space="preserve">. </w:t>
      </w:r>
      <w:r w:rsidRPr="00DB6022">
        <w:rPr>
          <w:rStyle w:val="StyleUnderline"/>
        </w:rPr>
        <w:t>Chinese doctrine stresses that striking first and striking hard against</w:t>
      </w:r>
      <w:r w:rsidRPr="00DB6022">
        <w:rPr>
          <w:sz w:val="16"/>
        </w:rPr>
        <w:t xml:space="preserve"> the most important </w:t>
      </w:r>
      <w:r w:rsidRPr="00DB6022">
        <w:rPr>
          <w:rStyle w:val="StyleUnderline"/>
        </w:rPr>
        <w:t>networked targets is essential</w:t>
      </w:r>
      <w:r w:rsidRPr="00DB6022">
        <w:rPr>
          <w:sz w:val="16"/>
        </w:rPr>
        <w:t xml:space="preserve">, because </w:t>
      </w:r>
      <w:r w:rsidRPr="00DB6022">
        <w:rPr>
          <w:rStyle w:val="StyleUnderline"/>
        </w:rPr>
        <w:t>victory at the beginning of a war will determine its</w:t>
      </w:r>
      <w:r w:rsidRPr="00DB6022">
        <w:rPr>
          <w:sz w:val="16"/>
        </w:rPr>
        <w:t xml:space="preserve"> </w:t>
      </w:r>
      <w:r w:rsidRPr="00DB6022">
        <w:rPr>
          <w:rStyle w:val="StyleUnderline"/>
        </w:rPr>
        <w:t>end</w:t>
      </w:r>
      <w:r w:rsidRPr="00DB6022">
        <w:rPr>
          <w:sz w:val="16"/>
        </w:rPr>
        <w:t xml:space="preserve">. </w:t>
      </w:r>
      <w:r w:rsidRPr="00DB6022">
        <w:rPr>
          <w:rStyle w:val="StyleUnderline"/>
        </w:rPr>
        <w:t>These beliefs are false</w:t>
      </w:r>
      <w:r w:rsidRPr="00DB6022">
        <w:rPr>
          <w:sz w:val="16"/>
        </w:rPr>
        <w:t xml:space="preserve">.97 </w:t>
      </w:r>
      <w:r w:rsidRPr="00DB6022">
        <w:rPr>
          <w:rStyle w:val="StyleUnderline"/>
        </w:rPr>
        <w:t>Yet</w:t>
      </w:r>
      <w:r w:rsidRPr="00DB6022">
        <w:rPr>
          <w:sz w:val="16"/>
        </w:rPr>
        <w:t xml:space="preserve"> they </w:t>
      </w:r>
      <w:r w:rsidRPr="00DB6022">
        <w:rPr>
          <w:rStyle w:val="StyleUnderline"/>
        </w:rPr>
        <w:t>could lead</w:t>
      </w:r>
      <w:r w:rsidRPr="00DB6022">
        <w:rPr>
          <w:sz w:val="16"/>
        </w:rPr>
        <w:t xml:space="preserve"> the PLA </w:t>
      </w:r>
      <w:r w:rsidRPr="00DB6022">
        <w:rPr>
          <w:rStyle w:val="StyleUnderline"/>
        </w:rPr>
        <w:t>to</w:t>
      </w:r>
      <w:r w:rsidRPr="00DB6022">
        <w:rPr>
          <w:sz w:val="16"/>
        </w:rPr>
        <w:t xml:space="preserve"> authorize </w:t>
      </w:r>
      <w:r w:rsidRPr="00DB6022">
        <w:rPr>
          <w:rStyle w:val="StyleUnderline"/>
        </w:rPr>
        <w:t>preemptive</w:t>
      </w:r>
      <w:r w:rsidRPr="00DB6022">
        <w:rPr>
          <w:sz w:val="16"/>
        </w:rPr>
        <w:t xml:space="preserve"> cyber </w:t>
      </w:r>
      <w:r w:rsidRPr="00DB6022">
        <w:rPr>
          <w:rStyle w:val="StyleUnderline"/>
        </w:rPr>
        <w:t>strikes on high-value targets such as U.S. satellites or the civilian power grid</w:t>
      </w:r>
      <w:r w:rsidRPr="00DB6022">
        <w:rPr>
          <w:sz w:val="16"/>
        </w:rPr>
        <w:t xml:space="preserve"> in the false hope that these would paralyze or intimidate an adversary. </w:t>
      </w:r>
      <w:r w:rsidRPr="00DB6022">
        <w:rPr>
          <w:rStyle w:val="StyleUnderline"/>
        </w:rPr>
        <w:t>The</w:t>
      </w:r>
      <w:r w:rsidRPr="00DB6022">
        <w:rPr>
          <w:sz w:val="16"/>
        </w:rPr>
        <w:t xml:space="preserve"> contrast between </w:t>
      </w:r>
      <w:r w:rsidRPr="00DB6022">
        <w:rPr>
          <w:rStyle w:val="StyleUnderline"/>
        </w:rPr>
        <w:t>offense</w:t>
      </w:r>
      <w:r w:rsidRPr="00DB6022">
        <w:rPr>
          <w:sz w:val="16"/>
        </w:rPr>
        <w:t>-</w:t>
      </w:r>
      <w:r w:rsidRPr="00DB6022">
        <w:rPr>
          <w:rStyle w:val="StyleUnderline"/>
        </w:rPr>
        <w:t>dominant</w:t>
      </w:r>
      <w:r w:rsidRPr="00DB6022">
        <w:rPr>
          <w:sz w:val="16"/>
        </w:rPr>
        <w:t xml:space="preserve"> cyber </w:t>
      </w:r>
      <w:r w:rsidRPr="00DB6022">
        <w:rPr>
          <w:rStyle w:val="StyleUnderline"/>
        </w:rPr>
        <w:t>dogma</w:t>
      </w:r>
      <w:r w:rsidRPr="00DB6022">
        <w:rPr>
          <w:sz w:val="16"/>
        </w:rPr>
        <w:t xml:space="preserve"> and a more complicated reality </w:t>
      </w:r>
      <w:r w:rsidRPr="00DB6022">
        <w:rPr>
          <w:rStyle w:val="StyleUnderline"/>
        </w:rPr>
        <w:t>recalls the mismatch between “the cult of the offensive” before World War I and the defensive advantages of machine guns</w:t>
      </w:r>
      <w:r w:rsidRPr="00DB6022">
        <w:rPr>
          <w:sz w:val="16"/>
        </w:rPr>
        <w:t xml:space="preserve"> and barbed wire.98 Preemptive </w:t>
      </w:r>
      <w:r w:rsidRPr="00DB6022">
        <w:rPr>
          <w:rStyle w:val="StyleUnderline"/>
        </w:rPr>
        <w:t>PLA cyberattacks</w:t>
      </w:r>
      <w:r w:rsidRPr="00DB6022">
        <w:rPr>
          <w:sz w:val="16"/>
        </w:rPr>
        <w:t xml:space="preserve"> that fizzle could be worse than nothing at all if they </w:t>
      </w:r>
      <w:r w:rsidRPr="00DB6022">
        <w:rPr>
          <w:rStyle w:val="StyleUnderline"/>
        </w:rPr>
        <w:t>reveal hostile intent and thereby encourage</w:t>
      </w:r>
      <w:r w:rsidRPr="00DB6022">
        <w:rPr>
          <w:sz w:val="16"/>
        </w:rPr>
        <w:t xml:space="preserve"> U.S. “cross domain” </w:t>
      </w:r>
      <w:r w:rsidRPr="00DB6022">
        <w:rPr>
          <w:rStyle w:val="StyleUnderline"/>
        </w:rPr>
        <w:t>retaliation with</w:t>
      </w:r>
      <w:r w:rsidRPr="00DB6022">
        <w:rPr>
          <w:sz w:val="16"/>
        </w:rPr>
        <w:t xml:space="preserve"> more </w:t>
      </w:r>
      <w:r w:rsidRPr="00DB6022">
        <w:rPr>
          <w:rStyle w:val="StyleUnderline"/>
        </w:rPr>
        <w:t>kinetic</w:t>
      </w:r>
      <w:r w:rsidRPr="00DB6022">
        <w:rPr>
          <w:sz w:val="16"/>
        </w:rPr>
        <w:t xml:space="preserve"> </w:t>
      </w:r>
      <w:r w:rsidRPr="00DB6022">
        <w:rPr>
          <w:rStyle w:val="StyleUnderline"/>
        </w:rPr>
        <w:t>weapons</w:t>
      </w:r>
      <w:r w:rsidRPr="00DB6022">
        <w:rPr>
          <w:sz w:val="16"/>
        </w:rPr>
        <w:t xml:space="preserve">. Conversely, U.S. </w:t>
      </w:r>
      <w:r w:rsidRPr="00DB6022">
        <w:rPr>
          <w:rStyle w:val="StyleUnderline"/>
        </w:rPr>
        <w:t>commanders who</w:t>
      </w:r>
      <w:r w:rsidRPr="00DB6022">
        <w:rPr>
          <w:sz w:val="16"/>
        </w:rPr>
        <w:t xml:space="preserve"> wrongly fear the existence of a PLA “assassin’s mace” in </w:t>
      </w:r>
      <w:r w:rsidRPr="00DB6022">
        <w:rPr>
          <w:rStyle w:val="StyleUnderline"/>
        </w:rPr>
        <w:t>cyberspace may be tempted to preemptively strike</w:t>
      </w:r>
      <w:r w:rsidRPr="00DB6022">
        <w:rPr>
          <w:sz w:val="16"/>
        </w:rPr>
        <w:t xml:space="preserve"> PLA assets by the same fist-mover logic. </w:t>
      </w:r>
      <w:r w:rsidRPr="00DB6022">
        <w:rPr>
          <w:rStyle w:val="StyleUnderline"/>
        </w:rPr>
        <w:t>This</w:t>
      </w:r>
      <w:r w:rsidRPr="00DB6022">
        <w:rPr>
          <w:sz w:val="16"/>
        </w:rPr>
        <w:t xml:space="preserve"> possibility </w:t>
      </w:r>
      <w:r w:rsidRPr="00DB6022">
        <w:rPr>
          <w:rStyle w:val="StyleUnderline"/>
        </w:rPr>
        <w:t>is particularly troubling in light of</w:t>
      </w:r>
      <w:r w:rsidRPr="00DB6022">
        <w:rPr>
          <w:sz w:val="16"/>
        </w:rPr>
        <w:t xml:space="preserve"> the PLA Second Artillery’s dual command of both conventional antiship ballistic missiles and </w:t>
      </w:r>
      <w:r w:rsidRPr="00DB6022">
        <w:rPr>
          <w:rStyle w:val="StyleUnderline"/>
        </w:rPr>
        <w:t>nuclear forces. Misperception</w:t>
      </w:r>
      <w:r w:rsidRPr="00DB6022">
        <w:rPr>
          <w:sz w:val="16"/>
        </w:rPr>
        <w:t xml:space="preserve"> of cyber offense dominance, </w:t>
      </w:r>
      <w:r w:rsidRPr="00DB6022">
        <w:rPr>
          <w:rStyle w:val="StyleUnderline"/>
        </w:rPr>
        <w:t>heightened by the secrecy of cyber capabilities</w:t>
      </w:r>
      <w:r w:rsidRPr="00DB6022">
        <w:rPr>
          <w:sz w:val="16"/>
        </w:rPr>
        <w:t xml:space="preserve"> on both sides, </w:t>
      </w:r>
      <w:r w:rsidRPr="00DB6022">
        <w:rPr>
          <w:rStyle w:val="StyleUnderline"/>
        </w:rPr>
        <w:t>is a recipe for U.S.-China crisis instability</w:t>
      </w:r>
      <w:r w:rsidRPr="00DB6022">
        <w:rPr>
          <w:sz w:val="16"/>
        </w:rPr>
        <w:t>.99 At the same time, the PLA’s cautious and probing behavior in recent years during tensions with China’s neighbors is at odds with its doctrinal musing about rapid operations. The dynamics (and likelihood) of a crisis between cyber-enabled opponents, and this dyad in particular, is a problem for future research.</w:t>
      </w:r>
    </w:p>
    <w:p w:rsidR="009F4E90" w:rsidRDefault="009F4E90" w:rsidP="009F4E90">
      <w:pPr>
        <w:pStyle w:val="Heading4"/>
      </w:pPr>
      <w:r>
        <w:t>US-China cyber-war sparks global conflict worse than nuclear war</w:t>
      </w:r>
    </w:p>
    <w:p w:rsidR="009F4E90" w:rsidRDefault="009F4E90" w:rsidP="009F4E90">
      <w:r w:rsidRPr="000B5A53">
        <w:t xml:space="preserve">Mick </w:t>
      </w:r>
      <w:r w:rsidRPr="000B5A53">
        <w:rPr>
          <w:rStyle w:val="Style13ptBold"/>
        </w:rPr>
        <w:t>Krever</w:t>
      </w:r>
      <w:r w:rsidRPr="000B5A53">
        <w:t xml:space="preserve"> </w:t>
      </w:r>
      <w:r>
        <w:t>2/19/20</w:t>
      </w:r>
      <w:r w:rsidRPr="000B5A53">
        <w:rPr>
          <w:rStyle w:val="Style13ptBold"/>
        </w:rPr>
        <w:t>13</w:t>
      </w:r>
      <w:r>
        <w:t xml:space="preserve"> (CNN, quoting CIA official, “</w:t>
      </w:r>
      <w:r w:rsidRPr="000B5A53">
        <w:t>Fmr. CIA official: Cyber war ‘more sinister than nuclear age’</w:t>
      </w:r>
      <w:r>
        <w:t xml:space="preserve">” </w:t>
      </w:r>
      <w:r w:rsidRPr="00032F97">
        <w:t>http://amanpour.blogs.cnn.com/2013/02/19/fmr-cia-official-cyber-war-more-sinister-than-nuclear-age/</w:t>
      </w:r>
      <w:r>
        <w:t xml:space="preserve">) </w:t>
      </w:r>
    </w:p>
    <w:p w:rsidR="009F4E90" w:rsidRPr="009F4E90" w:rsidRDefault="009F4E90" w:rsidP="009F4E90">
      <w:r w:rsidRPr="00BB7B08">
        <w:rPr>
          <w:rStyle w:val="StyleUnderline"/>
        </w:rPr>
        <w:t xml:space="preserve">The U.S. believes that </w:t>
      </w:r>
      <w:r w:rsidRPr="000A35E1">
        <w:rPr>
          <w:rStyle w:val="Emphasis"/>
          <w:highlight w:val="green"/>
        </w:rPr>
        <w:t>cyber warfare</w:t>
      </w:r>
      <w:r w:rsidRPr="000A35E1">
        <w:rPr>
          <w:rStyle w:val="StyleUnderline"/>
          <w:highlight w:val="green"/>
        </w:rPr>
        <w:t xml:space="preserve"> could</w:t>
      </w:r>
      <w:r w:rsidRPr="00BB7B08">
        <w:rPr>
          <w:rStyle w:val="StyleUnderline"/>
        </w:rPr>
        <w:t xml:space="preserve"> begin to </w:t>
      </w:r>
      <w:r w:rsidRPr="000A35E1">
        <w:rPr>
          <w:rStyle w:val="StyleUnderline"/>
          <w:highlight w:val="green"/>
        </w:rPr>
        <w:t>threaten the underpinnings of i</w:t>
      </w:r>
      <w:r w:rsidRPr="00BB7B08">
        <w:rPr>
          <w:rStyle w:val="StyleUnderline"/>
        </w:rPr>
        <w:t xml:space="preserve">ts </w:t>
      </w:r>
      <w:r w:rsidRPr="000A35E1">
        <w:rPr>
          <w:rStyle w:val="StyleUnderline"/>
          <w:highlight w:val="green"/>
        </w:rPr>
        <w:t xml:space="preserve">relationship with </w:t>
      </w:r>
      <w:r w:rsidRPr="000A35E1">
        <w:rPr>
          <w:rStyle w:val="Emphasis"/>
          <w:highlight w:val="green"/>
        </w:rPr>
        <w:t>China</w:t>
      </w:r>
      <w:r w:rsidRPr="000A7D21">
        <w:t>, New York Times journalist David Sanger told CNN’s Christiane Amanpour on Tuesday.</w:t>
      </w:r>
      <w:r w:rsidRPr="000A7D21">
        <w:rPr>
          <w:sz w:val="12"/>
        </w:rPr>
        <w:t>¶</w:t>
      </w:r>
      <w:r w:rsidRPr="000A7D21">
        <w:t xml:space="preserve"> </w:t>
      </w:r>
      <w:r w:rsidRPr="00BB7B08">
        <w:rPr>
          <w:rStyle w:val="StyleUnderline"/>
        </w:rPr>
        <w:t>Sanger and two colleagues reported in</w:t>
      </w:r>
      <w:r w:rsidRPr="000A7D21">
        <w:t xml:space="preserve"> the New York Times on Tuesday </w:t>
      </w:r>
      <w:r w:rsidRPr="00BB7B08">
        <w:rPr>
          <w:rStyle w:val="StyleUnderline"/>
        </w:rPr>
        <w:t xml:space="preserve">that a secretive unit of the </w:t>
      </w:r>
      <w:r w:rsidRPr="00EB54FD">
        <w:rPr>
          <w:rStyle w:val="Emphasis"/>
        </w:rPr>
        <w:t>People’s Liberation Army</w:t>
      </w:r>
      <w:r w:rsidRPr="00EB54FD">
        <w:rPr>
          <w:rStyle w:val="StyleUnderline"/>
        </w:rPr>
        <w:t>, t</w:t>
      </w:r>
      <w:r w:rsidRPr="00BB7B08">
        <w:rPr>
          <w:rStyle w:val="StyleUnderline"/>
        </w:rPr>
        <w:t xml:space="preserve">he </w:t>
      </w:r>
      <w:r w:rsidRPr="000A35E1">
        <w:rPr>
          <w:rStyle w:val="StyleUnderline"/>
          <w:highlight w:val="green"/>
        </w:rPr>
        <w:t>Chinese military, is</w:t>
      </w:r>
      <w:r w:rsidRPr="00BB7B08">
        <w:rPr>
          <w:rStyle w:val="StyleUnderline"/>
        </w:rPr>
        <w:t xml:space="preserve"> </w:t>
      </w:r>
      <w:r w:rsidRPr="000A35E1">
        <w:rPr>
          <w:rStyle w:val="StyleUnderline"/>
          <w:highlight w:val="green"/>
        </w:rPr>
        <w:t>responsible fo</w:t>
      </w:r>
      <w:r w:rsidRPr="00BB7B08">
        <w:rPr>
          <w:rStyle w:val="StyleUnderline"/>
        </w:rPr>
        <w:t xml:space="preserve">r most of the </w:t>
      </w:r>
      <w:r w:rsidRPr="000A35E1">
        <w:rPr>
          <w:rStyle w:val="StyleUnderline"/>
          <w:highlight w:val="green"/>
        </w:rPr>
        <w:t>many Chinese cyber attacks on U.S. corporations and infrastructure</w:t>
      </w:r>
      <w:r w:rsidRPr="00BB7B08">
        <w:rPr>
          <w:rStyle w:val="StyleUnderline"/>
        </w:rPr>
        <w:t>.</w:t>
      </w:r>
      <w:r w:rsidRPr="000A7D21">
        <w:rPr>
          <w:rStyle w:val="StyleUnderline"/>
          <w:sz w:val="12"/>
        </w:rPr>
        <w:t>¶</w:t>
      </w:r>
      <w:r w:rsidRPr="000A7D21">
        <w:t xml:space="preserve"> “</w:t>
      </w:r>
      <w:r w:rsidRPr="00BB7B08">
        <w:rPr>
          <w:rStyle w:val="StyleUnderline"/>
        </w:rPr>
        <w:t xml:space="preserve">This is, diplomatically, I think </w:t>
      </w:r>
      <w:r w:rsidRPr="00EB54FD">
        <w:rPr>
          <w:rStyle w:val="StyleUnderline"/>
        </w:rPr>
        <w:t>one of the most complicated problems out there,”</w:t>
      </w:r>
      <w:r w:rsidRPr="00BB7B08">
        <w:rPr>
          <w:rStyle w:val="StyleUnderline"/>
        </w:rPr>
        <w:t xml:space="preserve"> Sanger said. “The fact that your adversary would know that you could get into their systems and turn them on or off at any time</w:t>
      </w:r>
      <w:r w:rsidRPr="000A7D21">
        <w:t xml:space="preserve"> – whether it was cell phones or air traffic control or whatever – </w:t>
      </w:r>
      <w:r w:rsidRPr="00BB7B08">
        <w:rPr>
          <w:rStyle w:val="StyleUnderline"/>
        </w:rPr>
        <w:t xml:space="preserve">might well affect your future behavior. </w:t>
      </w:r>
      <w:r w:rsidRPr="000A7D21">
        <w:t xml:space="preserve">So it doesn’t mean that they’re going to do it, or there’s out-and-out war, but it does mean that they have a capability to do this by remote control.” </w:t>
      </w:r>
      <w:r w:rsidRPr="00BB7B08">
        <w:rPr>
          <w:rStyle w:val="StyleUnderline"/>
        </w:rPr>
        <w:t>The New York Times reported last month that the newspaper was the victim of Chinese hackers</w:t>
      </w:r>
      <w:r w:rsidRPr="000A7D21">
        <w:t xml:space="preserve"> – brought on, they believe, by a report on the finances of Prime Minister Wen Jiabao.</w:t>
      </w:r>
      <w:r w:rsidRPr="000A7D21">
        <w:rPr>
          <w:sz w:val="12"/>
        </w:rPr>
        <w:t>¶</w:t>
      </w:r>
      <w:r w:rsidRPr="000A7D21">
        <w:t xml:space="preserve"> </w:t>
      </w:r>
      <w:r w:rsidRPr="00BB7B08">
        <w:rPr>
          <w:rStyle w:val="StyleUnderline"/>
        </w:rPr>
        <w:t>An internet security firm hired by the paper to investigate that attack has released a new report on Chinese hacking, and</w:t>
      </w:r>
      <w:r w:rsidRPr="000A7D21">
        <w:t xml:space="preserve"> that report alleges </w:t>
      </w:r>
      <w:r w:rsidRPr="00BB7B08">
        <w:rPr>
          <w:rStyle w:val="StyleUnderline"/>
        </w:rPr>
        <w:t>the deep involvement of the Chinese military.</w:t>
      </w:r>
      <w:r w:rsidRPr="000A7D21">
        <w:rPr>
          <w:rStyle w:val="StyleUnderline"/>
          <w:sz w:val="12"/>
        </w:rPr>
        <w:t>¶</w:t>
      </w:r>
      <w:r w:rsidRPr="000A7D21">
        <w:t xml:space="preserve"> In fact, the security company, Mandiant, says that the attacks originate from a single 12-story building on the outskirts of Shanghai.</w:t>
      </w:r>
      <w:r w:rsidRPr="000A7D21">
        <w:rPr>
          <w:sz w:val="12"/>
        </w:rPr>
        <w:t>¶</w:t>
      </w:r>
      <w:r w:rsidRPr="000A7D21">
        <w:t xml:space="preserve"> “It’s got thousands of people working in it,” Sanger said. His colleague, David Barboza visited the site, but was not allowed inside.</w:t>
      </w:r>
      <w:r w:rsidRPr="000A7D21">
        <w:rPr>
          <w:sz w:val="12"/>
        </w:rPr>
        <w:t>¶</w:t>
      </w:r>
      <w:r w:rsidRPr="000A7D21">
        <w:t xml:space="preserve"> The Chinese government hotly denies all the allegations in the Mandiant report, calling them “baseless,” “irresponsible and unprofessional.”</w:t>
      </w:r>
      <w:r w:rsidRPr="000A7D21">
        <w:rPr>
          <w:sz w:val="12"/>
        </w:rPr>
        <w:t>¶</w:t>
      </w:r>
      <w:r w:rsidRPr="000A7D21">
        <w:t xml:space="preserve"> “If it’s not coming from this building,” Sanger said, “then you’ve got to believe it’s coming from the noodle shops and restaurants that surround this building.”</w:t>
      </w:r>
      <w:r w:rsidRPr="000A7D21">
        <w:rPr>
          <w:sz w:val="12"/>
        </w:rPr>
        <w:t>¶</w:t>
      </w:r>
      <w:r w:rsidRPr="00BB7B08">
        <w:rPr>
          <w:rStyle w:val="StyleUnderline"/>
          <w:sz w:val="12"/>
        </w:rPr>
        <w:t xml:space="preserve"> </w:t>
      </w:r>
      <w:r w:rsidRPr="00BB7B08">
        <w:rPr>
          <w:rStyle w:val="StyleUnderline"/>
        </w:rPr>
        <w:t xml:space="preserve">Chad Sweet, a former CIA and Homeland Security official who now runs his own global security firm, said that </w:t>
      </w:r>
      <w:r w:rsidRPr="000A35E1">
        <w:rPr>
          <w:rStyle w:val="StyleUnderline"/>
          <w:highlight w:val="green"/>
        </w:rPr>
        <w:t xml:space="preserve">the </w:t>
      </w:r>
      <w:r w:rsidRPr="000A35E1">
        <w:rPr>
          <w:rStyle w:val="Emphasis"/>
          <w:highlight w:val="green"/>
        </w:rPr>
        <w:t>standoff</w:t>
      </w:r>
      <w:r w:rsidRPr="000A35E1">
        <w:rPr>
          <w:rStyle w:val="StyleUnderline"/>
          <w:highlight w:val="green"/>
        </w:rPr>
        <w:t xml:space="preserve"> </w:t>
      </w:r>
      <w:r w:rsidRPr="004B7AF5">
        <w:rPr>
          <w:rStyle w:val="StyleUnderline"/>
        </w:rPr>
        <w:t xml:space="preserve">between the U.S. and China </w:t>
      </w:r>
      <w:r w:rsidRPr="000A35E1">
        <w:rPr>
          <w:rStyle w:val="StyleUnderline"/>
          <w:highlight w:val="green"/>
        </w:rPr>
        <w:t xml:space="preserve">envisages a </w:t>
      </w:r>
      <w:r w:rsidRPr="000A35E1">
        <w:rPr>
          <w:rStyle w:val="Emphasis"/>
          <w:highlight w:val="green"/>
        </w:rPr>
        <w:t>bleak future</w:t>
      </w:r>
      <w:r w:rsidRPr="000A7D21">
        <w:t>.</w:t>
      </w:r>
      <w:r w:rsidRPr="000A7D21">
        <w:rPr>
          <w:sz w:val="12"/>
        </w:rPr>
        <w:t>¶</w:t>
      </w:r>
      <w:r w:rsidRPr="000A7D21">
        <w:t xml:space="preserve"> “We’re essentially facing a new Cold War – a cyber Cold War,” he told Amanpour. “</w:t>
      </w:r>
      <w:r w:rsidRPr="000A35E1">
        <w:rPr>
          <w:rStyle w:val="StyleUnderline"/>
          <w:highlight w:val="green"/>
        </w:rPr>
        <w:t xml:space="preserve">The destructive capacity is equal to </w:t>
      </w:r>
      <w:r w:rsidRPr="00EB54FD">
        <w:rPr>
          <w:rStyle w:val="StyleUnderline"/>
        </w:rPr>
        <w:t xml:space="preserve">that of </w:t>
      </w:r>
      <w:r w:rsidRPr="000A35E1">
        <w:rPr>
          <w:rStyle w:val="StyleUnderline"/>
          <w:highlight w:val="green"/>
        </w:rPr>
        <w:t xml:space="preserve">a </w:t>
      </w:r>
      <w:r w:rsidRPr="000A35E1">
        <w:rPr>
          <w:rStyle w:val="Emphasis"/>
          <w:highlight w:val="green"/>
        </w:rPr>
        <w:t>nuclear warhead</w:t>
      </w:r>
      <w:r w:rsidRPr="00BB7B08">
        <w:rPr>
          <w:rStyle w:val="StyleUnderline"/>
        </w:rPr>
        <w:t xml:space="preserve">… But what makes it more sinister than the nuclear age is that </w:t>
      </w:r>
      <w:r w:rsidRPr="000A35E1">
        <w:rPr>
          <w:rStyle w:val="StyleUnderline"/>
          <w:highlight w:val="green"/>
        </w:rPr>
        <w:t>there’s no easily identifiable plume</w:t>
      </w:r>
      <w:r w:rsidRPr="00BB7B08">
        <w:rPr>
          <w:rStyle w:val="StyleUnderline"/>
        </w:rPr>
        <w:t>.”</w:t>
      </w:r>
      <w:r w:rsidRPr="000A7D21">
        <w:rPr>
          <w:rStyle w:val="StyleUnderline"/>
          <w:sz w:val="12"/>
        </w:rPr>
        <w:t>¶</w:t>
      </w:r>
      <w:r w:rsidRPr="000A7D21">
        <w:t xml:space="preserve"> In other words, it is very difficult to attribute a cyber attack to a source or exact retribution.</w:t>
      </w:r>
      <w:r w:rsidRPr="000A7D21">
        <w:rPr>
          <w:sz w:val="12"/>
        </w:rPr>
        <w:t>¶</w:t>
      </w:r>
      <w:r w:rsidRPr="000A7D21">
        <w:t xml:space="preserve"> “</w:t>
      </w:r>
      <w:r w:rsidRPr="00BB7B08">
        <w:rPr>
          <w:rStyle w:val="StyleUnderline"/>
        </w:rPr>
        <w:t>The old ‘Mutually Assured Destruction’ doctrine,” he said, “is quite difficult to implement in the modern age</w:t>
      </w:r>
      <w:r w:rsidRPr="000A7D21">
        <w:t>.”</w:t>
      </w:r>
      <w:r w:rsidRPr="000A7D21">
        <w:rPr>
          <w:sz w:val="12"/>
        </w:rPr>
        <w:t>¶</w:t>
      </w:r>
      <w:r w:rsidRPr="000A7D21">
        <w:t xml:space="preserve"> Sweet said that he did not believe China would “pull the trigger” unless its “back was up against the wall” – for example if the U.S. threatened China’s claim over Taiwan.</w:t>
      </w:r>
      <w:r w:rsidRPr="000A7D21">
        <w:rPr>
          <w:sz w:val="12"/>
        </w:rPr>
        <w:t>¶</w:t>
      </w:r>
      <w:r w:rsidRPr="000A7D21">
        <w:t xml:space="preserve"> But just as in the Cold War, </w:t>
      </w:r>
      <w:r w:rsidRPr="000A35E1">
        <w:rPr>
          <w:rStyle w:val="StyleUnderline"/>
          <w:highlight w:val="green"/>
        </w:rPr>
        <w:t>both sides are quickly building up capacity</w:t>
      </w:r>
      <w:r w:rsidRPr="000A7D21">
        <w:t>.</w:t>
      </w:r>
      <w:r w:rsidRPr="000A7D21">
        <w:rPr>
          <w:sz w:val="12"/>
        </w:rPr>
        <w:t>¶</w:t>
      </w:r>
      <w:r w:rsidRPr="000A7D21">
        <w:t xml:space="preserve"> “On this, American hands are not clean,” Sanger said. “That is how the U.S. got into the Iranian nuclear program.”</w:t>
      </w:r>
      <w:r w:rsidRPr="000A7D21">
        <w:rPr>
          <w:sz w:val="12"/>
        </w:rPr>
        <w:t>¶</w:t>
      </w:r>
      <w:r w:rsidRPr="000A7D21">
        <w:t xml:space="preserve"> He is referring to the Stuxnet computer virus that the U.S. launched at Iran’s nuclear centrifuges, a story he broke last year.</w:t>
      </w:r>
      <w:r w:rsidRPr="000A7D21">
        <w:rPr>
          <w:sz w:val="12"/>
        </w:rPr>
        <w:t>¶</w:t>
      </w:r>
      <w:r w:rsidRPr="000A7D21">
        <w:t xml:space="preserve"> </w:t>
      </w:r>
      <w:r w:rsidRPr="00BB7B08">
        <w:rPr>
          <w:rStyle w:val="StyleUnderline"/>
        </w:rPr>
        <w:t>Sweet claimed that the Chinese and American attacks are fundamentally different, because China allegedly targets civilian infrastructure, while the U.S. targets military installations.</w:t>
      </w:r>
      <w:r w:rsidRPr="000A7D21">
        <w:rPr>
          <w:rStyle w:val="StyleUnderline"/>
          <w:sz w:val="12"/>
        </w:rPr>
        <w:t>¶</w:t>
      </w:r>
      <w:r w:rsidRPr="000A7D21">
        <w:t xml:space="preserve"> Because of the nature of these programs, </w:t>
      </w:r>
      <w:r w:rsidRPr="00BB7B08">
        <w:rPr>
          <w:rStyle w:val="StyleUnderline"/>
        </w:rPr>
        <w:t>it is impossible to verify the extent or intent of either the U.S. or China’s cyber warfare or capability</w:t>
      </w:r>
      <w:r w:rsidRPr="000A7D21">
        <w:t>.</w:t>
      </w:r>
      <w:r w:rsidRPr="000A7D21">
        <w:rPr>
          <w:sz w:val="12"/>
        </w:rPr>
        <w:t>¶</w:t>
      </w:r>
      <w:r w:rsidRPr="000A7D21">
        <w:t xml:space="preserve"> Sanger said that during his reporting on the Stuxnet virus, he learned of a prescient Situation Room meeting early in the Obama administration.</w:t>
      </w:r>
      <w:r w:rsidRPr="000A7D21">
        <w:rPr>
          <w:sz w:val="12"/>
        </w:rPr>
        <w:t>¶</w:t>
      </w:r>
      <w:r w:rsidRPr="000A7D21">
        <w:t xml:space="preserve"> “President </w:t>
      </w:r>
      <w:r w:rsidRPr="00BB7B08">
        <w:rPr>
          <w:rStyle w:val="StyleUnderline"/>
        </w:rPr>
        <w:t>Obama said to some of his aides in the Situation Room several years ago</w:t>
      </w:r>
      <w:r w:rsidRPr="000A7D21">
        <w:t>,” Sanger recounted, “</w:t>
      </w:r>
      <w:r w:rsidRPr="00BB7B08">
        <w:rPr>
          <w:rStyle w:val="StyleUnderline"/>
        </w:rPr>
        <w:t xml:space="preserve">that he was worried that </w:t>
      </w:r>
      <w:r w:rsidRPr="000A35E1">
        <w:rPr>
          <w:rStyle w:val="StyleUnderline"/>
          <w:highlight w:val="green"/>
        </w:rPr>
        <w:t>once the U.S. went down this road, other countries might use it as a pretense to launch their own attacks</w:t>
      </w:r>
      <w:r w:rsidRPr="00BB7B08">
        <w:rPr>
          <w:rStyle w:val="StyleUnderline"/>
        </w:rPr>
        <w:t xml:space="preserve">, presumably </w:t>
      </w:r>
      <w:r w:rsidRPr="000A35E1">
        <w:rPr>
          <w:rStyle w:val="StyleUnderline"/>
          <w:highlight w:val="green"/>
        </w:rPr>
        <w:t>not with the discipline</w:t>
      </w:r>
      <w:r w:rsidRPr="00BB7B08">
        <w:rPr>
          <w:rStyle w:val="StyleUnderline"/>
        </w:rPr>
        <w:t xml:space="preserve"> and the rules </w:t>
      </w:r>
      <w:r w:rsidRPr="000A35E1">
        <w:rPr>
          <w:rStyle w:val="StyleUnderline"/>
          <w:highlight w:val="green"/>
        </w:rPr>
        <w:t>the U.S. has</w:t>
      </w:r>
      <w:r w:rsidRPr="000A7D21">
        <w:t>. Well I think that’s probably pretty much exactly what’s happened.”</w:t>
      </w:r>
    </w:p>
    <w:p w:rsidR="009F4E90" w:rsidRDefault="009F4E90" w:rsidP="009F4E90">
      <w:pPr>
        <w:pStyle w:val="Heading4"/>
      </w:pPr>
      <w:r>
        <w:t>Cyber-caused miscalculation causes South China Sea tensions to escalate</w:t>
      </w:r>
    </w:p>
    <w:p w:rsidR="009F4E90" w:rsidRPr="004C7693" w:rsidRDefault="009F4E90" w:rsidP="009F4E90">
      <w:r w:rsidRPr="00677DA1">
        <w:rPr>
          <w:rStyle w:val="Style13ptBold"/>
        </w:rPr>
        <w:t>Segal and Lan 2016</w:t>
      </w:r>
      <w:r>
        <w:t xml:space="preserve"> - Adam, Maurice R. Greenberg Senior Fellow for China Studies and Director of the Program on Digital and Cyberspace Policy at the Council on Foreign Relations, and Tang, Deputy Director at the Institute of Information and Social Development, China Institutes of Contemporary International Relations, April 2016, "Reducing and Managing U.S.-China Conflict in Cyberspace", NBR Special Report 57, http://www.nbr.org/publications/specialreport/pdf/Free/06192016/SR57_US-China_April2016.pdf</w:t>
      </w:r>
    </w:p>
    <w:p w:rsidR="009F4E90" w:rsidRDefault="009F4E90" w:rsidP="009F4E90">
      <w:pPr>
        <w:rPr>
          <w:sz w:val="16"/>
        </w:rPr>
      </w:pPr>
      <w:r w:rsidRPr="004C7693">
        <w:rPr>
          <w:sz w:val="16"/>
        </w:rPr>
        <w:t xml:space="preserve">Although </w:t>
      </w:r>
      <w:r w:rsidRPr="004C7693">
        <w:rPr>
          <w:rStyle w:val="StyleUnderline"/>
        </w:rPr>
        <w:t>cyberspace is an issue of increasing importance</w:t>
      </w:r>
      <w:r w:rsidRPr="004C7693">
        <w:rPr>
          <w:sz w:val="16"/>
        </w:rPr>
        <w:t xml:space="preserve"> to the U.S.-China relationship, Beijing and Washington still have significant differences over the free flow of information and the openness of the Internet, cyberattacks and norms of behavior in cyberspace, Internet governance, and the security of supply chains and information and communications equipment. As a result, </w:t>
      </w:r>
      <w:r w:rsidRPr="004C7693">
        <w:rPr>
          <w:rStyle w:val="StyleUnderline"/>
        </w:rPr>
        <w:t>each country is likely to see the other as</w:t>
      </w:r>
      <w:r w:rsidRPr="004C7693">
        <w:rPr>
          <w:sz w:val="16"/>
        </w:rPr>
        <w:t xml:space="preserve"> an important, if not </w:t>
      </w:r>
      <w:r w:rsidRPr="004C7693">
        <w:rPr>
          <w:rStyle w:val="StyleUnderline"/>
        </w:rPr>
        <w:t>the main, competitor</w:t>
      </w:r>
      <w:r w:rsidRPr="004C7693">
        <w:rPr>
          <w:sz w:val="16"/>
        </w:rPr>
        <w:t xml:space="preserve"> to the pursuit of its interests in cyberspace. Yet despite the gaps in their positions, and the hyperbolic rhetoric that often shows up in the media in both countries about cyberwar, </w:t>
      </w:r>
      <w:r w:rsidRPr="004C7693">
        <w:rPr>
          <w:rStyle w:val="StyleUnderline"/>
        </w:rPr>
        <w:t>policymakers</w:t>
      </w:r>
      <w:r w:rsidRPr="004C7693">
        <w:rPr>
          <w:sz w:val="16"/>
        </w:rPr>
        <w:t xml:space="preserve"> in Zhongnanhai and the White House </w:t>
      </w:r>
      <w:r w:rsidRPr="004C7693">
        <w:rPr>
          <w:rStyle w:val="StyleUnderline"/>
        </w:rPr>
        <w:t>appear committed to not letting cyber issues derail the relationship</w:t>
      </w:r>
      <w:r w:rsidRPr="004C7693">
        <w:rPr>
          <w:sz w:val="16"/>
        </w:rPr>
        <w:t xml:space="preserve">. </w:t>
      </w:r>
      <w:r w:rsidRPr="004C7693">
        <w:rPr>
          <w:rStyle w:val="StyleUnderline"/>
        </w:rPr>
        <w:t>The</w:t>
      </w:r>
      <w:r w:rsidRPr="004C7693">
        <w:rPr>
          <w:sz w:val="16"/>
        </w:rPr>
        <w:t xml:space="preserve"> September 2015 </w:t>
      </w:r>
      <w:r w:rsidRPr="004C7693">
        <w:rPr>
          <w:rStyle w:val="StyleUnderline"/>
        </w:rPr>
        <w:t>summit</w:t>
      </w:r>
      <w:r w:rsidRPr="004C7693">
        <w:rPr>
          <w:sz w:val="16"/>
        </w:rPr>
        <w:t xml:space="preserve"> between Presidents Barack Obama and Xi Jinping </w:t>
      </w:r>
      <w:r w:rsidRPr="004C7693">
        <w:rPr>
          <w:rStyle w:val="StyleUnderline"/>
        </w:rPr>
        <w:t>produced</w:t>
      </w:r>
      <w:r w:rsidRPr="004C7693">
        <w:rPr>
          <w:sz w:val="16"/>
        </w:rPr>
        <w:t xml:space="preserve"> breakthrough </w:t>
      </w:r>
      <w:r w:rsidRPr="004C7693">
        <w:rPr>
          <w:rStyle w:val="StyleUnderline"/>
        </w:rPr>
        <w:t>agreements on several important</w:t>
      </w:r>
      <w:r w:rsidRPr="004C7693">
        <w:rPr>
          <w:sz w:val="16"/>
        </w:rPr>
        <w:t xml:space="preserve"> cybersecurity </w:t>
      </w:r>
      <w:r w:rsidRPr="004C7693">
        <w:rPr>
          <w:rStyle w:val="StyleUnderline"/>
        </w:rPr>
        <w:t>measures</w:t>
      </w:r>
      <w:r w:rsidRPr="004C7693">
        <w:rPr>
          <w:sz w:val="16"/>
        </w:rPr>
        <w:t>. Both sides pledged that “neither country’s government will conduct or knowingly support cyber-enabled theft of intellectual property, including trade secrets or other confidential business information, with the intent of providing competitive advantages to companies or commercial sectors.”1 Washington and Beijing also agreed to identify and endorse norms of behavior in cyberspace and establish two high-level working groups and a hotline between the two sides. However, as President Obama acknowledged following the summit in September, “</w:t>
      </w:r>
      <w:r w:rsidRPr="004C7693">
        <w:rPr>
          <w:rStyle w:val="StyleUnderline"/>
        </w:rPr>
        <w:t>Our work is not yet done</w:t>
      </w:r>
      <w:r w:rsidRPr="004C7693">
        <w:rPr>
          <w:sz w:val="16"/>
        </w:rPr>
        <w:t xml:space="preserve">. I believe we can expand our cooperation in this area.”2 </w:t>
      </w:r>
      <w:r w:rsidRPr="004C7693">
        <w:rPr>
          <w:rStyle w:val="StyleUnderline"/>
        </w:rPr>
        <w:t>The</w:t>
      </w:r>
      <w:r w:rsidRPr="004C7693">
        <w:rPr>
          <w:sz w:val="16"/>
        </w:rPr>
        <w:t xml:space="preserve"> U.S.-China cyber </w:t>
      </w:r>
      <w:r w:rsidRPr="004C7693">
        <w:rPr>
          <w:rStyle w:val="StyleUnderline"/>
        </w:rPr>
        <w:t>agreement could be a model for future</w:t>
      </w:r>
      <w:r w:rsidRPr="004C7693">
        <w:rPr>
          <w:sz w:val="16"/>
        </w:rPr>
        <w:t xml:space="preserve"> international </w:t>
      </w:r>
      <w:r w:rsidRPr="004C7693">
        <w:rPr>
          <w:rStyle w:val="StyleUnderline"/>
        </w:rPr>
        <w:t>discussions</w:t>
      </w:r>
      <w:r w:rsidRPr="004C7693">
        <w:rPr>
          <w:sz w:val="16"/>
        </w:rPr>
        <w:t xml:space="preserve">. China and the United Kingdom, for example, reached a similar agreement, and in November 2015 China, Brazil, Russia, the United States, and other members of the Group of Twenty (G-20) accepted the norm against conducting or supporting the cyber-enabled theft of intellectual property.3 After a year of ups and down in the Sino-U.S. cybersecurity relationship, the agreement signed by the two presidents may provide a mechanism to mediate conflict in the future. Failure </w:t>
      </w:r>
      <w:r w:rsidRPr="004C7693">
        <w:rPr>
          <w:rStyle w:val="StyleUnderline"/>
        </w:rPr>
        <w:t>to build on the agreement</w:t>
      </w:r>
      <w:r w:rsidRPr="004C7693">
        <w:rPr>
          <w:sz w:val="16"/>
        </w:rPr>
        <w:t xml:space="preserve">, however, </w:t>
      </w:r>
      <w:r w:rsidRPr="004C7693">
        <w:rPr>
          <w:rStyle w:val="StyleUnderline"/>
        </w:rPr>
        <w:t>could generate greater mistrust that spills over into other aspects of the relationship. U.S. and</w:t>
      </w:r>
      <w:r w:rsidRPr="004C7693">
        <w:rPr>
          <w:sz w:val="16"/>
        </w:rPr>
        <w:t xml:space="preserve"> People’s Republic of China (</w:t>
      </w:r>
      <w:r w:rsidRPr="004C7693">
        <w:rPr>
          <w:rStyle w:val="StyleUnderline"/>
        </w:rPr>
        <w:t>PRC) forces</w:t>
      </w:r>
      <w:r w:rsidRPr="004C7693">
        <w:rPr>
          <w:sz w:val="16"/>
        </w:rPr>
        <w:t xml:space="preserve">, for example, </w:t>
      </w:r>
      <w:r w:rsidRPr="004C7693">
        <w:rPr>
          <w:rStyle w:val="StyleUnderline"/>
        </w:rPr>
        <w:t>are in close contact in the South China Sea, and cyberattacks could quickly escalate a stand-off and</w:t>
      </w:r>
      <w:r w:rsidRPr="004C7693">
        <w:rPr>
          <w:sz w:val="16"/>
        </w:rPr>
        <w:t xml:space="preserve">, </w:t>
      </w:r>
      <w:r w:rsidRPr="004C7693">
        <w:rPr>
          <w:rStyle w:val="StyleUnderline"/>
        </w:rPr>
        <w:t>through misperception or miscalculation, lead to military conflict</w:t>
      </w:r>
      <w:r w:rsidRPr="004C7693">
        <w:rPr>
          <w:sz w:val="16"/>
        </w:rPr>
        <w:t xml:space="preserve">. Defense </w:t>
      </w:r>
      <w:r w:rsidRPr="004C7693">
        <w:rPr>
          <w:rStyle w:val="StyleUnderline"/>
        </w:rPr>
        <w:t>planners in both countries appear to assume that offense dominates in cyberspace</w:t>
      </w:r>
      <w:r w:rsidRPr="004C7693">
        <w:rPr>
          <w:sz w:val="16"/>
        </w:rPr>
        <w:t xml:space="preserve">, and so </w:t>
      </w:r>
      <w:r w:rsidRPr="004C7693">
        <w:rPr>
          <w:rStyle w:val="StyleUnderline"/>
        </w:rPr>
        <w:t>there are strong incentives to strike first, further heightening the risk</w:t>
      </w:r>
      <w:r w:rsidRPr="004C7693">
        <w:rPr>
          <w:sz w:val="16"/>
        </w:rPr>
        <w:t xml:space="preserve"> that </w:t>
      </w:r>
      <w:r w:rsidRPr="004C7693">
        <w:rPr>
          <w:rStyle w:val="StyleUnderline"/>
        </w:rPr>
        <w:t>a crisis could quickly escalate. A cyberattack that causes damage or destruction could create domestic demand for immediate action</w:t>
      </w:r>
      <w:r w:rsidRPr="004C7693">
        <w:rPr>
          <w:sz w:val="16"/>
        </w:rPr>
        <w:t xml:space="preserve"> that both leaderships would have a hard time ignoring. </w:t>
      </w:r>
      <w:r w:rsidRPr="004C7693">
        <w:rPr>
          <w:rStyle w:val="StyleUnderline"/>
        </w:rPr>
        <w:t>Finding some common ground and developing cooperative projects are necessary first steps to reducing tensions in cyberspace</w:t>
      </w:r>
      <w:r w:rsidRPr="004C7693">
        <w:rPr>
          <w:sz w:val="16"/>
        </w:rPr>
        <w:t xml:space="preserve">. Both sides increasingly depend on digital infrastructure for economic and national security and share a number of concerns. Globally, cyberattacks are growing in frequency, scale, sophistication, and severity of impact. Cybercrime continues to rise—McAfee estimates that it cost the global economy more than $400 billion in 2014—and terrorists groups appear to be seeking the ability to launch destructive cyberattacks.4 </w:t>
      </w:r>
      <w:r w:rsidRPr="004C7693">
        <w:rPr>
          <w:rStyle w:val="StyleUnderline"/>
        </w:rPr>
        <w:t>The proliferation of cyberattack capabilities to nonstate actors that are not easily deterred puts critical infrastructure</w:t>
      </w:r>
      <w:r w:rsidRPr="004C7693">
        <w:rPr>
          <w:sz w:val="16"/>
        </w:rPr>
        <w:t xml:space="preserve"> in both China and the United States </w:t>
      </w:r>
      <w:r w:rsidRPr="004C7693">
        <w:rPr>
          <w:rStyle w:val="StyleUnderline"/>
        </w:rPr>
        <w:t>at risk.</w:t>
      </w:r>
      <w:r w:rsidRPr="004C7693">
        <w:rPr>
          <w:sz w:val="16"/>
        </w:rPr>
        <w:t xml:space="preserve"> There are also strong economic incentives for greater cooperation. The Chinese and U.S. information and communications technology (ICT) markets are tightly linked, and both economies rely on the security, integrity, and availability of global supply chains.</w:t>
      </w:r>
    </w:p>
    <w:p w:rsidR="00A174E3" w:rsidRDefault="00A174E3" w:rsidP="00A174E3">
      <w:pPr>
        <w:pStyle w:val="Heading4"/>
      </w:pPr>
      <w:r>
        <w:t xml:space="preserve">Recent rulings mean China will act aggressively in the region—challenges in the region are inevitable making miscalculation more likley </w:t>
      </w:r>
    </w:p>
    <w:p w:rsidR="00A174E3" w:rsidRPr="0000484B" w:rsidRDefault="00A174E3" w:rsidP="00A174E3">
      <w:pPr>
        <w:rPr>
          <w:sz w:val="16"/>
          <w:szCs w:val="16"/>
        </w:rPr>
      </w:pPr>
      <w:r w:rsidRPr="0000484B">
        <w:rPr>
          <w:rStyle w:val="Style13ptBold"/>
        </w:rPr>
        <w:t xml:space="preserve">Doronila 16 </w:t>
      </w:r>
      <w:r w:rsidRPr="0000484B">
        <w:rPr>
          <w:sz w:val="16"/>
          <w:szCs w:val="16"/>
        </w:rPr>
        <w:t>(Inquirer Opinion. Presidential Photographers' Division “Hague ruling devastates China’s sea claim” Inquirer.net Amando Doronila July 20, 2016)</w:t>
      </w:r>
    </w:p>
    <w:p w:rsidR="00A174E3" w:rsidRPr="0087236D" w:rsidRDefault="00A174E3" w:rsidP="00A174E3">
      <w:pPr>
        <w:rPr>
          <w:rStyle w:val="StyleUnderline"/>
        </w:rPr>
      </w:pPr>
      <w:r w:rsidRPr="0000484B">
        <w:rPr>
          <w:sz w:val="16"/>
        </w:rPr>
        <w:t xml:space="preserve">CANBERRA—INTERNATIONAL EXPERTS ON US-China relations have weighed in behind the landmark ruling of the Permanent Court of Arbitration at </w:t>
      </w:r>
      <w:r w:rsidRPr="0087236D">
        <w:rPr>
          <w:rStyle w:val="StyleUnderline"/>
        </w:rPr>
        <w:t>the Hague, which found China’s maritime claims in the South China Sea to have no basis in international law</w:t>
      </w:r>
      <w:r>
        <w:t xml:space="preserve">. </w:t>
      </w:r>
      <w:r w:rsidRPr="0000484B">
        <w:rPr>
          <w:sz w:val="16"/>
          <w:szCs w:val="16"/>
        </w:rPr>
        <w:t>The ruling was handed down by the tribunal in response to the complaint filed by the Philippines after Beijing’s seizure of Scarborough Shoal in 2012. Orville Schell, Arthur Ross director of the Center on US-China Relations in Asia Society, warned that the arbitral ruling now looked destined to radically alter China’s interaction not only with its Asian neighbors but with the United States as well, because</w:t>
      </w:r>
      <w:r>
        <w:t xml:space="preserve"> </w:t>
      </w:r>
      <w:r w:rsidRPr="0087236D">
        <w:rPr>
          <w:rStyle w:val="StyleUnderline"/>
        </w:rPr>
        <w:t>the ruling “so undermines China’s claims in the South China Sea region… Beijing finds itself at a critical juncture: It can either adjust course and seek accommodation with various claimants in these maritime disputes that have put it at odds with not only the Philippines, but with Vietnam, Malaysia, Brunei and now even Indonesia, or it can double down and become more obdurate.”</w:t>
      </w:r>
    </w:p>
    <w:p w:rsidR="00A174E3" w:rsidRDefault="00A174E3" w:rsidP="00A174E3">
      <w:r w:rsidRPr="0087236D">
        <w:rPr>
          <w:rStyle w:val="StyleUnderline"/>
        </w:rPr>
        <w:t>According to Schell, what mitigates against the likelihood that China will become less obdurate and more flexible in its approach to the South China Sea is the reality that having identified these contested islands and rocks as part of its so-called core interests, it has become trapped in its own conviction that disputes involving the question of Chinese sovereignty “are never negotiable.”</w:t>
      </w:r>
    </w:p>
    <w:p w:rsidR="00A174E3" w:rsidRPr="0000484B" w:rsidRDefault="00A174E3" w:rsidP="00A174E3">
      <w:pPr>
        <w:rPr>
          <w:sz w:val="16"/>
          <w:szCs w:val="16"/>
        </w:rPr>
      </w:pPr>
      <w:r w:rsidRPr="0000484B">
        <w:rPr>
          <w:sz w:val="16"/>
          <w:szCs w:val="16"/>
        </w:rPr>
        <w:t>As a result</w:t>
      </w:r>
      <w:r>
        <w:t xml:space="preserve">, </w:t>
      </w:r>
      <w:r w:rsidRPr="0087236D">
        <w:rPr>
          <w:rStyle w:val="StyleUnderline"/>
        </w:rPr>
        <w:t>China’s neighbors and the United States</w:t>
      </w:r>
      <w:r>
        <w:t>—</w:t>
      </w:r>
      <w:r w:rsidRPr="0000484B">
        <w:rPr>
          <w:sz w:val="16"/>
          <w:szCs w:val="16"/>
        </w:rPr>
        <w:t>which has treaty obligations with the Philippines, Japan and South Korea and growing partnerships with other Southeast Asian countries like Singapore and Vietnam</w:t>
      </w:r>
      <w:r>
        <w:t>—“</w:t>
      </w:r>
      <w:r w:rsidRPr="0087236D">
        <w:rPr>
          <w:rStyle w:val="StyleUnderline"/>
        </w:rPr>
        <w:t>must be ready for a much more rigid and belligerent Chinese posture</w:t>
      </w:r>
      <w:r>
        <w:t xml:space="preserve">… </w:t>
      </w:r>
      <w:r w:rsidRPr="0087236D">
        <w:rPr>
          <w:rStyle w:val="StyleUnderline"/>
        </w:rPr>
        <w:t>It wi</w:t>
      </w:r>
      <w:r>
        <w:t xml:space="preserve">ll, of course, </w:t>
      </w:r>
      <w:r w:rsidRPr="0087236D">
        <w:rPr>
          <w:rStyle w:val="StyleUnderline"/>
        </w:rPr>
        <w:t>be the United States,</w:t>
      </w:r>
      <w:r>
        <w:t xml:space="preserve"> </w:t>
      </w:r>
      <w:r w:rsidRPr="0087236D">
        <w:rPr>
          <w:rStyle w:val="StyleUnderline"/>
        </w:rPr>
        <w:t>who will be most immediately challenged by The Hague ruling and China’s response.</w:t>
      </w:r>
      <w:r>
        <w:t xml:space="preserve"> </w:t>
      </w:r>
      <w:r w:rsidRPr="0000484B">
        <w:rPr>
          <w:sz w:val="16"/>
          <w:szCs w:val="16"/>
        </w:rPr>
        <w:t>For having had the Seventh Fleet long deployed in Asia and playing an important role in assuring freedom of navigation in the region, the White House will be confronted by some very difficult questions about how far it wants to go in confronting a potentially aggrieved and even more aggressive China,” the Asia Society paper noted.</w:t>
      </w:r>
    </w:p>
    <w:p w:rsidR="00A174E3" w:rsidRPr="0000484B" w:rsidRDefault="00A174E3" w:rsidP="00A174E3">
      <w:pPr>
        <w:rPr>
          <w:sz w:val="16"/>
          <w:szCs w:val="16"/>
        </w:rPr>
      </w:pPr>
      <w:r w:rsidRPr="0000484B">
        <w:rPr>
          <w:sz w:val="16"/>
          <w:szCs w:val="16"/>
        </w:rPr>
        <w:t>Asia Society also warns that the United States faces a delicate high-wire act that must also take into account the importance of the larger US-China relationship and the need for cooperation on other crucial issues such as nuclear proliferation, climate change and global trade. How these other important issues would affect the focus of the arbitral ruling is not examined in the Asia Society paper, but it emphasizes that the interaction over the next few weeks between China and the United States and its Pacific neighbors will be crucial, for it will help cast the die for future relations in the whole region.</w:t>
      </w:r>
      <w:r>
        <w:rPr>
          <w:sz w:val="16"/>
          <w:szCs w:val="16"/>
        </w:rPr>
        <w:t xml:space="preserve"> </w:t>
      </w:r>
      <w:r w:rsidRPr="0000484B">
        <w:rPr>
          <w:sz w:val="16"/>
          <w:szCs w:val="16"/>
        </w:rPr>
        <w:t>In the wake of the ruling,</w:t>
      </w:r>
      <w:r>
        <w:t xml:space="preserve"> </w:t>
      </w:r>
      <w:r w:rsidRPr="0087236D">
        <w:rPr>
          <w:rStyle w:val="StyleUnderline"/>
        </w:rPr>
        <w:t>China sent strong signals that it would take all necessary measures to protect its sovereignty over the South China Sea and reiterated that it had the right to set up an air defense zone.</w:t>
      </w:r>
      <w:r>
        <w:rPr>
          <w:rStyle w:val="StyleUnderline"/>
        </w:rPr>
        <w:t xml:space="preserve"> </w:t>
      </w:r>
      <w:r w:rsidRPr="0000484B">
        <w:rPr>
          <w:sz w:val="16"/>
          <w:szCs w:val="16"/>
        </w:rPr>
        <w:t>The Chinese state media called the Permanent Court of Arbitration a “puppet” of external forces after it ruled that China had breached Philippine sovereign rights by endangering its ships as well as its fishing and oil projects. In a government white paper published last week</w:t>
      </w:r>
      <w:r w:rsidRPr="0000484B">
        <w:rPr>
          <w:rStyle w:val="StyleUnderline"/>
          <w:sz w:val="16"/>
          <w:szCs w:val="16"/>
        </w:rPr>
        <w:t>,</w:t>
      </w:r>
      <w:r w:rsidRPr="0087236D">
        <w:rPr>
          <w:rStyle w:val="StyleUnderline"/>
        </w:rPr>
        <w:t xml:space="preserve"> Beijing called the Philippines claims of sovereignty in the South China Sea “baseless” and an “act of bad faith.”</w:t>
      </w:r>
      <w:r>
        <w:rPr>
          <w:rStyle w:val="StyleUnderline"/>
        </w:rPr>
        <w:t xml:space="preserve"> </w:t>
      </w:r>
      <w:r w:rsidRPr="0000484B">
        <w:rPr>
          <w:sz w:val="16"/>
          <w:szCs w:val="16"/>
        </w:rPr>
        <w:t>We have yet to see how the Philippines would respond to Chinese belligerence over the arbitral ruling which resulted from the case it filed in The Hague tribunal and to China’s call for bilateral talks outside the framework of the ruling. Although the Manila government welcomed the ruling as a triumph of its diplomatic offensive to bring the case to a just resolution, it has remained ambivalent in its intentions of pursuing further steps for the implementation of the ruling. It has cautioned its diplomats not to raise the issue in international forums. It is reacting cautiously, calling for “restraint and sobriety” amid the verbal abuse and provocative statements in the Chinese media.</w:t>
      </w:r>
    </w:p>
    <w:p w:rsidR="009F4E90" w:rsidRPr="00C67608" w:rsidRDefault="009F4E90" w:rsidP="009F4E90">
      <w:pPr>
        <w:pStyle w:val="Heading4"/>
      </w:pPr>
      <w:r w:rsidRPr="00C67608">
        <w:t>SCS escalation goes nuclear--extinction</w:t>
      </w:r>
    </w:p>
    <w:p w:rsidR="009F4E90" w:rsidRPr="00C67608" w:rsidRDefault="009F4E90" w:rsidP="009F4E90">
      <w:pPr>
        <w:rPr>
          <w:rFonts w:asciiTheme="minorHAnsi" w:hAnsiTheme="minorHAnsi"/>
        </w:rPr>
      </w:pPr>
      <w:r w:rsidRPr="00B31A2D">
        <w:rPr>
          <w:rStyle w:val="Heading4Char"/>
          <w:rFonts w:asciiTheme="minorHAnsi" w:hAnsiTheme="minorHAnsi"/>
        </w:rPr>
        <w:t>Wittner ‘11</w:t>
      </w:r>
      <w:r w:rsidRPr="00B31A2D">
        <w:rPr>
          <w:rFonts w:asciiTheme="minorHAnsi" w:hAnsiTheme="minorHAnsi"/>
        </w:rPr>
        <w:t xml:space="preserve"> </w:t>
      </w:r>
      <w:r>
        <w:rPr>
          <w:rFonts w:asciiTheme="minorHAnsi" w:hAnsiTheme="minorHAnsi"/>
        </w:rPr>
        <w:t xml:space="preserve"> </w:t>
      </w:r>
      <w:r w:rsidRPr="00B31A2D">
        <w:rPr>
          <w:rFonts w:asciiTheme="minorHAnsi" w:hAnsiTheme="minorHAnsi"/>
          <w:sz w:val="18"/>
          <w:szCs w:val="18"/>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hyperlink r:id="rId18" w:history="1">
        <w:r w:rsidRPr="00B31A2D">
          <w:rPr>
            <w:rFonts w:asciiTheme="minorHAnsi" w:hAnsiTheme="minorHAnsi"/>
            <w:sz w:val="18"/>
            <w:szCs w:val="18"/>
          </w:rPr>
          <w:t>www.huntingtonnews.net/14446</w:t>
        </w:r>
      </w:hyperlink>
      <w:r w:rsidRPr="00B31A2D">
        <w:rPr>
          <w:rFonts w:asciiTheme="minorHAnsi" w:hAnsiTheme="minorHAnsi"/>
          <w:sz w:val="18"/>
          <w:szCs w:val="18"/>
        </w:rPr>
        <w:t>)</w:t>
      </w:r>
    </w:p>
    <w:p w:rsidR="009F4E90" w:rsidRPr="00B31A2D" w:rsidRDefault="009F4E90" w:rsidP="009F4E90">
      <w:pPr>
        <w:rPr>
          <w:rFonts w:asciiTheme="minorHAnsi" w:hAnsiTheme="minorHAnsi"/>
          <w:sz w:val="16"/>
        </w:rPr>
      </w:pPr>
      <w:r w:rsidRPr="00DC7FBE">
        <w:rPr>
          <w:rStyle w:val="StyleUnderline"/>
          <w:rFonts w:asciiTheme="minorHAnsi" w:hAnsiTheme="minorHAnsi"/>
          <w:highlight w:val="green"/>
        </w:rPr>
        <w:t>While nuclear weapons exist</w:t>
      </w:r>
      <w:r w:rsidRPr="00B31A2D">
        <w:rPr>
          <w:rStyle w:val="StyleUnderline"/>
          <w:rFonts w:asciiTheme="minorHAnsi" w:hAnsiTheme="minorHAnsi"/>
        </w:rPr>
        <w:t xml:space="preserve">, </w:t>
      </w:r>
      <w:r w:rsidRPr="00DC7FBE">
        <w:rPr>
          <w:rStyle w:val="StyleUnderline"/>
          <w:rFonts w:asciiTheme="minorHAnsi" w:hAnsiTheme="minorHAnsi"/>
          <w:highlight w:val="green"/>
        </w:rPr>
        <w:t>there remains a danger</w:t>
      </w:r>
      <w:r w:rsidRPr="00B31A2D">
        <w:rPr>
          <w:rStyle w:val="StyleUnderline"/>
          <w:rFonts w:asciiTheme="minorHAnsi" w:hAnsiTheme="minorHAnsi"/>
        </w:rPr>
        <w:t xml:space="preserve"> that </w:t>
      </w:r>
      <w:r w:rsidRPr="00DC7FBE">
        <w:rPr>
          <w:rStyle w:val="StyleUnderline"/>
          <w:rFonts w:asciiTheme="minorHAnsi" w:hAnsiTheme="minorHAnsi"/>
          <w:highlight w:val="green"/>
        </w:rPr>
        <w:t>they will be used</w:t>
      </w:r>
      <w:r w:rsidRPr="00B31A2D">
        <w:rPr>
          <w:rFonts w:asciiTheme="minorHAnsi" w:hAnsiTheme="minorHAnsi"/>
          <w:sz w:val="16"/>
        </w:rPr>
        <w:t xml:space="preserve">. After all, </w:t>
      </w:r>
      <w:r w:rsidRPr="00B31A2D">
        <w:rPr>
          <w:rStyle w:val="StyleUnderline"/>
          <w:rFonts w:asciiTheme="minorHAnsi" w:hAnsiTheme="minorHAnsi"/>
        </w:rPr>
        <w:t>for centuries national conflicts have led to wars, with nations employing their deadliest weapons</w:t>
      </w:r>
      <w:r w:rsidRPr="00B31A2D">
        <w:rPr>
          <w:rFonts w:asciiTheme="minorHAnsi" w:hAnsiTheme="minorHAnsi"/>
          <w:sz w:val="16"/>
        </w:rPr>
        <w:t xml:space="preserve">. </w:t>
      </w:r>
      <w:r w:rsidRPr="00B31A2D">
        <w:rPr>
          <w:rStyle w:val="BoldUnderline"/>
          <w:rFonts w:asciiTheme="minorHAnsi" w:hAnsiTheme="minorHAnsi"/>
        </w:rPr>
        <w:t xml:space="preserve">The </w:t>
      </w:r>
      <w:r w:rsidRPr="00DC7FBE">
        <w:rPr>
          <w:rStyle w:val="BoldUnderline"/>
          <w:rFonts w:asciiTheme="minorHAnsi" w:hAnsiTheme="minorHAnsi"/>
          <w:highlight w:val="green"/>
        </w:rPr>
        <w:t>current deterioration</w:t>
      </w:r>
      <w:r w:rsidRPr="00B31A2D">
        <w:rPr>
          <w:rStyle w:val="BoldUnderline"/>
          <w:rFonts w:asciiTheme="minorHAnsi" w:hAnsiTheme="minorHAnsi"/>
        </w:rPr>
        <w:t xml:space="preserve"> </w:t>
      </w:r>
      <w:r w:rsidRPr="00DC7FBE">
        <w:rPr>
          <w:rStyle w:val="BoldUnderline"/>
          <w:rFonts w:asciiTheme="minorHAnsi" w:hAnsiTheme="minorHAnsi"/>
          <w:highlight w:val="green"/>
        </w:rPr>
        <w:t>of U.S. relations with China might end up providing us with</w:t>
      </w:r>
      <w:r w:rsidRPr="00B31A2D">
        <w:rPr>
          <w:rStyle w:val="BoldUnderline"/>
          <w:rFonts w:asciiTheme="minorHAnsi" w:hAnsiTheme="minorHAnsi"/>
        </w:rPr>
        <w:t xml:space="preserve"> yet </w:t>
      </w:r>
      <w:r w:rsidRPr="00DC7FBE">
        <w:rPr>
          <w:rStyle w:val="BoldUnderline"/>
          <w:rFonts w:asciiTheme="minorHAnsi" w:hAnsiTheme="minorHAnsi"/>
          <w:highlight w:val="green"/>
        </w:rPr>
        <w:t>an</w:t>
      </w:r>
      <w:r w:rsidRPr="00B31A2D">
        <w:rPr>
          <w:rStyle w:val="BoldUnderline"/>
          <w:rFonts w:asciiTheme="minorHAnsi" w:hAnsiTheme="minorHAnsi"/>
        </w:rPr>
        <w:t xml:space="preserve">other </w:t>
      </w:r>
      <w:r w:rsidRPr="00DC7FBE">
        <w:rPr>
          <w:rStyle w:val="BoldUnderline"/>
          <w:rFonts w:asciiTheme="minorHAnsi" w:hAnsiTheme="minorHAnsi"/>
          <w:highlight w:val="green"/>
        </w:rPr>
        <w:t>example of this</w:t>
      </w:r>
      <w:r w:rsidRPr="00B31A2D">
        <w:rPr>
          <w:rStyle w:val="BoldUnderline"/>
          <w:rFonts w:asciiTheme="minorHAnsi" w:hAnsiTheme="minorHAnsi"/>
        </w:rPr>
        <w:t xml:space="preserve"> phenomenon</w:t>
      </w:r>
      <w:r w:rsidRPr="00B31A2D">
        <w:rPr>
          <w:rFonts w:asciiTheme="minorHAnsi" w:hAnsiTheme="minorHAnsi"/>
          <w:sz w:val="16"/>
        </w:rPr>
        <w:t xml:space="preserve">. </w:t>
      </w:r>
      <w:r w:rsidRPr="00DC7FBE">
        <w:rPr>
          <w:rStyle w:val="StyleUnderline"/>
          <w:rFonts w:asciiTheme="minorHAnsi" w:hAnsiTheme="minorHAnsi"/>
          <w:highlight w:val="green"/>
        </w:rPr>
        <w:t xml:space="preserve">The </w:t>
      </w:r>
      <w:r w:rsidRPr="00DC7FBE">
        <w:rPr>
          <w:rStyle w:val="BoldUnderline"/>
          <w:rFonts w:asciiTheme="minorHAnsi" w:hAnsiTheme="minorHAnsi"/>
          <w:highlight w:val="green"/>
        </w:rPr>
        <w:t>gathering tension</w:t>
      </w:r>
      <w:r w:rsidRPr="00DC7FBE">
        <w:rPr>
          <w:rStyle w:val="StyleUnderline"/>
          <w:rFonts w:asciiTheme="minorHAnsi" w:hAnsiTheme="minorHAnsi"/>
          <w:highlight w:val="green"/>
        </w:rPr>
        <w:t xml:space="preserve"> between the U</w:t>
      </w:r>
      <w:r w:rsidRPr="00B31A2D">
        <w:rPr>
          <w:rStyle w:val="StyleUnderline"/>
          <w:rFonts w:asciiTheme="minorHAnsi" w:hAnsiTheme="minorHAnsi"/>
        </w:rPr>
        <w:t xml:space="preserve">nited </w:t>
      </w:r>
      <w:r w:rsidRPr="00DC7FBE">
        <w:rPr>
          <w:rStyle w:val="StyleUnderline"/>
          <w:rFonts w:asciiTheme="minorHAnsi" w:hAnsiTheme="minorHAnsi"/>
          <w:highlight w:val="green"/>
        </w:rPr>
        <w:t>S</w:t>
      </w:r>
      <w:r w:rsidRPr="00B31A2D">
        <w:rPr>
          <w:rStyle w:val="StyleUnderline"/>
          <w:rFonts w:asciiTheme="minorHAnsi" w:hAnsiTheme="minorHAnsi"/>
        </w:rPr>
        <w:t xml:space="preserve">tates </w:t>
      </w:r>
      <w:r w:rsidRPr="00DC7FBE">
        <w:rPr>
          <w:rStyle w:val="StyleUnderline"/>
          <w:rFonts w:asciiTheme="minorHAnsi" w:hAnsiTheme="minorHAnsi"/>
          <w:highlight w:val="green"/>
        </w:rPr>
        <w:t xml:space="preserve">and China </w:t>
      </w:r>
      <w:r w:rsidRPr="00DC7FBE">
        <w:rPr>
          <w:rStyle w:val="BoldUnderline"/>
          <w:rFonts w:asciiTheme="minorHAnsi" w:hAnsiTheme="minorHAnsi"/>
          <w:highlight w:val="green"/>
        </w:rPr>
        <w:t>is clear</w:t>
      </w:r>
      <w:r w:rsidRPr="00B31A2D">
        <w:rPr>
          <w:rStyle w:val="StyleUnderline"/>
          <w:rFonts w:asciiTheme="minorHAnsi" w:hAnsiTheme="minorHAnsi"/>
        </w:rPr>
        <w:t xml:space="preserve"> </w:t>
      </w:r>
      <w:r w:rsidRPr="00B31A2D">
        <w:rPr>
          <w:rFonts w:asciiTheme="minorHAnsi" w:hAnsiTheme="minorHAnsi"/>
          <w:sz w:val="16"/>
        </w:rPr>
        <w:t xml:space="preserve">enough. Disturbed by China’s growing economic and military strength, </w:t>
      </w:r>
      <w:r w:rsidRPr="00DC7FBE">
        <w:rPr>
          <w:rStyle w:val="BoldUnderline"/>
          <w:rFonts w:asciiTheme="minorHAnsi" w:hAnsiTheme="minorHAnsi"/>
          <w:highlight w:val="green"/>
        </w:rPr>
        <w:t>the U.S</w:t>
      </w:r>
      <w:r w:rsidRPr="00DC7FBE">
        <w:rPr>
          <w:rStyle w:val="StyleUnderline"/>
          <w:rFonts w:asciiTheme="minorHAnsi" w:hAnsiTheme="minorHAnsi"/>
          <w:highlight w:val="green"/>
        </w:rPr>
        <w:t xml:space="preserve">. government recently </w:t>
      </w:r>
      <w:r w:rsidRPr="00DC7FBE">
        <w:rPr>
          <w:rStyle w:val="BoldUnderline"/>
          <w:rFonts w:asciiTheme="minorHAnsi" w:hAnsiTheme="minorHAnsi"/>
          <w:highlight w:val="green"/>
        </w:rPr>
        <w:t>challenged China’s claims in the South China Sea</w:t>
      </w:r>
      <w:r w:rsidRPr="00B31A2D">
        <w:rPr>
          <w:rStyle w:val="BoldUnderline"/>
          <w:rFonts w:asciiTheme="minorHAnsi" w:hAnsiTheme="minorHAnsi"/>
        </w:rPr>
        <w:t>,</w:t>
      </w:r>
      <w:r w:rsidRPr="00B31A2D">
        <w:rPr>
          <w:rFonts w:asciiTheme="minorHAnsi" w:hAnsiTheme="minorHAnsi"/>
          <w:sz w:val="16"/>
        </w:rPr>
        <w:t xml:space="preserve"> </w:t>
      </w:r>
      <w:r w:rsidRPr="00B31A2D">
        <w:rPr>
          <w:rStyle w:val="StyleUnderline"/>
          <w:rFonts w:asciiTheme="minorHAnsi" w:hAnsiTheme="minorHAnsi"/>
        </w:rPr>
        <w:t>increased</w:t>
      </w:r>
      <w:r w:rsidRPr="00B31A2D">
        <w:rPr>
          <w:rFonts w:asciiTheme="minorHAnsi" w:hAnsiTheme="minorHAnsi"/>
          <w:sz w:val="16"/>
        </w:rPr>
        <w:t xml:space="preserve"> the U.S. </w:t>
      </w:r>
      <w:r w:rsidRPr="00B31A2D">
        <w:rPr>
          <w:rStyle w:val="StyleUnderline"/>
          <w:rFonts w:asciiTheme="minorHAnsi" w:hAnsiTheme="minorHAnsi"/>
        </w:rPr>
        <w:t>military presence</w:t>
      </w:r>
      <w:r w:rsidRPr="00B31A2D">
        <w:rPr>
          <w:rFonts w:asciiTheme="minorHAnsi" w:hAnsiTheme="minorHAnsi"/>
          <w:sz w:val="16"/>
        </w:rPr>
        <w:t xml:space="preserve"> in Australia, </w:t>
      </w:r>
      <w:r w:rsidRPr="00B31A2D">
        <w:rPr>
          <w:rStyle w:val="StyleUnderline"/>
          <w:rFonts w:asciiTheme="minorHAnsi" w:hAnsiTheme="minorHAnsi"/>
        </w:rPr>
        <w:t>and deepened U.S. military ties with other nations in the Pacific region</w:t>
      </w:r>
      <w:r w:rsidRPr="00B31A2D">
        <w:rPr>
          <w:rFonts w:asciiTheme="minorHAnsi" w:hAnsiTheme="minorHAnsi"/>
          <w:sz w:val="16"/>
        </w:rPr>
        <w:t xml:space="preserve">. According to Secretary of State Hillary Clinton, the United States was “asserting our own position as a Pacific power.” But </w:t>
      </w:r>
      <w:r w:rsidRPr="00DC7FBE">
        <w:rPr>
          <w:rStyle w:val="StyleUnderline"/>
          <w:rFonts w:asciiTheme="minorHAnsi" w:hAnsiTheme="minorHAnsi"/>
          <w:highlight w:val="green"/>
        </w:rPr>
        <w:t>need this lead to nuclear war?</w:t>
      </w:r>
      <w:r w:rsidRPr="00B31A2D">
        <w:rPr>
          <w:rFonts w:asciiTheme="minorHAnsi" w:hAnsiTheme="minorHAnsi"/>
          <w:sz w:val="16"/>
        </w:rPr>
        <w:t xml:space="preserve"> </w:t>
      </w:r>
      <w:r w:rsidRPr="00B31A2D">
        <w:rPr>
          <w:rStyle w:val="StyleUnderline"/>
          <w:rFonts w:asciiTheme="minorHAnsi" w:hAnsiTheme="minorHAnsi"/>
        </w:rPr>
        <w:t>Not necessarily</w:t>
      </w:r>
      <w:r w:rsidRPr="00B31A2D">
        <w:rPr>
          <w:rFonts w:asciiTheme="minorHAnsi" w:hAnsiTheme="minorHAnsi"/>
          <w:sz w:val="16"/>
        </w:rPr>
        <w:t xml:space="preserve">. And </w:t>
      </w:r>
      <w:r w:rsidRPr="00B31A2D">
        <w:rPr>
          <w:rStyle w:val="StyleUnderline"/>
          <w:rFonts w:asciiTheme="minorHAnsi" w:hAnsiTheme="minorHAnsi"/>
        </w:rPr>
        <w:t>yet</w:t>
      </w:r>
      <w:r w:rsidRPr="00B31A2D">
        <w:rPr>
          <w:rFonts w:asciiTheme="minorHAnsi" w:hAnsiTheme="minorHAnsi"/>
          <w:sz w:val="16"/>
        </w:rPr>
        <w:t xml:space="preserve">, </w:t>
      </w:r>
      <w:r w:rsidRPr="00DC7FBE">
        <w:rPr>
          <w:rStyle w:val="Emphasis"/>
          <w:rFonts w:asciiTheme="minorHAnsi" w:hAnsiTheme="minorHAnsi"/>
          <w:highlight w:val="green"/>
        </w:rPr>
        <w:t>there are signs that it could</w:t>
      </w:r>
      <w:r w:rsidRPr="00B31A2D">
        <w:rPr>
          <w:rStyle w:val="Emphasis"/>
          <w:rFonts w:asciiTheme="minorHAnsi" w:hAnsiTheme="minorHAnsi"/>
        </w:rPr>
        <w:t>.</w:t>
      </w:r>
      <w:r w:rsidRPr="00B31A2D">
        <w:rPr>
          <w:rFonts w:asciiTheme="minorHAnsi" w:hAnsiTheme="minorHAnsi"/>
          <w:sz w:val="16"/>
        </w:rPr>
        <w:t xml:space="preserve"> After all, </w:t>
      </w:r>
      <w:r w:rsidRPr="00B31A2D">
        <w:rPr>
          <w:rStyle w:val="BoldUnderline"/>
          <w:rFonts w:asciiTheme="minorHAnsi" w:hAnsiTheme="minorHAnsi"/>
        </w:rPr>
        <w:t xml:space="preserve">both the United States and China possess </w:t>
      </w:r>
      <w:r w:rsidRPr="00B31A2D">
        <w:rPr>
          <w:rStyle w:val="Emphasis"/>
          <w:rFonts w:asciiTheme="minorHAnsi" w:hAnsiTheme="minorHAnsi"/>
        </w:rPr>
        <w:t>large numbers of nuclear weapons.</w:t>
      </w:r>
      <w:r w:rsidRPr="00B31A2D">
        <w:rPr>
          <w:rFonts w:asciiTheme="minorHAnsi" w:hAnsiTheme="minorHAnsi"/>
          <w:sz w:val="16"/>
        </w:rPr>
        <w:t xml:space="preserve"> </w:t>
      </w:r>
      <w:r w:rsidRPr="00B31A2D">
        <w:rPr>
          <w:rStyle w:val="StyleUnderline"/>
          <w:rFonts w:asciiTheme="minorHAnsi" w:hAnsiTheme="minorHAnsi"/>
        </w:rPr>
        <w:t>The U.S. government threatened to attack China with nuclear weapons during the Korean War and, later, during the conflict over the future of China’s offshore islands, Quemoy and Matsu</w:t>
      </w:r>
      <w:r w:rsidRPr="00B31A2D">
        <w:rPr>
          <w:rFonts w:asciiTheme="minorHAnsi" w:hAnsiTheme="min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DC7FBE">
        <w:rPr>
          <w:rStyle w:val="StyleUnderline"/>
          <w:rFonts w:asciiTheme="minorHAnsi" w:hAnsiTheme="minorHAnsi"/>
          <w:highlight w:val="green"/>
        </w:rPr>
        <w:t>Some</w:t>
      </w:r>
      <w:r w:rsidRPr="00B31A2D">
        <w:rPr>
          <w:rStyle w:val="StyleUnderline"/>
          <w:rFonts w:asciiTheme="minorHAnsi" w:hAnsiTheme="minorHAnsi"/>
        </w:rPr>
        <w:t xml:space="preserve"> pundits </w:t>
      </w:r>
      <w:r w:rsidRPr="00DC7FBE">
        <w:rPr>
          <w:rStyle w:val="StyleUnderline"/>
          <w:rFonts w:asciiTheme="minorHAnsi" w:hAnsiTheme="minorHAnsi"/>
          <w:highlight w:val="green"/>
        </w:rPr>
        <w:t>argue that nuclear weapons prevent wars</w:t>
      </w:r>
      <w:r w:rsidRPr="00B31A2D">
        <w:rPr>
          <w:rStyle w:val="StyleUnderline"/>
          <w:rFonts w:asciiTheme="minorHAnsi" w:hAnsiTheme="minorHAnsi"/>
        </w:rPr>
        <w:t xml:space="preserve"> between nuclear-armed nations</w:t>
      </w:r>
      <w:r w:rsidRPr="00B31A2D">
        <w:rPr>
          <w:rFonts w:asciiTheme="minorHAnsi" w:hAnsiTheme="minorHAnsi"/>
          <w:sz w:val="16"/>
        </w:rPr>
        <w:t xml:space="preserve">; and, admittedly, there haven’t been very many—at least not yet. </w:t>
      </w:r>
      <w:r w:rsidRPr="00DC7FBE">
        <w:rPr>
          <w:rStyle w:val="StyleUnderline"/>
          <w:rFonts w:asciiTheme="minorHAnsi" w:hAnsiTheme="minorHAnsi"/>
          <w:highlight w:val="green"/>
        </w:rPr>
        <w:t>But the Kargil War</w:t>
      </w:r>
      <w:r w:rsidRPr="00B31A2D">
        <w:rPr>
          <w:rFonts w:asciiTheme="minorHAnsi" w:hAnsiTheme="minorHAnsi"/>
          <w:sz w:val="16"/>
        </w:rPr>
        <w:t xml:space="preserve"> of 1999, </w:t>
      </w:r>
      <w:r w:rsidRPr="00B31A2D">
        <w:rPr>
          <w:rStyle w:val="StyleUnderline"/>
          <w:rFonts w:asciiTheme="minorHAnsi" w:hAnsiTheme="minorHAnsi"/>
        </w:rPr>
        <w:t>between</w:t>
      </w:r>
      <w:r w:rsidRPr="00B31A2D">
        <w:rPr>
          <w:rFonts w:asciiTheme="minorHAnsi" w:hAnsiTheme="minorHAnsi"/>
          <w:sz w:val="16"/>
        </w:rPr>
        <w:t xml:space="preserve"> nuclear-armed </w:t>
      </w:r>
      <w:r w:rsidRPr="00B31A2D">
        <w:rPr>
          <w:rStyle w:val="StyleUnderline"/>
          <w:rFonts w:asciiTheme="minorHAnsi" w:hAnsiTheme="minorHAnsi"/>
        </w:rPr>
        <w:t>India and</w:t>
      </w:r>
      <w:r w:rsidRPr="00B31A2D">
        <w:rPr>
          <w:rFonts w:asciiTheme="minorHAnsi" w:hAnsiTheme="minorHAnsi"/>
          <w:sz w:val="16"/>
        </w:rPr>
        <w:t xml:space="preserve"> nuclear-armed </w:t>
      </w:r>
      <w:r w:rsidRPr="00B31A2D">
        <w:rPr>
          <w:rStyle w:val="StyleUnderline"/>
          <w:rFonts w:asciiTheme="minorHAnsi" w:hAnsiTheme="minorHAnsi"/>
        </w:rPr>
        <w:t>Pakistan</w:t>
      </w:r>
      <w:r w:rsidRPr="00B31A2D">
        <w:rPr>
          <w:rFonts w:asciiTheme="minorHAnsi" w:hAnsiTheme="minorHAnsi"/>
          <w:sz w:val="16"/>
        </w:rPr>
        <w:t xml:space="preserve">, </w:t>
      </w:r>
      <w:r w:rsidRPr="00DC7FBE">
        <w:rPr>
          <w:rStyle w:val="StyleUnderline"/>
          <w:rFonts w:asciiTheme="minorHAnsi" w:hAnsiTheme="minorHAnsi"/>
          <w:highlight w:val="green"/>
        </w:rPr>
        <w:t>should convince us that such wars can occur</w:t>
      </w:r>
      <w:r w:rsidRPr="00B31A2D">
        <w:rPr>
          <w:rFonts w:asciiTheme="minorHAnsi" w:hAnsiTheme="minorHAnsi"/>
          <w:sz w:val="16"/>
        </w:rPr>
        <w:t xml:space="preserve">. Indeed, </w:t>
      </w:r>
      <w:r w:rsidRPr="00B31A2D">
        <w:rPr>
          <w:rStyle w:val="StyleUnderline"/>
          <w:rFonts w:asciiTheme="minorHAnsi" w:hAnsiTheme="minorHAnsi"/>
        </w:rPr>
        <w:t>in that case, the conflict almost slipped into a nuclear war.</w:t>
      </w:r>
      <w:r w:rsidRPr="00B31A2D">
        <w:rPr>
          <w:rFonts w:asciiTheme="minorHAnsi" w:hAnsiTheme="min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31A2D">
        <w:rPr>
          <w:rStyle w:val="StyleUnderline"/>
          <w:rFonts w:asciiTheme="minorHAnsi" w:hAnsiTheme="minorHAnsi"/>
        </w:rPr>
        <w:t>don’t nuclear weapons deter a nuclear attack</w:t>
      </w:r>
      <w:r w:rsidRPr="00B31A2D">
        <w:rPr>
          <w:rFonts w:asciiTheme="minorHAnsi" w:hAnsiTheme="minorHAnsi"/>
          <w:sz w:val="16"/>
        </w:rPr>
        <w:t xml:space="preserve">? Do they? </w:t>
      </w:r>
      <w:r w:rsidRPr="00DC7FBE">
        <w:rPr>
          <w:rStyle w:val="StyleUnderline"/>
          <w:rFonts w:asciiTheme="minorHAnsi" w:hAnsiTheme="minorHAnsi"/>
          <w:highlight w:val="green"/>
        </w:rPr>
        <w:t>Obviously</w:t>
      </w:r>
      <w:r w:rsidRPr="00DC7FBE">
        <w:rPr>
          <w:rFonts w:asciiTheme="minorHAnsi" w:hAnsiTheme="minorHAnsi"/>
          <w:sz w:val="16"/>
          <w:highlight w:val="green"/>
        </w:rPr>
        <w:t xml:space="preserve">, </w:t>
      </w:r>
      <w:r w:rsidRPr="00DC7FBE">
        <w:rPr>
          <w:rStyle w:val="StyleUnderline"/>
          <w:rFonts w:asciiTheme="minorHAnsi" w:hAnsiTheme="minorHAnsi"/>
          <w:highlight w:val="green"/>
        </w:rPr>
        <w:t>NATO leaders didn’t feel deterred</w:t>
      </w:r>
      <w:r w:rsidRPr="00DC7FBE">
        <w:rPr>
          <w:rFonts w:asciiTheme="minorHAnsi" w:hAnsiTheme="minorHAnsi"/>
          <w:sz w:val="16"/>
          <w:highlight w:val="green"/>
        </w:rPr>
        <w:t>,</w:t>
      </w:r>
      <w:r w:rsidRPr="00B31A2D">
        <w:rPr>
          <w:rFonts w:asciiTheme="minorHAnsi" w:hAnsiTheme="minorHAnsi"/>
          <w:sz w:val="16"/>
        </w:rPr>
        <w:t xml:space="preserve"> for, </w:t>
      </w:r>
      <w:r w:rsidRPr="00DC7FBE">
        <w:rPr>
          <w:rStyle w:val="StyleUnderline"/>
          <w:rFonts w:asciiTheme="minorHAnsi" w:hAnsiTheme="minorHAnsi"/>
          <w:highlight w:val="green"/>
        </w:rPr>
        <w:t>throughout the Cold War</w:t>
      </w:r>
      <w:r w:rsidRPr="00B31A2D">
        <w:rPr>
          <w:rStyle w:val="StyleUnderline"/>
          <w:rFonts w:asciiTheme="minorHAnsi" w:hAnsiTheme="minorHAnsi"/>
        </w:rPr>
        <w:t>, NATO’s strategy was to respond to a Soviet conventional military attack on Western Europe by launching a Western nuclear attack on the nuclear-armed Soviet Union</w:t>
      </w:r>
      <w:r w:rsidRPr="00B31A2D">
        <w:rPr>
          <w:rFonts w:asciiTheme="minorHAnsi" w:hAnsiTheme="minorHAnsi"/>
          <w:sz w:val="16"/>
        </w:rPr>
        <w:t xml:space="preserve">. Furthermore, </w:t>
      </w:r>
      <w:r w:rsidRPr="00B31A2D">
        <w:rPr>
          <w:rStyle w:val="StyleUnderline"/>
          <w:rFonts w:asciiTheme="minorHAnsi" w:hAnsiTheme="minorHAnsi"/>
        </w:rPr>
        <w:t>if U.S. government officials really believed that nuclear deterrence worked, they would not have resorted to championing “Star Wars</w:t>
      </w:r>
      <w:r w:rsidRPr="00B31A2D">
        <w:rPr>
          <w:rFonts w:asciiTheme="minorHAnsi" w:hAnsiTheme="minorHAnsi"/>
          <w:sz w:val="16"/>
        </w:rPr>
        <w:t xml:space="preserve">” and its modern variant, national missile defense. </w:t>
      </w:r>
      <w:r w:rsidRPr="00B31A2D">
        <w:rPr>
          <w:rStyle w:val="StyleUnderline"/>
          <w:rFonts w:asciiTheme="minorHAnsi" w:hAnsiTheme="minorHAnsi"/>
        </w:rPr>
        <w:t>Why are these vastly expensive</w:t>
      </w:r>
      <w:r w:rsidRPr="00B31A2D">
        <w:rPr>
          <w:rFonts w:asciiTheme="minorHAnsi" w:hAnsiTheme="minorHAnsi"/>
          <w:sz w:val="16"/>
        </w:rPr>
        <w:t>—and probably unworkable—</w:t>
      </w:r>
      <w:r w:rsidRPr="00B31A2D">
        <w:rPr>
          <w:rStyle w:val="StyleUnderline"/>
          <w:rFonts w:asciiTheme="minorHAnsi" w:hAnsiTheme="minorHAnsi"/>
        </w:rPr>
        <w:t>military defense systems needed if other nuclear powers are deterred from attacking by U.S. nuclear might</w:t>
      </w:r>
      <w:r w:rsidRPr="00B31A2D">
        <w:rPr>
          <w:rFonts w:asciiTheme="minorHAnsi" w:hAnsiTheme="minorHAnsi"/>
          <w:sz w:val="16"/>
        </w:rPr>
        <w:t xml:space="preserve">? Of course, </w:t>
      </w:r>
      <w:r w:rsidRPr="00B31A2D">
        <w:rPr>
          <w:rStyle w:val="StyleUnderline"/>
          <w:rFonts w:asciiTheme="minorHAnsi" w:hAnsiTheme="minorHAnsi"/>
        </w:rPr>
        <w:t>the bottom line for those Americans convinced that nuclear weapons safeguard them from a Chinese nuclear attack might be that the U.S. nuclear arsenal is far greater than its Chinese counterpart.</w:t>
      </w:r>
      <w:r w:rsidRPr="00B31A2D">
        <w:rPr>
          <w:rFonts w:asciiTheme="minorHAnsi" w:hAnsiTheme="min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31A2D">
        <w:rPr>
          <w:rStyle w:val="StyleUnderline"/>
          <w:rFonts w:asciiTheme="minorHAnsi" w:hAnsiTheme="minorHAnsi"/>
        </w:rPr>
        <w:t xml:space="preserve">A </w:t>
      </w:r>
      <w:r w:rsidRPr="00DC7FBE">
        <w:rPr>
          <w:rStyle w:val="StyleUnderline"/>
          <w:rFonts w:asciiTheme="minorHAnsi" w:hAnsiTheme="minorHAnsi"/>
          <w:highlight w:val="green"/>
        </w:rPr>
        <w:t>nuclear attack by China would immediately slaughter at least 10 million Americans</w:t>
      </w:r>
      <w:r w:rsidRPr="00B31A2D">
        <w:rPr>
          <w:rStyle w:val="StyleUnderline"/>
          <w:rFonts w:asciiTheme="minorHAnsi" w:hAnsiTheme="minorHAnsi"/>
        </w:rPr>
        <w:t xml:space="preserve"> </w:t>
      </w:r>
      <w:r w:rsidRPr="00B31A2D">
        <w:rPr>
          <w:rFonts w:asciiTheme="minorHAnsi" w:hAnsiTheme="minorHAnsi"/>
          <w:sz w:val="16"/>
        </w:rPr>
        <w:t xml:space="preserve">in a great storm of blast and fire, while leaving many more dying horribly of sickness and radiation poisoning. </w:t>
      </w:r>
      <w:r w:rsidRPr="00DC7FBE">
        <w:rPr>
          <w:rStyle w:val="StyleUnderline"/>
          <w:rFonts w:asciiTheme="minorHAnsi" w:hAnsiTheme="minorHAnsi"/>
          <w:highlight w:val="green"/>
        </w:rPr>
        <w:t>The Chinese death toll in a nuclear war would be far highe</w:t>
      </w:r>
      <w:r w:rsidRPr="00B31A2D">
        <w:rPr>
          <w:rStyle w:val="StyleUnderline"/>
          <w:rFonts w:asciiTheme="minorHAnsi" w:hAnsiTheme="minorHAnsi"/>
        </w:rPr>
        <w:t>r</w:t>
      </w:r>
      <w:r w:rsidRPr="00B31A2D">
        <w:rPr>
          <w:rFonts w:asciiTheme="minorHAnsi" w:hAnsiTheme="minorHAnsi"/>
          <w:sz w:val="16"/>
        </w:rPr>
        <w:t xml:space="preserve">. </w:t>
      </w:r>
      <w:r w:rsidRPr="00B31A2D">
        <w:rPr>
          <w:rStyle w:val="BoldUnderline"/>
          <w:rFonts w:asciiTheme="minorHAnsi" w:hAnsiTheme="minorHAnsi"/>
        </w:rPr>
        <w:t>Both nations would be reduced to smoldering, radioactive wastelands</w:t>
      </w:r>
      <w:r w:rsidRPr="00B31A2D">
        <w:rPr>
          <w:rFonts w:asciiTheme="minorHAnsi" w:hAnsiTheme="minorHAnsi"/>
          <w:sz w:val="16"/>
        </w:rPr>
        <w:t xml:space="preserve">. Also, </w:t>
      </w:r>
      <w:r w:rsidRPr="00DC7FBE">
        <w:rPr>
          <w:rStyle w:val="BoldUnderline"/>
          <w:rFonts w:asciiTheme="minorHAnsi" w:hAnsiTheme="minorHAnsi"/>
          <w:highlight w:val="green"/>
        </w:rPr>
        <w:t>radioactive debris</w:t>
      </w:r>
      <w:r w:rsidRPr="00B31A2D">
        <w:rPr>
          <w:rStyle w:val="BoldUnderline"/>
          <w:rFonts w:asciiTheme="minorHAnsi" w:hAnsiTheme="minorHAnsi"/>
        </w:rPr>
        <w:t xml:space="preserve"> sent aloft by the nuclear explosions </w:t>
      </w:r>
      <w:r w:rsidRPr="00DC7FBE">
        <w:rPr>
          <w:rStyle w:val="BoldUnderline"/>
          <w:rFonts w:asciiTheme="minorHAnsi" w:hAnsiTheme="minorHAnsi"/>
          <w:highlight w:val="green"/>
        </w:rPr>
        <w:t>would</w:t>
      </w:r>
      <w:r w:rsidRPr="00B31A2D">
        <w:rPr>
          <w:rStyle w:val="BoldUnderline"/>
          <w:rFonts w:asciiTheme="minorHAnsi" w:hAnsiTheme="minorHAnsi"/>
        </w:rPr>
        <w:t xml:space="preserve"> </w:t>
      </w:r>
      <w:r w:rsidRPr="00B31A2D">
        <w:rPr>
          <w:rStyle w:val="Emphasis"/>
          <w:rFonts w:asciiTheme="minorHAnsi" w:hAnsiTheme="minorHAnsi"/>
        </w:rPr>
        <w:t>blot out the sun</w:t>
      </w:r>
      <w:r w:rsidRPr="00B31A2D">
        <w:rPr>
          <w:rStyle w:val="BoldUnderline"/>
          <w:rFonts w:asciiTheme="minorHAnsi" w:hAnsiTheme="minorHAnsi"/>
        </w:rPr>
        <w:t xml:space="preserve"> and </w:t>
      </w:r>
      <w:r w:rsidRPr="00DC7FBE">
        <w:rPr>
          <w:rStyle w:val="BoldUnderline"/>
          <w:rFonts w:asciiTheme="minorHAnsi" w:hAnsiTheme="minorHAnsi"/>
          <w:highlight w:val="green"/>
        </w:rPr>
        <w:t xml:space="preserve">bring on a </w:t>
      </w:r>
      <w:r w:rsidRPr="00DC7FBE">
        <w:rPr>
          <w:rStyle w:val="Emphasis"/>
          <w:rFonts w:asciiTheme="minorHAnsi" w:hAnsiTheme="minorHAnsi"/>
          <w:highlight w:val="green"/>
        </w:rPr>
        <w:t>“nuclear winter”</w:t>
      </w:r>
      <w:r w:rsidRPr="00B31A2D">
        <w:rPr>
          <w:rStyle w:val="Emphasis"/>
          <w:rFonts w:asciiTheme="minorHAnsi" w:hAnsiTheme="minorHAnsi"/>
        </w:rPr>
        <w:t xml:space="preserve"> around the globe—destroying agriculture, creating worldwide famine, and </w:t>
      </w:r>
      <w:r w:rsidRPr="00DC7FBE">
        <w:rPr>
          <w:rStyle w:val="Emphasis"/>
          <w:rFonts w:asciiTheme="minorHAnsi" w:hAnsiTheme="minorHAnsi"/>
          <w:highlight w:val="green"/>
        </w:rPr>
        <w:t>generating chaos and destruction</w:t>
      </w:r>
      <w:r w:rsidRPr="00B31A2D">
        <w:rPr>
          <w:rStyle w:val="Emphasis"/>
          <w:rFonts w:asciiTheme="minorHAnsi" w:hAnsiTheme="minorHAnsi"/>
        </w:rPr>
        <w:t>.</w:t>
      </w:r>
      <w:r w:rsidRPr="00B31A2D">
        <w:rPr>
          <w:rFonts w:asciiTheme="minorHAnsi" w:hAnsiTheme="minorHAnsi"/>
          <w:sz w:val="16"/>
        </w:rPr>
        <w:t xml:space="preserve"> </w:t>
      </w:r>
    </w:p>
    <w:p w:rsidR="009F4E90" w:rsidRDefault="009F4E90" w:rsidP="009F4E90">
      <w:pPr>
        <w:rPr>
          <w:sz w:val="16"/>
        </w:rPr>
      </w:pPr>
    </w:p>
    <w:p w:rsidR="009F4E90" w:rsidRPr="009F4E90" w:rsidRDefault="009F4E90" w:rsidP="009F4E90">
      <w:pPr>
        <w:rPr>
          <w:b/>
        </w:rPr>
      </w:pPr>
    </w:p>
    <w:p w:rsidR="00BF6B04" w:rsidRDefault="00BF6B04" w:rsidP="00BF6B04">
      <w:pPr>
        <w:pStyle w:val="Heading3"/>
      </w:pPr>
      <w:bookmarkStart w:id="5" w:name="_Toc456821165"/>
      <w:r>
        <w:t>1AC – Relations</w:t>
      </w:r>
      <w:bookmarkEnd w:id="5"/>
      <w:r>
        <w:t xml:space="preserve"> </w:t>
      </w:r>
    </w:p>
    <w:p w:rsidR="00BF6B04" w:rsidRPr="00F401DF" w:rsidRDefault="00677DA1" w:rsidP="00BF6B04">
      <w:pPr>
        <w:pStyle w:val="Heading4"/>
      </w:pPr>
      <w:r>
        <w:t>Advantag</w:t>
      </w:r>
      <w:r w:rsidR="00BF6B04">
        <w:t>e _ Relations</w:t>
      </w:r>
    </w:p>
    <w:p w:rsidR="00BF6B04" w:rsidRDefault="00BF6B04" w:rsidP="00BF6B04">
      <w:pPr>
        <w:pStyle w:val="Heading4"/>
      </w:pPr>
      <w:r>
        <w:t>Cybersecurity is the foremost issue in US-China relations – the US views China as its greatest cyber threat. Management of these tensions is key to global stability.</w:t>
      </w:r>
    </w:p>
    <w:p w:rsidR="00BF6B04" w:rsidRPr="000747F6" w:rsidRDefault="00BF6B04" w:rsidP="00BF6B04">
      <w:pPr>
        <w:rPr>
          <w:rStyle w:val="Style13ptBold"/>
          <w:b w:val="0"/>
        </w:rPr>
      </w:pPr>
      <w:r>
        <w:rPr>
          <w:rStyle w:val="Style13ptBold"/>
        </w:rPr>
        <w:t xml:space="preserve">Lieberthal &amp; Singer ’12 </w:t>
      </w:r>
      <w:r w:rsidRPr="000747F6">
        <w:rPr>
          <w:sz w:val="16"/>
          <w:szCs w:val="16"/>
        </w:rPr>
        <w:t xml:space="preserve">(Kenneth and Peter; Lieberthal is a senior fellow in Foreign Policy and Global Economy and Development at the Brookings Institution; Singer was the director of the Center for 21st Century Security and Intelligence and a senior fellow in Foreign Policy at Brookings; Feb 2012; Brookings; </w:t>
      </w:r>
      <w:r>
        <w:rPr>
          <w:sz w:val="16"/>
          <w:szCs w:val="16"/>
        </w:rPr>
        <w:t xml:space="preserve">pages 1-4; </w:t>
      </w:r>
      <w:r w:rsidRPr="000747F6">
        <w:rPr>
          <w:sz w:val="16"/>
          <w:szCs w:val="16"/>
        </w:rPr>
        <w:t xml:space="preserve">“Cybersecurity and U.S.-China Relations”; </w:t>
      </w:r>
      <w:hyperlink r:id="rId19" w:history="1">
        <w:r w:rsidRPr="000747F6">
          <w:rPr>
            <w:rStyle w:val="Hyperlink"/>
            <w:sz w:val="16"/>
            <w:szCs w:val="16"/>
          </w:rPr>
          <w:t>http://www.brookings.edu/~/media/research/files/papers/2012/2/23-cybersecurity-china-us-singer-lieberthal/0223_cybersecurity_china_us_lieberthal_singer_pdf_english.pdf</w:t>
        </w:r>
      </w:hyperlink>
      <w:r w:rsidRPr="000747F6">
        <w:rPr>
          <w:sz w:val="16"/>
          <w:szCs w:val="16"/>
        </w:rPr>
        <w:t>; accessed 7/11/16)</w:t>
      </w:r>
    </w:p>
    <w:p w:rsidR="00BF6B04" w:rsidRDefault="00BF6B04" w:rsidP="00BF6B04">
      <w:pPr>
        <w:rPr>
          <w:sz w:val="16"/>
        </w:rPr>
      </w:pPr>
      <w:r w:rsidRPr="000747F6">
        <w:rPr>
          <w:rStyle w:val="StyleUnderline"/>
        </w:rPr>
        <w:t xml:space="preserve">There is perhaps no relationship as significant to the future of world politics as that between </w:t>
      </w:r>
      <w:r w:rsidRPr="00FB77EE">
        <w:rPr>
          <w:rStyle w:val="StyleUnderline"/>
          <w:highlight w:val="green"/>
        </w:rPr>
        <w:t>the U.S. and China</w:t>
      </w:r>
      <w:r w:rsidRPr="000747F6">
        <w:rPr>
          <w:rStyle w:val="StyleUnderline"/>
        </w:rPr>
        <w:t xml:space="preserve">. No other two nations </w:t>
      </w:r>
      <w:r w:rsidRPr="00FB77EE">
        <w:rPr>
          <w:rStyle w:val="StyleUnderline"/>
          <w:highlight w:val="green"/>
        </w:rPr>
        <w:t>play</w:t>
      </w:r>
      <w:r w:rsidRPr="000747F6">
        <w:rPr>
          <w:rStyle w:val="StyleUnderline"/>
        </w:rPr>
        <w:t xml:space="preserve"> such </w:t>
      </w:r>
      <w:r w:rsidRPr="00FB77EE">
        <w:rPr>
          <w:rStyle w:val="StyleUnderline"/>
          <w:highlight w:val="green"/>
        </w:rPr>
        <w:t>dominant roles in critical global issues</w:t>
      </w:r>
      <w:r w:rsidRPr="000747F6">
        <w:rPr>
          <w:rStyle w:val="StyleUnderline"/>
        </w:rPr>
        <w:t xml:space="preserve"> from peace and security to finance, trade, and the environment. </w:t>
      </w:r>
      <w:r w:rsidRPr="00FB77EE">
        <w:rPr>
          <w:rStyle w:val="StyleUnderline"/>
          <w:highlight w:val="green"/>
        </w:rPr>
        <w:t>How these two powers manage their relationship will</w:t>
      </w:r>
      <w:r w:rsidRPr="000747F6">
        <w:rPr>
          <w:rStyle w:val="StyleUnderline"/>
        </w:rPr>
        <w:t xml:space="preserve"> likely </w:t>
      </w:r>
      <w:r w:rsidRPr="00FB77EE">
        <w:rPr>
          <w:rStyle w:val="StyleUnderline"/>
          <w:highlight w:val="green"/>
        </w:rPr>
        <w:t>be a key determinant of</w:t>
      </w:r>
      <w:r w:rsidRPr="000747F6">
        <w:rPr>
          <w:rStyle w:val="StyleUnderline"/>
        </w:rPr>
        <w:t xml:space="preserve"> not only their own political and economic futures, but also wider </w:t>
      </w:r>
      <w:r w:rsidRPr="00E23F9B">
        <w:rPr>
          <w:rStyle w:val="Emphasis"/>
          <w:highlight w:val="green"/>
        </w:rPr>
        <w:t>global stability and prosperity</w:t>
      </w:r>
      <w:r w:rsidRPr="000747F6">
        <w:rPr>
          <w:rStyle w:val="StyleUnderline"/>
        </w:rPr>
        <w:t>.</w:t>
      </w:r>
      <w:r w:rsidRPr="00A24225">
        <w:rPr>
          <w:sz w:val="16"/>
        </w:rPr>
        <w:t xml:space="preserve"> In the web of relationships that have built up between the U.S. and China, </w:t>
      </w:r>
      <w:r w:rsidRPr="00FB77EE">
        <w:rPr>
          <w:rStyle w:val="StyleUnderline"/>
          <w:highlight w:val="green"/>
        </w:rPr>
        <w:t>no issue has</w:t>
      </w:r>
      <w:r w:rsidRPr="000747F6">
        <w:rPr>
          <w:rStyle w:val="StyleUnderline"/>
        </w:rPr>
        <w:t xml:space="preserve"> emerged of such importance, and </w:t>
      </w:r>
      <w:r w:rsidRPr="00026C4A">
        <w:rPr>
          <w:rStyle w:val="StyleUnderline"/>
          <w:highlight w:val="green"/>
        </w:rPr>
        <w:t>generated such friction</w:t>
      </w:r>
      <w:r w:rsidRPr="000747F6">
        <w:rPr>
          <w:rStyle w:val="StyleUnderline"/>
        </w:rPr>
        <w:t xml:space="preserve"> in so short a time span, </w:t>
      </w:r>
      <w:r w:rsidRPr="00026C4A">
        <w:rPr>
          <w:rStyle w:val="StyleUnderline"/>
          <w:highlight w:val="green"/>
        </w:rPr>
        <w:t>as cybersecurity</w:t>
      </w:r>
      <w:r w:rsidRPr="000747F6">
        <w:rPr>
          <w:rStyle w:val="StyleUnderline"/>
        </w:rPr>
        <w:t xml:space="preserve">. </w:t>
      </w:r>
      <w:r w:rsidRPr="00A24225">
        <w:rPr>
          <w:sz w:val="16"/>
        </w:rPr>
        <w:t xml:space="preserve">Just a generation ago, “cyberspace” effectively did not exist beyond the nascent links among a limited number of university labs’ computer networks. Today, the centrality of cyberspace to our entire global pattern of life is almost impossible to fathom. There are some 4 billion people behind the roughly 50 billion devices that connect to the Internet. They send more than 90 trillion emails a year, and conduct more than two trillion transactions.1 </w:t>
      </w:r>
      <w:r w:rsidRPr="000747F6">
        <w:rPr>
          <w:rStyle w:val="StyleUnderline"/>
        </w:rPr>
        <w:t xml:space="preserve">Domains that range from </w:t>
      </w:r>
      <w:r w:rsidRPr="00026C4A">
        <w:rPr>
          <w:rStyle w:val="StyleUnderline"/>
          <w:highlight w:val="green"/>
        </w:rPr>
        <w:t>commerce</w:t>
      </w:r>
      <w:r w:rsidRPr="000747F6">
        <w:rPr>
          <w:rStyle w:val="StyleUnderline"/>
        </w:rPr>
        <w:t xml:space="preserve"> to </w:t>
      </w:r>
      <w:r w:rsidRPr="00026C4A">
        <w:rPr>
          <w:rStyle w:val="StyleUnderline"/>
          <w:highlight w:val="green"/>
        </w:rPr>
        <w:t>communication</w:t>
      </w:r>
      <w:r w:rsidRPr="000747F6">
        <w:rPr>
          <w:rStyle w:val="StyleUnderline"/>
        </w:rPr>
        <w:t xml:space="preserve"> to the </w:t>
      </w:r>
      <w:r w:rsidRPr="00026C4A">
        <w:rPr>
          <w:rStyle w:val="StyleUnderline"/>
          <w:highlight w:val="green"/>
        </w:rPr>
        <w:t>critical infrastructure</w:t>
      </w:r>
      <w:r w:rsidRPr="000747F6">
        <w:rPr>
          <w:rStyle w:val="StyleUnderline"/>
        </w:rPr>
        <w:t xml:space="preserve"> that powers and protects our modern day civilization </w:t>
      </w:r>
      <w:r w:rsidRPr="00026C4A">
        <w:rPr>
          <w:rStyle w:val="StyleUnderline"/>
          <w:highlight w:val="green"/>
        </w:rPr>
        <w:t>all depend on</w:t>
      </w:r>
      <w:r w:rsidRPr="000747F6">
        <w:rPr>
          <w:rStyle w:val="StyleUnderline"/>
        </w:rPr>
        <w:t xml:space="preserve"> the safe and secure operation of </w:t>
      </w:r>
      <w:r w:rsidRPr="00026C4A">
        <w:rPr>
          <w:rStyle w:val="StyleUnderline"/>
          <w:highlight w:val="green"/>
        </w:rPr>
        <w:t>this</w:t>
      </w:r>
      <w:r w:rsidRPr="000747F6">
        <w:rPr>
          <w:rStyle w:val="StyleUnderline"/>
        </w:rPr>
        <w:t xml:space="preserve"> globalized </w:t>
      </w:r>
      <w:r w:rsidRPr="00026C4A">
        <w:rPr>
          <w:rStyle w:val="StyleUnderline"/>
          <w:highlight w:val="green"/>
        </w:rPr>
        <w:t>network</w:t>
      </w:r>
      <w:r w:rsidRPr="000747F6">
        <w:rPr>
          <w:rStyle w:val="StyleUnderline"/>
        </w:rPr>
        <w:t xml:space="preserve"> of networks. And yet, </w:t>
      </w:r>
      <w:r w:rsidRPr="00026C4A">
        <w:rPr>
          <w:rStyle w:val="StyleUnderline"/>
          <w:highlight w:val="green"/>
        </w:rPr>
        <w:t>concerns</w:t>
      </w:r>
      <w:r w:rsidRPr="000747F6">
        <w:rPr>
          <w:rStyle w:val="StyleUnderline"/>
        </w:rPr>
        <w:t xml:space="preserve"> over this domain </w:t>
      </w:r>
      <w:r w:rsidRPr="00026C4A">
        <w:rPr>
          <w:rStyle w:val="StyleUnderline"/>
          <w:highlight w:val="green"/>
        </w:rPr>
        <w:t>have</w:t>
      </w:r>
      <w:r w:rsidRPr="000747F6">
        <w:rPr>
          <w:rStyle w:val="StyleUnderline"/>
        </w:rPr>
        <w:t xml:space="preserve"> rapidly </w:t>
      </w:r>
      <w:r w:rsidRPr="00026C4A">
        <w:rPr>
          <w:rStyle w:val="StyleUnderline"/>
          <w:highlight w:val="green"/>
        </w:rPr>
        <w:t xml:space="preserve">moved to the </w:t>
      </w:r>
      <w:r w:rsidRPr="00E23F9B">
        <w:rPr>
          <w:rStyle w:val="Emphasis"/>
          <w:highlight w:val="green"/>
        </w:rPr>
        <w:t>forefront of U.S.-China relations.</w:t>
      </w:r>
      <w:r w:rsidRPr="00A24225">
        <w:rPr>
          <w:sz w:val="16"/>
        </w:rPr>
        <w:t xml:space="preserve"> While both senior policymakers and general publics are struggling to understand the cyber realm’s basic dynamics and implications, </w:t>
      </w:r>
      <w:r w:rsidRPr="000747F6">
        <w:rPr>
          <w:rStyle w:val="StyleUnderline"/>
        </w:rPr>
        <w:t xml:space="preserve">the issue of cybersecurity is looming ever larger in U.S.-China relations </w:t>
      </w:r>
      <w:r w:rsidRPr="00026C4A">
        <w:rPr>
          <w:rStyle w:val="StyleUnderline"/>
          <w:highlight w:val="green"/>
        </w:rPr>
        <w:t>and is</w:t>
      </w:r>
      <w:r w:rsidRPr="000747F6">
        <w:rPr>
          <w:rStyle w:val="StyleUnderline"/>
        </w:rPr>
        <w:t xml:space="preserve"> seriously </w:t>
      </w:r>
      <w:r w:rsidRPr="00026C4A">
        <w:rPr>
          <w:rStyle w:val="StyleUnderline"/>
          <w:highlight w:val="green"/>
        </w:rPr>
        <w:t>affecting threat perceptions</w:t>
      </w:r>
      <w:r w:rsidRPr="000747F6">
        <w:rPr>
          <w:rStyle w:val="StyleUnderline"/>
        </w:rPr>
        <w:t xml:space="preserve"> on both sides.</w:t>
      </w:r>
      <w:r w:rsidRPr="00A24225">
        <w:rPr>
          <w:sz w:val="16"/>
        </w:rPr>
        <w:t xml:space="preserve">2 Indeed, despite it being such a new issue, </w:t>
      </w:r>
      <w:r w:rsidRPr="000747F6">
        <w:rPr>
          <w:rStyle w:val="StyleUnderline"/>
        </w:rPr>
        <w:t>the cyber realm is proving to be as challenging as the more traditional concerns that have long dominated the U.S.-China agenda (such as trade, human rights, cross-Strait relations, and regional territorial disputes).</w:t>
      </w:r>
      <w:r w:rsidRPr="00A24225">
        <w:rPr>
          <w:sz w:val="16"/>
        </w:rPr>
        <w:t xml:space="preserve"> </w:t>
      </w:r>
      <w:r w:rsidRPr="000747F6">
        <w:rPr>
          <w:rStyle w:val="StyleUnderline"/>
        </w:rPr>
        <w:t>The underlying concern is driven by the fact that the malevolent side of cyberspace has increased hand in hand with the growing scale and use of the benevolent side.</w:t>
      </w:r>
      <w:r w:rsidRPr="00A24225">
        <w:rPr>
          <w:sz w:val="16"/>
        </w:rPr>
        <w:t xml:space="preserve"> There are an estimated 55,000 new pieces of malware found each day and another 200,000 computers worldwide turned into “zombies” (compromised computers under the control of an actor other than the owner) each day. These computers are often bundled together into “botnets,” chains of thousands and in some cases even millions of computers externally controlled and often used for nefarious activities.3 </w:t>
      </w:r>
      <w:r w:rsidRPr="000747F6">
        <w:rPr>
          <w:rStyle w:val="StyleUnderline"/>
        </w:rPr>
        <w:t xml:space="preserve">But </w:t>
      </w:r>
      <w:r w:rsidRPr="004F628F">
        <w:rPr>
          <w:rStyle w:val="StyleUnderline"/>
          <w:highlight w:val="green"/>
        </w:rPr>
        <w:t>even more important</w:t>
      </w:r>
      <w:r w:rsidRPr="000747F6">
        <w:rPr>
          <w:rStyle w:val="StyleUnderline"/>
        </w:rPr>
        <w:t xml:space="preserve"> than the growing numbers behind the malicious use of the Internet </w:t>
      </w:r>
      <w:r w:rsidRPr="004F628F">
        <w:rPr>
          <w:rStyle w:val="StyleUnderline"/>
          <w:highlight w:val="green"/>
        </w:rPr>
        <w:t>may be the evolution of</w:t>
      </w:r>
      <w:r w:rsidRPr="000747F6">
        <w:rPr>
          <w:rStyle w:val="StyleUnderline"/>
        </w:rPr>
        <w:t xml:space="preserve"> the cyber </w:t>
      </w:r>
      <w:r w:rsidRPr="004F628F">
        <w:rPr>
          <w:rStyle w:val="StyleUnderline"/>
          <w:highlight w:val="green"/>
        </w:rPr>
        <w:t>threat</w:t>
      </w:r>
      <w:r w:rsidRPr="000747F6">
        <w:rPr>
          <w:rStyle w:val="StyleUnderline"/>
        </w:rPr>
        <w:t xml:space="preserve"> landscape </w:t>
      </w:r>
      <w:r w:rsidRPr="004F628F">
        <w:rPr>
          <w:rStyle w:val="StyleUnderline"/>
          <w:highlight w:val="green"/>
        </w:rPr>
        <w:t>from</w:t>
      </w:r>
      <w:r w:rsidRPr="000747F6">
        <w:rPr>
          <w:rStyle w:val="StyleUnderline"/>
        </w:rPr>
        <w:t xml:space="preserve"> one dominated by </w:t>
      </w:r>
      <w:r w:rsidRPr="004F628F">
        <w:rPr>
          <w:rStyle w:val="StyleUnderline"/>
          <w:highlight w:val="green"/>
        </w:rPr>
        <w:t>individual hackers</w:t>
      </w:r>
      <w:r w:rsidRPr="000747F6">
        <w:rPr>
          <w:rStyle w:val="StyleUnderline"/>
        </w:rPr>
        <w:t xml:space="preserve">, often motivated by a search for attention, </w:t>
      </w:r>
      <w:r w:rsidRPr="004F628F">
        <w:rPr>
          <w:rStyle w:val="StyleUnderline"/>
          <w:highlight w:val="green"/>
        </w:rPr>
        <w:t>to</w:t>
      </w:r>
      <w:r w:rsidRPr="000747F6">
        <w:rPr>
          <w:rStyle w:val="StyleUnderline"/>
        </w:rPr>
        <w:t xml:space="preserve"> one driven by </w:t>
      </w:r>
      <w:r w:rsidRPr="004F628F">
        <w:rPr>
          <w:rStyle w:val="StyleUnderline"/>
          <w:highlight w:val="green"/>
        </w:rPr>
        <w:t>complex</w:t>
      </w:r>
      <w:r w:rsidRPr="000747F6">
        <w:rPr>
          <w:rStyle w:val="StyleUnderline"/>
        </w:rPr>
        <w:t xml:space="preserve">, organized </w:t>
      </w:r>
      <w:r w:rsidRPr="004F628F">
        <w:rPr>
          <w:rStyle w:val="StyleUnderline"/>
          <w:highlight w:val="green"/>
        </w:rPr>
        <w:t>groups</w:t>
      </w:r>
      <w:r w:rsidRPr="000747F6">
        <w:rPr>
          <w:rStyle w:val="StyleUnderline"/>
        </w:rPr>
        <w:t xml:space="preserve">, which range from international criminal networks to </w:t>
      </w:r>
      <w:r w:rsidRPr="00E23F9B">
        <w:rPr>
          <w:rStyle w:val="Emphasis"/>
          <w:highlight w:val="green"/>
        </w:rPr>
        <w:t>state-related espionage and military efforts</w:t>
      </w:r>
      <w:r w:rsidRPr="00E23F9B">
        <w:rPr>
          <w:rStyle w:val="Emphasis"/>
        </w:rPr>
        <w:t>.</w:t>
      </w:r>
      <w:r w:rsidRPr="00A24225">
        <w:rPr>
          <w:sz w:val="16"/>
        </w:rPr>
        <w:t xml:space="preserve"> The result is that just as the positive side of the cyber domain is rippling out into the physical domain with rapid and often unexpected consequences, so too is the negative side. The Internet thus may have no formal state borders, but it is increasingly a place that state entities both operate in and care deeply about. </w:t>
      </w:r>
      <w:r w:rsidRPr="004F628F">
        <w:rPr>
          <w:rStyle w:val="StyleUnderline"/>
          <w:highlight w:val="green"/>
        </w:rPr>
        <w:t>In U.S.-China relations, the most recent</w:t>
      </w:r>
      <w:r w:rsidRPr="000747F6">
        <w:rPr>
          <w:rStyle w:val="StyleUnderline"/>
        </w:rPr>
        <w:t xml:space="preserve"> </w:t>
      </w:r>
      <w:r w:rsidRPr="004F628F">
        <w:rPr>
          <w:rStyle w:val="StyleUnderline"/>
          <w:highlight w:val="green"/>
        </w:rPr>
        <w:t>cyber trends have</w:t>
      </w:r>
      <w:r w:rsidRPr="000747F6">
        <w:rPr>
          <w:rStyle w:val="StyleUnderline"/>
        </w:rPr>
        <w:t xml:space="preserve"> generally </w:t>
      </w:r>
      <w:r w:rsidRPr="004F628F">
        <w:rPr>
          <w:rStyle w:val="StyleUnderline"/>
          <w:highlight w:val="green"/>
        </w:rPr>
        <w:t>been negative.</w:t>
      </w:r>
      <w:r w:rsidRPr="000747F6">
        <w:rPr>
          <w:rStyle w:val="StyleUnderline"/>
        </w:rPr>
        <w:t xml:space="preserve"> Stories about suspected “Chinese” attacks on U.S. and allied interests in both the public and private domain have become an almost daily occurrence in the media, and a source of regular discussion within the Washington, D.C. policy community.</w:t>
      </w:r>
      <w:r w:rsidRPr="00A24225">
        <w:rPr>
          <w:sz w:val="16"/>
        </w:rPr>
        <w:t xml:space="preserve">4 In 2011, this took on a new level of concern and publicity with several major reported intrusions into American and allied government, military, corporate, university, NGO, and think tank networks. The most notable perhaps was the disclosure of the “Shady RAT” attacks that successfully targeted some 72 governments, international institutions, corporations, and think tanks.5 </w:t>
      </w:r>
      <w:r w:rsidRPr="000747F6">
        <w:rPr>
          <w:rStyle w:val="StyleUnderline"/>
        </w:rPr>
        <w:t xml:space="preserve">Such incidents have reportedly involved the unapproved copying and exportation of startling amounts and varieties of valuable data. </w:t>
      </w:r>
      <w:r w:rsidRPr="004F628F">
        <w:rPr>
          <w:rStyle w:val="StyleUnderline"/>
          <w:highlight w:val="green"/>
        </w:rPr>
        <w:t>The info</w:t>
      </w:r>
      <w:r w:rsidRPr="000747F6">
        <w:rPr>
          <w:rStyle w:val="StyleUnderline"/>
        </w:rPr>
        <w:t xml:space="preserve">rmation accessed </w:t>
      </w:r>
      <w:r w:rsidRPr="004F628F">
        <w:rPr>
          <w:rStyle w:val="StyleUnderline"/>
          <w:highlight w:val="green"/>
        </w:rPr>
        <w:t xml:space="preserve">ranged from </w:t>
      </w:r>
      <w:r w:rsidRPr="00E23F9B">
        <w:rPr>
          <w:rStyle w:val="Emphasis"/>
          <w:highlight w:val="green"/>
        </w:rPr>
        <w:t>state secrets and weapons tech</w:t>
      </w:r>
      <w:r w:rsidRPr="000747F6">
        <w:rPr>
          <w:rStyle w:val="StyleUnderline"/>
        </w:rPr>
        <w:t xml:space="preserve">nology </w:t>
      </w:r>
      <w:r w:rsidRPr="004F628F">
        <w:rPr>
          <w:rStyle w:val="StyleUnderline"/>
          <w:highlight w:val="green"/>
        </w:rPr>
        <w:t>to business i</w:t>
      </w:r>
      <w:r w:rsidRPr="004F628F">
        <w:rPr>
          <w:rStyle w:val="StyleUnderline"/>
        </w:rPr>
        <w:t>ntellectual</w:t>
      </w:r>
      <w:r w:rsidRPr="000747F6">
        <w:rPr>
          <w:rStyle w:val="StyleUnderline"/>
        </w:rPr>
        <w:t xml:space="preserve"> </w:t>
      </w:r>
      <w:r w:rsidRPr="004F628F">
        <w:rPr>
          <w:rStyle w:val="StyleUnderline"/>
          <w:highlight w:val="green"/>
        </w:rPr>
        <w:t>p</w:t>
      </w:r>
      <w:r w:rsidRPr="000747F6">
        <w:rPr>
          <w:rStyle w:val="StyleUnderline"/>
        </w:rPr>
        <w:t xml:space="preserve">roperty and corporate negotiating strategies </w:t>
      </w:r>
      <w:r w:rsidRPr="004F628F">
        <w:rPr>
          <w:rStyle w:val="StyleUnderline"/>
          <w:highlight w:val="green"/>
        </w:rPr>
        <w:t>to personal files and communications</w:t>
      </w:r>
      <w:r w:rsidRPr="000747F6">
        <w:rPr>
          <w:rStyle w:val="StyleUnderline"/>
        </w:rPr>
        <w:t xml:space="preserve"> of both high ranking and notable individuals and members of the general public. Some claim that </w:t>
      </w:r>
      <w:r w:rsidRPr="004F628F">
        <w:rPr>
          <w:rStyle w:val="StyleUnderline"/>
          <w:highlight w:val="green"/>
        </w:rPr>
        <w:t>if the overall</w:t>
      </w:r>
      <w:r w:rsidRPr="000747F6">
        <w:rPr>
          <w:rStyle w:val="StyleUnderline"/>
        </w:rPr>
        <w:t xml:space="preserve"> scale of the </w:t>
      </w:r>
      <w:r w:rsidRPr="004F628F">
        <w:rPr>
          <w:rStyle w:val="StyleUnderline"/>
          <w:highlight w:val="green"/>
        </w:rPr>
        <w:t>loss were measured</w:t>
      </w:r>
      <w:r w:rsidRPr="000747F6">
        <w:rPr>
          <w:rStyle w:val="StyleUnderline"/>
        </w:rPr>
        <w:t xml:space="preserve"> in financial terms, </w:t>
      </w:r>
      <w:r w:rsidRPr="00E23F9B">
        <w:rPr>
          <w:rStyle w:val="Emphasis"/>
          <w:highlight w:val="green"/>
        </w:rPr>
        <w:t>it would be the largest theft in history</w:t>
      </w:r>
      <w:r w:rsidRPr="000747F6">
        <w:rPr>
          <w:rStyle w:val="StyleUnderline"/>
        </w:rPr>
        <w:t>.</w:t>
      </w:r>
      <w:r w:rsidRPr="00A24225">
        <w:rPr>
          <w:sz w:val="16"/>
        </w:rPr>
        <w:t xml:space="preserve">6 </w:t>
      </w:r>
      <w:r w:rsidRPr="000747F6">
        <w:rPr>
          <w:rStyle w:val="StyleUnderline"/>
        </w:rPr>
        <w:t xml:space="preserve">Despite China’s own blanket denials of culpability in such actions, the perception is growing at both the popular and elite level in America that </w:t>
      </w:r>
      <w:r w:rsidRPr="00E23F9B">
        <w:rPr>
          <w:rStyle w:val="Emphasis"/>
          <w:highlight w:val="green"/>
        </w:rPr>
        <w:t>the cyber threat from China,</w:t>
      </w:r>
      <w:r w:rsidRPr="00E23F9B">
        <w:rPr>
          <w:rStyle w:val="Emphasis"/>
        </w:rPr>
        <w:t xml:space="preserve"> while multifaceted, </w:t>
      </w:r>
      <w:r w:rsidRPr="00E23F9B">
        <w:rPr>
          <w:rStyle w:val="Emphasis"/>
          <w:highlight w:val="green"/>
        </w:rPr>
        <w:t>has a large government-directed component</w:t>
      </w:r>
      <w:r w:rsidRPr="000747F6">
        <w:rPr>
          <w:rStyle w:val="StyleUnderline"/>
        </w:rPr>
        <w:t xml:space="preserve">. Such incidents are repeatedly described as being different from normal cyber crime in that </w:t>
      </w:r>
      <w:r w:rsidRPr="004F628F">
        <w:rPr>
          <w:rStyle w:val="StyleUnderline"/>
          <w:highlight w:val="green"/>
        </w:rPr>
        <w:t>very specific strategic objectives seemed to have been</w:t>
      </w:r>
      <w:r w:rsidRPr="000747F6">
        <w:rPr>
          <w:rStyle w:val="StyleUnderline"/>
        </w:rPr>
        <w:t xml:space="preserve"> particularly </w:t>
      </w:r>
      <w:r w:rsidRPr="00E23F9B">
        <w:rPr>
          <w:rStyle w:val="StyleUnderline"/>
          <w:highlight w:val="green"/>
        </w:rPr>
        <w:t>t</w:t>
      </w:r>
      <w:r w:rsidRPr="004F628F">
        <w:rPr>
          <w:rStyle w:val="StyleUnderline"/>
          <w:highlight w:val="green"/>
        </w:rPr>
        <w:t>argeted</w:t>
      </w:r>
      <w:r w:rsidRPr="000747F6">
        <w:rPr>
          <w:rStyle w:val="StyleUnderline"/>
        </w:rPr>
        <w:t>: inputs into decisions concerning China, monitoring and threatening dissidents who live abroad, proprietary technology of special strategic interest (a frequently cited example is that normal cybercriminals would have little to gain from targeting systems in NASA’s Space Shuttle), and military-oriented planning and reconnaissance.</w:t>
      </w:r>
      <w:r w:rsidRPr="00A24225">
        <w:rPr>
          <w:sz w:val="16"/>
        </w:rPr>
        <w:t xml:space="preserve"> The public debate also notes that accessing such networks for theft also can simultaneously lay the potential groundwork for future exploitation and attack.7 </w:t>
      </w:r>
      <w:r w:rsidRPr="002456F1">
        <w:rPr>
          <w:rStyle w:val="StyleUnderline"/>
        </w:rPr>
        <w:t xml:space="preserve">In short, U.S. concern about cybersecurity has reached a fever pitch— to the extent that </w:t>
      </w:r>
      <w:r w:rsidRPr="004F628F">
        <w:rPr>
          <w:rStyle w:val="StyleUnderline"/>
          <w:highlight w:val="green"/>
        </w:rPr>
        <w:t>the U.S</w:t>
      </w:r>
      <w:r w:rsidRPr="002456F1">
        <w:rPr>
          <w:rStyle w:val="StyleUnderline"/>
        </w:rPr>
        <w:t xml:space="preserve">. government’s 2011 Office of the National Counterintelligence Executive report specifically </w:t>
      </w:r>
      <w:r w:rsidRPr="004F628F">
        <w:rPr>
          <w:rStyle w:val="StyleUnderline"/>
          <w:highlight w:val="green"/>
        </w:rPr>
        <w:t xml:space="preserve">names China as the “most active </w:t>
      </w:r>
      <w:r w:rsidRPr="004F628F">
        <w:rPr>
          <w:rStyle w:val="StyleUnderline"/>
        </w:rPr>
        <w:t xml:space="preserve">and persistent” </w:t>
      </w:r>
      <w:r w:rsidRPr="004F628F">
        <w:rPr>
          <w:rStyle w:val="StyleUnderline"/>
          <w:highlight w:val="green"/>
        </w:rPr>
        <w:t>perpetrator of cyber intrusions</w:t>
      </w:r>
      <w:r w:rsidRPr="002456F1">
        <w:rPr>
          <w:rStyle w:val="StyleUnderline"/>
        </w:rPr>
        <w:t xml:space="preserve"> into the United States.</w:t>
      </w:r>
      <w:r w:rsidRPr="00A24225">
        <w:rPr>
          <w:sz w:val="16"/>
        </w:rPr>
        <w:t xml:space="preserve">8 In the press, the mood is best captured by the depiction of a cyberattack as a massive pixilated mushroom cloud looming over every American city (as the cover of the July 2010 Economist magazine had it). Similarly, in senior policy circles, </w:t>
      </w:r>
      <w:r w:rsidRPr="000747F6">
        <w:rPr>
          <w:rStyle w:val="StyleUnderline"/>
        </w:rPr>
        <w:t>malware has been described as “like a WMD [weapon of mass destruction]” (Sen. Carl Levin, chair of Senate Armed Services Committee), able to “destroy our society” (former national security advisor Brent Scowcroft), meaning it should be looked at as “an existential threat”</w:t>
      </w:r>
      <w:r w:rsidRPr="00A24225">
        <w:rPr>
          <w:sz w:val="16"/>
        </w:rPr>
        <w:t xml:space="preserve"> (Adm. Mike Mullen, former chairman of the Joint Chiefs of Staff).9 Indeed, many are now framing the U.S.-China relationship in this space as a digital echo of the Cold War between the U.S. and USSR of a past generation.10 While the Cold War metaphor is certainly a flawed parallel, as scholars at Brookings have recently argued,11 concern has grown to view the cyber threat on that scale. </w:t>
      </w:r>
      <w:r w:rsidRPr="00D4549F">
        <w:rPr>
          <w:rStyle w:val="StyleUnderline"/>
        </w:rPr>
        <w:t>President Barack Obama’s 2011 Cyberspace Policy Review declared that “cybersecurity risks pose some of the most serious economic and national security challenges of the 21st century.”12 And, in turn, there have been a host of new U.S. legislative initiatives and the launch of a new cyber deterrence strategy by the U.S. military to accompany the creation of its U.S. Cyber Command. While it did not specify any individual natio</w:t>
      </w:r>
      <w:r w:rsidRPr="00A24225">
        <w:rPr>
          <w:sz w:val="16"/>
        </w:rPr>
        <w:t xml:space="preserve">n, the Pentagon Strategy for Operating in Cyberspace was clearly keyed to China as among the many threats it foresaw in this realm.13 It sought to lay out a cyber deterrence doctrine clearly targeting state actors, including leaving open the option for escalation to traditional military means in the physical realm if the U.S. ever felt it suffered too dearly in the cyber realm. Unsurprisingly, </w:t>
      </w:r>
      <w:r w:rsidRPr="00D4549F">
        <w:rPr>
          <w:rStyle w:val="StyleUnderline"/>
        </w:rPr>
        <w:t>Chinese writers and officials have reacted angrily to the above narrative of direct and veiled accusations, describing them as “groundless and reflecting Cold War mentality.”</w:t>
      </w:r>
      <w:r w:rsidRPr="00A24225">
        <w:rPr>
          <w:sz w:val="16"/>
        </w:rPr>
        <w:t>14 In both public and private, Chinese writers and officials assert that it is their systems that are more frequently under attack.15 The Ministry of Public Security has noted that the number of cyber attacks on Chinese computers and websites has soared by more than 80 percent annually, and, by the raw numbers, China is the world’s largest victim of cyberattacks.16 Indeed, in December 2011, more than a dozen of China’s most popular online shopping, microblogging, social networking and gaming websites were hacked, resulting in the release of more than 100 million Internet usernames, passwords and emails.17</w:t>
      </w:r>
    </w:p>
    <w:p w:rsidR="00BF6B04" w:rsidRDefault="00BF6B04" w:rsidP="00BF6B04">
      <w:pPr>
        <w:pStyle w:val="Heading4"/>
      </w:pPr>
      <w:r>
        <w:t>It’s reverse causal—it resolves large swaths of mistrust in the relationship</w:t>
      </w:r>
    </w:p>
    <w:p w:rsidR="00BF6B04" w:rsidRDefault="00BF6B04" w:rsidP="00BF6B04">
      <w:r>
        <w:rPr>
          <w:rStyle w:val="Style13ptBold"/>
        </w:rPr>
        <w:t>Jong-Chen</w:t>
      </w:r>
      <w:r w:rsidRPr="009D6512">
        <w:rPr>
          <w:rStyle w:val="Style13ptBold"/>
        </w:rPr>
        <w:t xml:space="preserve"> 14</w:t>
      </w:r>
      <w:r w:rsidRPr="009D6512">
        <w:t xml:space="preserve"> —</w:t>
      </w:r>
      <w:r>
        <w:t xml:space="preserve"> Jong-Chen,</w:t>
      </w:r>
      <w:r w:rsidRPr="009D6512">
        <w:t xml:space="preserve"> Jing De,</w:t>
      </w:r>
      <w:r>
        <w:t xml:space="preserve"> </w:t>
      </w:r>
      <w:r w:rsidRPr="009D6512">
        <w:t>senior director and domain expert on global cybersecurity policy and strateg</w:t>
      </w:r>
      <w:r>
        <w:t xml:space="preserve">y at Microsoft Corporation, </w:t>
      </w:r>
      <w:r w:rsidRPr="009D6512">
        <w:t xml:space="preserve">2014 ("U.S.-China Cybersecurity Relations: Understanding China’s Current Environment," </w:t>
      </w:r>
      <w:r>
        <w:rPr>
          <w:i/>
        </w:rPr>
        <w:t xml:space="preserve">Georgetown Journal of International </w:t>
      </w:r>
      <w:r w:rsidRPr="00C26BC5">
        <w:rPr>
          <w:i/>
        </w:rPr>
        <w:t>Affairs</w:t>
      </w:r>
      <w:r>
        <w:t>, September 15</w:t>
      </w:r>
      <w:r w:rsidRPr="00C26BC5">
        <w:rPr>
          <w:vertAlign w:val="superscript"/>
        </w:rPr>
        <w:t>th</w:t>
      </w:r>
      <w:r w:rsidRPr="009D6512">
        <w:t>, Available Online at http://journal.georgetown.edu/u-s-china-cybersecurity-relations-understanding-chinas-current-environment/, Accessed 6-29-2016</w:t>
      </w:r>
      <w:r>
        <w:t>, MW</w:t>
      </w:r>
      <w:r w:rsidRPr="009D6512">
        <w:t>)</w:t>
      </w:r>
    </w:p>
    <w:p w:rsidR="00BF6B04" w:rsidRPr="0028264B" w:rsidRDefault="00BF6B04" w:rsidP="00BF6B04">
      <w:r w:rsidRPr="0028264B">
        <w:t>Recommendations U.S.-China relations are facing a challenging period</w:t>
      </w:r>
      <w:r w:rsidRPr="0028264B">
        <w:rPr>
          <w:highlight w:val="yellow"/>
        </w:rPr>
        <w:t>.</w:t>
      </w:r>
      <w:r w:rsidRPr="0028264B">
        <w:rPr>
          <w:rStyle w:val="StyleUnderline"/>
          <w:highlight w:val="yellow"/>
        </w:rPr>
        <w:t xml:space="preserve"> How do the United States and China move away from the mistrust that currently governs the relationship?</w:t>
      </w:r>
      <w:r w:rsidRPr="0028264B">
        <w:rPr>
          <w:rStyle w:val="StyleUnderline"/>
        </w:rPr>
        <w:t xml:space="preserve"> How could the U.S. and China find common ground when there are clearly disagreements over cyber sovereignty and Internet use? With fundamentally different political and social systems, how would the U.S. and China align their national security interests with global benefits to protect cyber infrastructure and trade? What security policies and legal frameworks are needed to promote global collaboration and supply chain trust? The following recommendations are provided from an industry perspective as potential common areas for both sides to consider, while recognizing the different political and economic structures and cybersecurity goals of each country</w:t>
      </w:r>
      <w:r w:rsidRPr="0028264B">
        <w:t xml:space="preserve">. </w:t>
      </w:r>
      <w:r w:rsidRPr="0028264B">
        <w:rPr>
          <w:rStyle w:val="StyleUnderline"/>
        </w:rPr>
        <w:t>Establish a leadership and relationship model</w:t>
      </w:r>
      <w:r w:rsidRPr="0028264B">
        <w:rPr>
          <w:rStyle w:val="Emphasis"/>
          <w:highlight w:val="yellow"/>
        </w:rPr>
        <w:t>. A cybersecurity leadership and relationship model is needed to normalize the communication and conflict resolution between both countries.</w:t>
      </w:r>
      <w:r w:rsidRPr="0028264B">
        <w:rPr>
          <w:rStyle w:val="StyleUnderline"/>
        </w:rPr>
        <w:t xml:space="preserve"> It should involve U.S. and Chinese stakeholders from both the public and private sectors, including policy makers, senior domain experts from technical, legal, trade and diplomatic fields with security expertise. </w:t>
      </w:r>
      <w:r w:rsidRPr="0028264B">
        <w:rPr>
          <w:rStyle w:val="StyleUnderline"/>
          <w:highlight w:val="yellow"/>
        </w:rPr>
        <w:t>The goal is to identify activities that are considered threatening for both countries and keep government-to-government and government-to-industry communication channels open</w:t>
      </w:r>
      <w:r w:rsidRPr="0028264B">
        <w:rPr>
          <w:rStyle w:val="StyleUnderline"/>
        </w:rPr>
        <w:t>. There are many existing international models for such working partnerships that could be used to create a structure for dialogue and to work through the complex challenges of cybersecurity.</w:t>
      </w:r>
      <w:r w:rsidRPr="0028264B">
        <w:t xml:space="preserve"> Develop and adopt globally recognized best practices to address supply chain trust. These would help both Chinese and U.S. industries participate and innovate in the broader global ICT economy. </w:t>
      </w:r>
      <w:r w:rsidRPr="0028264B">
        <w:rPr>
          <w:rStyle w:val="StyleUnderline"/>
        </w:rPr>
        <w:t xml:space="preserve">Governments and industry could better secure their networks by establishing a proper security assurance model, operational procedures and protections. Further, the use of widely available security technologies such as public and well vetted commercial encryption and authentication management would make it harder for hackers to compromise confidential data, providing a higher level of security for governments, businesses and individuals alike. </w:t>
      </w:r>
      <w:r w:rsidRPr="0028264B">
        <w:rPr>
          <w:rStyle w:val="StyleUnderline"/>
          <w:highlight w:val="yellow"/>
        </w:rPr>
        <w:t>Expand the role of industry in cyber norms and cybersecurity solutions</w:t>
      </w:r>
      <w:r w:rsidRPr="0028264B">
        <w:rPr>
          <w:rStyle w:val="StyleUnderline"/>
        </w:rPr>
        <w:t>. Expanding public-private partnerships and leveraging private sector expertise is critical to improve global cybersecurity.</w:t>
      </w:r>
      <w:r w:rsidRPr="0028264B">
        <w:t xml:space="preserve"> For the past decades, the global technology industry has been a major driving force and contributor to the Internet economy and the development of security standards and best practices, regardless country of origin. The technology industry should be trusted to carry out the future innovations to boost productivity, connect people and improve quality of life worldwide. Most of all, the industry should become partner to protect global critical infrastructures. </w:t>
      </w:r>
      <w:r w:rsidRPr="0028264B">
        <w:rPr>
          <w:rStyle w:val="StyleUnderline"/>
          <w:highlight w:val="yellow"/>
        </w:rPr>
        <w:t>Build international partnerships to combat cybercrim</w:t>
      </w:r>
      <w:r w:rsidRPr="0028264B">
        <w:rPr>
          <w:rStyle w:val="StyleUnderline"/>
        </w:rPr>
        <w:t xml:space="preserve">e. Law enforcement collaboration across international borders is critical for addressing global cybercrime. </w:t>
      </w:r>
      <w:r w:rsidRPr="0028264B">
        <w:t xml:space="preserve">Judicial exchanges and specialized legal training and partnerships with law enforcement would increase the effectiveness of prosecuting cybercrime based on national and international laws, and would identify gaps in the legal process of both countries that may hinder prosecution. </w:t>
      </w:r>
      <w:r w:rsidRPr="0028264B">
        <w:rPr>
          <w:rStyle w:val="StyleUnderline"/>
        </w:rPr>
        <w:t>Industry should also be encouraged to deliver services and innovation to reduce user risks and minimize the damages of cybercrime.</w:t>
      </w:r>
    </w:p>
    <w:p w:rsidR="00BF6B04" w:rsidRPr="00CF124F" w:rsidRDefault="00BF6B04" w:rsidP="00BF6B04">
      <w:pPr>
        <w:pStyle w:val="Heading4"/>
      </w:pPr>
      <w:r>
        <w:t>US-China cooperation is vital to solve climate change</w:t>
      </w:r>
    </w:p>
    <w:p w:rsidR="00BF6B04" w:rsidRPr="00350B9A" w:rsidRDefault="00BF6B04" w:rsidP="00BF6B04">
      <w:pPr>
        <w:rPr>
          <w:rStyle w:val="Style13ptBold"/>
        </w:rPr>
      </w:pPr>
      <w:r w:rsidRPr="00350B9A">
        <w:rPr>
          <w:rStyle w:val="Style13ptBold"/>
        </w:rPr>
        <w:t>Florick ‘15</w:t>
      </w:r>
    </w:p>
    <w:p w:rsidR="00BF6B04" w:rsidRPr="00350B9A" w:rsidRDefault="00BF6B04" w:rsidP="00BF6B04">
      <w:pPr>
        <w:rPr>
          <w:sz w:val="18"/>
          <w:szCs w:val="18"/>
        </w:rPr>
      </w:pPr>
      <w:r w:rsidRPr="00350B9A">
        <w:rPr>
          <w:sz w:val="18"/>
          <w:szCs w:val="18"/>
        </w:rPr>
        <w:t>et al; Davis Florick is a master's candidate in East-West Studies at Creighton University. His areas of concentration include, but are not limited to. East Asia and former Warsaw Pact and Soviet Union states. He was recently interviewed, in print, by Voice of America regarding North Korean tunnels under the Demilitarized Zone and. on television, with Consider This... where he discussed the recent upheaval in Ukraine. He has also been published in International Affairs Forum, the World Business Institute. and previously in International Affairs Review. “Remapping U.S.-China Relations: A Holistic Approach to Building Long-Term Confidence and Transparency” – International Affairs Review - Volume XXIII, Number 3 • Summer 2015 – available at: http://www.iar-gwu.org/sites/default/files/articlepdfs/China%20Special%20Issue%20DOC%20C%20-%2002%20Remapping%20US-China%20Relations%20-%20Florick%20and%20Cronkleton.pdf</w:t>
      </w:r>
    </w:p>
    <w:p w:rsidR="00BF6B04" w:rsidRDefault="00BF6B04" w:rsidP="00BF6B04"/>
    <w:p w:rsidR="00BF6B04" w:rsidRPr="00CF638E" w:rsidRDefault="00BF6B04" w:rsidP="00BF6B04">
      <w:pPr>
        <w:rPr>
          <w:rStyle w:val="Emphasis"/>
        </w:rPr>
      </w:pPr>
      <w:r w:rsidRPr="00CF638E">
        <w:rPr>
          <w:sz w:val="16"/>
        </w:rPr>
        <w:t xml:space="preserve">Perhaps </w:t>
      </w:r>
      <w:r w:rsidRPr="001407D3">
        <w:rPr>
          <w:rStyle w:val="StyleUnderline"/>
          <w:highlight w:val="green"/>
        </w:rPr>
        <w:t>no two countries have a greater impact on energy and environmental</w:t>
      </w:r>
      <w:r w:rsidRPr="00CF638E">
        <w:rPr>
          <w:rStyle w:val="StyleUnderline"/>
        </w:rPr>
        <w:t xml:space="preserve"> </w:t>
      </w:r>
      <w:r w:rsidRPr="00CF638E">
        <w:rPr>
          <w:sz w:val="16"/>
        </w:rPr>
        <w:t xml:space="preserve">security </w:t>
      </w:r>
      <w:r w:rsidRPr="001407D3">
        <w:rPr>
          <w:rStyle w:val="StyleUnderline"/>
          <w:highlight w:val="green"/>
        </w:rPr>
        <w:t>strategy than China and the U</w:t>
      </w:r>
      <w:r w:rsidRPr="00CF638E">
        <w:rPr>
          <w:rStyle w:val="StyleUnderline"/>
        </w:rPr>
        <w:t xml:space="preserve">nited </w:t>
      </w:r>
      <w:r w:rsidRPr="001407D3">
        <w:rPr>
          <w:rStyle w:val="StyleUnderline"/>
          <w:highlight w:val="green"/>
        </w:rPr>
        <w:t>S</w:t>
      </w:r>
      <w:r w:rsidRPr="00CF638E">
        <w:rPr>
          <w:rStyle w:val="StyleUnderline"/>
        </w:rPr>
        <w:t>tates</w:t>
      </w:r>
      <w:r w:rsidRPr="001407D3">
        <w:rPr>
          <w:rStyle w:val="StyleUnderline"/>
          <w:highlight w:val="green"/>
        </w:rPr>
        <w:t>.</w:t>
      </w:r>
      <w:r w:rsidRPr="00CF638E">
        <w:rPr>
          <w:rStyle w:val="StyleUnderline"/>
        </w:rPr>
        <w:t xml:space="preserve"> China finds itself in an incredibly resource constrained environment without </w:t>
      </w:r>
      <w:r w:rsidRPr="00CF638E">
        <w:rPr>
          <w:sz w:val="16"/>
        </w:rPr>
        <w:t xml:space="preserve">the necessary </w:t>
      </w:r>
      <w:r w:rsidRPr="00CF638E">
        <w:rPr>
          <w:rStyle w:val="StyleUnderline"/>
        </w:rPr>
        <w:t>environmental and resource management capabilities</w:t>
      </w:r>
      <w:r w:rsidRPr="00CF638E">
        <w:rPr>
          <w:sz w:val="16"/>
        </w:rPr>
        <w:t xml:space="preserve">. Moreover, </w:t>
      </w:r>
      <w:r w:rsidRPr="001407D3">
        <w:rPr>
          <w:rStyle w:val="StyleUnderline"/>
          <w:highlight w:val="green"/>
        </w:rPr>
        <w:t>the consequences of environmental degradation are not limited to any particular location and must be solved multilaterally</w:t>
      </w:r>
      <w:r w:rsidRPr="00CF638E">
        <w:rPr>
          <w:sz w:val="16"/>
        </w:rPr>
        <w:t xml:space="preserve"> </w:t>
      </w:r>
      <w:r w:rsidRPr="001407D3">
        <w:rPr>
          <w:rStyle w:val="StyleUnderline"/>
          <w:highlight w:val="green"/>
        </w:rPr>
        <w:t xml:space="preserve">to shape </w:t>
      </w:r>
      <w:r w:rsidRPr="001407D3">
        <w:rPr>
          <w:rStyle w:val="Emphasis"/>
          <w:highlight w:val="green"/>
        </w:rPr>
        <w:t>not only</w:t>
      </w:r>
      <w:r w:rsidRPr="001407D3">
        <w:rPr>
          <w:rStyle w:val="StyleUnderline"/>
          <w:highlight w:val="green"/>
        </w:rPr>
        <w:t xml:space="preserve"> the U</w:t>
      </w:r>
      <w:r w:rsidRPr="00CF638E">
        <w:rPr>
          <w:rStyle w:val="StyleUnderline"/>
        </w:rPr>
        <w:t xml:space="preserve">nited </w:t>
      </w:r>
      <w:r w:rsidRPr="001407D3">
        <w:rPr>
          <w:rStyle w:val="StyleUnderline"/>
          <w:highlight w:val="green"/>
        </w:rPr>
        <w:t>St</w:t>
      </w:r>
      <w:r w:rsidRPr="00CF638E">
        <w:rPr>
          <w:rStyle w:val="StyleUnderline"/>
        </w:rPr>
        <w:t>ates</w:t>
      </w:r>
      <w:r w:rsidRPr="001407D3">
        <w:rPr>
          <w:rStyle w:val="StyleUnderline"/>
          <w:highlight w:val="green"/>
        </w:rPr>
        <w:t xml:space="preserve"> and China's own domestic policies,</w:t>
      </w:r>
      <w:r w:rsidRPr="00CF638E">
        <w:rPr>
          <w:sz w:val="16"/>
        </w:rPr>
        <w:t xml:space="preserve"> </w:t>
      </w:r>
      <w:r w:rsidRPr="001407D3">
        <w:rPr>
          <w:rStyle w:val="Emphasis"/>
          <w:highlight w:val="green"/>
        </w:rPr>
        <w:t>but also those of their global partners and allies.</w:t>
      </w:r>
      <w:r w:rsidRPr="00CF638E">
        <w:rPr>
          <w:sz w:val="16"/>
        </w:rPr>
        <w:t xml:space="preserve"> </w:t>
      </w:r>
      <w:r w:rsidRPr="001407D3">
        <w:rPr>
          <w:rStyle w:val="StyleUnderline"/>
          <w:highlight w:val="green"/>
        </w:rPr>
        <w:t>Beijing and Washington's advocacy</w:t>
      </w:r>
      <w:r w:rsidRPr="00CF638E">
        <w:rPr>
          <w:sz w:val="16"/>
        </w:rPr>
        <w:t xml:space="preserve"> for things such as resource preservation and environmental sustainability </w:t>
      </w:r>
      <w:r w:rsidRPr="001407D3">
        <w:rPr>
          <w:rStyle w:val="Emphasis"/>
          <w:highlight w:val="green"/>
        </w:rPr>
        <w:t>is vital to raising awareness and funding.</w:t>
      </w:r>
      <w:r w:rsidRPr="00CF638E">
        <w:rPr>
          <w:sz w:val="16"/>
        </w:rPr>
        <w:t xml:space="preserve"> </w:t>
      </w:r>
      <w:r w:rsidRPr="001407D3">
        <w:rPr>
          <w:rStyle w:val="StyleUnderline"/>
          <w:highlight w:val="green"/>
        </w:rPr>
        <w:t>The long-term commitment required to solve these systemic issues</w:t>
      </w:r>
      <w:r w:rsidRPr="00CF638E">
        <w:rPr>
          <w:sz w:val="16"/>
        </w:rPr>
        <w:t xml:space="preserve"> further </w:t>
      </w:r>
      <w:r w:rsidRPr="001407D3">
        <w:rPr>
          <w:rStyle w:val="Emphasis"/>
          <w:highlight w:val="green"/>
        </w:rPr>
        <w:t>necessitates U.S.-Chinese coop</w:t>
      </w:r>
      <w:r w:rsidRPr="00CF638E">
        <w:rPr>
          <w:sz w:val="16"/>
        </w:rPr>
        <w:t xml:space="preserve">eration. </w:t>
      </w:r>
      <w:r w:rsidRPr="001407D3">
        <w:rPr>
          <w:rStyle w:val="StyleUnderline"/>
          <w:highlight w:val="green"/>
        </w:rPr>
        <w:t xml:space="preserve">By developing joint resolutions, Beijing and Washington will stand a much better opportunity of garnering international support for </w:t>
      </w:r>
      <w:r w:rsidRPr="001407D3">
        <w:rPr>
          <w:rStyle w:val="Emphasis"/>
          <w:highlight w:val="green"/>
        </w:rPr>
        <w:t>real, positive change.</w:t>
      </w:r>
    </w:p>
    <w:p w:rsidR="00BF6B04" w:rsidRPr="006915A4" w:rsidRDefault="00BF6B04" w:rsidP="00BF6B04">
      <w:pPr>
        <w:pStyle w:val="Heading4"/>
      </w:pPr>
      <w:r>
        <w:t xml:space="preserve">Climate Change </w:t>
      </w:r>
      <w:r w:rsidRPr="006915A4">
        <w:t>is real and anthropogenic</w:t>
      </w:r>
    </w:p>
    <w:p w:rsidR="00BF6B04" w:rsidRPr="00DF0AD3" w:rsidRDefault="00BF6B04" w:rsidP="00BF6B04">
      <w:pPr>
        <w:rPr>
          <w:rStyle w:val="Style13ptBold"/>
        </w:rPr>
      </w:pPr>
      <w:r w:rsidRPr="00DF0AD3">
        <w:rPr>
          <w:rStyle w:val="Style13ptBold"/>
        </w:rPr>
        <w:t xml:space="preserve">EDF ‘9 </w:t>
      </w:r>
    </w:p>
    <w:p w:rsidR="00BF6B04" w:rsidRPr="003E331A" w:rsidRDefault="00BF6B04" w:rsidP="00BF6B04">
      <w:pPr>
        <w:rPr>
          <w:sz w:val="16"/>
          <w:szCs w:val="16"/>
        </w:rPr>
      </w:pPr>
      <w:r w:rsidRPr="003E331A">
        <w:rPr>
          <w:sz w:val="16"/>
          <w:szCs w:val="16"/>
        </w:rPr>
        <w:t>[Environmental Defense Fund, a US-based nonprofit environmental advocacy group, “Global Warming Myths and Facts,” 1/13/2009, http://mrgreenbiz.wordpress.com/2009/01/13/global-warming-myths-and-facts-2/]</w:t>
      </w:r>
    </w:p>
    <w:p w:rsidR="00BF6B04" w:rsidRPr="001407D3" w:rsidRDefault="00BF6B04" w:rsidP="00BF6B04">
      <w:pPr>
        <w:rPr>
          <w:b/>
          <w:highlight w:val="green"/>
          <w:u w:val="single"/>
        </w:rPr>
      </w:pPr>
    </w:p>
    <w:p w:rsidR="00BF6B04" w:rsidRDefault="00BF6B04" w:rsidP="00BF6B04">
      <w:pPr>
        <w:rPr>
          <w:sz w:val="16"/>
        </w:rPr>
      </w:pPr>
      <w:r w:rsidRPr="001407D3">
        <w:rPr>
          <w:b/>
          <w:highlight w:val="green"/>
          <w:u w:val="single"/>
        </w:rPr>
        <w:t xml:space="preserve">There is </w:t>
      </w:r>
      <w:r w:rsidRPr="001407D3">
        <w:rPr>
          <w:b/>
          <w:highlight w:val="green"/>
          <w:u w:val="single"/>
          <w:bdr w:val="single" w:sz="4" w:space="0" w:color="auto"/>
        </w:rPr>
        <w:t>no debate</w:t>
      </w:r>
      <w:r w:rsidRPr="001407D3">
        <w:rPr>
          <w:b/>
          <w:highlight w:val="green"/>
          <w:u w:val="single"/>
        </w:rPr>
        <w:t xml:space="preserve"> among scientists</w:t>
      </w:r>
      <w:r w:rsidRPr="007979D3">
        <w:rPr>
          <w:b/>
          <w:u w:val="single"/>
        </w:rPr>
        <w:t xml:space="preserve"> about the basic facts of global warming</w:t>
      </w:r>
      <w:r w:rsidRPr="007979D3">
        <w:rPr>
          <w:sz w:val="16"/>
        </w:rPr>
        <w:t xml:space="preserve">. </w:t>
      </w:r>
      <w:r w:rsidRPr="007979D3">
        <w:rPr>
          <w:u w:val="single"/>
        </w:rPr>
        <w:t xml:space="preserve">The </w:t>
      </w:r>
      <w:r w:rsidRPr="001407D3">
        <w:rPr>
          <w:highlight w:val="green"/>
          <w:u w:val="single"/>
        </w:rPr>
        <w:t xml:space="preserve">most respected scientific bodies have stated </w:t>
      </w:r>
      <w:r w:rsidRPr="007979D3">
        <w:rPr>
          <w:u w:val="single"/>
        </w:rPr>
        <w:t xml:space="preserve">unequivocally that global </w:t>
      </w:r>
      <w:r w:rsidRPr="001407D3">
        <w:rPr>
          <w:b/>
          <w:highlight w:val="green"/>
          <w:u w:val="single"/>
          <w:bdr w:val="single" w:sz="4" w:space="0" w:color="auto"/>
        </w:rPr>
        <w:t>warming is occurring, and people are causing it</w:t>
      </w:r>
      <w:r w:rsidRPr="001407D3">
        <w:rPr>
          <w:highlight w:val="green"/>
          <w:u w:val="single"/>
        </w:rPr>
        <w:t xml:space="preserve"> </w:t>
      </w:r>
      <w:r w:rsidRPr="007979D3">
        <w:rPr>
          <w:u w:val="single"/>
        </w:rPr>
        <w:t>by burning fossil fuels</w:t>
      </w:r>
      <w:r w:rsidRPr="007979D3">
        <w:rPr>
          <w:sz w:val="16"/>
        </w:rPr>
        <w:t xml:space="preserve"> (like coal, oil and natural gas) and cutting down forests. </w:t>
      </w:r>
      <w:r w:rsidRPr="007979D3">
        <w:rPr>
          <w:u w:val="single"/>
        </w:rPr>
        <w:t>The U.S. National Academy of Sciences</w:t>
      </w:r>
      <w:r w:rsidRPr="007979D3">
        <w:rPr>
          <w:sz w:val="16"/>
        </w:rPr>
        <w:t xml:space="preserve">, which in 2005 the White House called "the gold standard of objective scientific assessment," issued a joint statement with 10 other National Academies of Science saying "the scientific understanding of climate change is now sufficiently clear to justify nations taking prompt action. It is vital that all nations identify cost-effective steps that they can take now, to contribute to substantial and long-term reduction in net global greenhouse gas emissions." (Joint Statement of Science Academies: Global Response to Climate Change [PDF], 2005) The only debate in the science community about global warming is about how much and how fast warming will continue as a result of heat-trapping emissions. Scientists have given a clear warning about global warming, and we have more than enough facts — about causes and fixes — to implement solutions right now. MYTH Even if global warming is a problem, addressing it will hurt American industry and workers. FACT A well designed trading program will harness American ingenuity to decrease heat-trapping pollution cost-effectively, jumpstarting a new carbon economy. Claims that fighting global warming will cripple the economy and cost hundreds of thousands of jobs are unfounded. In fact, companies that are already reducing their heat-trapping emissions have discovered that cutting pollution can save money. The cost of a comprehensive national greenhouse gas reduction program will depend on the precise emissions targets, the timing for the reductions and the means of implementation. An independent MIT study found that a modest cap-and-trade system would cost less than $20 per household annually and have no negative impact on employment. Experience has shown that properly designed emissions trading programs can reduce compliance costs significantly compared with other regulatory approaches. For example, the U.S. acid rain program reduced sulfur dioxide emissions by more than 30 percent from 1990 levels and cost industry a fraction of what the government originally estimated, according to EPA. Furthermore, a mandatory cap on emissions could spur technological innovation that could create jobs and wealth. Letting global warming continue until we are forced to address it on an emergency basis could disrupt and severely damage our economy. It is far wiser and more cost-effective to act now. MYTH Water vapor is the most important, abundant greenhouse gas. So if we’re going to control a greenhouse gas, why don’t we control it instead of carbon dioxide (CO2)? FACT Although water vapor traps more heat than CO2, because of the relationships among CO2, water vapor and climate, to fight global warming nations must focus on controlling CO2. Atmospheric levels of CO2 are determined by how much coal, natural gas and oil we burn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Greenhouse gases like CO2 warm the air, which in turn adds to the stock of water vapor, which in turn traps more heat and accelerates warming. Scientists know this because of satellite measurements documenting a rise in water vapor concentrations as the globe has warmed. </w:t>
      </w:r>
      <w:r w:rsidRPr="001407D3">
        <w:rPr>
          <w:b/>
          <w:highlight w:val="green"/>
          <w:u w:val="single"/>
        </w:rPr>
        <w:t xml:space="preserve">The best way to lower temperature and </w:t>
      </w:r>
      <w:r w:rsidRPr="007979D3">
        <w:rPr>
          <w:sz w:val="16"/>
        </w:rPr>
        <w:t>thus reduce</w:t>
      </w:r>
      <w:r w:rsidRPr="007979D3">
        <w:rPr>
          <w:b/>
          <w:u w:val="single"/>
        </w:rPr>
        <w:t xml:space="preserve"> </w:t>
      </w:r>
      <w:r w:rsidRPr="001407D3">
        <w:rPr>
          <w:b/>
          <w:highlight w:val="green"/>
          <w:u w:val="single"/>
        </w:rPr>
        <w:t>water vapor levels is to reduce CO2 emissions</w:t>
      </w:r>
      <w:r w:rsidRPr="007979D3">
        <w:rPr>
          <w:b/>
          <w:u w:val="single"/>
        </w:rPr>
        <w:t>.</w:t>
      </w:r>
      <w:r w:rsidRPr="007979D3">
        <w:rPr>
          <w:sz w:val="16"/>
        </w:rPr>
        <w:t xml:space="preserve"> MYTH Global warming and extra CO2 will actually be beneficial — they reduce cold-related deaths and stimulate crop growth. FACT </w:t>
      </w:r>
      <w:r w:rsidRPr="001407D3">
        <w:rPr>
          <w:b/>
          <w:highlight w:val="green"/>
          <w:u w:val="single"/>
        </w:rPr>
        <w:t xml:space="preserve">Any beneficial effects will be </w:t>
      </w:r>
      <w:r w:rsidRPr="001407D3">
        <w:rPr>
          <w:b/>
          <w:highlight w:val="green"/>
          <w:u w:val="single"/>
          <w:bdr w:val="single" w:sz="4" w:space="0" w:color="auto"/>
        </w:rPr>
        <w:t>far outweighed</w:t>
      </w:r>
      <w:r w:rsidRPr="001407D3">
        <w:rPr>
          <w:b/>
          <w:highlight w:val="green"/>
          <w:u w:val="single"/>
        </w:rPr>
        <w:t xml:space="preserve"> by damage and disruption</w:t>
      </w:r>
      <w:r w:rsidRPr="007979D3">
        <w:rPr>
          <w:b/>
          <w:u w:val="single"/>
        </w:rPr>
        <w:t>.</w:t>
      </w:r>
      <w:r w:rsidRPr="007979D3">
        <w:rPr>
          <w:sz w:val="16"/>
        </w:rPr>
        <w:t xml:space="preserve"> Even a warming in just the middle range of scientific projections would have devastating impacts on many sectors of the economy. Rising seas would inundate coastal communities, contaminate water supplies with salt and increase the risk of flooding by storm surge, affecting tens of millions of people globally. Moreover, extreme weather events, including heat waves, droughts and floods, are predicted to increase in frequency and intensity, causing loss of lives and property and throwing agriculture into turmoil. Even though higher levels of CO2 can act as a plant fertilizer under some conditions, </w:t>
      </w:r>
      <w:r w:rsidRPr="001407D3">
        <w:rPr>
          <w:highlight w:val="green"/>
          <w:u w:val="single"/>
        </w:rPr>
        <w:t xml:space="preserve">scientists now think </w:t>
      </w:r>
      <w:r w:rsidRPr="007979D3">
        <w:rPr>
          <w:u w:val="single"/>
        </w:rPr>
        <w:t xml:space="preserve">that </w:t>
      </w:r>
      <w:r w:rsidRPr="001407D3">
        <w:rPr>
          <w:highlight w:val="green"/>
          <w:u w:val="single"/>
        </w:rPr>
        <w:t>the "</w:t>
      </w:r>
      <w:r w:rsidRPr="007979D3">
        <w:rPr>
          <w:u w:val="single"/>
        </w:rPr>
        <w:t xml:space="preserve">CO2 </w:t>
      </w:r>
      <w:r w:rsidRPr="001407D3">
        <w:rPr>
          <w:highlight w:val="green"/>
          <w:u w:val="single"/>
        </w:rPr>
        <w:t xml:space="preserve">fertilization" effect </w:t>
      </w:r>
      <w:r w:rsidRPr="007979D3">
        <w:rPr>
          <w:u w:val="single"/>
        </w:rPr>
        <w:t xml:space="preserve">on crops </w:t>
      </w:r>
      <w:r w:rsidRPr="001407D3">
        <w:rPr>
          <w:highlight w:val="green"/>
          <w:u w:val="single"/>
        </w:rPr>
        <w:t>has been overstated</w:t>
      </w:r>
      <w:r w:rsidRPr="007979D3">
        <w:rPr>
          <w:sz w:val="16"/>
        </w:rPr>
        <w:t xml:space="preserve">; in natural ecosystems, the fertilization effect can diminish after a few years as plants acclimate. Furthermore, increased CO2 may benefit undesirable, weedy species more than desirable species. Higher levels of CO2 have already caused ocean acidification, and scientists are warning of potentially devastating effects on marine life and fisheries. Moreover, higher levels of regional ozone (smog), a result of warmer temperatures, could worsen respiratory illnesses. Less developed countries and natural ecosystems may not have the capacity to adapt. The notion that there will be regional “winners” and “losers” in global warming is based on a world-view from the 1950’s. We live in a global community. Never mind the moral implications — when an environmental catastrophe creates millions of refugees half-way around the world, Americans are affected. MYTH Global warming is just part of a natural cycle. The Arctic has warmed up in the past. FACT </w:t>
      </w:r>
      <w:r w:rsidRPr="007979D3">
        <w:rPr>
          <w:u w:val="single"/>
        </w:rPr>
        <w:t xml:space="preserve">The global </w:t>
      </w:r>
      <w:r w:rsidRPr="001407D3">
        <w:rPr>
          <w:highlight w:val="green"/>
          <w:u w:val="single"/>
        </w:rPr>
        <w:t xml:space="preserve">warming </w:t>
      </w:r>
      <w:r w:rsidRPr="007979D3">
        <w:rPr>
          <w:u w:val="single"/>
        </w:rPr>
        <w:t xml:space="preserve">we are experiencing </w:t>
      </w:r>
      <w:r w:rsidRPr="001407D3">
        <w:rPr>
          <w:highlight w:val="green"/>
          <w:u w:val="single"/>
        </w:rPr>
        <w:t>is not natural</w:t>
      </w:r>
      <w:r w:rsidRPr="007979D3">
        <w:rPr>
          <w:u w:val="single"/>
        </w:rPr>
        <w:t xml:space="preserve">. </w:t>
      </w:r>
      <w:r w:rsidRPr="007979D3">
        <w:rPr>
          <w:b/>
          <w:u w:val="single"/>
        </w:rPr>
        <w:t>People are causing it</w:t>
      </w:r>
      <w:r w:rsidRPr="007979D3">
        <w:rPr>
          <w:sz w:val="16"/>
        </w:rPr>
        <w:t xml:space="preserve">. </w:t>
      </w:r>
      <w:r w:rsidRPr="007979D3">
        <w:rPr>
          <w:u w:val="single"/>
        </w:rPr>
        <w:t>People are causing global warming by burning fossil fuels</w:t>
      </w:r>
      <w:r w:rsidRPr="007979D3">
        <w:rPr>
          <w:sz w:val="16"/>
        </w:rPr>
        <w:t xml:space="preserve"> (like oil, coal and natural gas) and cutting down forests. </w:t>
      </w:r>
      <w:r w:rsidRPr="001407D3">
        <w:rPr>
          <w:highlight w:val="green"/>
          <w:u w:val="single"/>
        </w:rPr>
        <w:t xml:space="preserve">Scientists have shown that these activities are pumping far more CO2 into the atmosphere than was ever released in hundreds of thousands of years. </w:t>
      </w:r>
      <w:r w:rsidRPr="001407D3">
        <w:rPr>
          <w:b/>
          <w:highlight w:val="green"/>
          <w:u w:val="single"/>
        </w:rPr>
        <w:t xml:space="preserve">This buildup of </w:t>
      </w:r>
      <w:r w:rsidRPr="001407D3">
        <w:rPr>
          <w:b/>
          <w:highlight w:val="green"/>
          <w:u w:val="single"/>
          <w:bdr w:val="single" w:sz="4" w:space="0" w:color="auto"/>
        </w:rPr>
        <w:t>CO2 is the biggest cause of global warming</w:t>
      </w:r>
      <w:r w:rsidRPr="007979D3">
        <w:rPr>
          <w:sz w:val="16"/>
        </w:rPr>
        <w:t xml:space="preserve">. Since 1895, scientists have known that CO2 and other greenhouse gases trap heat and warm the earth. As the warming has intensified over the past three decades, scientific scrutiny has increased along with it. Scientists have considered and ruled out other, natural explanations such as sunlight, volcanic eruptions and cosmic rays. (IPCC 2001) Though natural amounts of CO2 have varied from 180 to 300 parts per million (ppm), today's CO2 levels are around 380 ppm. That's 25% more than the highest natural levels over the past 650,000 years. Increased CO2 levels have contributed to periods of higher average temperatures throughout that long record. (Boden, Carbon Dioxide Information Analysis Center) As for previous Arctic warming, it is true that there were stretches of warm periods over the Arctic earlier in the 20th century. The limited records available for that time period indicate that the warmth did not affect as many areas or persist from year to year as much as the current warmth. But that episode, however warm it was, is not relevant to the issue at hand. Why? For one, a brief regional trend does not discount a longer global phenomenon. We know that the planet has been warming over the past several decades and Arctic ice has been melting persistently. And unlike the earlier periods of Arctic warmth, there is no expectation that the current upward trend in Arctic temperatures will reverse; the rising concentrations of greenhouse gases will prevent that from happening. MYTH We can adapt to climate change — civilization has survived droughts and temperature shifts before. FACT Although humans as a whole have survived the vagaries of drought, stretches of warmth and cold and more, entire societies have collapsed from dramatic climatic shifts. The current warming of our climate will bring major hardships and economic dislocations — untold human suffering, especially for our children and grandchildren. We are already seeing significant costs from today's global warming which is caused by greenhouse gas pollution. Climate has changed in the past and human societies have survived, but today six billion people depend on interconnected ecosystems and complex technological infrastructure. What's more, </w:t>
      </w:r>
      <w:r w:rsidRPr="001407D3">
        <w:rPr>
          <w:b/>
          <w:highlight w:val="green"/>
          <w:u w:val="single"/>
        </w:rPr>
        <w:t xml:space="preserve">unless we limit </w:t>
      </w:r>
      <w:r w:rsidRPr="007979D3">
        <w:rPr>
          <w:b/>
          <w:u w:val="single"/>
        </w:rPr>
        <w:t xml:space="preserve">the amount of heat-trapping </w:t>
      </w:r>
      <w:r w:rsidRPr="001407D3">
        <w:rPr>
          <w:b/>
          <w:highlight w:val="green"/>
          <w:u w:val="single"/>
        </w:rPr>
        <w:t xml:space="preserve">gases </w:t>
      </w:r>
      <w:r w:rsidRPr="007979D3">
        <w:rPr>
          <w:b/>
          <w:u w:val="single"/>
        </w:rPr>
        <w:t xml:space="preserve">we are putting into the atmosphere, </w:t>
      </w:r>
      <w:r w:rsidRPr="001407D3">
        <w:rPr>
          <w:b/>
          <w:highlight w:val="green"/>
          <w:u w:val="single"/>
        </w:rPr>
        <w:t>we will face a warming trend unseen since human civilization began</w:t>
      </w:r>
      <w:r w:rsidRPr="007979D3">
        <w:rPr>
          <w:sz w:val="16"/>
        </w:rPr>
        <w:t xml:space="preserve"> 10,000 years ago. (IPCC 2001) </w:t>
      </w:r>
      <w:r w:rsidRPr="007979D3">
        <w:rPr>
          <w:u w:val="single"/>
        </w:rPr>
        <w:t xml:space="preserve">The </w:t>
      </w:r>
      <w:r w:rsidRPr="001407D3">
        <w:rPr>
          <w:highlight w:val="green"/>
          <w:u w:val="single"/>
        </w:rPr>
        <w:t>consequences</w:t>
      </w:r>
      <w:r w:rsidRPr="007979D3">
        <w:rPr>
          <w:u w:val="single"/>
        </w:rPr>
        <w:t xml:space="preserve"> of continued warming at current rates </w:t>
      </w:r>
      <w:r w:rsidRPr="001407D3">
        <w:rPr>
          <w:highlight w:val="green"/>
          <w:u w:val="single"/>
        </w:rPr>
        <w:t>are likely to be dire</w:t>
      </w:r>
      <w:r w:rsidRPr="007979D3">
        <w:rPr>
          <w:sz w:val="16"/>
        </w:rPr>
        <w:t>. Many densely populated areas, such as low-lying coastal regions, are highly vulnerable to climate shifts. A middle-of-the-range projection is that the homes of 13 to 88 million people around the world would be flooded by the sea each year in the 2080s. Poorer countries and small island nations will have the hardest time adapting. (McLean et al. 2001) In what appears to be the first forced move resulting from climate change, 100 residents of Tegua island in the Pacific Ocean were evacuated by the government because rising sea levels were flooding their island. Some 2,000 other islanders plan a similar move to escape rising waters. In the United States, the village of Shishmaref in Alaska, which has been inhabited for 400 years, is collapsing from melting permafrost. Relocation plans are in the works. &lt;continues…&gt; Scarcity of water and food could lead to major conflicts with broad ripple effects throughout the globe. Even if people find a way to adapt, the wildlife and plants on which we depend may be unable to adapt to rapid climate change. While the world itself will not end, the world as we know it may disappear. MYTH Recent cold winters and cool summers don’t feel like global warming to me. FACT While different pockets of the country have experienced some cold winters here and there, the overall trend is warmer winters. Measurements show that over the last century the Earth’s climate has warmed overall, in all seasons, and in most regions. Climate skeptics mislead the public when they claim that the winter of 2003–2004 was the coldest ever in the northeastern United States. That winter was only the 33rd coldest in the region since records began in 1896. Furthermore, a single year of cold weather in one region of the globe is not an indication of a trend in the global climate, which refers to a long-term average over the entire planet. MYTH Global warming can’t be happening because some glaciers and ice sheets are growing, not shrinking. FACT In most parts of the world, the retreat of glaciers has been dramatic. The best available scientific data indicate that Greenland's massive ice sheet is shrinking. Between 1961 and 1997, the world’s glaciers lost 890 cubic miles of ice. The consensus among scientists is that rising air temperatures are the most important factor behind the retreat of glaciers on a global scale over long time periods. Some glaciers in western Norway, Iceland and New Zealand have been expanding during the past few decades. That expansion is a result of regional increases in storm frequency and snowfall rather than colder temperatures — not at all incompatible with a global warming trend. In Greenland, a NASA satellite that can measure the ice mass over the whole continent has found that although there is variation from month to month, over the longer term, the ice is disappearing. In fact, there are worrisome signs that melting is accelerating: glaciers are moving into the ocean twice as fast as a decade ago, and, over time, more and more glaciers have started to accelerate. What is most alarming is the prediction, based on model calculations and historical evidence, that an approximately 5.4 degree Fahrenheit increase in local Greenland temperatures will lead to irreversible meltdown and a sea-level rise of over 20 feet. Since the Arctic is warming 2-3 times faster than the global average, this tipping point is not far away. The only study that has shown increasing ice mass in Greenland only looked at the interior of the ice sheet, not at the edges where melting occurs. This is actually in line with climate model predictions that global warming would lead to a short-term accumulation of ice in the cold interior due to heavier snowfall. (Similarly, scientists have predicted that Antarctica overall will gain ice in the near future due to heavier snowfall.) The scientists who published the study were careful to point out that their results should not be used to conclude that Greenland's ice mass as a whole is growing. In addition, their data suggested that the accumulation of snow in the middle of the continent is likely to decrease over time as global warming continues. MYTH Accurate weather predictions a few days in advance are hard to come by. Why on earth should we have confidence in climate projections decades from now? FACT Climate prediction is fundamentally different from weather prediction, just as climate is different from weather. It is often more difficult to make an accurate weather forecast than a climate prediction. The accuracy of weather forecasting is critically dependent upon being able to exactly and comprehensively characterize the present state of the global atmosphere. Climate prediction relies on other, longer ranging factors. For instance, we might not know if it will be below freezing on a specific December day in New England, but we know from our understanding of the region's climate that the temperatures during the month will generally be low. Similarly, climate tells us that Seattle and London tend to be rainy, Florida and southern California are usually warm, and the Southwest is often dry and hot. Today’s climate models can now reproduce the observed global average climates over the past century and beyond. Such findings have reinforced scientist’s confidence in the capacity of models to produce reliable projections of future climate. Current climate assessments typically consider the results from a range of models and scenarios for future heat-trapping emissions in order to identify the most likely range for future climatic change.</w:t>
      </w:r>
    </w:p>
    <w:p w:rsidR="00BF6B04" w:rsidRPr="0090380D" w:rsidRDefault="00BF6B04" w:rsidP="00BF6B04">
      <w:pPr>
        <w:pStyle w:val="Heading4"/>
      </w:pPr>
      <w:r w:rsidRPr="0090380D">
        <w:t>Warming causes extinction</w:t>
      </w:r>
    </w:p>
    <w:p w:rsidR="00BF6B04" w:rsidRPr="0090380D" w:rsidRDefault="00BF6B04" w:rsidP="00BF6B04">
      <w:r w:rsidRPr="0090380D">
        <w:rPr>
          <w:rStyle w:val="Style13ptBold"/>
        </w:rPr>
        <w:t>Sify 2010</w:t>
      </w:r>
      <w:r w:rsidRPr="0090380D">
        <w:t xml:space="preserve"> – Sydney newspaper citing Ove Hoegh-Guldberg, professor at University of Queensland and Director of the Global Change Institute, and John Bruno, associate professor of Marine Science at UNC; Sify News, “Could unbridled climate changes lead to human extinction?”, http://www.sify.com/news/could-unbridled-climate-changes-lead-to-human-extinction-news-international-kgtrOhdaahc.html</w:t>
      </w:r>
    </w:p>
    <w:p w:rsidR="00BF6B04" w:rsidRPr="002F4618" w:rsidRDefault="00BF6B04" w:rsidP="00BF6B04">
      <w:pPr>
        <w:rPr>
          <w:b/>
          <w:sz w:val="16"/>
        </w:rPr>
      </w:pPr>
      <w:r w:rsidRPr="00D411B3">
        <w:rPr>
          <w:sz w:val="16"/>
        </w:rPr>
        <w:t>The findings of the comprehensive report: 'The impact of climate change on the world's marine ecosystems' emerged from a synthesis of recent research on the world's oceans, carried out by two of the world's leading marine scientists. One of the authors of the report is Ove Hoegh-Guldberg, professor at The University of Queensland and the director of its Global Change Institute (GCI</w:t>
      </w:r>
      <w:r w:rsidRPr="00103F1F">
        <w:rPr>
          <w:rStyle w:val="TitleChar"/>
        </w:rPr>
        <w:t xml:space="preserve">). </w:t>
      </w:r>
      <w:r w:rsidRPr="00103F1F">
        <w:rPr>
          <w:rStyle w:val="TitleChar"/>
          <w:highlight w:val="yellow"/>
        </w:rPr>
        <w:t>'We may see sudden, unexpected changes that have serious ramifications for</w:t>
      </w:r>
      <w:r w:rsidRPr="00103F1F">
        <w:rPr>
          <w:rStyle w:val="TitleChar"/>
        </w:rPr>
        <w:t xml:space="preserve"> the overall well-being of humans, including </w:t>
      </w:r>
      <w:r w:rsidRPr="00103F1F">
        <w:rPr>
          <w:rStyle w:val="TitleChar"/>
          <w:highlight w:val="yellow"/>
        </w:rPr>
        <w:t>the capacity of the planet to support people</w:t>
      </w:r>
      <w:r w:rsidRPr="00103F1F">
        <w:rPr>
          <w:rStyle w:val="TitleChar"/>
        </w:rPr>
        <w:t xml:space="preserve">. This is further evidence that </w:t>
      </w:r>
      <w:r w:rsidRPr="00103F1F">
        <w:rPr>
          <w:rStyle w:val="TitleChar"/>
          <w:highlight w:val="yellow"/>
        </w:rPr>
        <w:t>we are well on the way to</w:t>
      </w:r>
      <w:r w:rsidRPr="00103F1F">
        <w:rPr>
          <w:rStyle w:val="TitleChar"/>
        </w:rPr>
        <w:t xml:space="preserve"> the next great </w:t>
      </w:r>
      <w:r w:rsidRPr="00103F1F">
        <w:rPr>
          <w:rStyle w:val="TitleChar"/>
          <w:highlight w:val="yellow"/>
        </w:rPr>
        <w:t>extinction</w:t>
      </w:r>
      <w:r w:rsidRPr="00103F1F">
        <w:rPr>
          <w:rStyle w:val="TitleChar"/>
        </w:rPr>
        <w:t xml:space="preserve"> event</w:t>
      </w:r>
      <w:r w:rsidRPr="00D411B3">
        <w:rPr>
          <w:rStyle w:val="StyleUnderline"/>
          <w:sz w:val="16"/>
        </w:rPr>
        <w:t>,</w:t>
      </w:r>
      <w:r w:rsidRPr="00D411B3">
        <w:rPr>
          <w:sz w:val="16"/>
        </w:rPr>
        <w:t>' says Hoegh-Guldberg. 'The findings have enormous implications for mankind, particularly if the trend continues. The earth's ocean, which produces half of the oxygen we breathe and absorbs 30 per cent of human-generated carbon dioxide, is equivalent to its heart and lungs. This study shows worrying signs of ill-health. It's as if the earth has been smoking two packs of cigarettes a day!,' he added. 'We are entering a period in which the</w:t>
      </w:r>
      <w:r w:rsidRPr="00D411B3">
        <w:rPr>
          <w:rStyle w:val="StyleUnderline"/>
          <w:sz w:val="16"/>
        </w:rPr>
        <w:t xml:space="preserve"> </w:t>
      </w:r>
      <w:r w:rsidRPr="00D411B3">
        <w:rPr>
          <w:rStyle w:val="TitleChar"/>
          <w:highlight w:val="yellow"/>
        </w:rPr>
        <w:t>ocean services upon which humanity depends are</w:t>
      </w:r>
      <w:r w:rsidRPr="00D411B3">
        <w:rPr>
          <w:rStyle w:val="TitleChar"/>
        </w:rPr>
        <w:t xml:space="preserve"> undergoing massive change and in some cases </w:t>
      </w:r>
      <w:r w:rsidRPr="00D411B3">
        <w:rPr>
          <w:rStyle w:val="TitleChar"/>
          <w:highlight w:val="yellow"/>
        </w:rPr>
        <w:t>beginning to fail'</w:t>
      </w:r>
      <w:r w:rsidRPr="00D411B3">
        <w:rPr>
          <w:rStyle w:val="TitleChar"/>
        </w:rPr>
        <w:t>,</w:t>
      </w:r>
      <w:r w:rsidRPr="00D411B3">
        <w:rPr>
          <w:rStyle w:val="StyleUnderline"/>
          <w:sz w:val="16"/>
        </w:rPr>
        <w:t xml:space="preserve"> he added. The 'fundamental and comprehensive' changes to marine life identified in the report include rapidly </w:t>
      </w:r>
      <w:r w:rsidRPr="00D411B3">
        <w:rPr>
          <w:rStyle w:val="TitleChar"/>
          <w:highlight w:val="yellow"/>
        </w:rPr>
        <w:t>warming and acidifying oceans</w:t>
      </w:r>
      <w:r w:rsidRPr="00D411B3">
        <w:rPr>
          <w:rStyle w:val="TitleChar"/>
        </w:rPr>
        <w:t xml:space="preserve">, changes in water circulation and expansion of dead zones within the ocean depths. These </w:t>
      </w:r>
      <w:r w:rsidRPr="00D411B3">
        <w:rPr>
          <w:rStyle w:val="TitleChar"/>
          <w:highlight w:val="yellow"/>
        </w:rPr>
        <w:t>are driving major changes in marine ecosystems</w:t>
      </w:r>
      <w:r w:rsidRPr="00D411B3">
        <w:rPr>
          <w:rStyle w:val="TitleChar"/>
        </w:rPr>
        <w:t>:</w:t>
      </w:r>
      <w:r w:rsidRPr="00D411B3">
        <w:rPr>
          <w:rStyle w:val="StyleUnderline"/>
          <w:sz w:val="16"/>
        </w:rPr>
        <w:t xml:space="preserve"> less abundant coral reefs, sea grasses and mangroves (important fish nurseries); fewer, smaller fish; </w:t>
      </w:r>
      <w:r w:rsidRPr="00D411B3">
        <w:rPr>
          <w:rStyle w:val="StyleUnderline"/>
          <w:sz w:val="16"/>
          <w:highlight w:val="yellow"/>
        </w:rPr>
        <w:t xml:space="preserve">a </w:t>
      </w:r>
      <w:r w:rsidRPr="00D411B3">
        <w:rPr>
          <w:rStyle w:val="TitleChar"/>
          <w:highlight w:val="yellow"/>
        </w:rPr>
        <w:t>breakdown in food chains</w:t>
      </w:r>
      <w:r w:rsidRPr="00D411B3">
        <w:rPr>
          <w:rStyle w:val="TitleChar"/>
        </w:rPr>
        <w:t xml:space="preserve">; </w:t>
      </w:r>
      <w:r w:rsidRPr="00D411B3">
        <w:rPr>
          <w:rStyle w:val="TitleChar"/>
          <w:highlight w:val="yellow"/>
        </w:rPr>
        <w:t>changes in the distribution of marine life; and more frequent diseases</w:t>
      </w:r>
      <w:r w:rsidRPr="00D411B3">
        <w:rPr>
          <w:rStyle w:val="TitleChar"/>
        </w:rPr>
        <w:t xml:space="preserve"> and pests among marine organisms. Study co-author John F Bruno, associate professor in marine science at The University of North Carolina, says </w:t>
      </w:r>
      <w:r w:rsidRPr="00D411B3">
        <w:rPr>
          <w:rStyle w:val="TitleChar"/>
          <w:highlight w:val="yellow"/>
        </w:rPr>
        <w:t>greenhouse gas emissions are modifying</w:t>
      </w:r>
      <w:r w:rsidRPr="00D411B3">
        <w:rPr>
          <w:rStyle w:val="TitleChar"/>
        </w:rPr>
        <w:t xml:space="preserve"> many </w:t>
      </w:r>
      <w:r w:rsidRPr="00D411B3">
        <w:rPr>
          <w:rStyle w:val="TitleChar"/>
          <w:highlight w:val="yellow"/>
        </w:rPr>
        <w:t>physical and geochemical aspects of the planet's oceans</w:t>
      </w:r>
      <w:r w:rsidRPr="00D411B3">
        <w:rPr>
          <w:rStyle w:val="TitleChar"/>
        </w:rPr>
        <w:t xml:space="preserve">, </w:t>
      </w:r>
      <w:r w:rsidRPr="00D411B3">
        <w:rPr>
          <w:rStyle w:val="TitleChar"/>
          <w:highlight w:val="yellow"/>
        </w:rPr>
        <w:t>in ways 'unprecedented in nearly a million years'</w:t>
      </w:r>
      <w:r w:rsidRPr="00D411B3">
        <w:rPr>
          <w:rStyle w:val="TitleChar"/>
        </w:rPr>
        <w:t>. 'This</w:t>
      </w:r>
      <w:r w:rsidRPr="00D411B3">
        <w:rPr>
          <w:rStyle w:val="StyleUnderline"/>
          <w:sz w:val="16"/>
        </w:rPr>
        <w:t xml:space="preserve"> is causing fundamental and comprehensive changes to the way marine ecosystems function,' Bruno warned, according to a GCI release. These findings were published in Science.</w:t>
      </w:r>
    </w:p>
    <w:p w:rsidR="00BF6B04" w:rsidRDefault="00BF6B04" w:rsidP="00BF6B04">
      <w:pPr>
        <w:pStyle w:val="Heading4"/>
        <w:tabs>
          <w:tab w:val="left" w:pos="7140"/>
        </w:tabs>
      </w:pPr>
      <w:r>
        <w:t>Status quo cyber conflict causes a US-Sino trade war</w:t>
      </w:r>
      <w:r>
        <w:tab/>
      </w:r>
    </w:p>
    <w:p w:rsidR="00BF6B04" w:rsidRPr="00B207B6" w:rsidRDefault="00BF6B04" w:rsidP="00BF6B04">
      <w:r w:rsidRPr="00B207B6">
        <w:rPr>
          <w:rStyle w:val="Style13ptBold"/>
        </w:rPr>
        <w:t>Dickson 2015</w:t>
      </w:r>
      <w:r w:rsidRPr="00B207B6">
        <w:t xml:space="preserve"> - Ben, Software Engineer and freelance writer, September 21, "Is The U.S. And China’s Cyberwar Reaching A Detente Or A Flashpoint?", https://techcrunch.com/2015/09/21/is-the-u-s-and-chinas-cyberwar-reaching-a-detente-or-a-flashpoint/ </w:t>
      </w:r>
    </w:p>
    <w:p w:rsidR="00BF6B04" w:rsidRPr="008F79CB" w:rsidRDefault="00BF6B04" w:rsidP="00BF6B04">
      <w:pPr>
        <w:rPr>
          <w:sz w:val="16"/>
        </w:rPr>
      </w:pPr>
      <w:r w:rsidRPr="00B207B6">
        <w:rPr>
          <w:rStyle w:val="StyleUnderline"/>
        </w:rPr>
        <w:t>Trade-oriented cyber espionage has</w:t>
      </w:r>
      <w:r w:rsidRPr="008F79CB">
        <w:rPr>
          <w:sz w:val="16"/>
        </w:rPr>
        <w:t xml:space="preserve"> long </w:t>
      </w:r>
      <w:r w:rsidRPr="00B207B6">
        <w:rPr>
          <w:rStyle w:val="StyleUnderline"/>
        </w:rPr>
        <w:t>been an open secret</w:t>
      </w:r>
      <w:r w:rsidRPr="008F79CB">
        <w:rPr>
          <w:sz w:val="16"/>
        </w:rPr>
        <w:t xml:space="preserve"> of Chinese government and big domestic companies and firms. Chinese </w:t>
      </w:r>
      <w:r w:rsidRPr="00AA57FF">
        <w:rPr>
          <w:rStyle w:val="StyleUnderline"/>
        </w:rPr>
        <w:t>hacking groups have a rich history</w:t>
      </w:r>
      <w:r w:rsidRPr="008F79CB">
        <w:rPr>
          <w:sz w:val="16"/>
        </w:rPr>
        <w:t xml:space="preserve"> in </w:t>
      </w:r>
      <w:r w:rsidRPr="00AA57FF">
        <w:rPr>
          <w:rStyle w:val="StyleUnderline"/>
        </w:rPr>
        <w:t>targeting</w:t>
      </w:r>
      <w:r w:rsidRPr="008F79CB">
        <w:rPr>
          <w:sz w:val="16"/>
        </w:rPr>
        <w:t xml:space="preserve"> U.S. businesses and </w:t>
      </w:r>
      <w:r w:rsidRPr="00AA57FF">
        <w:rPr>
          <w:rStyle w:val="StyleUnderline"/>
        </w:rPr>
        <w:t>industries</w:t>
      </w:r>
      <w:r w:rsidRPr="008F79CB">
        <w:rPr>
          <w:sz w:val="16"/>
        </w:rPr>
        <w:t xml:space="preserve"> in order </w:t>
      </w:r>
      <w:r w:rsidRPr="00AA57FF">
        <w:rPr>
          <w:rStyle w:val="StyleUnderline"/>
        </w:rPr>
        <w:t>to steal</w:t>
      </w:r>
      <w:r w:rsidRPr="008F79CB">
        <w:rPr>
          <w:sz w:val="16"/>
        </w:rPr>
        <w:t xml:space="preserve"> valuable </w:t>
      </w:r>
      <w:r w:rsidRPr="00AA57FF">
        <w:rPr>
          <w:rStyle w:val="StyleUnderline"/>
        </w:rPr>
        <w:t>trade secrets</w:t>
      </w:r>
      <w:r w:rsidRPr="008F79CB">
        <w:rPr>
          <w:sz w:val="16"/>
        </w:rPr>
        <w:t xml:space="preserve"> and economic information. But </w:t>
      </w:r>
      <w:r w:rsidRPr="00AA57FF">
        <w:rPr>
          <w:rStyle w:val="StyleUnderline"/>
        </w:rPr>
        <w:t>the number of attacks has been on the rise</w:t>
      </w:r>
      <w:r w:rsidRPr="008F79CB">
        <w:rPr>
          <w:sz w:val="16"/>
        </w:rPr>
        <w:t xml:space="preserve"> in recent years. A secret NSA document uncovered earlier this year revealed that in the span of five years, </w:t>
      </w:r>
      <w:r w:rsidRPr="00AA57FF">
        <w:rPr>
          <w:rStyle w:val="StyleUnderline"/>
        </w:rPr>
        <w:t>Chinese</w:t>
      </w:r>
      <w:r w:rsidRPr="008F79CB">
        <w:rPr>
          <w:sz w:val="16"/>
        </w:rPr>
        <w:t xml:space="preserve">-based </w:t>
      </w:r>
      <w:r w:rsidRPr="00AA57FF">
        <w:rPr>
          <w:rStyle w:val="StyleUnderline"/>
        </w:rPr>
        <w:t>hackers</w:t>
      </w:r>
      <w:r w:rsidRPr="008F79CB">
        <w:rPr>
          <w:sz w:val="16"/>
        </w:rPr>
        <w:t xml:space="preserve"> had </w:t>
      </w:r>
      <w:r w:rsidRPr="00AA57FF">
        <w:rPr>
          <w:rStyle w:val="StyleUnderline"/>
        </w:rPr>
        <w:t>conducted</w:t>
      </w:r>
      <w:r w:rsidRPr="008F79CB">
        <w:rPr>
          <w:sz w:val="16"/>
        </w:rPr>
        <w:t xml:space="preserve"> more than </w:t>
      </w:r>
      <w:r w:rsidRPr="00AA57FF">
        <w:rPr>
          <w:rStyle w:val="StyleUnderline"/>
        </w:rPr>
        <w:t>600</w:t>
      </w:r>
      <w:r w:rsidRPr="008F79CB">
        <w:rPr>
          <w:sz w:val="16"/>
        </w:rPr>
        <w:t xml:space="preserve"> successful </w:t>
      </w:r>
      <w:r w:rsidRPr="00AA57FF">
        <w:rPr>
          <w:rStyle w:val="StyleUnderline"/>
        </w:rPr>
        <w:t>attacks</w:t>
      </w:r>
      <w:r w:rsidRPr="008F79CB">
        <w:rPr>
          <w:sz w:val="16"/>
        </w:rPr>
        <w:t xml:space="preserve"> </w:t>
      </w:r>
      <w:r w:rsidRPr="00F64477">
        <w:rPr>
          <w:rStyle w:val="StyleUnderline"/>
        </w:rPr>
        <w:t>on</w:t>
      </w:r>
      <w:r w:rsidRPr="008F79CB">
        <w:rPr>
          <w:sz w:val="16"/>
        </w:rPr>
        <w:t xml:space="preserve"> U.S. </w:t>
      </w:r>
      <w:r w:rsidRPr="00F64477">
        <w:rPr>
          <w:rStyle w:val="StyleUnderline"/>
        </w:rPr>
        <w:t>corporate</w:t>
      </w:r>
      <w:r w:rsidRPr="008F79CB">
        <w:rPr>
          <w:sz w:val="16"/>
        </w:rPr>
        <w:t xml:space="preserve"> and government </w:t>
      </w:r>
      <w:r w:rsidRPr="00F64477">
        <w:rPr>
          <w:rStyle w:val="StyleUnderline"/>
        </w:rPr>
        <w:t>networks</w:t>
      </w:r>
      <w:r w:rsidRPr="008F79CB">
        <w:rPr>
          <w:sz w:val="16"/>
        </w:rPr>
        <w:t xml:space="preserve">. In October 2014, Chinese spies used MTM (Man-in-the-Middle) attacks to spy on Apple iCloud users. The attacks followed a pattern similar to previous hacks against services offered by big players such as Microsoft, Yahoo, and Google, and involved intercepting communications and impersonating the service providers in order to steal user information. Earlier, Chinese </w:t>
      </w:r>
      <w:r w:rsidRPr="00002AB7">
        <w:rPr>
          <w:rStyle w:val="StyleUnderline"/>
        </w:rPr>
        <w:t>hackers</w:t>
      </w:r>
      <w:r w:rsidRPr="008F79CB">
        <w:rPr>
          <w:sz w:val="16"/>
        </w:rPr>
        <w:t xml:space="preserve"> had </w:t>
      </w:r>
      <w:r w:rsidRPr="00002AB7">
        <w:rPr>
          <w:rStyle w:val="StyleUnderline"/>
        </w:rPr>
        <w:t>targeted</w:t>
      </w:r>
      <w:r w:rsidRPr="008F79CB">
        <w:rPr>
          <w:sz w:val="16"/>
        </w:rPr>
        <w:t xml:space="preserve"> the computer networks U.S. aviation </w:t>
      </w:r>
      <w:r w:rsidRPr="00002AB7">
        <w:rPr>
          <w:rStyle w:val="StyleUnderline"/>
        </w:rPr>
        <w:t>companies such as Boeing and Lockheed Martin</w:t>
      </w:r>
      <w:r w:rsidRPr="008F79CB">
        <w:rPr>
          <w:sz w:val="16"/>
        </w:rPr>
        <w:t xml:space="preserve"> in order </w:t>
      </w:r>
      <w:r w:rsidRPr="00002AB7">
        <w:rPr>
          <w:rStyle w:val="StyleUnderline"/>
        </w:rPr>
        <w:t>to steal information</w:t>
      </w:r>
      <w:r w:rsidRPr="008F79CB">
        <w:rPr>
          <w:sz w:val="16"/>
        </w:rPr>
        <w:t xml:space="preserve"> </w:t>
      </w:r>
      <w:r w:rsidRPr="00002AB7">
        <w:rPr>
          <w:rStyle w:val="StyleUnderline"/>
        </w:rPr>
        <w:t>related to military projects</w:t>
      </w:r>
      <w:r w:rsidRPr="008F79CB">
        <w:rPr>
          <w:sz w:val="16"/>
        </w:rPr>
        <w:t xml:space="preserve">, including the F-22 and F-35 fighter jets. Also in the crosshairs of state-sponsored Chinese hackers were companies that had ran afoul of Beijing because of the services they provided. March 2015 saw a massive wave of DDoS (Distributed Denial of Service) attacks conducted against GitHub pages belonging to organizations and media banned in China. DDoS attacks involve overloading a website with fake traffic in order to prevent it from delivering services to legitimate users, or to have its servers crash and shutdown altogether. The OPM hack: the culmination of cyber-attacks against the U.S. The attacks reached their climax in late April this year, when news broke over a cyber-intrusion into the U.S. Office of Personnel Management (OPM), which resulted to the theft of personal and sensitive data of more than 20 million U.S. government employees, including social security numbers, employment, criminal and financial histories, and possibly even fingerprint data. The OPM hack, which became known as “the biggest breach in U.S. history” was carried out through the use of Remote Access Trojans (RATs), a breed of malware that allows attackers to obtain control over targeted computers through the use of legitimate and hard-to-detect techniques. OPM officials were severely criticized for not having taken the precautionary measures to prevent the attack from taking place. Meanwhile, U.S. officials stopped short of openly accusing the Chinese government of coordinating and conducting the attack. However, assertions made by top security authorities left no doubt as to who they believe was behind the attack. Moreover, reports and analyses later released by researchers and cyber-security firms further confirmed the Chinese government as being the most-likely suspect and the main beneficiary of the breach. Beijing has constantly denied having taken part in any of the attacks against the U.S., but a document published by the People’s Liberation Army (PLA) earlier this year openly admitted that China is embracing cyber-espionage, and unsurprisingly sees the U.S. as its primary strategic adversary. U.S. Government ratchets up retaliatory measures </w:t>
      </w:r>
      <w:r w:rsidRPr="00002AB7">
        <w:rPr>
          <w:rStyle w:val="StyleUnderline"/>
        </w:rPr>
        <w:t>The U.S. has traditionally responded to cyber-attacks through preventative and defensive measures. But recent escalation in attacks</w:t>
      </w:r>
      <w:r w:rsidRPr="008F79CB">
        <w:rPr>
          <w:sz w:val="16"/>
        </w:rPr>
        <w:t xml:space="preserve">, </w:t>
      </w:r>
      <w:r w:rsidRPr="00002AB7">
        <w:rPr>
          <w:rStyle w:val="StyleUnderline"/>
        </w:rPr>
        <w:t>and</w:t>
      </w:r>
      <w:r w:rsidRPr="008F79CB">
        <w:rPr>
          <w:sz w:val="16"/>
        </w:rPr>
        <w:t xml:space="preserve"> </w:t>
      </w:r>
      <w:r w:rsidRPr="00002AB7">
        <w:rPr>
          <w:rStyle w:val="StyleUnderline"/>
        </w:rPr>
        <w:t>the</w:t>
      </w:r>
      <w:r w:rsidRPr="008F79CB">
        <w:rPr>
          <w:sz w:val="16"/>
        </w:rPr>
        <w:t xml:space="preserve"> more daring </w:t>
      </w:r>
      <w:r w:rsidRPr="00002AB7">
        <w:rPr>
          <w:rStyle w:val="StyleUnderline"/>
        </w:rPr>
        <w:t>breaches into the security sector</w:t>
      </w:r>
      <w:r w:rsidRPr="008F79CB">
        <w:rPr>
          <w:sz w:val="16"/>
        </w:rPr>
        <w:t xml:space="preserve">, have </w:t>
      </w:r>
      <w:r w:rsidRPr="00002AB7">
        <w:rPr>
          <w:rStyle w:val="StyleUnderline"/>
        </w:rPr>
        <w:t>forced the U.S. government</w:t>
      </w:r>
      <w:r w:rsidRPr="008F79CB">
        <w:rPr>
          <w:sz w:val="16"/>
        </w:rPr>
        <w:t xml:space="preserve"> </w:t>
      </w:r>
      <w:r w:rsidRPr="00002AB7">
        <w:rPr>
          <w:rStyle w:val="StyleUnderline"/>
        </w:rPr>
        <w:t>to</w:t>
      </w:r>
      <w:r w:rsidRPr="008F79CB">
        <w:rPr>
          <w:sz w:val="16"/>
        </w:rPr>
        <w:t xml:space="preserve"> </w:t>
      </w:r>
      <w:r w:rsidRPr="00002AB7">
        <w:rPr>
          <w:rStyle w:val="StyleUnderline"/>
        </w:rPr>
        <w:t>revise</w:t>
      </w:r>
      <w:r w:rsidRPr="008F79CB">
        <w:rPr>
          <w:sz w:val="16"/>
        </w:rPr>
        <w:t xml:space="preserve"> is national </w:t>
      </w:r>
      <w:r w:rsidRPr="00002AB7">
        <w:rPr>
          <w:rStyle w:val="StyleUnderline"/>
        </w:rPr>
        <w:t>cyber-security strategy and</w:t>
      </w:r>
      <w:r w:rsidRPr="008F79CB">
        <w:rPr>
          <w:sz w:val="16"/>
        </w:rPr>
        <w:t xml:space="preserve"> possibly </w:t>
      </w:r>
      <w:r w:rsidRPr="00002AB7">
        <w:rPr>
          <w:rStyle w:val="StyleUnderline"/>
        </w:rPr>
        <w:t>take more aggressive measures, which can escalate tensions</w:t>
      </w:r>
      <w:r w:rsidRPr="008F79CB">
        <w:rPr>
          <w:sz w:val="16"/>
        </w:rPr>
        <w:t xml:space="preserve"> and spill over to other domains. In May 2014, </w:t>
      </w:r>
      <w:r w:rsidRPr="00002AB7">
        <w:rPr>
          <w:rStyle w:val="StyleUnderline"/>
        </w:rPr>
        <w:t>the</w:t>
      </w:r>
      <w:r w:rsidRPr="008F79CB">
        <w:rPr>
          <w:sz w:val="16"/>
        </w:rPr>
        <w:t xml:space="preserve"> U.S. </w:t>
      </w:r>
      <w:r w:rsidRPr="00002AB7">
        <w:rPr>
          <w:rStyle w:val="StyleUnderline"/>
        </w:rPr>
        <w:t>attorney general charged five Chinese military officials with hacking</w:t>
      </w:r>
      <w:r w:rsidRPr="008F79CB">
        <w:rPr>
          <w:sz w:val="16"/>
        </w:rPr>
        <w:t xml:space="preserve"> and data-theft charges. </w:t>
      </w:r>
      <w:r w:rsidRPr="00002AB7">
        <w:rPr>
          <w:rStyle w:val="StyleUnderline"/>
        </w:rPr>
        <w:t>This was the first time</w:t>
      </w:r>
      <w:r w:rsidRPr="008F79CB">
        <w:rPr>
          <w:sz w:val="16"/>
        </w:rPr>
        <w:t xml:space="preserve"> </w:t>
      </w:r>
      <w:r w:rsidRPr="00002AB7">
        <w:rPr>
          <w:rStyle w:val="StyleUnderline"/>
        </w:rPr>
        <w:t>the U.S</w:t>
      </w:r>
      <w:r w:rsidRPr="008F79CB">
        <w:rPr>
          <w:sz w:val="16"/>
        </w:rPr>
        <w:t xml:space="preserve">. formally </w:t>
      </w:r>
      <w:r w:rsidRPr="00002AB7">
        <w:rPr>
          <w:rStyle w:val="StyleUnderline"/>
        </w:rPr>
        <w:t>accused</w:t>
      </w:r>
      <w:r w:rsidRPr="008F79CB">
        <w:rPr>
          <w:sz w:val="16"/>
        </w:rPr>
        <w:t xml:space="preserve"> </w:t>
      </w:r>
      <w:r w:rsidRPr="00002AB7">
        <w:rPr>
          <w:rStyle w:val="StyleUnderline"/>
        </w:rPr>
        <w:t>officials of another country</w:t>
      </w:r>
      <w:r w:rsidRPr="008F79CB">
        <w:rPr>
          <w:sz w:val="16"/>
        </w:rPr>
        <w:t xml:space="preserve"> of involvement in cyber-crimes. Moreover, the </w:t>
      </w:r>
      <w:r w:rsidRPr="00002AB7">
        <w:rPr>
          <w:rStyle w:val="StyleUnderline"/>
        </w:rPr>
        <w:t>Obama</w:t>
      </w:r>
      <w:r w:rsidRPr="008F79CB">
        <w:rPr>
          <w:sz w:val="16"/>
        </w:rPr>
        <w:t xml:space="preserve"> administration </w:t>
      </w:r>
      <w:r w:rsidRPr="00002AB7">
        <w:rPr>
          <w:rStyle w:val="StyleUnderline"/>
        </w:rPr>
        <w:t>has been preparing a raft of sanctions</w:t>
      </w:r>
      <w:r w:rsidRPr="008F79CB">
        <w:rPr>
          <w:sz w:val="16"/>
        </w:rPr>
        <w:t xml:space="preserve"> against companies and individuals in China guilty of cyber-espionage attacks against U.S. targets. </w:t>
      </w:r>
      <w:r w:rsidRPr="008F79CB">
        <w:rPr>
          <w:rStyle w:val="StyleUnderline"/>
        </w:rPr>
        <w:t>The state department has been pushing for</w:t>
      </w:r>
      <w:r w:rsidRPr="008F79CB">
        <w:rPr>
          <w:sz w:val="16"/>
        </w:rPr>
        <w:t xml:space="preserve"> the </w:t>
      </w:r>
      <w:r w:rsidRPr="008F79CB">
        <w:rPr>
          <w:rStyle w:val="StyleUnderline"/>
        </w:rPr>
        <w:t>sanctions to come</w:t>
      </w:r>
      <w:r w:rsidRPr="008F79CB">
        <w:rPr>
          <w:sz w:val="16"/>
        </w:rPr>
        <w:t xml:space="preserve"> into effect after Xi’s visit to Washington, while law enforcement officials argue against waiting because of the serious nature of cyber-attacks. The cyberwar between China and the U.S. has also dealt collateral damage. There were cases in which U.S. citizens of Chinese descent werearrested on espionage and technology theft charges, but were later released as the charges were dropped and the suspicions proven unfounded. </w:t>
      </w:r>
    </w:p>
    <w:p w:rsidR="00BF6B04" w:rsidRDefault="00BF6B04" w:rsidP="00BF6B04">
      <w:pPr>
        <w:pStyle w:val="Heading4"/>
      </w:pPr>
      <w:r>
        <w:t>Trade conflicts escalate to hot wars</w:t>
      </w:r>
    </w:p>
    <w:p w:rsidR="00BF6B04" w:rsidRDefault="00BF6B04" w:rsidP="00BF6B04">
      <w:r w:rsidRPr="004F094B">
        <w:rPr>
          <w:rStyle w:val="Style13ptBold"/>
        </w:rPr>
        <w:t>NYT 5/16</w:t>
      </w:r>
      <w:r>
        <w:t xml:space="preserve"> (Binyamin Appelbaum, New York Times, </w:t>
      </w:r>
      <w:r w:rsidRPr="00956A6D">
        <w:t>“Experts Warn of Backlash in Donald Trump’s China Trade Policies</w:t>
      </w:r>
      <w:r>
        <w:t>,</w:t>
      </w:r>
      <w:r w:rsidRPr="00956A6D">
        <w:t>”</w:t>
      </w:r>
      <w:r>
        <w:t xml:space="preserve"> May 2, 2016. </w:t>
      </w:r>
      <w:hyperlink r:id="rId20" w:history="1">
        <w:r w:rsidRPr="00F87C04">
          <w:rPr>
            <w:rStyle w:val="Hyperlink"/>
          </w:rPr>
          <w:t>http://www.nytimes.com/2016/05/03/us/politics/donald-trump-trade-policy-china.html?_r=0</w:t>
        </w:r>
      </w:hyperlink>
      <w:r>
        <w:t>.) KLB</w:t>
      </w:r>
    </w:p>
    <w:p w:rsidR="00BF6B04" w:rsidRPr="00452FBB" w:rsidRDefault="00BF6B04" w:rsidP="00BF6B04">
      <w:pPr>
        <w:rPr>
          <w:rStyle w:val="StyleUnderline"/>
        </w:rPr>
      </w:pPr>
      <w:r w:rsidRPr="002F4618">
        <w:rPr>
          <w:sz w:val="16"/>
        </w:rPr>
        <w:t xml:space="preserve">In 2015, Americans bought $14.2 billion worth of Chinese shoes, $2.5 billion of Chinese jewelry and $593 million of Chinese rugs. And, most of all, cellphones — $64 billion worth, according to the Commerce Department. All told, the United States imported $481.9 billion in Chinese goods in 2015, </w:t>
      </w:r>
      <w:hyperlink r:id="rId21" w:history="1">
        <w:r w:rsidRPr="002F4618">
          <w:rPr>
            <w:sz w:val="16"/>
          </w:rPr>
          <w:t>a record</w:t>
        </w:r>
      </w:hyperlink>
      <w:r w:rsidRPr="002F4618">
        <w:rPr>
          <w:sz w:val="16"/>
        </w:rPr>
        <w:t xml:space="preserve">. But </w:t>
      </w:r>
      <w:r w:rsidRPr="00095DD3">
        <w:rPr>
          <w:rStyle w:val="StyleUnderline"/>
        </w:rPr>
        <w:t>research suggests that the price of Chinese goods would rise</w:t>
      </w:r>
      <w:r>
        <w:rPr>
          <w:rStyle w:val="StyleUnderline"/>
        </w:rPr>
        <w:t xml:space="preserve"> </w:t>
      </w:r>
      <w:hyperlink r:id="rId22" w:history="1">
        <w:r w:rsidRPr="00095DD3">
          <w:rPr>
            <w:rStyle w:val="StyleUnderline"/>
          </w:rPr>
          <w:t>by significantly less than 45 percent</w:t>
        </w:r>
      </w:hyperlink>
      <w:r>
        <w:rPr>
          <w:rStyle w:val="StyleUnderline"/>
        </w:rPr>
        <w:t xml:space="preserve"> </w:t>
      </w:r>
      <w:r w:rsidRPr="00095DD3">
        <w:rPr>
          <w:rStyle w:val="StyleUnderline"/>
        </w:rPr>
        <w:t>because companies would hold the line to preserve their market share</w:t>
      </w:r>
      <w:r w:rsidRPr="002F4618">
        <w:rPr>
          <w:sz w:val="16"/>
        </w:rPr>
        <w:t xml:space="preserve">. Consumers can also buy comparable goods. When the United States imposed a 35 percent tariff on </w:t>
      </w:r>
      <w:hyperlink r:id="rId23" w:tooltip="Times article" w:history="1">
        <w:r w:rsidRPr="002F4618">
          <w:rPr>
            <w:sz w:val="16"/>
          </w:rPr>
          <w:t>Chinese tires</w:t>
        </w:r>
      </w:hyperlink>
      <w:r w:rsidRPr="002F4618">
        <w:rPr>
          <w:sz w:val="16"/>
        </w:rPr>
        <w:t xml:space="preserve"> in 2009, imports of tires from China declined while imports from Indonesia, Mexico and Thailand rose sharply. For the same reasons, however, </w:t>
      </w:r>
      <w:r w:rsidRPr="00095DD3">
        <w:rPr>
          <w:rStyle w:val="StyleUnderline"/>
        </w:rPr>
        <w:t>economists see little chance that a tariff would</w:t>
      </w:r>
      <w:r w:rsidRPr="002F4618">
        <w:rPr>
          <w:sz w:val="16"/>
        </w:rPr>
        <w:t xml:space="preserve"> </w:t>
      </w:r>
      <w:r w:rsidRPr="00095DD3">
        <w:rPr>
          <w:rStyle w:val="StyleUnderline"/>
        </w:rPr>
        <w:t>achieve</w:t>
      </w:r>
      <w:r w:rsidRPr="002F4618">
        <w:rPr>
          <w:sz w:val="16"/>
        </w:rPr>
        <w:t xml:space="preserve"> Mr. Trump’s goal of </w:t>
      </w:r>
      <w:r w:rsidRPr="00095DD3">
        <w:rPr>
          <w:rStyle w:val="StyleUnderline"/>
        </w:rPr>
        <w:t>encouraging domestic production.</w:t>
      </w:r>
      <w:r w:rsidRPr="002F4618">
        <w:rPr>
          <w:sz w:val="16"/>
        </w:rPr>
        <w:t xml:space="preserve"> They say it is even less likely to create large numbers of new factory jobs. American manufacturing output is at the highest level in history and employment has fallen because of large gains in efficiency, a trend that is unlikely to reverse. </w:t>
      </w:r>
      <w:r w:rsidRPr="00095DD3">
        <w:rPr>
          <w:rStyle w:val="StyleUnderline"/>
        </w:rPr>
        <w:t>China could retaliate by imposing its own tariffs. China responded to the tire tariff, for example, by imposing a tariff on American chicken parts.</w:t>
      </w:r>
      <w:r>
        <w:rPr>
          <w:rStyle w:val="StyleUnderline"/>
        </w:rPr>
        <w:t xml:space="preserve"> </w:t>
      </w:r>
      <w:r w:rsidRPr="002F4618">
        <w:rPr>
          <w:sz w:val="16"/>
        </w:rPr>
        <w:t xml:space="preserve">The United States sold $116.2 billion in goods to China in 2015, including aircraft parts, automobiles and semiconductors — high-value industries in which workers earn high wages. </w:t>
      </w:r>
      <w:r w:rsidRPr="00095DD3">
        <w:rPr>
          <w:rStyle w:val="StyleUnderline"/>
        </w:rPr>
        <w:t>Losing China’s market could mean sacrificing better jobs for less desirable ones.</w:t>
      </w:r>
      <w:r>
        <w:rPr>
          <w:rStyle w:val="StyleUnderline"/>
        </w:rPr>
        <w:t xml:space="preserve"> </w:t>
      </w:r>
      <w:r w:rsidRPr="002F4618">
        <w:rPr>
          <w:sz w:val="16"/>
        </w:rPr>
        <w:t xml:space="preserve">Doug Oberhelman, chairman and chief executive of Caterpillar, described higher tariffs as “very dangerous” in February. “We’re 5 percent of the world population,” said Mr. Oberhelman, who spoke in his capacity as president of the Business Roundtable, a pro-trade lobby. “Ninety-five percent of our potential customers are elsewhere. We’ve got to learn and figure out how to deal with that.” The </w:t>
      </w:r>
      <w:r w:rsidRPr="000B074B">
        <w:rPr>
          <w:rStyle w:val="StyleUnderline"/>
        </w:rPr>
        <w:t>damage to international trade agreements could</w:t>
      </w:r>
      <w:r w:rsidRPr="002F4618">
        <w:rPr>
          <w:sz w:val="16"/>
        </w:rPr>
        <w:t xml:space="preserve"> also </w:t>
      </w:r>
      <w:r w:rsidRPr="000B074B">
        <w:rPr>
          <w:rStyle w:val="StyleUnderline"/>
        </w:rPr>
        <w:t>have</w:t>
      </w:r>
      <w:r w:rsidRPr="002F4618">
        <w:rPr>
          <w:sz w:val="16"/>
        </w:rPr>
        <w:t xml:space="preserve"> deep and </w:t>
      </w:r>
      <w:r w:rsidRPr="000B074B">
        <w:rPr>
          <w:rStyle w:val="StyleUnderline"/>
        </w:rPr>
        <w:t>enduring consequences</w:t>
      </w:r>
      <w:r w:rsidRPr="002F4618">
        <w:rPr>
          <w:sz w:val="16"/>
        </w:rPr>
        <w:t xml:space="preserve">. One of the central benefits of the current system is that it separates trade disputes from other kinds of conflict. </w:t>
      </w:r>
      <w:r w:rsidRPr="00452FBB">
        <w:rPr>
          <w:rStyle w:val="StyleUnderline"/>
        </w:rPr>
        <w:t>T</w:t>
      </w:r>
      <w:r w:rsidRPr="00095DD3">
        <w:rPr>
          <w:rStyle w:val="Emphasis"/>
        </w:rPr>
        <w:t>he global effort to reduce tariffs after World War II “was dreamed up as a way to prevent world wars</w:t>
      </w:r>
      <w:r w:rsidRPr="002F4618">
        <w:rPr>
          <w:sz w:val="16"/>
        </w:rPr>
        <w:t xml:space="preserve">,” said Mr. Howse, the N.Y.U. professor. </w:t>
      </w:r>
      <w:r w:rsidRPr="00452FBB">
        <w:rPr>
          <w:rStyle w:val="StyleUnderline"/>
        </w:rPr>
        <w:t>“</w:t>
      </w:r>
      <w:r w:rsidRPr="00095DD3">
        <w:rPr>
          <w:rStyle w:val="Emphasis"/>
        </w:rPr>
        <w:t>That should not be forgotten.”</w:t>
      </w:r>
    </w:p>
    <w:p w:rsidR="00BF6B04" w:rsidRPr="00BF6B04" w:rsidRDefault="00BF6B04" w:rsidP="00BF6B04">
      <w:pPr>
        <w:pStyle w:val="Heading4"/>
      </w:pPr>
      <w:r w:rsidRPr="00BF6B04">
        <w:t>War with China goes nuclear</w:t>
      </w:r>
    </w:p>
    <w:p w:rsidR="00BF6B04" w:rsidRDefault="00BF6B04" w:rsidP="00BF6B04">
      <w:r w:rsidRPr="000558E6">
        <w:rPr>
          <w:rStyle w:val="Heading4Char"/>
        </w:rPr>
        <w:t>Straits Times 2k [</w:t>
      </w:r>
      <w:r w:rsidRPr="00763D81">
        <w:t>Jun 25, LEXIS]</w:t>
      </w:r>
    </w:p>
    <w:p w:rsidR="00BF6B04" w:rsidRPr="00BF6B04" w:rsidRDefault="00BF6B04" w:rsidP="00BF6B04">
      <w:pPr>
        <w:rPr>
          <w:rStyle w:val="underline"/>
          <w:b w:val="0"/>
          <w:sz w:val="16"/>
          <w:u w:val="none"/>
        </w:rPr>
      </w:pPr>
      <w:r w:rsidRPr="00BF6B04">
        <w:rPr>
          <w:sz w:val="16"/>
        </w:rPr>
        <w:t xml:space="preserve">THE high-intensity scenario postulates a cross-strait war escalating into a full-scale </w:t>
      </w:r>
      <w:r w:rsidRPr="00057CD0">
        <w:rPr>
          <w:rStyle w:val="underline"/>
          <w:highlight w:val="magenta"/>
        </w:rPr>
        <w:t>war between the US and China</w:t>
      </w:r>
      <w:r w:rsidRPr="00BF6B04">
        <w:rPr>
          <w:sz w:val="16"/>
        </w:rPr>
        <w:t xml:space="preserve">. If Washington were to conclude that splitting China would better serve its national interests, then a full-scale war becomes unavoidable. Conflict on such a scale </w:t>
      </w:r>
      <w:r w:rsidRPr="00057CD0">
        <w:rPr>
          <w:rStyle w:val="underline"/>
          <w:highlight w:val="magenta"/>
        </w:rPr>
        <w:t>would embroil other countries far and near and</w:t>
      </w:r>
      <w:r w:rsidRPr="00C950A6">
        <w:rPr>
          <w:rStyle w:val="underline"/>
        </w:rPr>
        <w:t xml:space="preserve"> </w:t>
      </w:r>
      <w:r w:rsidRPr="00BF6B04">
        <w:rPr>
          <w:sz w:val="16"/>
        </w:rPr>
        <w:t xml:space="preserve">-- horror of horrors -- </w:t>
      </w:r>
      <w:r w:rsidRPr="00057CD0">
        <w:rPr>
          <w:rStyle w:val="underline"/>
          <w:highlight w:val="magenta"/>
        </w:rPr>
        <w:t>raise the possibility of</w:t>
      </w:r>
      <w:r w:rsidRPr="00C950A6">
        <w:rPr>
          <w:rStyle w:val="underline"/>
        </w:rPr>
        <w:t xml:space="preserve"> </w:t>
      </w:r>
      <w:r w:rsidRPr="00BF6B04">
        <w:rPr>
          <w:sz w:val="16"/>
        </w:rPr>
        <w:t xml:space="preserve">a </w:t>
      </w:r>
      <w:r w:rsidRPr="00057CD0">
        <w:rPr>
          <w:rStyle w:val="underline"/>
          <w:highlight w:val="magenta"/>
        </w:rPr>
        <w:t>nuclear war</w:t>
      </w:r>
      <w:r w:rsidRPr="00C950A6">
        <w:rPr>
          <w:rStyle w:val="underline"/>
        </w:rPr>
        <w:t>. Beijing</w:t>
      </w:r>
      <w:r w:rsidRPr="00BF6B04">
        <w:rPr>
          <w:sz w:val="16"/>
        </w:rPr>
        <w:t xml:space="preserve"> has already told the US and Japan privately that it </w:t>
      </w:r>
      <w:r w:rsidRPr="00C950A6">
        <w:rPr>
          <w:rStyle w:val="underline"/>
        </w:rPr>
        <w:t>considers any country providing bases and logistics</w:t>
      </w:r>
      <w:r w:rsidRPr="00BF6B04">
        <w:rPr>
          <w:sz w:val="16"/>
        </w:rPr>
        <w:t xml:space="preserve"> support </w:t>
      </w:r>
      <w:r w:rsidRPr="00C950A6">
        <w:rPr>
          <w:rStyle w:val="underline"/>
        </w:rPr>
        <w:t>to</w:t>
      </w:r>
      <w:r w:rsidRPr="00BF6B04">
        <w:rPr>
          <w:sz w:val="16"/>
        </w:rPr>
        <w:t xml:space="preserve"> any </w:t>
      </w:r>
      <w:r w:rsidRPr="00C950A6">
        <w:rPr>
          <w:rStyle w:val="underline"/>
        </w:rPr>
        <w:t>US forces</w:t>
      </w:r>
      <w:r w:rsidRPr="00BF6B04">
        <w:rPr>
          <w:sz w:val="16"/>
        </w:rPr>
        <w:t xml:space="preserve"> attacking China </w:t>
      </w:r>
      <w:r w:rsidRPr="00C950A6">
        <w:rPr>
          <w:rStyle w:val="underline"/>
        </w:rPr>
        <w:t>as belligerent parties open to its retaliation.</w:t>
      </w:r>
      <w:r w:rsidRPr="00BF6B04">
        <w:rPr>
          <w:sz w:val="16"/>
        </w:rPr>
        <w:t xml:space="preserve"> In the region, this means South Korea, Japan, the Philippines and, to a lesser extent, Singapore. If China were to retaliate, east Asia will be set on fire. And the conflagration may not end there as opportunistic powers elsewhere may try to overturn the existing world order. </w:t>
      </w:r>
      <w:r w:rsidRPr="00057CD0">
        <w:rPr>
          <w:rStyle w:val="underline"/>
          <w:highlight w:val="magenta"/>
        </w:rPr>
        <w:t>With the US distracted, Russia may seek to redefine Europe's political landscape. The balance of power in the Mid</w:t>
      </w:r>
      <w:r w:rsidRPr="00BF6B04">
        <w:rPr>
          <w:sz w:val="16"/>
          <w:highlight w:val="magenta"/>
        </w:rPr>
        <w:t xml:space="preserve">dle </w:t>
      </w:r>
      <w:r w:rsidRPr="00057CD0">
        <w:rPr>
          <w:rStyle w:val="underline"/>
          <w:highlight w:val="magenta"/>
        </w:rPr>
        <w:t>East may be similarly upset</w:t>
      </w:r>
      <w:r w:rsidRPr="00BF6B04">
        <w:rPr>
          <w:sz w:val="16"/>
        </w:rPr>
        <w:t xml:space="preserve"> by the likes of Iraq. </w:t>
      </w:r>
      <w:r w:rsidRPr="00C950A6">
        <w:rPr>
          <w:rStyle w:val="underline"/>
        </w:rPr>
        <w:t xml:space="preserve">In south Asia, hostilities between India and Pakistan, each armed with its own nuclear arsenal, could enter a new and dangerous phase. </w:t>
      </w:r>
      <w:r w:rsidRPr="00BF6B04">
        <w:rPr>
          <w:sz w:val="16"/>
        </w:rPr>
        <w:t xml:space="preserve">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057CD0">
        <w:rPr>
          <w:rStyle w:val="underline"/>
          <w:sz w:val="14"/>
          <w:highlight w:val="magenta"/>
        </w:rPr>
        <w:t>there</w:t>
      </w:r>
      <w:r w:rsidRPr="00057CD0">
        <w:rPr>
          <w:rStyle w:val="underline"/>
          <w:highlight w:val="magenta"/>
        </w:rPr>
        <w:t xml:space="preserve"> is little hope of winning a war against China</w:t>
      </w:r>
      <w:r w:rsidRPr="00BF6B04">
        <w:rPr>
          <w:sz w:val="16"/>
        </w:rPr>
        <w:t xml:space="preserve"> 50 years later, </w:t>
      </w:r>
      <w:r w:rsidRPr="00057CD0">
        <w:rPr>
          <w:rStyle w:val="underline"/>
          <w:highlight w:val="magenta"/>
        </w:rPr>
        <w:t>short of using nuclear weapons</w:t>
      </w:r>
      <w:r w:rsidRPr="00BF6B04">
        <w:rPr>
          <w:sz w:val="16"/>
          <w:highlight w:val="magenta"/>
        </w:rPr>
        <w:t>.</w:t>
      </w:r>
      <w:r w:rsidRPr="00BF6B04">
        <w:rPr>
          <w:sz w:val="16"/>
        </w:rPr>
        <w:t xml:space="preserve"> The US estimates that China possesses about 20 nuclear warheads that can destroy major American cities. Beijing also seems prepared to go for the nuclear option. A </w:t>
      </w:r>
      <w:r w:rsidRPr="00C950A6">
        <w:rPr>
          <w:rStyle w:val="underline"/>
        </w:rPr>
        <w:t>Chinese military officer disclosed recently</w:t>
      </w:r>
      <w:r w:rsidRPr="00BF6B04">
        <w:rPr>
          <w:sz w:val="16"/>
        </w:rPr>
        <w:t xml:space="preserve"> that </w:t>
      </w:r>
      <w:r w:rsidRPr="00C950A6">
        <w:rPr>
          <w:rStyle w:val="underline"/>
        </w:rPr>
        <w:t>Beijing was considering a review of its "non first use" principle regarding nuclear weapons</w:t>
      </w:r>
      <w:r w:rsidRPr="00BF6B04">
        <w:rPr>
          <w:sz w:val="16"/>
        </w:rPr>
        <w:t xml:space="preserve">. Major-General Pan Zhangqiang, president of the military-funded Institute for Strategic Studies, told a gathering at the Woodrow Wilson International Centre for Scholars in Washington that although the government still abided by that principle, </w:t>
      </w:r>
      <w:r w:rsidRPr="00C950A6">
        <w:rPr>
          <w:rStyle w:val="underline"/>
        </w:rPr>
        <w:t>there were strong pressures from the military to drop it</w:t>
      </w:r>
      <w:r w:rsidRPr="00BF6B04">
        <w:rPr>
          <w:sz w:val="16"/>
        </w:rPr>
        <w:t xml:space="preserve">. He said military leaders considered the use of nuclear weapons mandatory if the country risked dismemberment as a result of foreign intervention. Gen Ridgeway said that </w:t>
      </w:r>
      <w:r w:rsidRPr="00057CD0">
        <w:rPr>
          <w:rStyle w:val="underline"/>
          <w:highlight w:val="magenta"/>
        </w:rPr>
        <w:t>should that come to pass, we would see the destruction of civilisation</w:t>
      </w:r>
      <w:r w:rsidRPr="00C950A6">
        <w:rPr>
          <w:rStyle w:val="underline"/>
        </w:rPr>
        <w:t>.</w:t>
      </w:r>
      <w:r w:rsidRPr="00BF6B04">
        <w:rPr>
          <w:sz w:val="16"/>
        </w:rPr>
        <w:t xml:space="preserve"> There would be no victors in such a war. While the prospect of a </w:t>
      </w:r>
      <w:r w:rsidRPr="00057CD0">
        <w:rPr>
          <w:rStyle w:val="underline"/>
          <w:highlight w:val="magenta"/>
        </w:rPr>
        <w:t>nuclear Armaggedon</w:t>
      </w:r>
      <w:r w:rsidRPr="00BF6B04">
        <w:rPr>
          <w:sz w:val="16"/>
        </w:rPr>
        <w:t xml:space="preserve"> over Taiwan might seem inconceivable, it </w:t>
      </w:r>
      <w:r w:rsidRPr="00057CD0">
        <w:rPr>
          <w:rStyle w:val="underline"/>
          <w:highlight w:val="magenta"/>
        </w:rPr>
        <w:t>cannot be ruled out</w:t>
      </w:r>
      <w:r w:rsidRPr="00BF6B04">
        <w:rPr>
          <w:sz w:val="16"/>
        </w:rPr>
        <w:t xml:space="preserve"> entirely, </w:t>
      </w:r>
      <w:r w:rsidRPr="00C950A6">
        <w:rPr>
          <w:rStyle w:val="underline"/>
        </w:rPr>
        <w:t xml:space="preserve">for </w:t>
      </w:r>
      <w:r w:rsidRPr="00057CD0">
        <w:rPr>
          <w:rStyle w:val="underline"/>
          <w:highlight w:val="magenta"/>
        </w:rPr>
        <w:t>China puts sovereignty above everything else</w:t>
      </w:r>
      <w:r w:rsidRPr="00057CD0">
        <w:rPr>
          <w:rStyle w:val="underline"/>
        </w:rPr>
        <w:t>.</w:t>
      </w:r>
    </w:p>
    <w:p w:rsidR="00BF6B04" w:rsidRPr="00BF6B04" w:rsidRDefault="00BF6B04" w:rsidP="00BF6B04">
      <w:pPr>
        <w:rPr>
          <w:b/>
          <w:sz w:val="16"/>
        </w:rPr>
      </w:pPr>
    </w:p>
    <w:p w:rsidR="001049E4" w:rsidRDefault="001049E4" w:rsidP="001049E4">
      <w:pPr>
        <w:pStyle w:val="Heading3"/>
      </w:pPr>
      <w:bookmarkStart w:id="6" w:name="_Toc456821166"/>
      <w:r>
        <w:t>1AC – Solvency</w:t>
      </w:r>
      <w:bookmarkEnd w:id="6"/>
    </w:p>
    <w:p w:rsidR="001049E4" w:rsidRDefault="001049E4" w:rsidP="001049E4">
      <w:pPr>
        <w:pStyle w:val="Heading4"/>
      </w:pPr>
      <w:r>
        <w:t xml:space="preserve">Plan: The US should propose to the People’s Republic of China a mutual ban on cyberattacks and cyber espionage against each other’s critical infrastructure. The US should also offer to share its cyber attribution techniques in exchange for China’s willingness to accept these techniques as proof of cyber intrusion and </w:t>
      </w:r>
      <w:r w:rsidR="00CF3DFE">
        <w:t>prosecute</w:t>
      </w:r>
      <w:r>
        <w:t xml:space="preserve"> intruders.</w:t>
      </w:r>
    </w:p>
    <w:p w:rsidR="001049E4" w:rsidRDefault="001049E4" w:rsidP="001049E4"/>
    <w:p w:rsidR="001049E4" w:rsidRPr="00C954D9" w:rsidRDefault="001049E4" w:rsidP="001049E4">
      <w:pPr>
        <w:pStyle w:val="Heading4"/>
      </w:pPr>
      <w:r>
        <w:t xml:space="preserve">The plan solves – it would </w:t>
      </w:r>
      <w:r w:rsidRPr="00C954D9">
        <w:t xml:space="preserve">decrease </w:t>
      </w:r>
      <w:r>
        <w:rPr>
          <w:u w:val="single"/>
        </w:rPr>
        <w:t>attacks,</w:t>
      </w:r>
      <w:r>
        <w:t xml:space="preserve"> </w:t>
      </w:r>
      <w:r w:rsidRPr="00C954D9">
        <w:t>enhance</w:t>
      </w:r>
      <w:r>
        <w:rPr>
          <w:u w:val="single"/>
        </w:rPr>
        <w:t xml:space="preserve"> stability,</w:t>
      </w:r>
      <w:r>
        <w:t xml:space="preserve"> and reduce </w:t>
      </w:r>
      <w:r>
        <w:rPr>
          <w:u w:val="single"/>
        </w:rPr>
        <w:t>accidental conflict.</w:t>
      </w:r>
      <w:r>
        <w:t xml:space="preserve"> </w:t>
      </w:r>
    </w:p>
    <w:p w:rsidR="001049E4" w:rsidRDefault="001049E4" w:rsidP="001049E4">
      <w:pPr>
        <w:rPr>
          <w:rStyle w:val="Style13ptBold"/>
        </w:rPr>
      </w:pPr>
      <w:bookmarkStart w:id="7" w:name="OLE_LINK1"/>
      <w:bookmarkStart w:id="8" w:name="OLE_LINK2"/>
      <w:r w:rsidRPr="00BB4205">
        <w:rPr>
          <w:rStyle w:val="Style13ptBold"/>
        </w:rPr>
        <w:t>Harold et. al. ’16</w:t>
      </w:r>
      <w:r w:rsidRPr="00A16D9B">
        <w:rPr>
          <w:rStyle w:val="Style13ptBold"/>
        </w:rPr>
        <w:t xml:space="preserve"> </w:t>
      </w:r>
      <w:r w:rsidRPr="009A1F30">
        <w:rPr>
          <w:sz w:val="16"/>
          <w:szCs w:val="16"/>
        </w:rPr>
        <w:t xml:space="preserve">(Scott Warren Harold, Martin C. Libicki, Astrid Cevallos; Harold is associate director of the RAND Center for Asia Pacific Policy, Libicki is a senior management scientist at the RAND Corporation, and Cevallos is a Project Associate at RAND Corporation; 2016; RAND Corporation; </w:t>
      </w:r>
      <w:r>
        <w:rPr>
          <w:sz w:val="16"/>
          <w:szCs w:val="16"/>
        </w:rPr>
        <w:t xml:space="preserve">pages 70-89; </w:t>
      </w:r>
      <w:r w:rsidRPr="009A1F30">
        <w:rPr>
          <w:sz w:val="16"/>
          <w:szCs w:val="16"/>
        </w:rPr>
        <w:t xml:space="preserve">“Getting to Yes with China in Cyberspace”; </w:t>
      </w:r>
      <w:hyperlink r:id="rId24" w:history="1">
        <w:r w:rsidRPr="009A1F30">
          <w:rPr>
            <w:rStyle w:val="Hyperlink"/>
            <w:sz w:val="16"/>
            <w:szCs w:val="16"/>
          </w:rPr>
          <w:t>http://www.rand.org/pubs/research_reports/RR1335.html</w:t>
        </w:r>
      </w:hyperlink>
      <w:r w:rsidRPr="009A1F30">
        <w:rPr>
          <w:sz w:val="16"/>
          <w:szCs w:val="16"/>
        </w:rPr>
        <w:t>; accessed 7/11/16)</w:t>
      </w:r>
    </w:p>
    <w:bookmarkEnd w:id="7"/>
    <w:bookmarkEnd w:id="8"/>
    <w:p w:rsidR="001049E4" w:rsidRDefault="001049E4" w:rsidP="001049E4">
      <w:pPr>
        <w:rPr>
          <w:sz w:val="12"/>
        </w:rPr>
      </w:pPr>
      <w:r w:rsidRPr="00735E7E">
        <w:rPr>
          <w:sz w:val="12"/>
        </w:rPr>
        <w:t xml:space="preserve">Our U.S. colleagues who had experience interviewing subjects about cybersecurity in China advised us not to expect our Chinese interlocutors to offer much in the way of negotiating initiatives. Given this knowledge, we decided to suggest some ourselves and gauge our interlocutors’ reactions to them.29 Accordingly, we presented the following three-part proposal to our Chinese interviewees for their consideration and reaction. Given that the United States and China would like to reduce mutual suspicion in cyberspace, one option might be the negotiation of agreement on a set of norms. </w:t>
      </w:r>
      <w:r w:rsidRPr="00AA1D1C">
        <w:rPr>
          <w:rStyle w:val="StyleUnderline"/>
        </w:rPr>
        <w:t xml:space="preserve">Since both sides express concern over the possibility of the other side targeting its critical infrastructure, the core of </w:t>
      </w:r>
      <w:r w:rsidRPr="00735E7E">
        <w:rPr>
          <w:rStyle w:val="StyleUnderline"/>
          <w:highlight w:val="green"/>
        </w:rPr>
        <w:t>the deal would be for the U</w:t>
      </w:r>
      <w:r w:rsidRPr="00AA1D1C">
        <w:rPr>
          <w:rStyle w:val="StyleUnderline"/>
        </w:rPr>
        <w:t xml:space="preserve">nited </w:t>
      </w:r>
      <w:r w:rsidRPr="00735E7E">
        <w:rPr>
          <w:rStyle w:val="StyleUnderline"/>
          <w:highlight w:val="green"/>
        </w:rPr>
        <w:t>S</w:t>
      </w:r>
      <w:r w:rsidRPr="00AA1D1C">
        <w:rPr>
          <w:rStyle w:val="StyleUnderline"/>
        </w:rPr>
        <w:t xml:space="preserve">tates </w:t>
      </w:r>
      <w:r w:rsidRPr="00735E7E">
        <w:rPr>
          <w:rStyle w:val="StyleUnderline"/>
          <w:highlight w:val="green"/>
        </w:rPr>
        <w:t>and China to</w:t>
      </w:r>
      <w:r w:rsidRPr="00AA1D1C">
        <w:rPr>
          <w:rStyle w:val="StyleUnderline"/>
        </w:rPr>
        <w:t xml:space="preserve"> </w:t>
      </w:r>
      <w:r w:rsidRPr="00BB4205">
        <w:rPr>
          <w:rStyle w:val="Emphasis"/>
          <w:highlight w:val="green"/>
        </w:rPr>
        <w:t>abjure cyberattacks on each other’s critical infrastructure</w:t>
      </w:r>
      <w:r w:rsidRPr="00AA1D1C">
        <w:rPr>
          <w:rStyle w:val="StyleUnderline"/>
        </w:rPr>
        <w:t>.</w:t>
      </w:r>
      <w:r w:rsidRPr="00735E7E">
        <w:rPr>
          <w:sz w:val="12"/>
        </w:rPr>
        <w:t xml:space="preserve">30 </w:t>
      </w:r>
      <w:r w:rsidRPr="00735E7E">
        <w:rPr>
          <w:rStyle w:val="StyleUnderline"/>
          <w:highlight w:val="green"/>
        </w:rPr>
        <w:t>This proposal was well received</w:t>
      </w:r>
      <w:r w:rsidRPr="00AA1D1C">
        <w:rPr>
          <w:rStyle w:val="StyleUnderline"/>
        </w:rPr>
        <w:t xml:space="preserve"> by the respondents, with interviewees from across academic, think tank, military, and state organizations all responding positively to this proposal.</w:t>
      </w:r>
      <w:r w:rsidRPr="00735E7E">
        <w:rPr>
          <w:sz w:val="12"/>
        </w:rPr>
        <w:t xml:space="preserve">31 </w:t>
      </w:r>
      <w:r w:rsidRPr="00735E7E">
        <w:rPr>
          <w:rStyle w:val="StyleUnderline"/>
          <w:highlight w:val="green"/>
        </w:rPr>
        <w:t>Respondents appeared to hold</w:t>
      </w:r>
      <w:r w:rsidRPr="00AA1D1C">
        <w:rPr>
          <w:rStyle w:val="StyleUnderline"/>
        </w:rPr>
        <w:t xml:space="preserve"> relatively </w:t>
      </w:r>
      <w:r w:rsidRPr="00735E7E">
        <w:rPr>
          <w:rStyle w:val="StyleUnderline"/>
          <w:highlight w:val="green"/>
        </w:rPr>
        <w:t>similar views of the definition of critical infrastructure</w:t>
      </w:r>
      <w:r w:rsidRPr="00AA1D1C">
        <w:rPr>
          <w:rStyle w:val="StyleUnderline"/>
        </w:rPr>
        <w:t xml:space="preserve"> to those of their U.S. counterparts—such things as the electrical power grid and the banking system.</w:t>
      </w:r>
      <w:r w:rsidRPr="00735E7E">
        <w:rPr>
          <w:sz w:val="12"/>
        </w:rPr>
        <w:t xml:space="preserve"> One respondent noted that </w:t>
      </w:r>
      <w:r w:rsidRPr="00AA1D1C">
        <w:rPr>
          <w:rStyle w:val="StyleUnderline"/>
        </w:rPr>
        <w:t xml:space="preserve">there is precedent for such a deal; </w:t>
      </w:r>
      <w:r w:rsidRPr="00735E7E">
        <w:rPr>
          <w:rStyle w:val="StyleUnderline"/>
          <w:highlight w:val="green"/>
        </w:rPr>
        <w:t>in early May 2015</w:t>
      </w:r>
      <w:r w:rsidRPr="00AA1D1C">
        <w:rPr>
          <w:rStyle w:val="StyleUnderline"/>
        </w:rPr>
        <w:t xml:space="preserve">, just days before we conducted our field interviews, </w:t>
      </w:r>
      <w:r w:rsidRPr="00735E7E">
        <w:rPr>
          <w:rStyle w:val="StyleUnderline"/>
          <w:highlight w:val="green"/>
        </w:rPr>
        <w:t>Russia and China announced a</w:t>
      </w:r>
      <w:r w:rsidRPr="00735E7E">
        <w:rPr>
          <w:rStyle w:val="StyleUnderline"/>
        </w:rPr>
        <w:t xml:space="preserve"> general </w:t>
      </w:r>
      <w:r w:rsidRPr="00735E7E">
        <w:rPr>
          <w:rStyle w:val="StyleUnderline"/>
          <w:highlight w:val="green"/>
        </w:rPr>
        <w:t>agreement to</w:t>
      </w:r>
      <w:r w:rsidRPr="00735E7E">
        <w:rPr>
          <w:rStyle w:val="StyleUnderline"/>
        </w:rPr>
        <w:t xml:space="preserve"> cooperate with and </w:t>
      </w:r>
      <w:r w:rsidRPr="00735E7E">
        <w:rPr>
          <w:rStyle w:val="StyleUnderline"/>
          <w:highlight w:val="green"/>
        </w:rPr>
        <w:t>not attack each other in cyberspace</w:t>
      </w:r>
      <w:r w:rsidRPr="00AA1D1C">
        <w:rPr>
          <w:rStyle w:val="StyleUnderline"/>
        </w:rPr>
        <w:t>.</w:t>
      </w:r>
      <w:r w:rsidRPr="00735E7E">
        <w:rPr>
          <w:sz w:val="12"/>
        </w:rPr>
        <w:t xml:space="preserve">32 The first component of any mutual forbearance proposal is that progress has been made on not attacking critical infrastructure since our interviews in Beijing. In July 2015, the Chinese signed a UN report that called for such attacks to be abjured.33 </w:t>
      </w:r>
      <w:r w:rsidRPr="00AA1D1C">
        <w:rPr>
          <w:rStyle w:val="StyleUnderline"/>
        </w:rPr>
        <w:t>There are also indications that the United States and China mutually agree not to attack each other’s critical infrastructure</w:t>
      </w:r>
      <w:r w:rsidRPr="00735E7E">
        <w:rPr>
          <w:sz w:val="12"/>
        </w:rPr>
        <w:t xml:space="preserve">—or at least not be the first to do so.34 As of this writing, </w:t>
      </w:r>
      <w:r w:rsidRPr="00AA1D1C">
        <w:rPr>
          <w:rStyle w:val="StyleUnderline"/>
        </w:rPr>
        <w:t>however, there is little indication that these agreements have evolved from the trust-us-not-to stage to something that is verifiable</w:t>
      </w:r>
      <w:r w:rsidRPr="00735E7E">
        <w:rPr>
          <w:sz w:val="12"/>
        </w:rPr>
        <w:t xml:space="preserve">. This is why two more components to such an agreement are crucial to fulfill the purposes of the first component. As a second, and logically entailed, component of any mutual forbearance proposal, </w:t>
      </w:r>
      <w:r w:rsidRPr="00735E7E">
        <w:rPr>
          <w:rStyle w:val="StyleUnderline"/>
          <w:highlight w:val="green"/>
        </w:rPr>
        <w:t>the U</w:t>
      </w:r>
      <w:r w:rsidRPr="00AA1D1C">
        <w:rPr>
          <w:rStyle w:val="StyleUnderline"/>
        </w:rPr>
        <w:t xml:space="preserve">nited </w:t>
      </w:r>
      <w:r w:rsidRPr="00735E7E">
        <w:rPr>
          <w:rStyle w:val="StyleUnderline"/>
          <w:highlight w:val="green"/>
        </w:rPr>
        <w:t>S</w:t>
      </w:r>
      <w:r w:rsidRPr="00AA1D1C">
        <w:rPr>
          <w:rStyle w:val="StyleUnderline"/>
        </w:rPr>
        <w:t xml:space="preserve">tates </w:t>
      </w:r>
      <w:r w:rsidRPr="00735E7E">
        <w:rPr>
          <w:rStyle w:val="StyleUnderline"/>
          <w:highlight w:val="green"/>
        </w:rPr>
        <w:t xml:space="preserve">and China could also </w:t>
      </w:r>
      <w:r w:rsidRPr="00BB4205">
        <w:rPr>
          <w:rStyle w:val="Emphasis"/>
          <w:highlight w:val="green"/>
        </w:rPr>
        <w:t>agree not to carry out cyber espionage</w:t>
      </w:r>
      <w:r w:rsidRPr="00735E7E">
        <w:rPr>
          <w:rStyle w:val="StyleUnderline"/>
          <w:highlight w:val="green"/>
        </w:rPr>
        <w:t xml:space="preserve"> on each other’s critical infrastructure</w:t>
      </w:r>
      <w:r w:rsidRPr="00735E7E">
        <w:rPr>
          <w:sz w:val="12"/>
        </w:rPr>
        <w:t xml:space="preserve">. The rationale for this step is that </w:t>
      </w:r>
      <w:r w:rsidRPr="00735E7E">
        <w:rPr>
          <w:rStyle w:val="StyleUnderline"/>
          <w:highlight w:val="green"/>
        </w:rPr>
        <w:t>cyber espionage is</w:t>
      </w:r>
      <w:r w:rsidRPr="00735E7E">
        <w:rPr>
          <w:rStyle w:val="StyleUnderline"/>
        </w:rPr>
        <w:t xml:space="preserve"> almost always </w:t>
      </w:r>
      <w:r w:rsidRPr="00735E7E">
        <w:rPr>
          <w:rStyle w:val="StyleUnderline"/>
          <w:highlight w:val="green"/>
        </w:rPr>
        <w:t>a prerequisite for a cyberattack and</w:t>
      </w:r>
      <w:r w:rsidRPr="00AA1D1C">
        <w:rPr>
          <w:rStyle w:val="StyleUnderline"/>
        </w:rPr>
        <w:t xml:space="preserve"> that </w:t>
      </w:r>
      <w:r w:rsidRPr="00735E7E">
        <w:rPr>
          <w:rStyle w:val="StyleUnderline"/>
          <w:highlight w:val="green"/>
        </w:rPr>
        <w:t>it is impossible to distinguish</w:t>
      </w:r>
      <w:r w:rsidRPr="00AA1D1C">
        <w:rPr>
          <w:rStyle w:val="StyleUnderline"/>
        </w:rPr>
        <w:t xml:space="preserve"> intrusions for the purposes of cyber espionage from an imminent attack if detected by the target</w:t>
      </w:r>
      <w:r w:rsidRPr="00735E7E">
        <w:rPr>
          <w:sz w:val="12"/>
        </w:rPr>
        <w:t xml:space="preserve">. If the two sides have no intent to attack each other’s critical infrastructure, they have no need to compromise each other’s critical infrastructure systems either, particularly if carried out by inserting malicious code into the target infrastructure. Indeed, both cyber espionage and cyberattack typically entail the prior implantation of computer code in target systems, which then periodically calls back (beacons) to the attacker for further instruction. Implants make subsequent penetrations much easier because the attackers are already inside the target’s systems. </w:t>
      </w:r>
      <w:r w:rsidRPr="00AA1D1C">
        <w:rPr>
          <w:rStyle w:val="StyleUnderline"/>
        </w:rPr>
        <w:t>Banning cyber espionage against critical infrastructure would make it much more difficult to quickly carry out cyberattacks on such infrastructure.</w:t>
      </w:r>
      <w:r w:rsidRPr="00735E7E">
        <w:rPr>
          <w:sz w:val="12"/>
        </w:rPr>
        <w:t xml:space="preserve"> Without preplanning and cyber espionage, it could take weeks, months, or even years to carry out such attacks, but if potential adversaries are already inside each other’s critical infrastructure, attacks can be carried out almost instantaneously. Such a ban, if enacted by the two sides, would have several advantages. </w:t>
      </w:r>
      <w:r w:rsidRPr="00AA1D1C">
        <w:rPr>
          <w:rStyle w:val="StyleUnderline"/>
        </w:rPr>
        <w:t xml:space="preserve">First, if successfully executed, </w:t>
      </w:r>
      <w:r w:rsidRPr="00735E7E">
        <w:rPr>
          <w:rStyle w:val="StyleUnderline"/>
          <w:highlight w:val="green"/>
        </w:rPr>
        <w:t xml:space="preserve">a ban would </w:t>
      </w:r>
      <w:r w:rsidRPr="00BB4205">
        <w:rPr>
          <w:rStyle w:val="Emphasis"/>
          <w:highlight w:val="green"/>
        </w:rPr>
        <w:t>enhance stability</w:t>
      </w:r>
      <w:r w:rsidRPr="00AA1D1C">
        <w:rPr>
          <w:rStyle w:val="StyleUnderline"/>
        </w:rPr>
        <w:t xml:space="preserve">, since </w:t>
      </w:r>
      <w:r w:rsidRPr="00735E7E">
        <w:rPr>
          <w:rStyle w:val="StyleUnderline"/>
          <w:highlight w:val="green"/>
        </w:rPr>
        <w:t>it would remove critical</w:t>
      </w:r>
      <w:r w:rsidRPr="00AA1D1C">
        <w:rPr>
          <w:rStyle w:val="StyleUnderline"/>
        </w:rPr>
        <w:t xml:space="preserve">ly important </w:t>
      </w:r>
      <w:r w:rsidRPr="00735E7E">
        <w:rPr>
          <w:rStyle w:val="StyleUnderline"/>
          <w:highlight w:val="green"/>
        </w:rPr>
        <w:t>systems from being targeted</w:t>
      </w:r>
      <w:r w:rsidRPr="00AA1D1C">
        <w:rPr>
          <w:rStyle w:val="StyleUnderline"/>
        </w:rPr>
        <w:t xml:space="preserve">. Second, a ban would raise the costs of targeting such systems (since, </w:t>
      </w:r>
      <w:r w:rsidRPr="00735E7E">
        <w:rPr>
          <w:rStyle w:val="StyleUnderline"/>
          <w:highlight w:val="green"/>
        </w:rPr>
        <w:t>if China were discovered</w:t>
      </w:r>
      <w:r w:rsidRPr="00AA1D1C">
        <w:rPr>
          <w:rStyle w:val="StyleUnderline"/>
        </w:rPr>
        <w:t xml:space="preserve"> doing so, </w:t>
      </w:r>
      <w:r w:rsidRPr="00735E7E">
        <w:rPr>
          <w:rStyle w:val="StyleUnderline"/>
          <w:highlight w:val="green"/>
        </w:rPr>
        <w:t>it would</w:t>
      </w:r>
      <w:r w:rsidRPr="00AA1D1C">
        <w:rPr>
          <w:rStyle w:val="StyleUnderline"/>
        </w:rPr>
        <w:t xml:space="preserve"> violate the country’s given word, potentially </w:t>
      </w:r>
      <w:r w:rsidRPr="00735E7E">
        <w:rPr>
          <w:rStyle w:val="StyleUnderline"/>
          <w:highlight w:val="green"/>
        </w:rPr>
        <w:t>affect</w:t>
      </w:r>
      <w:r w:rsidRPr="00AA1D1C">
        <w:rPr>
          <w:rStyle w:val="StyleUnderline"/>
        </w:rPr>
        <w:t xml:space="preserve">ing </w:t>
      </w:r>
      <w:r w:rsidRPr="00735E7E">
        <w:rPr>
          <w:rStyle w:val="StyleUnderline"/>
          <w:highlight w:val="green"/>
        </w:rPr>
        <w:t>its ability to credibly negotiate on other issues</w:t>
      </w:r>
      <w:r w:rsidRPr="00AA1D1C">
        <w:rPr>
          <w:rStyle w:val="StyleUnderline"/>
        </w:rPr>
        <w:t xml:space="preserve"> in the future), while simultaneously addressing the problem of time that cyberattacks prepared in advance can pose. Third, </w:t>
      </w:r>
      <w:r w:rsidRPr="00735E7E">
        <w:rPr>
          <w:rStyle w:val="StyleUnderline"/>
        </w:rPr>
        <w:t xml:space="preserve">such </w:t>
      </w:r>
      <w:r w:rsidRPr="00735E7E">
        <w:rPr>
          <w:rStyle w:val="StyleUnderline"/>
          <w:highlight w:val="green"/>
        </w:rPr>
        <w:t>an agreement</w:t>
      </w:r>
      <w:r w:rsidRPr="00AA1D1C">
        <w:rPr>
          <w:rStyle w:val="StyleUnderline"/>
        </w:rPr>
        <w:t xml:space="preserve">, if fully realized, </w:t>
      </w:r>
      <w:r w:rsidRPr="00735E7E">
        <w:rPr>
          <w:rStyle w:val="StyleUnderline"/>
          <w:highlight w:val="green"/>
        </w:rPr>
        <w:t xml:space="preserve">would </w:t>
      </w:r>
      <w:r w:rsidRPr="00BB4205">
        <w:rPr>
          <w:rStyle w:val="Emphasis"/>
          <w:highlight w:val="green"/>
        </w:rPr>
        <w:t>reduce the prospect of accidental conflict</w:t>
      </w:r>
      <w:r w:rsidRPr="00AA1D1C">
        <w:rPr>
          <w:rStyle w:val="StyleUnderline"/>
        </w:rPr>
        <w:t xml:space="preserve"> by committing the two sides not just to not attacking each other’s critical infrastructure but to staying away from it completely, thereby </w:t>
      </w:r>
      <w:r w:rsidRPr="00735E7E">
        <w:rPr>
          <w:rStyle w:val="StyleUnderline"/>
          <w:highlight w:val="green"/>
        </w:rPr>
        <w:t>eliminating</w:t>
      </w:r>
      <w:r w:rsidRPr="00AA1D1C">
        <w:rPr>
          <w:rStyle w:val="StyleUnderline"/>
        </w:rPr>
        <w:t xml:space="preserve"> the possibility of </w:t>
      </w:r>
      <w:r w:rsidRPr="00735E7E">
        <w:rPr>
          <w:rStyle w:val="StyleUnderline"/>
          <w:highlight w:val="green"/>
        </w:rPr>
        <w:t>misunderstanding</w:t>
      </w:r>
      <w:r w:rsidRPr="00AA1D1C">
        <w:rPr>
          <w:rStyle w:val="StyleUnderline"/>
        </w:rPr>
        <w:t xml:space="preserve"> a cyber espionage effort as an imminent attack.</w:t>
      </w:r>
      <w:r w:rsidRPr="00735E7E">
        <w:rPr>
          <w:sz w:val="12"/>
        </w:rPr>
        <w:t xml:space="preserve"> </w:t>
      </w:r>
      <w:r w:rsidRPr="00AA1D1C">
        <w:rPr>
          <w:rStyle w:val="StyleUnderline"/>
        </w:rPr>
        <w:t>While our respondents generally declined to explicitly agree with this second aspect of our proposal, they did not explicitly push back either.</w:t>
      </w:r>
      <w:r w:rsidRPr="00735E7E">
        <w:rPr>
          <w:sz w:val="12"/>
        </w:rPr>
        <w:t xml:space="preserve"> They understood the logic that linked attacks to espionage and that, if one foreswears attacking a system, the rationale for spying on it is that much weaker. Yet, the respondents did not feel quite so comfortable with the notion of foreswearing all espionage against U.S. critical infrastructure. </w:t>
      </w:r>
      <w:r w:rsidRPr="00735E7E">
        <w:rPr>
          <w:rStyle w:val="StyleUnderline"/>
          <w:highlight w:val="green"/>
        </w:rPr>
        <w:t>The third component</w:t>
      </w:r>
      <w:r w:rsidRPr="00AA1D1C">
        <w:rPr>
          <w:rStyle w:val="StyleUnderline"/>
        </w:rPr>
        <w:t xml:space="preserve"> of a mutual forbearance pact </w:t>
      </w:r>
      <w:r w:rsidRPr="00735E7E">
        <w:rPr>
          <w:rStyle w:val="StyleUnderline"/>
          <w:highlight w:val="green"/>
        </w:rPr>
        <w:t>would focus on attribution</w:t>
      </w:r>
      <w:r w:rsidRPr="00AA1D1C">
        <w:rPr>
          <w:rStyle w:val="StyleUnderline"/>
        </w:rPr>
        <w:t xml:space="preserve"> and an agreement to impose consequences</w:t>
      </w:r>
      <w:r w:rsidRPr="00735E7E">
        <w:rPr>
          <w:sz w:val="12"/>
        </w:rPr>
        <w:t xml:space="preserve">.35 Yet, in some ways, the problem is not merely or even mostly technical,36 but political: What arrangements would persuade China to accept evidence (without, at the same time, making it difficult to draw reasonable conclusions from such evidence)?37 </w:t>
      </w:r>
      <w:r w:rsidRPr="00C954D9">
        <w:rPr>
          <w:rStyle w:val="StyleUnderline"/>
          <w:highlight w:val="green"/>
        </w:rPr>
        <w:t>If there were a mutually agreed process for attribution</w:t>
      </w:r>
      <w:r w:rsidRPr="00AA1D1C">
        <w:rPr>
          <w:rStyle w:val="StyleUnderline"/>
        </w:rPr>
        <w:t xml:space="preserve"> and if China could be counted on to respond appropriately when the process indicates that an attack on the critical infrastructure were traced to China</w:t>
      </w:r>
      <w:r w:rsidRPr="00BC219A">
        <w:t xml:space="preserve">, </w:t>
      </w:r>
      <w:r w:rsidRPr="00F609EE">
        <w:rPr>
          <w:rStyle w:val="Emphasis"/>
          <w:highlight w:val="green"/>
        </w:rPr>
        <w:t>the threat from China to U.S. critical infrastructure (and vice versa) would be correspondingly reduced.</w:t>
      </w:r>
      <w:r w:rsidRPr="00AA1D1C">
        <w:rPr>
          <w:rStyle w:val="StyleUnderline"/>
        </w:rPr>
        <w:t xml:space="preserve"> Part of the political problem is that </w:t>
      </w:r>
      <w:r w:rsidRPr="00BB4205">
        <w:rPr>
          <w:rStyle w:val="StyleUnderline"/>
          <w:highlight w:val="green"/>
        </w:rPr>
        <w:t>the U</w:t>
      </w:r>
      <w:r w:rsidRPr="00AA1D1C">
        <w:rPr>
          <w:rStyle w:val="StyleUnderline"/>
        </w:rPr>
        <w:t xml:space="preserve">nited </w:t>
      </w:r>
      <w:r w:rsidRPr="00BB4205">
        <w:rPr>
          <w:rStyle w:val="StyleUnderline"/>
          <w:highlight w:val="green"/>
        </w:rPr>
        <w:t>S</w:t>
      </w:r>
      <w:r w:rsidRPr="00AA1D1C">
        <w:rPr>
          <w:rStyle w:val="StyleUnderline"/>
        </w:rPr>
        <w:t xml:space="preserve">tates </w:t>
      </w:r>
      <w:r w:rsidRPr="00BB4205">
        <w:rPr>
          <w:rStyle w:val="StyleUnderline"/>
          <w:highlight w:val="green"/>
        </w:rPr>
        <w:t>catches China spying</w:t>
      </w:r>
      <w:r w:rsidRPr="00AA1D1C">
        <w:rPr>
          <w:rStyle w:val="StyleUnderline"/>
        </w:rPr>
        <w:t xml:space="preserve"> far </w:t>
      </w:r>
      <w:r w:rsidRPr="00BB4205">
        <w:rPr>
          <w:rStyle w:val="StyleUnderline"/>
          <w:highlight w:val="green"/>
        </w:rPr>
        <w:t>more often than the other way around.</w:t>
      </w:r>
      <w:r w:rsidRPr="00AA1D1C">
        <w:rPr>
          <w:rStyle w:val="StyleUnderline"/>
        </w:rPr>
        <w:t xml:space="preserve"> China claims that it experiences frequent attacks from the United States (which remains, for instance, the leading source of bots and botnet command-and-control servers), but has forwarded no evidence that the U.S. government protects hackers (or at least private hackers) or carries out specific intrusions.</w:t>
      </w:r>
      <w:r w:rsidRPr="00735E7E">
        <w:rPr>
          <w:sz w:val="12"/>
        </w:rPr>
        <w:t xml:space="preserve">38 </w:t>
      </w:r>
    </w:p>
    <w:p w:rsidR="001049E4" w:rsidRDefault="001049E4" w:rsidP="001049E4">
      <w:pPr>
        <w:rPr>
          <w:sz w:val="12"/>
        </w:rPr>
      </w:pPr>
    </w:p>
    <w:p w:rsidR="001049E4" w:rsidRDefault="001049E4" w:rsidP="001049E4">
      <w:pPr>
        <w:pStyle w:val="Heading4"/>
      </w:pPr>
      <w:r>
        <w:t xml:space="preserve">Sharing attribution is key – it alleviate the disparity between the US and China’s </w:t>
      </w:r>
      <w:r w:rsidRPr="00230511">
        <w:t xml:space="preserve">cyber-detection capabilities </w:t>
      </w:r>
      <w:r>
        <w:t xml:space="preserve">and gives China </w:t>
      </w:r>
      <w:r>
        <w:rPr>
          <w:u w:val="single"/>
        </w:rPr>
        <w:t>confidence</w:t>
      </w:r>
      <w:r>
        <w:t xml:space="preserve"> in the agreement.</w:t>
      </w:r>
    </w:p>
    <w:p w:rsidR="001049E4" w:rsidRPr="00720398" w:rsidRDefault="001049E4" w:rsidP="001049E4">
      <w:pPr>
        <w:rPr>
          <w:b/>
          <w:sz w:val="26"/>
        </w:rPr>
      </w:pPr>
      <w:r w:rsidRPr="00BB4205">
        <w:rPr>
          <w:rStyle w:val="Style13ptBold"/>
        </w:rPr>
        <w:t>Harold et. al. ’16</w:t>
      </w:r>
      <w:r w:rsidRPr="00A16D9B">
        <w:rPr>
          <w:rStyle w:val="Style13ptBold"/>
        </w:rPr>
        <w:t xml:space="preserve"> </w:t>
      </w:r>
      <w:r w:rsidRPr="009A1F30">
        <w:rPr>
          <w:sz w:val="16"/>
          <w:szCs w:val="16"/>
        </w:rPr>
        <w:t xml:space="preserve">(Scott Warren Harold, Martin C. Libicki, Astrid Cevallos; Harold is associate director of the RAND Center for Asia Pacific Policy, Libicki is a senior management scientist at the RAND Corporation, and Cevallos is a Project Associate at RAND Corporation; 2016; RAND Corporation; </w:t>
      </w:r>
      <w:r>
        <w:rPr>
          <w:sz w:val="16"/>
          <w:szCs w:val="16"/>
        </w:rPr>
        <w:t xml:space="preserve">pages 70-89; </w:t>
      </w:r>
      <w:r w:rsidRPr="009A1F30">
        <w:rPr>
          <w:sz w:val="16"/>
          <w:szCs w:val="16"/>
        </w:rPr>
        <w:t xml:space="preserve">“Getting to Yes with China in Cyberspace”; </w:t>
      </w:r>
      <w:hyperlink r:id="rId25" w:history="1">
        <w:r w:rsidRPr="009A1F30">
          <w:rPr>
            <w:rStyle w:val="Hyperlink"/>
            <w:sz w:val="16"/>
            <w:szCs w:val="16"/>
          </w:rPr>
          <w:t>http://www.rand.org/pubs/research_reports/RR1335.html</w:t>
        </w:r>
      </w:hyperlink>
      <w:r w:rsidRPr="009A1F30">
        <w:rPr>
          <w:sz w:val="16"/>
          <w:szCs w:val="16"/>
        </w:rPr>
        <w:t>; accessed 7/11/16)</w:t>
      </w:r>
    </w:p>
    <w:p w:rsidR="001049E4" w:rsidRDefault="001049E4" w:rsidP="001049E4">
      <w:pPr>
        <w:rPr>
          <w:rStyle w:val="StyleUnderline"/>
        </w:rPr>
      </w:pPr>
      <w:r w:rsidRPr="00AA1D1C">
        <w:rPr>
          <w:rStyle w:val="StyleUnderline"/>
        </w:rPr>
        <w:t xml:space="preserve">China’s reluctance to accept U.S. accusations of Chinese hacking may reflect the fact that </w:t>
      </w:r>
      <w:r w:rsidRPr="00720398">
        <w:rPr>
          <w:rStyle w:val="Emphasis"/>
          <w:highlight w:val="green"/>
        </w:rPr>
        <w:t>China cannot detect and attribute U.S. cyber espionage as well as the U</w:t>
      </w:r>
      <w:r w:rsidRPr="00720398">
        <w:rPr>
          <w:rStyle w:val="Emphasis"/>
        </w:rPr>
        <w:t xml:space="preserve">nited </w:t>
      </w:r>
      <w:r w:rsidRPr="00720398">
        <w:rPr>
          <w:rStyle w:val="Emphasis"/>
          <w:highlight w:val="green"/>
        </w:rPr>
        <w:t>S</w:t>
      </w:r>
      <w:r w:rsidRPr="00720398">
        <w:rPr>
          <w:rStyle w:val="Emphasis"/>
        </w:rPr>
        <w:t xml:space="preserve">tates </w:t>
      </w:r>
      <w:r w:rsidRPr="00720398">
        <w:rPr>
          <w:rStyle w:val="Emphasis"/>
          <w:highlight w:val="green"/>
        </w:rPr>
        <w:t>can</w:t>
      </w:r>
      <w:r w:rsidRPr="00AA1D1C">
        <w:rPr>
          <w:rStyle w:val="StyleUnderline"/>
        </w:rPr>
        <w:t xml:space="preserve"> detect and attribute China’s cyber espionage. This fact is based on three differences: China’s operational security lags U.S. capabilities; China’s ability to detect intrusions lags U.S. capabilities; China’s ability to attribute detected intrusions lags U.S. capabilities.</w:t>
      </w:r>
      <w:r w:rsidRPr="00735E7E">
        <w:rPr>
          <w:sz w:val="12"/>
        </w:rPr>
        <w:t xml:space="preserve">39 </w:t>
      </w:r>
      <w:r w:rsidRPr="00AA1D1C">
        <w:rPr>
          <w:rStyle w:val="StyleUnderline"/>
        </w:rPr>
        <w:t>As long as China’s attribution capabilities substantially lag U.S. capabilities, it may be hard to convince China that such a deal would be fair.</w:t>
      </w:r>
      <w:r w:rsidRPr="00735E7E">
        <w:rPr>
          <w:sz w:val="12"/>
        </w:rPr>
        <w:t xml:space="preserve"> Worse, until China gains confidence in its own attribution capabilities, it may not believe that U.S. attribution capabilities are particularly good either.40 Several respondents indicated that it would be difficult to have a meaningful agreement without improvements in China’s attribution capabilities There are several potential approaches to developing a trustworthy attribution mechanism. However, none of them uncontestably solves the problem, and many would be politically difficult for one or both sides to adopt. </w:t>
      </w:r>
      <w:r w:rsidRPr="00735E7E">
        <w:rPr>
          <w:rStyle w:val="StyleUnderline"/>
          <w:highlight w:val="green"/>
        </w:rPr>
        <w:t>One option would be</w:t>
      </w:r>
      <w:r w:rsidRPr="00735E7E">
        <w:rPr>
          <w:rStyle w:val="StyleUnderline"/>
        </w:rPr>
        <w:t xml:space="preserve"> to</w:t>
      </w:r>
      <w:r w:rsidRPr="00AA1D1C">
        <w:rPr>
          <w:rStyle w:val="StyleUnderline"/>
        </w:rPr>
        <w:t xml:space="preserve"> develop a standing, bilateral fact-finding body to investigate claims of cyberattack.</w:t>
      </w:r>
      <w:r w:rsidRPr="00735E7E">
        <w:rPr>
          <w:sz w:val="12"/>
        </w:rPr>
        <w:t xml:space="preserve"> The advantages to this approach would be that </w:t>
      </w:r>
      <w:r w:rsidRPr="00AA1D1C">
        <w:rPr>
          <w:rStyle w:val="StyleUnderline"/>
        </w:rPr>
        <w:t>both sides, having participated in the deliberations, would be more likely to accept the outcome of any joint investigation</w:t>
      </w:r>
      <w:r w:rsidRPr="00735E7E">
        <w:rPr>
          <w:sz w:val="12"/>
        </w:rPr>
        <w:t xml:space="preserve">. Such an approach would encounter some risk. A concern for the United States would be that China’s participation in any such body would be beholden to its government and would there-ore be unlikely to be free to conclude that an attack had indeed been carried out by the Chinese government or PLA. </w:t>
      </w:r>
      <w:r w:rsidRPr="00AA1D1C">
        <w:rPr>
          <w:rStyle w:val="StyleUnderline"/>
        </w:rPr>
        <w:t>China, for its part, may fear that U.S. capabilities are so superior that such a standing body would turn into a U.S.-dominated forum in which China would be reduced to spectator status</w:t>
      </w:r>
      <w:r w:rsidRPr="00735E7E">
        <w:rPr>
          <w:sz w:val="12"/>
        </w:rPr>
        <w:t xml:space="preserve">. Alternately, if China’s cyber espionage is indeed sloppier and more broad gauge than U.S. cyber espionage, the cases that are brought to such a body may overwhelmingly or even exclusively be Chinese in origin, which could be both humiliating and disadvantageous for China. Shifting such a body from a bilateral to a multilateral forum might assuage some of these concerns (since both U.S. and China representation would be diluted). One respondent proposed the International Atomic Energy Agency as a model, but another said it was inappropriate because far more people touch the Internet than interact with their respective country’s nuclear establishment. Additionally, it is unclear whether China would perceive a difference if U.S. experts were replaced by experts (many of whom have ties to the United States) from countries seen by China as friends of the United States. </w:t>
      </w:r>
      <w:r w:rsidRPr="004751E8">
        <w:rPr>
          <w:rStyle w:val="StyleUnderline"/>
        </w:rPr>
        <w:t xml:space="preserve">Might these obstacles be lowered </w:t>
      </w:r>
      <w:r w:rsidRPr="00735E7E">
        <w:rPr>
          <w:rStyle w:val="StyleUnderline"/>
          <w:highlight w:val="green"/>
        </w:rPr>
        <w:t>if the U</w:t>
      </w:r>
      <w:r w:rsidRPr="004751E8">
        <w:rPr>
          <w:rStyle w:val="StyleUnderline"/>
        </w:rPr>
        <w:t xml:space="preserve">nited </w:t>
      </w:r>
      <w:r w:rsidRPr="00735E7E">
        <w:rPr>
          <w:rStyle w:val="StyleUnderline"/>
          <w:highlight w:val="green"/>
        </w:rPr>
        <w:t>S</w:t>
      </w:r>
      <w:r w:rsidRPr="004751E8">
        <w:rPr>
          <w:rStyle w:val="StyleUnderline"/>
        </w:rPr>
        <w:t xml:space="preserve">tates </w:t>
      </w:r>
      <w:r w:rsidRPr="00735E7E">
        <w:rPr>
          <w:rStyle w:val="StyleUnderline"/>
          <w:highlight w:val="green"/>
        </w:rPr>
        <w:t>offered to share</w:t>
      </w:r>
      <w:r w:rsidRPr="004751E8">
        <w:rPr>
          <w:rStyle w:val="StyleUnderline"/>
        </w:rPr>
        <w:t xml:space="preserve"> its </w:t>
      </w:r>
      <w:r w:rsidRPr="00735E7E">
        <w:rPr>
          <w:rStyle w:val="StyleUnderline"/>
        </w:rPr>
        <w:t xml:space="preserve">insights into </w:t>
      </w:r>
      <w:r w:rsidRPr="00735E7E">
        <w:rPr>
          <w:rStyle w:val="StyleUnderline"/>
          <w:highlight w:val="green"/>
        </w:rPr>
        <w:t>attribution techniques with China in return for China’s willingness to credit such techniques as evidence</w:t>
      </w:r>
      <w:r w:rsidRPr="004751E8">
        <w:rPr>
          <w:rStyle w:val="StyleUnderline"/>
        </w:rPr>
        <w:t xml:space="preserve"> of verification </w:t>
      </w:r>
      <w:r w:rsidRPr="00735E7E">
        <w:rPr>
          <w:rStyle w:val="StyleUnderline"/>
          <w:highlight w:val="green"/>
        </w:rPr>
        <w:t>and</w:t>
      </w:r>
      <w:r w:rsidRPr="004751E8">
        <w:rPr>
          <w:rStyle w:val="StyleUnderline"/>
        </w:rPr>
        <w:t xml:space="preserve"> then move to </w:t>
      </w:r>
      <w:r w:rsidRPr="00735E7E">
        <w:rPr>
          <w:rStyle w:val="StyleUnderline"/>
          <w:highlight w:val="green"/>
        </w:rPr>
        <w:t>prosecute</w:t>
      </w:r>
      <w:r w:rsidRPr="004751E8">
        <w:rPr>
          <w:rStyle w:val="StyleUnderline"/>
        </w:rPr>
        <w:t xml:space="preserve"> those who carried out such </w:t>
      </w:r>
      <w:r w:rsidRPr="00735E7E">
        <w:rPr>
          <w:rStyle w:val="StyleUnderline"/>
          <w:highlight w:val="green"/>
        </w:rPr>
        <w:t>intrusions</w:t>
      </w:r>
      <w:r w:rsidRPr="004751E8">
        <w:rPr>
          <w:rStyle w:val="StyleUnderline"/>
        </w:rPr>
        <w:t>?</w:t>
      </w:r>
      <w:r w:rsidRPr="00735E7E">
        <w:rPr>
          <w:sz w:val="12"/>
        </w:rPr>
        <w:t xml:space="preserve"> At first glance, such a proposal appears implausible: </w:t>
      </w:r>
      <w:r w:rsidRPr="004751E8">
        <w:rPr>
          <w:rStyle w:val="StyleUnderline"/>
        </w:rPr>
        <w:t xml:space="preserve">Under most circumstances, countries do not share strategic technology or operating concepts with potential adversaries. Yet, there have been exceptions to this general pattern. For example, </w:t>
      </w:r>
      <w:r w:rsidRPr="00735E7E">
        <w:rPr>
          <w:rStyle w:val="StyleUnderline"/>
          <w:highlight w:val="green"/>
        </w:rPr>
        <w:t>the U</w:t>
      </w:r>
      <w:r w:rsidRPr="004751E8">
        <w:rPr>
          <w:rStyle w:val="StyleUnderline"/>
        </w:rPr>
        <w:t xml:space="preserve">nited </w:t>
      </w:r>
      <w:r w:rsidRPr="00735E7E">
        <w:rPr>
          <w:rStyle w:val="StyleUnderline"/>
          <w:highlight w:val="green"/>
        </w:rPr>
        <w:t>S</w:t>
      </w:r>
      <w:r w:rsidRPr="004751E8">
        <w:rPr>
          <w:rStyle w:val="StyleUnderline"/>
        </w:rPr>
        <w:t xml:space="preserve">tates, in pursuit of nuclear stability, </w:t>
      </w:r>
      <w:r w:rsidRPr="00735E7E">
        <w:rPr>
          <w:rStyle w:val="StyleUnderline"/>
          <w:highlight w:val="green"/>
        </w:rPr>
        <w:t>encouraged other countries to adopt permissive action links for</w:t>
      </w:r>
      <w:r w:rsidRPr="004751E8">
        <w:rPr>
          <w:rStyle w:val="StyleUnderline"/>
        </w:rPr>
        <w:t xml:space="preserve"> their </w:t>
      </w:r>
      <w:r w:rsidRPr="00735E7E">
        <w:rPr>
          <w:rStyle w:val="StyleUnderline"/>
          <w:highlight w:val="green"/>
        </w:rPr>
        <w:t>nuclear weapons</w:t>
      </w:r>
      <w:r w:rsidRPr="004751E8">
        <w:rPr>
          <w:rStyle w:val="StyleUnderline"/>
        </w:rPr>
        <w:t xml:space="preserve"> (a technology that prevents such weapons from being used accidentally or at the instigation of unauthorized users).</w:t>
      </w:r>
      <w:r w:rsidRPr="00735E7E">
        <w:rPr>
          <w:sz w:val="12"/>
        </w:rPr>
        <w:t xml:space="preserve"> An added benefit is that </w:t>
      </w:r>
      <w:r w:rsidRPr="00720398">
        <w:rPr>
          <w:rStyle w:val="Emphasis"/>
          <w:highlight w:val="green"/>
        </w:rPr>
        <w:t>stronger Chinese attribution capabilities</w:t>
      </w:r>
      <w:r w:rsidRPr="00720398">
        <w:rPr>
          <w:rStyle w:val="Emphasis"/>
        </w:rPr>
        <w:t xml:space="preserve"> could </w:t>
      </w:r>
      <w:r w:rsidRPr="00720398">
        <w:rPr>
          <w:rStyle w:val="Emphasis"/>
          <w:highlight w:val="green"/>
        </w:rPr>
        <w:t>reduce the chances of</w:t>
      </w:r>
      <w:r w:rsidRPr="00720398">
        <w:rPr>
          <w:rStyle w:val="Emphasis"/>
        </w:rPr>
        <w:t xml:space="preserve"> a catalytic </w:t>
      </w:r>
      <w:r w:rsidRPr="00720398">
        <w:rPr>
          <w:rStyle w:val="Emphasis"/>
          <w:highlight w:val="green"/>
        </w:rPr>
        <w:t>conflict if China is attacked by someone masquerading as a U.S. source</w:t>
      </w:r>
      <w:r w:rsidRPr="004751E8">
        <w:rPr>
          <w:rStyle w:val="StyleUnderline"/>
        </w:rPr>
        <w:t>.</w:t>
      </w:r>
      <w:r w:rsidRPr="00735E7E">
        <w:rPr>
          <w:sz w:val="12"/>
        </w:rPr>
        <w:t xml:space="preserve"> </w:t>
      </w:r>
      <w:r w:rsidRPr="00735E7E">
        <w:rPr>
          <w:rStyle w:val="StyleUnderline"/>
        </w:rPr>
        <w:t xml:space="preserve">As a practical matter, </w:t>
      </w:r>
      <w:r w:rsidRPr="00720398">
        <w:rPr>
          <w:rStyle w:val="StyleUnderline"/>
          <w:highlight w:val="green"/>
        </w:rPr>
        <w:t>the U</w:t>
      </w:r>
      <w:r w:rsidRPr="00735E7E">
        <w:rPr>
          <w:rStyle w:val="StyleUnderline"/>
        </w:rPr>
        <w:t xml:space="preserve">nited </w:t>
      </w:r>
      <w:r w:rsidRPr="00720398">
        <w:rPr>
          <w:rStyle w:val="StyleUnderline"/>
          <w:highlight w:val="green"/>
        </w:rPr>
        <w:t>S</w:t>
      </w:r>
      <w:r w:rsidRPr="00735E7E">
        <w:rPr>
          <w:rStyle w:val="StyleUnderline"/>
        </w:rPr>
        <w:t xml:space="preserve">tates </w:t>
      </w:r>
      <w:r w:rsidRPr="00720398">
        <w:rPr>
          <w:rStyle w:val="StyleUnderline"/>
          <w:highlight w:val="green"/>
        </w:rPr>
        <w:t>need not share</w:t>
      </w:r>
      <w:r w:rsidRPr="00735E7E">
        <w:rPr>
          <w:rStyle w:val="StyleUnderline"/>
        </w:rPr>
        <w:t xml:space="preserve"> what normally would be </w:t>
      </w:r>
      <w:r w:rsidRPr="00720398">
        <w:rPr>
          <w:rStyle w:val="StyleUnderline"/>
          <w:highlight w:val="green"/>
        </w:rPr>
        <w:t>classified intel</w:t>
      </w:r>
      <w:r w:rsidRPr="00735E7E">
        <w:rPr>
          <w:rStyle w:val="StyleUnderline"/>
        </w:rPr>
        <w:t xml:space="preserve">ligence sources and methods; </w:t>
      </w:r>
      <w:r w:rsidRPr="00720398">
        <w:rPr>
          <w:rStyle w:val="StyleUnderline"/>
          <w:highlight w:val="green"/>
        </w:rPr>
        <w:t>it can leverage</w:t>
      </w:r>
      <w:r w:rsidRPr="00735E7E">
        <w:rPr>
          <w:rStyle w:val="StyleUnderline"/>
        </w:rPr>
        <w:t xml:space="preserve"> recent improvements in </w:t>
      </w:r>
      <w:r w:rsidRPr="00230511">
        <w:rPr>
          <w:rStyle w:val="Emphasis"/>
          <w:highlight w:val="green"/>
        </w:rPr>
        <w:t>private attribution</w:t>
      </w:r>
      <w:r w:rsidRPr="00230511">
        <w:rPr>
          <w:rStyle w:val="Emphasis"/>
        </w:rPr>
        <w:t xml:space="preserve"> capabilities (most, but not all, of which are associated with U.S.-based companies) </w:t>
      </w:r>
      <w:r w:rsidRPr="00230511">
        <w:rPr>
          <w:rStyle w:val="Emphasis"/>
          <w:highlight w:val="green"/>
        </w:rPr>
        <w:t>to give China</w:t>
      </w:r>
      <w:r w:rsidRPr="00230511">
        <w:rPr>
          <w:rStyle w:val="Emphasis"/>
        </w:rPr>
        <w:t xml:space="preserve"> more </w:t>
      </w:r>
      <w:r w:rsidRPr="00230511">
        <w:rPr>
          <w:rStyle w:val="Emphasis"/>
          <w:highlight w:val="green"/>
        </w:rPr>
        <w:t>confidence</w:t>
      </w:r>
      <w:r w:rsidRPr="00230511">
        <w:rPr>
          <w:rStyle w:val="Emphasis"/>
        </w:rPr>
        <w:t xml:space="preserve"> </w:t>
      </w:r>
      <w:r w:rsidRPr="00735E7E">
        <w:rPr>
          <w:rStyle w:val="StyleUnderline"/>
        </w:rPr>
        <w:t>in its own attribution capabilities. It is worth clarifying that an offer to help bring Chinese attribution capabilities closer to those available in the United States does not mean that the United States would be teaching China how to detect cyber espionage intrusions, how to improve its defenses, or how to keep its own penetrations from being detected by the United States, to say nothing of it having no relationship to improving the efficiency of PRC cyberintrusion or attack capabilities.</w:t>
      </w:r>
      <w:r w:rsidRPr="00735E7E">
        <w:rPr>
          <w:sz w:val="12"/>
        </w:rPr>
        <w:t xml:space="preserve"> Granted, an offer to help bring China’s attribution capabilities up to the level of the United States would probably help China mask its attacks. Inasmuch as the United States has yet to use such attribution to curb Chinese cyber espionage (and cyberattacks), it is unclear exactly how great a loss that would be.41 Even if it becomes harder to attribute attacks to China, it would only make a modest difference because China does not admit complicity in the face of considerable evidence today as is. </w:t>
      </w:r>
      <w:r w:rsidRPr="00735E7E">
        <w:rPr>
          <w:rStyle w:val="StyleUnderline"/>
        </w:rPr>
        <w:t>Our Chinese respondents reacted favorably to this proposition, even when coupled with the implication that the United States would therefore expect China to give more credence to evidence that a particular intrusion set originated in China.</w:t>
      </w:r>
      <w:r w:rsidRPr="00735E7E">
        <w:rPr>
          <w:sz w:val="12"/>
        </w:rPr>
        <w:t xml:space="preserve"> Given the sensitivities associated with how attribution is done in the United States, a deal to get China to sign up to an attribution regime in possible return for the United States showing China how it does attribution would likely require substantial additional research and caveating prior to any possible adoption as policy. </w:t>
      </w:r>
      <w:r w:rsidRPr="00735E7E">
        <w:rPr>
          <w:rStyle w:val="StyleUnderline"/>
        </w:rPr>
        <w:t>For China, an agreement to foreswear attacking critical infrastructure would need to be introduced clearly and officially, probably incrementally, and with clear consequences for cheating. Still, this proposal carries some prospect of raising the costs of cyber espionage to the point that lower-grade, nonstrategic (i.e., economic) actions are reduced or eliminated. It also reduces the risk of misattribution due to malicious third-party actors seeking to route their attacks on oneor another side through U.S. or Chinese servers. And it appears to be one area where it might be possible to gain meaningful buy-in and payoffs from the two sides. For such reasons, it may be worth further exploration. Although using a neutral third-party attribution capability to enforce the no–cyber espionage aspects of such an agreement is, in our opinion, preferable to improving Chinese attribution capabilities, the latter may be an acceptable price to pay to persuade China that it cannot afford to be caught spying on the U.S. critical infrastructure— whereas today China can blithely ignore all the evidence showing it spies where it should not.</w:t>
      </w:r>
    </w:p>
    <w:p w:rsidR="00141B5B" w:rsidRDefault="00141B5B" w:rsidP="00141B5B">
      <w:pPr>
        <w:pStyle w:val="Heading4"/>
      </w:pPr>
      <w:r>
        <w:t>Norm-setting is key—banning attacks on infrastructure is necessary to prevent the worst case scenarios of cyber-conflict and resolves miscalc</w:t>
      </w:r>
    </w:p>
    <w:p w:rsidR="00141B5B" w:rsidRDefault="00141B5B" w:rsidP="00141B5B">
      <w:r w:rsidRPr="00942F57">
        <w:rPr>
          <w:rStyle w:val="Style13ptBold"/>
        </w:rPr>
        <w:t>Singer 2015</w:t>
      </w:r>
      <w:r>
        <w:t xml:space="preserve"> - P.W., director of the Center for 21st Century Security and Intelligence at Brookings, December 18, "How the United States Can Win the Cyberwar of the Future", http://foreignpolicy.com/2015/12/18/how-the-united-states-can-win-the-cyberwar-of-the-future-deterrence-theory-security/</w:t>
      </w:r>
    </w:p>
    <w:p w:rsidR="00141B5B" w:rsidRPr="00043C1E" w:rsidRDefault="00141B5B" w:rsidP="00141B5B">
      <w:pPr>
        <w:rPr>
          <w:sz w:val="16"/>
        </w:rPr>
      </w:pPr>
      <w:r w:rsidRPr="00043C1E">
        <w:rPr>
          <w:rStyle w:val="StyleUnderline"/>
        </w:rPr>
        <w:t>There is a huge value in delineating clear lines of behavior</w:t>
      </w:r>
      <w:r w:rsidRPr="00043C1E">
        <w:rPr>
          <w:sz w:val="16"/>
        </w:rPr>
        <w:t xml:space="preserve">. </w:t>
      </w:r>
      <w:r w:rsidRPr="00043C1E">
        <w:rPr>
          <w:rStyle w:val="StyleUnderline"/>
        </w:rPr>
        <w:t>During the</w:t>
      </w:r>
      <w:r w:rsidRPr="00043C1E">
        <w:rPr>
          <w:sz w:val="16"/>
        </w:rPr>
        <w:t xml:space="preserve"> height of the </w:t>
      </w:r>
      <w:r w:rsidRPr="00043C1E">
        <w:rPr>
          <w:rStyle w:val="StyleUnderline"/>
        </w:rPr>
        <w:t>Cold War</w:t>
      </w:r>
      <w:r w:rsidRPr="00043C1E">
        <w:rPr>
          <w:sz w:val="16"/>
        </w:rPr>
        <w:t xml:space="preserve">, the </w:t>
      </w:r>
      <w:r w:rsidRPr="00043C1E">
        <w:rPr>
          <w:rStyle w:val="StyleUnderline"/>
        </w:rPr>
        <w:t>superpowers may have been a button press away from thermonuclear annihilation, but they still found a way to agree on certain norms</w:t>
      </w:r>
      <w:r w:rsidRPr="00043C1E">
        <w:rPr>
          <w:sz w:val="16"/>
        </w:rPr>
        <w:t xml:space="preserve">. Sometimes these were formal arms treaties; other times they were tacit codes of conduct that guided everything from limiting spy-on-spy killings to avoiding interference with nuclear commands, all </w:t>
      </w:r>
      <w:r w:rsidRPr="00043C1E">
        <w:rPr>
          <w:rStyle w:val="StyleUnderline"/>
        </w:rPr>
        <w:t>with the goal of avoiding miscalculations that could unintentionally escalate</w:t>
      </w:r>
      <w:r w:rsidRPr="00043C1E">
        <w:rPr>
          <w:sz w:val="16"/>
        </w:rPr>
        <w:t xml:space="preserve"> into outright war. Yet </w:t>
      </w:r>
      <w:r w:rsidRPr="00043C1E">
        <w:rPr>
          <w:rStyle w:val="StyleUnderline"/>
        </w:rPr>
        <w:t xml:space="preserve">much of the recent critique of </w:t>
      </w:r>
      <w:r w:rsidRPr="00043C1E">
        <w:rPr>
          <w:sz w:val="16"/>
        </w:rPr>
        <w:t xml:space="preserve">the </w:t>
      </w:r>
      <w:r w:rsidRPr="00043C1E">
        <w:rPr>
          <w:rStyle w:val="StyleUnderline"/>
        </w:rPr>
        <w:t>Obama</w:t>
      </w:r>
      <w:r w:rsidRPr="00043C1E">
        <w:rPr>
          <w:sz w:val="16"/>
        </w:rPr>
        <w:t xml:space="preserve"> administration in </w:t>
      </w:r>
      <w:r w:rsidRPr="00043C1E">
        <w:rPr>
          <w:rStyle w:val="StyleUnderline"/>
        </w:rPr>
        <w:t>cyber-deterrence</w:t>
      </w:r>
      <w:r w:rsidRPr="00043C1E">
        <w:rPr>
          <w:sz w:val="16"/>
        </w:rPr>
        <w:t xml:space="preserve"> </w:t>
      </w:r>
      <w:r w:rsidRPr="00043C1E">
        <w:rPr>
          <w:rStyle w:val="StyleUnderline"/>
        </w:rPr>
        <w:t>discussions has been of the agreement hammered out</w:t>
      </w:r>
      <w:r w:rsidRPr="00043C1E">
        <w:rPr>
          <w:sz w:val="16"/>
        </w:rPr>
        <w:t xml:space="preserve"> this fall </w:t>
      </w:r>
      <w:r w:rsidRPr="00043C1E">
        <w:rPr>
          <w:rStyle w:val="StyleUnderline"/>
        </w:rPr>
        <w:t>between the United States and China to forgo government-enabled attacks</w:t>
      </w:r>
      <w:r w:rsidRPr="00043C1E">
        <w:rPr>
          <w:sz w:val="16"/>
        </w:rPr>
        <w:t xml:space="preserve"> on intellectual property. There is much to criticize in this agreement that is not much of an agreement. Beijing is agreeing to not do something it has always denied doing anyway, despite massive evidence it does; and recent reports allege the attacks have continued since the agreement. Even the supposed arrests of a small number of hackers in China for the OPM breach, reported with far more prominence in the United States than in China, is less a clear sign of success than a revelation of how the agreement offers up a new tool to sidestep the issue. Now, </w:t>
      </w:r>
      <w:r w:rsidRPr="00043C1E">
        <w:rPr>
          <w:rStyle w:val="StyleUnderline"/>
        </w:rPr>
        <w:t>when Chinese hackers linked to government-enabled projects are caught, symbolic arrests can be offered up and the matter claimed solved. It is for this reason that the overwhelming majority of cybersecurity experts don’t expect the agreement to stop the attacks</w:t>
      </w:r>
      <w:r w:rsidRPr="00043C1E">
        <w:rPr>
          <w:sz w:val="16"/>
        </w:rPr>
        <w:t xml:space="preserve">. Theft of intellectual property is integral to the Chinese mercantilist economic model. In turn, the United States is wedded to the open flow of information, but Beijing sometimes interprets platforms that share freedom of speech as attacks that threaten its internal stability. And both sides, whose militaries are engaged in an arms race in the Pacific, will of course continue to engage in espionage. </w:t>
      </w:r>
      <w:r w:rsidRPr="00043C1E">
        <w:rPr>
          <w:rStyle w:val="StyleUnderline"/>
        </w:rPr>
        <w:t>This dynamic makes reaching a formal prohibition on cyberattacks</w:t>
      </w:r>
      <w:r w:rsidRPr="00043C1E">
        <w:rPr>
          <w:sz w:val="16"/>
        </w:rPr>
        <w:t xml:space="preserve"> between the 21st-century powers </w:t>
      </w:r>
      <w:r w:rsidRPr="00043C1E">
        <w:rPr>
          <w:rStyle w:val="StyleUnderline"/>
        </w:rPr>
        <w:t>unlikely. It does not mean,</w:t>
      </w:r>
      <w:r w:rsidRPr="00043C1E">
        <w:rPr>
          <w:sz w:val="16"/>
        </w:rPr>
        <w:t xml:space="preserve"> however, that </w:t>
      </w:r>
      <w:r w:rsidRPr="00043C1E">
        <w:rPr>
          <w:rStyle w:val="StyleUnderline"/>
        </w:rPr>
        <w:t>there is no value in engagement and norm building</w:t>
      </w:r>
      <w:r w:rsidRPr="00043C1E">
        <w:rPr>
          <w:sz w:val="16"/>
        </w:rPr>
        <w:t xml:space="preserve">. Rather than a treaty or agreement that unrealistically tries to create a Cold War-style regime of deterrence or arms control, </w:t>
      </w:r>
      <w:r w:rsidRPr="00043C1E">
        <w:rPr>
          <w:rStyle w:val="StyleUnderline"/>
        </w:rPr>
        <w:t>the two sides need to flesh out a mutual understanding of the new rules of the game. Each side must understand that its opponent will continue to conduct cyber-activities</w:t>
      </w:r>
      <w:r w:rsidRPr="00043C1E">
        <w:rPr>
          <w:sz w:val="16"/>
        </w:rPr>
        <w:t xml:space="preserve"> ranging from espionage to theft. </w:t>
      </w:r>
      <w:r w:rsidRPr="00043C1E">
        <w:rPr>
          <w:rStyle w:val="StyleUnderline"/>
        </w:rPr>
        <w:t>The most important goal is not to stop every cyberattack, but to keep them from escalating</w:t>
      </w:r>
      <w:r w:rsidRPr="00043C1E">
        <w:rPr>
          <w:sz w:val="16"/>
        </w:rPr>
        <w:t xml:space="preserve"> into something far more dangerous. This leads to a fundamental change in the typical deterrence discussion. In the Cold War, everything was targeted, but outright attacks crossed the line. Today, the situation is inverted. While unwanted, </w:t>
      </w:r>
      <w:r w:rsidRPr="00043C1E">
        <w:rPr>
          <w:rStyle w:val="StyleUnderline"/>
        </w:rPr>
        <w:t>some cyberattacks will have to be allowed, while certain targets must be made anathema</w:t>
      </w:r>
      <w:r w:rsidRPr="00043C1E">
        <w:rPr>
          <w:sz w:val="16"/>
        </w:rPr>
        <w:t xml:space="preserve">. No </w:t>
      </w:r>
      <w:r w:rsidRPr="00043C1E">
        <w:rPr>
          <w:rStyle w:val="StyleUnderline"/>
        </w:rPr>
        <w:t>country wants its state secrets stolen</w:t>
      </w:r>
      <w:r w:rsidRPr="00043C1E">
        <w:rPr>
          <w:sz w:val="16"/>
        </w:rPr>
        <w:t xml:space="preserve">, for example, </w:t>
      </w:r>
      <w:r w:rsidRPr="00043C1E">
        <w:rPr>
          <w:rStyle w:val="StyleUnderline"/>
        </w:rPr>
        <w:t>but it is</w:t>
      </w:r>
      <w:r w:rsidRPr="00043C1E">
        <w:rPr>
          <w:sz w:val="16"/>
        </w:rPr>
        <w:t xml:space="preserve"> part of the </w:t>
      </w:r>
      <w:r w:rsidRPr="00043C1E">
        <w:rPr>
          <w:rStyle w:val="StyleUnderline"/>
        </w:rPr>
        <w:t>expected</w:t>
      </w:r>
      <w:r w:rsidRPr="00043C1E">
        <w:rPr>
          <w:sz w:val="16"/>
        </w:rPr>
        <w:t xml:space="preserve"> dance of great powers in competition. By contrast, </w:t>
      </w:r>
      <w:r w:rsidRPr="00043C1E">
        <w:rPr>
          <w:rStyle w:val="StyleUnderline"/>
        </w:rPr>
        <w:t>introducing</w:t>
      </w:r>
      <w:r w:rsidRPr="00043C1E">
        <w:rPr>
          <w:sz w:val="16"/>
        </w:rPr>
        <w:t xml:space="preserve"> the digital equivalent of </w:t>
      </w:r>
      <w:r w:rsidRPr="00043C1E">
        <w:rPr>
          <w:rStyle w:val="StyleUnderline"/>
        </w:rPr>
        <w:t>a dormant Tasmanian devil into a nuclear power facility’s</w:t>
      </w:r>
      <w:r w:rsidRPr="00043C1E">
        <w:rPr>
          <w:sz w:val="16"/>
        </w:rPr>
        <w:t xml:space="preserve"> </w:t>
      </w:r>
      <w:r w:rsidRPr="00043C1E">
        <w:rPr>
          <w:rStyle w:val="StyleUnderline"/>
        </w:rPr>
        <w:t>operating system should be off limits to both sides</w:t>
      </w:r>
      <w:r w:rsidRPr="00043C1E">
        <w:rPr>
          <w:sz w:val="16"/>
        </w:rPr>
        <w:t xml:space="preserve"> — because </w:t>
      </w:r>
      <w:r w:rsidRPr="00043C1E">
        <w:rPr>
          <w:rStyle w:val="StyleUnderline"/>
        </w:rPr>
        <w:t>both</w:t>
      </w:r>
      <w:r w:rsidRPr="00043C1E">
        <w:rPr>
          <w:sz w:val="16"/>
        </w:rPr>
        <w:t xml:space="preserve"> sides </w:t>
      </w:r>
      <w:r w:rsidRPr="00043C1E">
        <w:rPr>
          <w:rStyle w:val="StyleUnderline"/>
        </w:rPr>
        <w:t>will interpret it as an incredibly escalatory step</w:t>
      </w:r>
      <w:r w:rsidRPr="00043C1E">
        <w:rPr>
          <w:sz w:val="16"/>
        </w:rPr>
        <w:t xml:space="preserve"> of preparing for war.</w:t>
      </w:r>
    </w:p>
    <w:p w:rsidR="00141B5B" w:rsidRPr="00A96EF2" w:rsidRDefault="00141B5B" w:rsidP="00141B5B"/>
    <w:p w:rsidR="0022648D" w:rsidRDefault="0022648D" w:rsidP="009B52B8">
      <w:pPr>
        <w:pStyle w:val="Heading1"/>
      </w:pPr>
      <w:bookmarkStart w:id="9" w:name="_Toc456821167"/>
      <w:r>
        <w:t>Inherency</w:t>
      </w:r>
      <w:bookmarkEnd w:id="9"/>
    </w:p>
    <w:p w:rsidR="0022648D" w:rsidRDefault="0022648D" w:rsidP="0022648D">
      <w:pPr>
        <w:pStyle w:val="Heading2"/>
      </w:pPr>
      <w:bookmarkStart w:id="10" w:name="_Toc456821168"/>
      <w:r>
        <w:t>AT: 2015 Agreement</w:t>
      </w:r>
      <w:bookmarkEnd w:id="10"/>
    </w:p>
    <w:p w:rsidR="0022648D" w:rsidRDefault="0022648D" w:rsidP="0022648D">
      <w:pPr>
        <w:pStyle w:val="Heading3"/>
      </w:pPr>
      <w:bookmarkStart w:id="11" w:name="_Toc456821169"/>
      <w:r>
        <w:t>Attacks Up</w:t>
      </w:r>
      <w:bookmarkEnd w:id="11"/>
    </w:p>
    <w:p w:rsidR="0022648D" w:rsidRDefault="0022648D" w:rsidP="0022648D">
      <w:pPr>
        <w:pStyle w:val="Heading4"/>
      </w:pPr>
      <w:r>
        <w:t>Despite the signing of agreements, Chinese hacks continue to increase in scale and extremity</w:t>
      </w:r>
    </w:p>
    <w:p w:rsidR="0022648D" w:rsidRPr="0022648D" w:rsidRDefault="0022648D" w:rsidP="0022648D">
      <w:r w:rsidRPr="0022648D">
        <w:rPr>
          <w:rStyle w:val="Style13ptBold"/>
        </w:rPr>
        <w:t>USAFEATURESMEDIA 16</w:t>
      </w:r>
      <w:r w:rsidRPr="0022648D">
        <w:t xml:space="preserve"> [Writer for cyberwar.news and glitch.com, “Despite Cyber Agreement, State Dept. Says China Is Continuing To Launch Attacks At U.S. Systems”, July 4, 2016, http://www.cyberwar.news/2016-07-04-despite-cyber-agreement-state-dept-says-china-is-continuing-to-launch-attacks-at-u-s-systems.html , Cyber War News, Yvonne Fondrevay]</w:t>
      </w:r>
    </w:p>
    <w:p w:rsidR="0022648D" w:rsidRPr="0022648D" w:rsidRDefault="0022648D" w:rsidP="0022648D">
      <w:pPr>
        <w:rPr>
          <w:sz w:val="16"/>
        </w:rPr>
      </w:pPr>
      <w:r w:rsidRPr="0022648D">
        <w:rPr>
          <w:rStyle w:val="StyleUnderline"/>
          <w:highlight w:val="yellow"/>
        </w:rPr>
        <w:t>Chinese cyber attacks</w:t>
      </w:r>
      <w:r w:rsidRPr="0022648D">
        <w:rPr>
          <w:rStyle w:val="StyleUnderline"/>
        </w:rPr>
        <w:t xml:space="preserve"> against U.S. IT systems </w:t>
      </w:r>
      <w:r w:rsidRPr="0022648D">
        <w:rPr>
          <w:rStyle w:val="StyleUnderline"/>
          <w:highlight w:val="yellow"/>
        </w:rPr>
        <w:t>are “ongoing,” according to the State Department, and increased use of covert cyber tools and methods by Beijing hackers has produced a statistical decline in cyber activities</w:t>
      </w:r>
      <w:r w:rsidRPr="0022648D">
        <w:rPr>
          <w:b/>
          <w:sz w:val="16"/>
          <w:highlight w:val="yellow"/>
        </w:rPr>
        <w:t>.</w:t>
      </w:r>
      <w:r w:rsidRPr="0022648D">
        <w:rPr>
          <w:sz w:val="16"/>
        </w:rPr>
        <w:t xml:space="preserve"> As reported </w:t>
      </w:r>
      <w:hyperlink r:id="rId26" w:history="1">
        <w:r w:rsidRPr="0022648D">
          <w:rPr>
            <w:rStyle w:val="Hyperlink"/>
            <w:sz w:val="16"/>
          </w:rPr>
          <w:t>by the Washington Free Beacon</w:t>
        </w:r>
      </w:hyperlink>
      <w:r w:rsidRPr="0022648D">
        <w:rPr>
          <w:sz w:val="16"/>
        </w:rPr>
        <w:t xml:space="preserve">, an internal State Department security report by </w:t>
      </w:r>
      <w:r w:rsidRPr="0022648D">
        <w:rPr>
          <w:rStyle w:val="StyleUnderline"/>
          <w:highlight w:val="yellow"/>
        </w:rPr>
        <w:t>the</w:t>
      </w:r>
      <w:r w:rsidRPr="0022648D">
        <w:rPr>
          <w:rStyle w:val="StyleUnderline"/>
        </w:rPr>
        <w:t xml:space="preserve"> department-led Overseas Security Advisory Council, or </w:t>
      </w:r>
      <w:r w:rsidRPr="0022648D">
        <w:rPr>
          <w:rStyle w:val="StyleUnderline"/>
          <w:highlight w:val="yellow"/>
        </w:rPr>
        <w:t>OSAC</w:t>
      </w:r>
      <w:r w:rsidRPr="0022648D">
        <w:rPr>
          <w:sz w:val="16"/>
        </w:rPr>
        <w:t xml:space="preserve">, which is a public-private partnership, </w:t>
      </w:r>
      <w:r w:rsidRPr="0022648D">
        <w:rPr>
          <w:rStyle w:val="StyleUnderline"/>
          <w:highlight w:val="yellow"/>
        </w:rPr>
        <w:t>is challenging the conclusions of a recent study by FireEye</w:t>
      </w:r>
      <w:r w:rsidRPr="0022648D">
        <w:rPr>
          <w:sz w:val="16"/>
        </w:rPr>
        <w:t xml:space="preserve">, a private cybersecurity firm, that said China had refrained from large-scale cyber attacks.“While media reporting has emphasized this alleged decrease in malicious activity, </w:t>
      </w:r>
      <w:r w:rsidRPr="0022648D">
        <w:rPr>
          <w:rStyle w:val="StyleUnderline"/>
          <w:highlight w:val="yellow"/>
        </w:rPr>
        <w:t>cases of Chinese espionage campaigns against the U.S. private sector are ongoing,” the report sa</w:t>
      </w:r>
      <w:r w:rsidRPr="0022648D">
        <w:rPr>
          <w:rStyle w:val="StyleUnderline"/>
        </w:rPr>
        <w:t>id,</w:t>
      </w:r>
      <w:r w:rsidRPr="0022648D">
        <w:rPr>
          <w:sz w:val="16"/>
        </w:rPr>
        <w:t xml:space="preserve"> adding that “OSAC constituents should remain aware that China is still considered a highly capable and motivated cyber threat actor.” The three-page report detailing Chinese cyber activity and threats is another foreign policy hit against the White House, which is attempting to portray a September 2015 deal between President Obama and President Ji Xinping of Chian to limit cyber economic espionage as a breakthrough in diplomacy. Since the deal was inked, several private security firms have offered differing analyses regarding whether China has actually limited or cut back on large scale cyber attacks, the OSAC report said. The report further notes that </w:t>
      </w:r>
      <w:r w:rsidRPr="0022648D">
        <w:rPr>
          <w:rStyle w:val="StyleUnderline"/>
          <w:highlight w:val="yellow"/>
        </w:rPr>
        <w:t>Chinese hacks and attacks last year were especially damaging, the WFB noted</w:t>
      </w:r>
      <w:r w:rsidRPr="0022648D">
        <w:rPr>
          <w:rStyle w:val="StyleUnderline"/>
        </w:rPr>
        <w:t>.</w:t>
      </w:r>
      <w:r w:rsidRPr="0022648D">
        <w:rPr>
          <w:sz w:val="16"/>
        </w:rPr>
        <w:t xml:space="preserve"> “At a higher level, paramount attacks against various U.S. organizations continued in 2015 and Chinese hackers exceeded other nation-state actors for consistency, volume, and severity of cyber attacks during the past year,” the June 27 report said. “This included intrusions into healthcare systems Anthem and Premera, and the Office of Personnel Management, collectively compromising the sensitive data of over 100 million U.S. citizens.” </w:t>
      </w:r>
      <w:r w:rsidRPr="0022648D">
        <w:rPr>
          <w:rStyle w:val="StyleUnderline"/>
          <w:highlight w:val="yellow"/>
        </w:rPr>
        <w:t>Until the release of this latest report, U.S. intelligence officials have not said unequivocally that China had or had not curbed it cyber activiti</w:t>
      </w:r>
      <w:r w:rsidRPr="0022648D">
        <w:rPr>
          <w:rStyle w:val="StyleUnderline"/>
        </w:rPr>
        <w:t>es</w:t>
      </w:r>
      <w:r w:rsidRPr="0022648D">
        <w:rPr>
          <w:sz w:val="16"/>
        </w:rPr>
        <w:t xml:space="preserve">. The OSAC report noted that the large-scale attacks in 2015 “suggests some China-based hacking groups may have shifted their focus from data theft for economic gain to national security interests and personally identifiable information (PII).”According to the State Department-affiliated group, Chinese cyber attacks also have been focused on “continuously leveraging U.S. network infrastructure for offensive operations”. “Actors have been observed using servers of small businesses in the U.S. to plan and execute attacks against manufacturing firms, financial organizations, and the technology sector,” the report said. Rick Fisher, an expert on Chinese affairs and defense, said China’s Communist leaders see no positive or negative inducement to curbing the use of cyberspace for global intelligence gathering, which can also be utilized to prepare attacks on cyber-electronic infrastructures. “American </w:t>
      </w:r>
      <w:r w:rsidRPr="0022648D">
        <w:rPr>
          <w:rStyle w:val="StyleUnderline"/>
          <w:highlight w:val="yellow"/>
        </w:rPr>
        <w:t>verbal argument or political pressure is not going convince the [Chinese</w:t>
      </w:r>
      <w:r w:rsidRPr="0022648D">
        <w:rPr>
          <w:rStyle w:val="StyleUnderline"/>
        </w:rPr>
        <w:t xml:space="preserve"> Communist Party] </w:t>
      </w:r>
      <w:r w:rsidRPr="0022648D">
        <w:rPr>
          <w:rStyle w:val="StyleUnderline"/>
          <w:highlight w:val="yellow"/>
        </w:rPr>
        <w:t>leadership to stop waging its global cyber war</w:t>
      </w:r>
      <w:r w:rsidRPr="0022648D">
        <w:rPr>
          <w:rStyle w:val="StyleUnderline"/>
        </w:rPr>
        <w:t xml:space="preserve">,” Fisher, a senior fellow at the International Assessment and Strategy Center, told the WFB. </w:t>
      </w:r>
      <w:r w:rsidRPr="0022648D">
        <w:rPr>
          <w:rStyle w:val="StyleUnderline"/>
          <w:highlight w:val="yellow"/>
        </w:rPr>
        <w:t>“Washington has been trying to engage the Chinese on its cyber war for nearly 20 years and has basically gotten nowhere,”</w:t>
      </w:r>
      <w:r w:rsidRPr="0022648D">
        <w:rPr>
          <w:sz w:val="16"/>
        </w:rPr>
        <w:t xml:space="preserve"> he added.</w:t>
      </w:r>
    </w:p>
    <w:p w:rsidR="0022648D" w:rsidRDefault="0022648D" w:rsidP="0022648D">
      <w:pPr>
        <w:pStyle w:val="Heading4"/>
      </w:pPr>
      <w:r>
        <w:t>China continuing cyber attacks on U.S. networks despite agreement made in September</w:t>
      </w:r>
    </w:p>
    <w:p w:rsidR="0022648D" w:rsidRPr="0022648D" w:rsidRDefault="0022648D" w:rsidP="0022648D">
      <w:pPr>
        <w:rPr>
          <w:rStyle w:val="Style13ptBold"/>
          <w:b w:val="0"/>
          <w:bCs w:val="0"/>
          <w:sz w:val="22"/>
        </w:rPr>
      </w:pPr>
      <w:r w:rsidRPr="0022648D">
        <w:t xml:space="preserve">Gertz </w:t>
      </w:r>
      <w:r>
        <w:t>’</w:t>
      </w:r>
      <w:r w:rsidRPr="0022648D">
        <w:t>16</w:t>
      </w:r>
      <w:r>
        <w:t xml:space="preserve"> - </w:t>
      </w:r>
      <w:r w:rsidRPr="00065DAA">
        <w:rPr>
          <w:rStyle w:val="Style13ptBold"/>
          <w:b w:val="0"/>
          <w:sz w:val="18"/>
          <w:szCs w:val="18"/>
        </w:rPr>
        <w:t>Bill Gertz is senior editor of the Washington Free Beacon. Prior to joining the Beacon he was a national security reporter, editor, and columnist for 27 years at the Washington Times. Bill is the author of six books, four of which were national bestsellers. His most recent book was The Failure Factory, a look at an out-of-control government bureaucracy that could have been a primer for the Tea Party. Bill has an international reputation.</w:t>
      </w:r>
      <w:r>
        <w:rPr>
          <w:rStyle w:val="Style13ptBold"/>
          <w:b w:val="0"/>
          <w:sz w:val="18"/>
          <w:szCs w:val="18"/>
        </w:rPr>
        <w:t>”</w:t>
      </w:r>
      <w:r w:rsidRPr="0047242A">
        <w:t xml:space="preserve"> </w:t>
      </w:r>
      <w:r w:rsidRPr="0047242A">
        <w:rPr>
          <w:rStyle w:val="Style13ptBold"/>
          <w:b w:val="0"/>
          <w:sz w:val="18"/>
          <w:szCs w:val="18"/>
        </w:rPr>
        <w:t>China Continuing Cyber Attacks</w:t>
      </w:r>
      <w:r>
        <w:rPr>
          <w:rStyle w:val="Style13ptBold"/>
          <w:b w:val="0"/>
          <w:sz w:val="18"/>
          <w:szCs w:val="18"/>
        </w:rPr>
        <w:t xml:space="preserve"> </w:t>
      </w:r>
      <w:r w:rsidRPr="0047242A">
        <w:rPr>
          <w:rStyle w:val="Style13ptBold"/>
          <w:b w:val="0"/>
          <w:sz w:val="18"/>
          <w:szCs w:val="18"/>
        </w:rPr>
        <w:t>on U.S. Networks</w:t>
      </w:r>
      <w:r>
        <w:rPr>
          <w:rStyle w:val="Style13ptBold"/>
          <w:b w:val="0"/>
          <w:sz w:val="18"/>
          <w:szCs w:val="18"/>
        </w:rPr>
        <w:t xml:space="preserve">” – The Washington Free Beacon – 03/18 - </w:t>
      </w:r>
      <w:r w:rsidRPr="0047242A">
        <w:rPr>
          <w:rStyle w:val="Style13ptBold"/>
          <w:b w:val="0"/>
          <w:sz w:val="18"/>
          <w:szCs w:val="18"/>
        </w:rPr>
        <w:t>http://freebeacon.com/national-security/china-continuing-cyber-attacks-on-u-s-networks/</w:t>
      </w:r>
    </w:p>
    <w:p w:rsidR="0022648D" w:rsidRPr="00065DAA" w:rsidRDefault="0022648D" w:rsidP="0022648D">
      <w:pPr>
        <w:ind w:firstLine="720"/>
        <w:rPr>
          <w:sz w:val="20"/>
        </w:rPr>
      </w:pPr>
    </w:p>
    <w:p w:rsidR="0022648D" w:rsidRPr="00055AD6" w:rsidRDefault="0022648D" w:rsidP="0022648D">
      <w:pPr>
        <w:rPr>
          <w:sz w:val="16"/>
        </w:rPr>
      </w:pPr>
      <w:r w:rsidRPr="00065DAA">
        <w:rPr>
          <w:rStyle w:val="StyleUnderline"/>
        </w:rPr>
        <w:t xml:space="preserve">Six months after China pledged to halt cyber espionage against the United States, </w:t>
      </w:r>
      <w:r w:rsidRPr="00065DAA">
        <w:rPr>
          <w:rStyle w:val="StyleUnderline"/>
          <w:highlight w:val="yellow"/>
        </w:rPr>
        <w:t>Beijing’s hackers continue to conduct cyber attacks on government and private networks</w:t>
      </w:r>
      <w:r w:rsidRPr="00055AD6">
        <w:rPr>
          <w:sz w:val="16"/>
        </w:rPr>
        <w:t xml:space="preserve">, the commander of U.S. Cyber Command told Congress. </w:t>
      </w:r>
      <w:r w:rsidRPr="00065DAA">
        <w:rPr>
          <w:highlight w:val="yellow"/>
          <w:u w:val="single"/>
        </w:rPr>
        <w:t>Despite a formal pledge made by Chinese leader Xi Jinping in September</w:t>
      </w:r>
      <w:r w:rsidRPr="00055AD6">
        <w:rPr>
          <w:sz w:val="16"/>
        </w:rPr>
        <w:t xml:space="preserve">, “cyber operations from China are still targeting and exploiting U.S. government, defense industry, academic, and private computer networks,” Adm. Mike Rogers, the Cybercom chief, said in prepared testimony to a House Armed Services subcommittee on Wednesday. Rogers echoed comments on continued Chinese cyber attacks made by Director of National Intelligence James Clapper in February. </w:t>
      </w:r>
      <w:r w:rsidRPr="00065DAA">
        <w:rPr>
          <w:u w:val="single"/>
        </w:rPr>
        <w:t xml:space="preserve">Clapper said in Senate testimony that </w:t>
      </w:r>
      <w:r w:rsidRPr="00065DAA">
        <w:rPr>
          <w:highlight w:val="yellow"/>
          <w:u w:val="single"/>
        </w:rPr>
        <w:t>“it remains to be seen” if China will abide by the</w:t>
      </w:r>
      <w:r w:rsidRPr="00065DAA">
        <w:rPr>
          <w:u w:val="single"/>
        </w:rPr>
        <w:t xml:space="preserve"> informal </w:t>
      </w:r>
      <w:r w:rsidRPr="00065DAA">
        <w:rPr>
          <w:highlight w:val="yellow"/>
          <w:u w:val="single"/>
        </w:rPr>
        <w:t>pledge</w:t>
      </w:r>
      <w:r w:rsidRPr="00065DAA">
        <w:rPr>
          <w:u w:val="single"/>
        </w:rPr>
        <w:t xml:space="preserve"> made during a summit meeting in Washington with President Obama.</w:t>
      </w:r>
      <w:r w:rsidRPr="00055AD6">
        <w:rPr>
          <w:sz w:val="16"/>
        </w:rPr>
        <w:t xml:space="preserve"> Rogers said he agreed with Clapper that </w:t>
      </w:r>
      <w:r w:rsidRPr="00065DAA">
        <w:rPr>
          <w:u w:val="single"/>
        </w:rPr>
        <w:t>China’s commitment to halt cyber espionage attacks remains an open question.</w:t>
      </w:r>
      <w:r w:rsidRPr="00055AD6">
        <w:rPr>
          <w:sz w:val="16"/>
        </w:rPr>
        <w:t xml:space="preserve"> </w:t>
      </w:r>
      <w:r w:rsidRPr="00065DAA">
        <w:rPr>
          <w:highlight w:val="yellow"/>
          <w:u w:val="single"/>
        </w:rPr>
        <w:t>China has been linked</w:t>
      </w:r>
      <w:r w:rsidRPr="00065DAA">
        <w:rPr>
          <w:u w:val="single"/>
        </w:rPr>
        <w:t xml:space="preserve"> by U.S. intelligence agencies </w:t>
      </w:r>
      <w:r w:rsidRPr="00065DAA">
        <w:rPr>
          <w:highlight w:val="yellow"/>
          <w:u w:val="single"/>
        </w:rPr>
        <w:t>to</w:t>
      </w:r>
      <w:r w:rsidRPr="00065DAA">
        <w:rPr>
          <w:u w:val="single"/>
        </w:rPr>
        <w:t xml:space="preserve"> wide-ranging </w:t>
      </w:r>
      <w:r w:rsidRPr="00065DAA">
        <w:rPr>
          <w:highlight w:val="yellow"/>
          <w:u w:val="single"/>
        </w:rPr>
        <w:t xml:space="preserve">cyber attacks aimed at stealing information and mapping critical computer networks for future attacks </w:t>
      </w:r>
      <w:r w:rsidRPr="00065DAA">
        <w:rPr>
          <w:u w:val="single"/>
        </w:rPr>
        <w:t>in a crisis or conflict.</w:t>
      </w:r>
      <w:r w:rsidRPr="00055AD6">
        <w:rPr>
          <w:sz w:val="16"/>
        </w:rPr>
        <w:t xml:space="preserve"> Despite the Chinese hacking activity, </w:t>
      </w:r>
      <w:r w:rsidRPr="0047242A">
        <w:rPr>
          <w:u w:val="single"/>
        </w:rPr>
        <w:t xml:space="preserve">the Obama administration has taken no action against China for years of large-scale </w:t>
      </w:r>
      <w:r w:rsidRPr="0047242A">
        <w:rPr>
          <w:highlight w:val="yellow"/>
          <w:u w:val="single"/>
        </w:rPr>
        <w:t>cyber attacks</w:t>
      </w:r>
      <w:r w:rsidRPr="0047242A">
        <w:rPr>
          <w:u w:val="single"/>
        </w:rPr>
        <w:t xml:space="preserve"> that officials say </w:t>
      </w:r>
      <w:r w:rsidRPr="0047242A">
        <w:rPr>
          <w:highlight w:val="yellow"/>
          <w:u w:val="single"/>
        </w:rPr>
        <w:t>have cost the nation billions of dollars</w:t>
      </w:r>
      <w:r w:rsidRPr="0047242A">
        <w:rPr>
          <w:u w:val="single"/>
        </w:rPr>
        <w:t xml:space="preserve"> in stolen intellectual property and compromised networks.</w:t>
      </w:r>
      <w:r w:rsidRPr="00055AD6">
        <w:rPr>
          <w:sz w:val="16"/>
        </w:rPr>
        <w:t xml:space="preserve"> Rogers also warned that </w:t>
      </w:r>
      <w:r w:rsidRPr="0047242A">
        <w:rPr>
          <w:u w:val="single"/>
        </w:rPr>
        <w:t>nation states with advanced cyber warfare capabilities are taking steps to mask their cyber attacks by cooperating with non-government hackers.</w:t>
      </w:r>
      <w:r w:rsidRPr="00055AD6">
        <w:rPr>
          <w:sz w:val="16"/>
        </w:rPr>
        <w:t xml:space="preserve"> Unspecified nation states are expanding cooperation “with a much broader range” of hackers in a bid to hide the source of sophisticated cyber attacks. “I think this is in no small part an attempt to obscure what the real originator of the activity is,” he said. </w:t>
      </w:r>
      <w:r w:rsidRPr="0047242A">
        <w:rPr>
          <w:u w:val="single"/>
        </w:rPr>
        <w:t>The use of surrogate hackers makes it more difficult for the U.S. government to confront foreign states about cyber attacks.</w:t>
      </w:r>
      <w:r w:rsidRPr="00055AD6">
        <w:rPr>
          <w:sz w:val="16"/>
        </w:rPr>
        <w:t xml:space="preserve"> “And they say, ‘It’s not us. It’s some criminal group; we don’t control all that,’”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‘What would lead you to do this? Read this. It doesn’t make any sense.’” </w:t>
      </w:r>
      <w:r w:rsidRPr="0047242A">
        <w:rPr>
          <w:u w:val="single"/>
        </w:rPr>
        <w:t xml:space="preserve">Because computer users in the Joint Staff clicked on an email link that downloaded a virus, </w:t>
      </w:r>
      <w:r w:rsidRPr="0047242A">
        <w:rPr>
          <w:highlight w:val="yellow"/>
          <w:u w:val="single"/>
        </w:rPr>
        <w:t xml:space="preserve">the Pentagon was forced to spend time and money </w:t>
      </w:r>
      <w:r w:rsidRPr="0047242A">
        <w:rPr>
          <w:u w:val="single"/>
        </w:rPr>
        <w:t>and limit use of the system. “We can’t afford to have this sort of thing,” Rogers said.</w:t>
      </w:r>
      <w:r w:rsidRPr="00055AD6">
        <w:rPr>
          <w:sz w:val="16"/>
        </w:rPr>
        <w:t xml:space="preserve"> Under questioning from Rep. Elise Stefanik (R., N.Y.), Rogers said he is “comfortable” that Cyber Command has enough military capabilities to counter cyber threats from Russia, China, and other states and entities. “I’ve yet to run into a threat scenario that we couldn’t deal with,” he said. </w:t>
      </w:r>
      <w:r w:rsidRPr="0047242A">
        <w:rPr>
          <w:u w:val="single"/>
        </w:rPr>
        <w:t xml:space="preserve">But Rogers voiced worries about his command having enough forces to deal with the threats. “What concerns me is capacity—how much of it do you have and as the threats proliferate, </w:t>
      </w:r>
      <w:r w:rsidRPr="0047242A">
        <w:rPr>
          <w:highlight w:val="yellow"/>
          <w:u w:val="single"/>
        </w:rPr>
        <w:t>our ability to deal with high-end, simultaneous complicated threats, that’s probably the biggest</w:t>
      </w:r>
      <w:r w:rsidRPr="0047242A">
        <w:rPr>
          <w:u w:val="single"/>
        </w:rPr>
        <w:t xml:space="preserve"> limiting </w:t>
      </w:r>
      <w:r w:rsidRPr="0047242A">
        <w:rPr>
          <w:highlight w:val="yellow"/>
          <w:u w:val="single"/>
        </w:rPr>
        <w:t>factor right now</w:t>
      </w:r>
      <w:r w:rsidRPr="0047242A">
        <w:rPr>
          <w:u w:val="single"/>
        </w:rPr>
        <w:t xml:space="preserve">,” he said. </w:t>
      </w:r>
      <w:r w:rsidRPr="00055AD6">
        <w:rPr>
          <w:sz w:val="16"/>
        </w:rPr>
        <w:t xml:space="preserve">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w:t>
      </w:r>
      <w:r w:rsidRPr="0047242A">
        <w:rPr>
          <w:highlight w:val="yellow"/>
          <w:u w:val="single"/>
        </w:rPr>
        <w:t>the Pentagon is adding $900 million for cyber defenses</w:t>
      </w:r>
      <w:r w:rsidRPr="0047242A">
        <w:rPr>
          <w:u w:val="single"/>
        </w:rPr>
        <w:t xml:space="preserve"> and operations in fiscal 2017. </w:t>
      </w:r>
      <w:r w:rsidRPr="0047242A">
        <w:rPr>
          <w:highlight w:val="yellow"/>
          <w:u w:val="single"/>
        </w:rPr>
        <w:t>Much of that sum is focused on countering advanced threats from states like China</w:t>
      </w:r>
      <w:r w:rsidRPr="0047242A">
        <w:rPr>
          <w:u w:val="single"/>
        </w:rPr>
        <w:t xml:space="preserve"> and Russia. </w:t>
      </w:r>
      <w:r w:rsidRPr="00055AD6">
        <w:rPr>
          <w:sz w:val="16"/>
        </w:rPr>
        <w:t xml:space="preserve">“Reflecting our renewed commitment to deterring even the most advanced adversaries, the budget also invests in cyber deterrence capabilities, including building potential military response options,” Carter said. </w:t>
      </w:r>
      <w:r w:rsidRPr="0047242A">
        <w:rPr>
          <w:u w:val="single"/>
        </w:rPr>
        <w:t>Rogers said he is concerned that evolving cyber attacks are being used to acquire large databases that can be used for future cyber attacks or for foreign intelligence operations</w:t>
      </w:r>
      <w:r w:rsidRPr="00055AD6">
        <w:rPr>
          <w:sz w:val="16"/>
        </w:rPr>
        <w:t xml:space="preserve">. </w:t>
      </w:r>
      <w:r w:rsidRPr="0047242A">
        <w:rPr>
          <w:u w:val="single"/>
        </w:rPr>
        <w:t>Two recent examples were the cyber attacks against the Office of Personnel Management, which obtained records on more than 22 million federal workers, and the Anthem Healthcare cyber attacks that obtained some 80 million health records.</w:t>
      </w:r>
      <w:r w:rsidRPr="00055AD6">
        <w:rPr>
          <w:sz w:val="16"/>
        </w:rPr>
        <w:t xml:space="preserve"> “OPM, Anthem, those are good examples to use of data now [being] a commodity that have value for a variety of purposes, whether that be counterintelligence, whether it be social engineering and helping to refine cyber activity. You’ll see increased attacks against Big Data concentrations in the future,” Rogers said. </w:t>
      </w:r>
      <w:r w:rsidRPr="0047242A">
        <w:rPr>
          <w:highlight w:val="yellow"/>
          <w:u w:val="single"/>
        </w:rPr>
        <w:t>Ransomware attacks</w:t>
      </w:r>
      <w:r w:rsidRPr="0047242A">
        <w:rPr>
          <w:u w:val="single"/>
        </w:rPr>
        <w:t>—malicious cyber attacks that encrypt data on a targeted computer and then extort the owners of the data to have it decrypted—</w:t>
      </w:r>
      <w:r w:rsidRPr="0047242A">
        <w:rPr>
          <w:highlight w:val="yellow"/>
          <w:u w:val="single"/>
        </w:rPr>
        <w:t>also pose a growing threat</w:t>
      </w:r>
      <w:r w:rsidRPr="0047242A">
        <w:rPr>
          <w:u w:val="single"/>
        </w:rPr>
        <w:t>.</w:t>
      </w:r>
      <w:r w:rsidRPr="00055AD6">
        <w:rPr>
          <w:sz w:val="16"/>
        </w:rPr>
        <w:t xml:space="preserve"> </w:t>
      </w:r>
      <w:r w:rsidRPr="0047242A">
        <w:rPr>
          <w:u w:val="single"/>
        </w:rPr>
        <w:t xml:space="preserve">Security </w:t>
      </w:r>
      <w:r w:rsidRPr="0047242A">
        <w:rPr>
          <w:highlight w:val="yellow"/>
          <w:u w:val="single"/>
        </w:rPr>
        <w:t>researchers</w:t>
      </w:r>
      <w:r w:rsidRPr="0047242A">
        <w:rPr>
          <w:u w:val="single"/>
        </w:rPr>
        <w:t xml:space="preserve"> this week </w:t>
      </w:r>
      <w:r w:rsidRPr="0047242A">
        <w:rPr>
          <w:highlight w:val="yellow"/>
          <w:u w:val="single"/>
        </w:rPr>
        <w:t>traced ransomware attacks to China</w:t>
      </w:r>
      <w:r w:rsidRPr="0047242A">
        <w:rPr>
          <w:u w:val="single"/>
        </w:rPr>
        <w:t xml:space="preserve">, Reuters reported on Tuesday, noting that cyber tools used in the attacks were associated with earlier Chinese-linked cyber attacks. “If you watch </w:t>
      </w:r>
      <w:r w:rsidRPr="0047242A">
        <w:rPr>
          <w:highlight w:val="yellow"/>
          <w:u w:val="single"/>
        </w:rPr>
        <w:t>over the next year, you’ll see a lot more ransomware activity</w:t>
      </w:r>
      <w:r w:rsidRPr="0047242A">
        <w:rPr>
          <w:u w:val="single"/>
        </w:rPr>
        <w:t>,” Rogers said</w:t>
      </w:r>
      <w:r w:rsidRPr="00055AD6">
        <w:rPr>
          <w:sz w:val="16"/>
        </w:rPr>
        <w:t>. In his prepared testimony to the subcommittee</w:t>
      </w:r>
      <w:r w:rsidRPr="0047242A">
        <w:rPr>
          <w:u w:val="single"/>
        </w:rPr>
        <w:t xml:space="preserve">, Rogers said cyber attacks by a range of nations and non-state actors are intensifying. </w:t>
      </w:r>
      <w:r w:rsidRPr="00055AD6">
        <w:rPr>
          <w:sz w:val="16"/>
        </w:rPr>
        <w:t>While North Korea has not conducted a repeat of its November 2014 cyber attack against Sony Pictures Entertainment, “</w:t>
      </w:r>
      <w:r w:rsidRPr="0047242A">
        <w:rPr>
          <w:highlight w:val="yellow"/>
          <w:u w:val="single"/>
        </w:rPr>
        <w:t>we have seen a wide range of malicious cyber activities aimed against American targets</w:t>
      </w:r>
      <w:r w:rsidRPr="0047242A">
        <w:rPr>
          <w:u w:val="single"/>
        </w:rPr>
        <w:t xml:space="preserve"> and victims elsewhere around the world, and thus we are by no means sanguine about the overall trends in cyberspace,” he said. Cyber attacks are ubiquitous. “</w:t>
      </w:r>
      <w:r w:rsidRPr="00055AD6">
        <w:rPr>
          <w:highlight w:val="yellow"/>
          <w:u w:val="single"/>
        </w:rPr>
        <w:t>Literally every American who has connected to a network has been affected</w:t>
      </w:r>
      <w:r w:rsidRPr="0047242A">
        <w:rPr>
          <w:u w:val="single"/>
        </w:rPr>
        <w:t xml:space="preserve">, directly or indirectly, </w:t>
      </w:r>
      <w:r w:rsidRPr="00055AD6">
        <w:rPr>
          <w:highlight w:val="yellow"/>
          <w:u w:val="single"/>
        </w:rPr>
        <w:t>by cyber crime</w:t>
      </w:r>
      <w:r w:rsidRPr="0047242A">
        <w:rPr>
          <w:u w:val="single"/>
        </w:rPr>
        <w:t>,” Rogers said</w:t>
      </w:r>
      <w:r w:rsidRPr="00055AD6">
        <w:rPr>
          <w:u w:val="single"/>
        </w:rPr>
        <w:t xml:space="preserve">. “By this point </w:t>
      </w:r>
      <w:r w:rsidRPr="00055AD6">
        <w:rPr>
          <w:highlight w:val="yellow"/>
          <w:u w:val="single"/>
        </w:rPr>
        <w:t>millions of us have had personal information stolen, or</w:t>
      </w:r>
      <w:r w:rsidRPr="00055AD6">
        <w:rPr>
          <w:u w:val="single"/>
        </w:rPr>
        <w:t xml:space="preserve"> seen our </w:t>
      </w:r>
      <w:r w:rsidRPr="00055AD6">
        <w:rPr>
          <w:highlight w:val="yellow"/>
          <w:u w:val="single"/>
        </w:rPr>
        <w:t>accounts</w:t>
      </w:r>
      <w:r w:rsidRPr="00055AD6">
        <w:rPr>
          <w:u w:val="single"/>
        </w:rPr>
        <w:t xml:space="preserve"> or credit </w:t>
      </w:r>
      <w:r w:rsidRPr="00055AD6">
        <w:rPr>
          <w:highlight w:val="yellow"/>
          <w:u w:val="single"/>
        </w:rPr>
        <w:t>compromised.”</w:t>
      </w:r>
      <w:r w:rsidRPr="00055AD6">
        <w:rPr>
          <w:sz w:val="16"/>
        </w:rPr>
        <w:t xml:space="preserve"> Some 300 American companies involved in critical infrastructure, such as electrical power, finance, communications and transportation, are working with Cybercom to study ways to protect against major cyber attacks, Rogers noted. “</w:t>
      </w:r>
      <w:r w:rsidRPr="00055AD6">
        <w:rPr>
          <w:u w:val="single"/>
        </w:rPr>
        <w:t xml:space="preserve">We remain vigilant in preparing for future threats, as </w:t>
      </w:r>
      <w:r w:rsidRPr="00055AD6">
        <w:rPr>
          <w:highlight w:val="yellow"/>
          <w:u w:val="single"/>
        </w:rPr>
        <w:t>cyber attacks could cause catastrophic damage to portions of our power grid, communications networks, and vital services</w:t>
      </w:r>
      <w:r w:rsidRPr="00055AD6">
        <w:rPr>
          <w:u w:val="single"/>
        </w:rPr>
        <w:t xml:space="preserve">,” he said. </w:t>
      </w:r>
      <w:r w:rsidRPr="00055AD6">
        <w:rPr>
          <w:sz w:val="16"/>
        </w:rPr>
        <w:t xml:space="preserve">Coordinated cyber attacks in Ukraine last December disrupted the power grid and damaged electricity control systems. “If directed at the critical infrastructure that supports our nation’s military, cyber attacks could hamper our forces, interfering with deployments, command and control, and supply functions, in addition to the broader impact such events could have across our society,” Rogers said, 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w:t>
      </w:r>
    </w:p>
    <w:p w:rsidR="0022648D" w:rsidRDefault="0022648D" w:rsidP="0022648D">
      <w:pPr>
        <w:pStyle w:val="Heading3"/>
      </w:pPr>
      <w:bookmarkStart w:id="12" w:name="_Toc456821170"/>
      <w:r>
        <w:t>It Fails</w:t>
      </w:r>
      <w:bookmarkEnd w:id="12"/>
    </w:p>
    <w:p w:rsidR="0022648D" w:rsidRPr="004325A0" w:rsidRDefault="0022648D" w:rsidP="0022648D">
      <w:pPr>
        <w:spacing w:line="240" w:lineRule="auto"/>
        <w:rPr>
          <w:rStyle w:val="Style13ptBold"/>
          <w:rFonts w:asciiTheme="minorHAnsi" w:hAnsiTheme="minorHAnsi"/>
        </w:rPr>
      </w:pPr>
      <w:r w:rsidRPr="004325A0">
        <w:rPr>
          <w:rStyle w:val="Style13ptBold"/>
          <w:rFonts w:asciiTheme="minorHAnsi" w:hAnsiTheme="minorHAnsi"/>
        </w:rPr>
        <w:t xml:space="preserve">Current US/China cybersecurity agreements are unsuccessful </w:t>
      </w:r>
    </w:p>
    <w:p w:rsidR="0022648D" w:rsidRDefault="0022648D" w:rsidP="0022648D">
      <w:pPr>
        <w:spacing w:line="240" w:lineRule="auto"/>
        <w:rPr>
          <w:rFonts w:asciiTheme="minorHAnsi" w:eastAsia="Times New Roman" w:hAnsiTheme="minorHAnsi" w:cs="Times New Roman"/>
          <w:sz w:val="24"/>
          <w:szCs w:val="24"/>
        </w:rPr>
      </w:pPr>
      <w:r w:rsidRPr="004325A0">
        <w:rPr>
          <w:rStyle w:val="Style13ptBold"/>
          <w:rFonts w:asciiTheme="minorHAnsi" w:hAnsiTheme="minorHAnsi"/>
        </w:rPr>
        <w:t>Sengal ’16</w:t>
      </w:r>
      <w:r w:rsidRPr="004325A0">
        <w:rPr>
          <w:rFonts w:asciiTheme="minorHAnsi" w:eastAsia="Times New Roman" w:hAnsiTheme="minorHAnsi" w:cs="Times New Roman"/>
          <w:sz w:val="24"/>
          <w:szCs w:val="24"/>
        </w:rPr>
        <w:t xml:space="preserve"> </w:t>
      </w:r>
      <w:r w:rsidRPr="004325A0">
        <w:rPr>
          <w:rFonts w:asciiTheme="minorHAnsi" w:eastAsia="Times New Roman" w:hAnsiTheme="minorHAnsi" w:cs="Times New Roman"/>
          <w:sz w:val="20"/>
          <w:szCs w:val="20"/>
        </w:rPr>
        <w:t xml:space="preserve">[Adam Segal is the </w:t>
      </w:r>
      <w:r w:rsidRPr="004325A0">
        <w:rPr>
          <w:rFonts w:asciiTheme="minorHAnsi" w:hAnsiTheme="minorHAnsi"/>
          <w:color w:val="222222"/>
          <w:sz w:val="20"/>
          <w:szCs w:val="20"/>
          <w:shd w:val="clear" w:color="auto" w:fill="FFFFFF"/>
        </w:rPr>
        <w:t xml:space="preserve">Ira A. Lipman Chair in Emerging Technologies and National Security and Director of the Digital and Cyberspace Policy Program at the Council on Foreign Relations, “The Top Five Cyber Policy Developments of 2015: United States-China Cyber Agreement”, 1/4/16, </w:t>
      </w:r>
      <w:hyperlink r:id="rId27" w:history="1">
        <w:r w:rsidRPr="00536A7F">
          <w:rPr>
            <w:rStyle w:val="Hyperlink"/>
            <w:rFonts w:asciiTheme="minorHAnsi" w:hAnsiTheme="minorHAnsi"/>
            <w:sz w:val="20"/>
            <w:szCs w:val="20"/>
            <w:shd w:val="clear" w:color="auto" w:fill="FFFFFF"/>
          </w:rPr>
          <w:t>http://blogs.cfr.org/cyber/2016/01/04/top-5-us-china-cyber-agreement/</w:t>
        </w:r>
      </w:hyperlink>
      <w:r w:rsidRPr="004325A0">
        <w:rPr>
          <w:rFonts w:asciiTheme="minorHAnsi" w:hAnsiTheme="minorHAnsi"/>
          <w:color w:val="222222"/>
          <w:sz w:val="20"/>
          <w:szCs w:val="20"/>
          <w:shd w:val="clear" w:color="auto" w:fill="FFFFFF"/>
        </w:rPr>
        <w:t>]</w:t>
      </w:r>
      <w:r w:rsidRPr="004325A0">
        <w:rPr>
          <w:rFonts w:asciiTheme="minorHAnsi" w:eastAsia="Times New Roman" w:hAnsiTheme="minorHAnsi" w:cs="Times New Roman"/>
          <w:sz w:val="24"/>
          <w:szCs w:val="24"/>
        </w:rPr>
        <w:t xml:space="preserve"> </w:t>
      </w:r>
    </w:p>
    <w:p w:rsidR="0022648D" w:rsidRPr="00E6168D" w:rsidRDefault="0022648D" w:rsidP="0022648D">
      <w:pPr>
        <w:spacing w:line="240" w:lineRule="auto"/>
        <w:rPr>
          <w:rFonts w:asciiTheme="minorHAnsi" w:hAnsiTheme="minorHAnsi"/>
          <w:sz w:val="12"/>
        </w:rPr>
      </w:pPr>
      <w:r w:rsidRPr="00E448D0">
        <w:rPr>
          <w:rFonts w:asciiTheme="minorHAnsi" w:eastAsia="Times New Roman" w:hAnsiTheme="minorHAnsi" w:cs="Times New Roman"/>
          <w:sz w:val="12"/>
          <w:szCs w:val="23"/>
        </w:rPr>
        <w:t>For much of 2015, cyber espionage was an especially contentious issue in the U.S.-China relationship as Washington pushed for a norm against cyberattacks on private companies designed to steal intellectual property, trade secrets, or business strategies. Assistant Secretary of State for East Asian and Pacific Affairs Daniel Russel warned that cyberspace had the “</w:t>
      </w:r>
      <w:r w:rsidRPr="00E6168D">
        <w:rPr>
          <w:rFonts w:asciiTheme="minorHAnsi" w:eastAsia="Times New Roman" w:hAnsiTheme="minorHAnsi" w:cs="Times New Roman"/>
          <w:bCs/>
          <w:sz w:val="12"/>
          <w:szCs w:val="23"/>
          <w:bdr w:val="none" w:sz="0" w:space="0" w:color="auto" w:frame="1"/>
        </w:rPr>
        <w:t>potential to drive strategic mistrust in the relationship</w:t>
      </w:r>
      <w:r w:rsidRPr="00E448D0">
        <w:rPr>
          <w:rFonts w:asciiTheme="minorHAnsi" w:eastAsia="Times New Roman" w:hAnsiTheme="minorHAnsi" w:cs="Times New Roman"/>
          <w:sz w:val="12"/>
          <w:szCs w:val="23"/>
        </w:rPr>
        <w:t>,” and Beijing called U.S. hacking charges “</w:t>
      </w:r>
      <w:r w:rsidRPr="00E6168D">
        <w:rPr>
          <w:rFonts w:asciiTheme="minorHAnsi" w:eastAsia="Times New Roman" w:hAnsiTheme="minorHAnsi" w:cs="Times New Roman"/>
          <w:bCs/>
          <w:sz w:val="12"/>
          <w:szCs w:val="23"/>
          <w:bdr w:val="none" w:sz="0" w:space="0" w:color="auto" w:frame="1"/>
        </w:rPr>
        <w:t>irresponsible and unscientific</w:t>
      </w:r>
      <w:r w:rsidRPr="00E448D0">
        <w:rPr>
          <w:rFonts w:asciiTheme="minorHAnsi" w:eastAsia="Times New Roman" w:hAnsiTheme="minorHAnsi" w:cs="Times New Roman"/>
          <w:sz w:val="12"/>
          <w:szCs w:val="23"/>
        </w:rPr>
        <w:t>.” Claims that China-based hackers were behind the attacks on the</w:t>
      </w:r>
      <w:r w:rsidRPr="00E6168D">
        <w:rPr>
          <w:rFonts w:asciiTheme="minorHAnsi" w:eastAsia="Times New Roman" w:hAnsiTheme="minorHAnsi" w:cs="Times New Roman"/>
          <w:sz w:val="12"/>
          <w:szCs w:val="23"/>
        </w:rPr>
        <w:t xml:space="preserve"> </w:t>
      </w:r>
      <w:r w:rsidRPr="00E6168D">
        <w:rPr>
          <w:rFonts w:asciiTheme="minorHAnsi" w:eastAsia="Times New Roman" w:hAnsiTheme="minorHAnsi" w:cs="Times New Roman"/>
          <w:bCs/>
          <w:sz w:val="12"/>
          <w:szCs w:val="23"/>
          <w:bdr w:val="none" w:sz="0" w:space="0" w:color="auto" w:frame="1"/>
        </w:rPr>
        <w:t>Office of Personnel Management</w:t>
      </w:r>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(OPM) and the theft of the data of 22 million individuals further exacerbated tensions, even though the administration was careful to distinguish between legitimate political and military espionage, which the OPM hack would seem to be, and cyber industrial espionage (leading to a weird sort of professional admiration, with Director for National Intelligence James Clapper speaking on China and the OPM hack saying he “</w:t>
      </w:r>
      <w:r w:rsidRPr="00E6168D">
        <w:rPr>
          <w:rFonts w:asciiTheme="minorHAnsi" w:eastAsia="Times New Roman" w:hAnsiTheme="minorHAnsi" w:cs="Times New Roman"/>
          <w:bCs/>
          <w:sz w:val="12"/>
          <w:szCs w:val="23"/>
          <w:bdr w:val="none" w:sz="0" w:space="0" w:color="auto" w:frame="1"/>
        </w:rPr>
        <w:t>kind of salutes them for what they did</w:t>
      </w:r>
      <w:r w:rsidRPr="00E448D0">
        <w:rPr>
          <w:rFonts w:asciiTheme="minorHAnsi" w:eastAsia="Times New Roman" w:hAnsiTheme="minorHAnsi" w:cs="Times New Roman"/>
          <w:sz w:val="12"/>
          <w:szCs w:val="23"/>
        </w:rPr>
        <w:t>“).</w:t>
      </w:r>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In the weeks before President Xi Jinping’s visit to Washington, press leaks suggested that the White House was considering</w:t>
      </w:r>
      <w:r w:rsidRPr="00E6168D">
        <w:rPr>
          <w:rFonts w:asciiTheme="minorHAnsi" w:eastAsia="Times New Roman" w:hAnsiTheme="minorHAnsi" w:cs="Times New Roman"/>
          <w:sz w:val="12"/>
          <w:szCs w:val="23"/>
        </w:rPr>
        <w:t xml:space="preserve"> </w:t>
      </w:r>
      <w:hyperlink r:id="rId28" w:tgtFrame="_blank" w:history="1">
        <w:r w:rsidRPr="00E6168D">
          <w:rPr>
            <w:rFonts w:asciiTheme="minorHAnsi" w:eastAsia="Times New Roman" w:hAnsiTheme="minorHAnsi" w:cs="Times New Roman"/>
            <w:bCs/>
            <w:sz w:val="12"/>
            <w:szCs w:val="23"/>
            <w:bdr w:val="none" w:sz="0" w:space="0" w:color="auto" w:frame="1"/>
          </w:rPr>
          <w:t>sanctioning</w:t>
        </w:r>
      </w:hyperlink>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 xml:space="preserve">Chinese individuals or entities that benefit from cyber theft. The threat seemed to have worked. </w:t>
      </w:r>
      <w:r w:rsidRPr="004325A0">
        <w:rPr>
          <w:rStyle w:val="Emphasis"/>
          <w:rFonts w:asciiTheme="minorHAnsi" w:hAnsiTheme="minorHAnsi"/>
          <w:highlight w:val="yellow"/>
        </w:rPr>
        <w:t>In September 2015</w:t>
      </w:r>
      <w:r w:rsidRPr="00E448D0">
        <w:rPr>
          <w:rFonts w:asciiTheme="minorHAnsi" w:eastAsia="Times New Roman" w:hAnsiTheme="minorHAnsi" w:cs="Times New Roman"/>
          <w:sz w:val="12"/>
          <w:szCs w:val="23"/>
        </w:rPr>
        <w:t>, at a joint press conference in the Rose Garden</w:t>
      </w:r>
      <w:r w:rsidRPr="00E6168D">
        <w:rPr>
          <w:rFonts w:asciiTheme="minorHAnsi" w:hAnsiTheme="minorHAnsi"/>
          <w:sz w:val="12"/>
        </w:rPr>
        <w:t>, President</w:t>
      </w:r>
      <w:r w:rsidRPr="004325A0">
        <w:rPr>
          <w:rStyle w:val="Emphasis"/>
          <w:rFonts w:asciiTheme="minorHAnsi" w:hAnsiTheme="minorHAnsi"/>
          <w:highlight w:val="yellow"/>
        </w:rPr>
        <w:t xml:space="preserve"> Obama announced that the U</w:t>
      </w:r>
      <w:r w:rsidRPr="00E6168D">
        <w:rPr>
          <w:rFonts w:asciiTheme="minorHAnsi" w:hAnsiTheme="minorHAnsi"/>
          <w:sz w:val="12"/>
        </w:rPr>
        <w:t xml:space="preserve">nited </w:t>
      </w:r>
      <w:r w:rsidRPr="004325A0">
        <w:rPr>
          <w:rStyle w:val="Emphasis"/>
          <w:rFonts w:asciiTheme="minorHAnsi" w:hAnsiTheme="minorHAnsi"/>
          <w:highlight w:val="yellow"/>
        </w:rPr>
        <w:t>S</w:t>
      </w:r>
      <w:r w:rsidRPr="00E6168D">
        <w:rPr>
          <w:rFonts w:asciiTheme="minorHAnsi" w:hAnsiTheme="minorHAnsi"/>
          <w:sz w:val="12"/>
        </w:rPr>
        <w:t>tates</w:t>
      </w:r>
      <w:r w:rsidRPr="004325A0">
        <w:rPr>
          <w:rStyle w:val="Emphasis"/>
          <w:rFonts w:asciiTheme="minorHAnsi" w:hAnsiTheme="minorHAnsi"/>
          <w:highlight w:val="yellow"/>
        </w:rPr>
        <w:t xml:space="preserve"> and China had agreed that neither government “</w:t>
      </w:r>
      <w:hyperlink r:id="rId29" w:tgtFrame="_blank" w:history="1">
        <w:r w:rsidRPr="004325A0">
          <w:rPr>
            <w:rStyle w:val="Emphasis"/>
            <w:rFonts w:asciiTheme="minorHAnsi" w:hAnsiTheme="minorHAnsi"/>
            <w:highlight w:val="yellow"/>
          </w:rPr>
          <w:t>will conduct or knowingly support cyber-enabled theft of intellectual property</w:t>
        </w:r>
      </w:hyperlink>
      <w:r w:rsidRPr="004325A0">
        <w:rPr>
          <w:rStyle w:val="Emphasis"/>
          <w:rFonts w:asciiTheme="minorHAnsi" w:hAnsiTheme="minorHAnsi"/>
          <w:highlight w:val="yellow"/>
        </w:rPr>
        <w:t>, including trade secrets or other confidential business information for commercial advantage.” Washington and Beijing would also provide</w:t>
      </w:r>
      <w:r w:rsidRPr="00E448D0">
        <w:rPr>
          <w:rFonts w:asciiTheme="minorHAnsi" w:eastAsia="Times New Roman" w:hAnsiTheme="minorHAnsi" w:cs="Times New Roman"/>
          <w:sz w:val="12"/>
          <w:szCs w:val="23"/>
        </w:rPr>
        <w:t xml:space="preserve"> timely </w:t>
      </w:r>
      <w:r w:rsidRPr="004325A0">
        <w:rPr>
          <w:rStyle w:val="Emphasis"/>
          <w:rFonts w:asciiTheme="minorHAnsi" w:hAnsiTheme="minorHAnsi"/>
          <w:highlight w:val="yellow"/>
        </w:rPr>
        <w:t>responses to requests for assistance in cybercrime investigations</w:t>
      </w:r>
      <w:r w:rsidRPr="00E448D0">
        <w:rPr>
          <w:rFonts w:asciiTheme="minorHAnsi" w:eastAsia="Times New Roman" w:hAnsiTheme="minorHAnsi" w:cs="Times New Roman"/>
          <w:sz w:val="12"/>
          <w:szCs w:val="23"/>
        </w:rPr>
        <w:t>; cooperate in conducting investigations and collecting evidence; identify and endorse norms of behavior in cyberspace; and establish two high level working groups and a hotline between the two sides.</w:t>
      </w:r>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Was the agreement a real</w:t>
      </w:r>
      <w:r w:rsidRPr="00E6168D">
        <w:rPr>
          <w:rFonts w:asciiTheme="minorHAnsi" w:eastAsia="Times New Roman" w:hAnsiTheme="minorHAnsi" w:cs="Times New Roman"/>
          <w:sz w:val="12"/>
          <w:szCs w:val="23"/>
        </w:rPr>
        <w:t xml:space="preserve"> </w:t>
      </w:r>
      <w:hyperlink r:id="rId30" w:history="1">
        <w:r w:rsidRPr="00E6168D">
          <w:rPr>
            <w:rFonts w:asciiTheme="minorHAnsi" w:eastAsia="Times New Roman" w:hAnsiTheme="minorHAnsi" w:cs="Times New Roman"/>
            <w:bCs/>
            <w:sz w:val="12"/>
            <w:szCs w:val="23"/>
            <w:bdr w:val="none" w:sz="0" w:space="0" w:color="auto" w:frame="1"/>
          </w:rPr>
          <w:t>breakthrough</w:t>
        </w:r>
      </w:hyperlink>
      <w:r w:rsidRPr="00E448D0">
        <w:rPr>
          <w:rFonts w:asciiTheme="minorHAnsi" w:eastAsia="Times New Roman" w:hAnsiTheme="minorHAnsi" w:cs="Times New Roman"/>
          <w:sz w:val="12"/>
          <w:szCs w:val="23"/>
        </w:rPr>
        <w:t>, or just a tactical maneuver by China, an effort to prevent Washington from levying sanctions and disrupting a summit that was important politically for President Xi?</w:t>
      </w:r>
      <w:r w:rsidRPr="00E6168D">
        <w:rPr>
          <w:rFonts w:asciiTheme="minorHAnsi" w:eastAsia="Times New Roman" w:hAnsiTheme="minorHAnsi" w:cs="Times New Roman"/>
          <w:sz w:val="12"/>
          <w:szCs w:val="23"/>
        </w:rPr>
        <w:t xml:space="preserve"> </w:t>
      </w:r>
      <w:r w:rsidRPr="004325A0">
        <w:rPr>
          <w:rStyle w:val="Emphasis"/>
          <w:rFonts w:asciiTheme="minorHAnsi" w:hAnsiTheme="minorHAnsi"/>
          <w:highlight w:val="yellow"/>
        </w:rPr>
        <w:t xml:space="preserve">There was positive follow up in </w:t>
      </w:r>
      <w:r w:rsidRPr="00E6168D">
        <w:rPr>
          <w:sz w:val="12"/>
        </w:rPr>
        <w:t xml:space="preserve">the first round of cyber </w:t>
      </w:r>
      <w:r w:rsidRPr="00E6168D">
        <w:rPr>
          <w:rStyle w:val="Emphasis"/>
          <w:highlight w:val="yellow"/>
        </w:rPr>
        <w:t>talks between th</w:t>
      </w:r>
      <w:r w:rsidRPr="004325A0">
        <w:rPr>
          <w:rStyle w:val="Emphasis"/>
          <w:rFonts w:asciiTheme="minorHAnsi" w:hAnsiTheme="minorHAnsi"/>
          <w:highlight w:val="yellow"/>
        </w:rPr>
        <w:t>e D</w:t>
      </w:r>
      <w:r w:rsidRPr="00E6168D">
        <w:rPr>
          <w:sz w:val="12"/>
        </w:rPr>
        <w:t>epartment of</w:t>
      </w:r>
      <w:r w:rsidRPr="004325A0">
        <w:rPr>
          <w:rStyle w:val="Emphasis"/>
          <w:rFonts w:asciiTheme="minorHAnsi" w:hAnsiTheme="minorHAnsi"/>
          <w:highlight w:val="yellow"/>
        </w:rPr>
        <w:t xml:space="preserve"> H</w:t>
      </w:r>
      <w:r w:rsidRPr="00E6168D">
        <w:rPr>
          <w:sz w:val="12"/>
        </w:rPr>
        <w:t xml:space="preserve">omeland </w:t>
      </w:r>
      <w:r w:rsidRPr="004325A0">
        <w:rPr>
          <w:rStyle w:val="Emphasis"/>
          <w:rFonts w:asciiTheme="minorHAnsi" w:hAnsiTheme="minorHAnsi"/>
          <w:highlight w:val="yellow"/>
        </w:rPr>
        <w:t>S</w:t>
      </w:r>
      <w:r w:rsidRPr="00E6168D">
        <w:rPr>
          <w:sz w:val="12"/>
        </w:rPr>
        <w:t xml:space="preserve">ecurity </w:t>
      </w:r>
      <w:r w:rsidRPr="004325A0">
        <w:rPr>
          <w:rStyle w:val="Emphasis"/>
          <w:rFonts w:asciiTheme="minorHAnsi" w:hAnsiTheme="minorHAnsi"/>
          <w:highlight w:val="yellow"/>
        </w:rPr>
        <w:t>and Chinese Ministry of Public Security in December 2015</w:t>
      </w:r>
      <w:r w:rsidRPr="00E448D0">
        <w:rPr>
          <w:rFonts w:asciiTheme="minorHAnsi" w:eastAsia="Times New Roman" w:hAnsiTheme="minorHAnsi" w:cs="Times New Roman"/>
          <w:sz w:val="12"/>
          <w:szCs w:val="23"/>
        </w:rPr>
        <w:t xml:space="preserve">. The two sides </w:t>
      </w:r>
      <w:r w:rsidRPr="004325A0">
        <w:rPr>
          <w:rStyle w:val="Emphasis"/>
          <w:rFonts w:asciiTheme="minorHAnsi" w:hAnsiTheme="minorHAnsi"/>
          <w:highlight w:val="yellow"/>
        </w:rPr>
        <w:t>agreed on guidelines for requesting assistance on cybercrime</w:t>
      </w:r>
      <w:r w:rsidRPr="00E448D0">
        <w:rPr>
          <w:rFonts w:asciiTheme="minorHAnsi" w:eastAsia="Times New Roman" w:hAnsiTheme="minorHAnsi" w:cs="Times New Roman"/>
          <w:sz w:val="12"/>
          <w:szCs w:val="23"/>
        </w:rPr>
        <w:t xml:space="preserve"> or other malicious cyber activities, as well as to conduct “tabletop exercises” in spring 2016 and to define procedures for use of the hotline. The</w:t>
      </w:r>
      <w:r w:rsidRPr="00E6168D">
        <w:rPr>
          <w:rFonts w:asciiTheme="minorHAnsi" w:eastAsia="Times New Roman" w:hAnsiTheme="minorHAnsi" w:cs="Times New Roman"/>
          <w:sz w:val="12"/>
          <w:szCs w:val="23"/>
        </w:rPr>
        <w:t xml:space="preserve"> </w:t>
      </w:r>
      <w:hyperlink w:tgtFrame="_blank" w:history="1">
        <w:r w:rsidRPr="00E6168D">
          <w:rPr>
            <w:rFonts w:asciiTheme="minorHAnsi" w:eastAsia="Times New Roman" w:hAnsiTheme="minorHAnsi" w:cs="Times New Roman"/>
            <w:bCs/>
            <w:sz w:val="12"/>
            <w:szCs w:val="23"/>
            <w:bdr w:val="none" w:sz="0" w:space="0" w:color="auto" w:frame="1"/>
          </w:rPr>
          <w:t>Washington Post</w:t>
        </w:r>
      </w:hyperlink>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also reported that China arrested some hackers before the summit, but the arrests were not publicized in China and the United States government has not confirmed. Security experts outside of China with connections to Chinese hackers have suggested that those arrested supplied malware to the PLA, but are not PLA operators.</w:t>
      </w:r>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In addition, after years of promoting</w:t>
      </w:r>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the norm against cyber industrial espionage, the U.S. announcement</w:t>
      </w:r>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was followed by a similar agreement between the</w:t>
      </w:r>
      <w:r w:rsidRPr="00E6168D">
        <w:rPr>
          <w:rFonts w:asciiTheme="minorHAnsi" w:eastAsia="Times New Roman" w:hAnsiTheme="minorHAnsi" w:cs="Times New Roman"/>
          <w:sz w:val="12"/>
          <w:szCs w:val="23"/>
        </w:rPr>
        <w:t xml:space="preserve"> </w:t>
      </w:r>
      <w:r w:rsidRPr="00E6168D">
        <w:rPr>
          <w:rFonts w:asciiTheme="minorHAnsi" w:eastAsia="Times New Roman" w:hAnsiTheme="minorHAnsi" w:cs="Times New Roman"/>
          <w:bCs/>
          <w:sz w:val="12"/>
          <w:szCs w:val="23"/>
          <w:bdr w:val="none" w:sz="0" w:space="0" w:color="auto" w:frame="1"/>
        </w:rPr>
        <w:t>UK and China</w:t>
      </w:r>
      <w:r w:rsidRPr="00E448D0">
        <w:rPr>
          <w:rFonts w:asciiTheme="minorHAnsi" w:eastAsia="Times New Roman" w:hAnsiTheme="minorHAnsi" w:cs="Times New Roman"/>
          <w:sz w:val="12"/>
          <w:szCs w:val="23"/>
        </w:rPr>
        <w:t>, and a report that</w:t>
      </w:r>
      <w:r w:rsidRPr="00E6168D">
        <w:rPr>
          <w:rFonts w:asciiTheme="minorHAnsi" w:eastAsia="Times New Roman" w:hAnsiTheme="minorHAnsi" w:cs="Times New Roman"/>
          <w:sz w:val="12"/>
          <w:szCs w:val="23"/>
        </w:rPr>
        <w:t xml:space="preserve"> </w:t>
      </w:r>
      <w:hyperlink r:id="rId31" w:tgtFrame="_blank" w:history="1">
        <w:r w:rsidRPr="00E6168D">
          <w:rPr>
            <w:rFonts w:asciiTheme="minorHAnsi" w:eastAsia="Times New Roman" w:hAnsiTheme="minorHAnsi" w:cs="Times New Roman"/>
            <w:bCs/>
            <w:sz w:val="12"/>
            <w:szCs w:val="23"/>
            <w:bdr w:val="none" w:sz="0" w:space="0" w:color="auto" w:frame="1"/>
          </w:rPr>
          <w:t>Berlin</w:t>
        </w:r>
      </w:hyperlink>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would sign a “no cyber theft” deal with Beijing in 2016.</w:t>
      </w:r>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In November 2015, China, Brazil, Russia, the United States, and other members of the</w:t>
      </w:r>
      <w:r w:rsidRPr="00E6168D">
        <w:rPr>
          <w:rFonts w:asciiTheme="minorHAnsi" w:eastAsia="Times New Roman" w:hAnsiTheme="minorHAnsi" w:cs="Times New Roman"/>
          <w:sz w:val="12"/>
          <w:szCs w:val="23"/>
        </w:rPr>
        <w:t xml:space="preserve"> </w:t>
      </w:r>
      <w:hyperlink r:id="rId32" w:tgtFrame="_blank" w:history="1">
        <w:r w:rsidRPr="00E6168D">
          <w:rPr>
            <w:rFonts w:asciiTheme="minorHAnsi" w:eastAsia="Times New Roman" w:hAnsiTheme="minorHAnsi" w:cs="Times New Roman"/>
            <w:bCs/>
            <w:sz w:val="12"/>
            <w:szCs w:val="23"/>
            <w:bdr w:val="none" w:sz="0" w:space="0" w:color="auto" w:frame="1"/>
          </w:rPr>
          <w:t>G20</w:t>
        </w:r>
      </w:hyperlink>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accepted the norm against conducting or supporting the cyber-enabled theft of intellectual property.</w:t>
      </w:r>
      <w:r w:rsidRPr="00E6168D">
        <w:rPr>
          <w:rFonts w:asciiTheme="minorHAnsi" w:eastAsia="Times New Roman" w:hAnsiTheme="minorHAnsi" w:cs="Times New Roman"/>
          <w:sz w:val="12"/>
          <w:szCs w:val="23"/>
        </w:rPr>
        <w:t xml:space="preserve"> </w:t>
      </w:r>
      <w:r w:rsidRPr="004325A0">
        <w:rPr>
          <w:rStyle w:val="Emphasis"/>
          <w:rFonts w:asciiTheme="minorHAnsi" w:hAnsiTheme="minorHAnsi"/>
          <w:highlight w:val="yellow"/>
        </w:rPr>
        <w:t xml:space="preserve">This diplomatic effort is important progress, but </w:t>
      </w:r>
      <w:r w:rsidRPr="00E6168D">
        <w:rPr>
          <w:sz w:val="12"/>
        </w:rPr>
        <w:t>early</w:t>
      </w:r>
      <w:r w:rsidRPr="004325A0">
        <w:rPr>
          <w:rStyle w:val="Emphasis"/>
          <w:rFonts w:asciiTheme="minorHAnsi" w:hAnsiTheme="minorHAnsi"/>
          <w:highlight w:val="yellow"/>
        </w:rPr>
        <w:t xml:space="preserve"> reports on whether these statements have had any affect </w:t>
      </w:r>
      <w:r w:rsidRPr="00D65870">
        <w:rPr>
          <w:rStyle w:val="Emphasis"/>
        </w:rPr>
        <w:t>on the scope and scale of cyberattacks on U.S. companies</w:t>
      </w:r>
      <w:r w:rsidRPr="004325A0">
        <w:rPr>
          <w:rStyle w:val="Emphasis"/>
          <w:rFonts w:asciiTheme="minorHAnsi" w:hAnsiTheme="minorHAnsi"/>
          <w:highlight w:val="yellow"/>
        </w:rPr>
        <w:t xml:space="preserve"> have been mixed at best.</w:t>
      </w:r>
      <w:r w:rsidRPr="004325A0">
        <w:rPr>
          <w:rStyle w:val="Emphasis"/>
          <w:rFonts w:asciiTheme="minorHAnsi" w:hAnsiTheme="minorHAnsi"/>
        </w:rPr>
        <w:t xml:space="preserve"> Just three weeks after the agreement, cybersecurity companies reported new attacks on </w:t>
      </w:r>
      <w:hyperlink r:id="rId33" w:tgtFrame="_blank" w:history="1">
        <w:r w:rsidRPr="004325A0">
          <w:rPr>
            <w:rStyle w:val="Emphasis"/>
            <w:rFonts w:asciiTheme="minorHAnsi" w:hAnsiTheme="minorHAnsi"/>
          </w:rPr>
          <w:t>pharmaceutical companies</w:t>
        </w:r>
      </w:hyperlink>
      <w:r w:rsidRPr="004325A0">
        <w:rPr>
          <w:rStyle w:val="Emphasis"/>
          <w:rFonts w:asciiTheme="minorHAnsi" w:hAnsiTheme="minorHAnsi"/>
        </w:rPr>
        <w:t>.</w:t>
      </w:r>
      <w:r w:rsidRPr="00E448D0">
        <w:rPr>
          <w:rFonts w:asciiTheme="minorHAnsi" w:eastAsia="Times New Roman" w:hAnsiTheme="minorHAnsi" w:cs="Times New Roman"/>
          <w:sz w:val="12"/>
          <w:szCs w:val="23"/>
        </w:rPr>
        <w:t xml:space="preserve"> Unnamed officials told the</w:t>
      </w:r>
      <w:r w:rsidRPr="00E6168D">
        <w:rPr>
          <w:rFonts w:asciiTheme="minorHAnsi" w:eastAsia="Times New Roman" w:hAnsiTheme="minorHAnsi" w:cs="Times New Roman"/>
          <w:sz w:val="12"/>
          <w:szCs w:val="23"/>
        </w:rPr>
        <w:t xml:space="preserve"> </w:t>
      </w:r>
      <w:hyperlink r:id="rId34" w:tgtFrame="_blank" w:history="1">
        <w:r w:rsidRPr="00E6168D">
          <w:rPr>
            <w:rFonts w:asciiTheme="minorHAnsi" w:eastAsia="Times New Roman" w:hAnsiTheme="minorHAnsi" w:cs="Times New Roman"/>
            <w:bCs/>
            <w:sz w:val="12"/>
            <w:szCs w:val="23"/>
            <w:bdr w:val="none" w:sz="0" w:space="0" w:color="auto" w:frame="1"/>
          </w:rPr>
          <w:t>Washington Post</w:t>
        </w:r>
      </w:hyperlink>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that the May 2014 indictment of five PLA hackers has had the effect of shifting much of the activity to the Ministry of State Security, but</w:t>
      </w:r>
      <w:r w:rsidRPr="00E6168D">
        <w:rPr>
          <w:rFonts w:asciiTheme="minorHAnsi" w:eastAsia="Times New Roman" w:hAnsiTheme="minorHAnsi" w:cs="Times New Roman"/>
          <w:sz w:val="12"/>
          <w:szCs w:val="23"/>
        </w:rPr>
        <w:t xml:space="preserve"> </w:t>
      </w:r>
      <w:r w:rsidRPr="004325A0">
        <w:rPr>
          <w:rStyle w:val="Emphasis"/>
          <w:rFonts w:asciiTheme="minorHAnsi" w:hAnsiTheme="minorHAnsi"/>
          <w:highlight w:val="yellow"/>
        </w:rPr>
        <w:t>National Counterintelligence Executive</w:t>
      </w:r>
      <w:r w:rsidRPr="00E6168D">
        <w:rPr>
          <w:rFonts w:asciiTheme="minorHAnsi" w:eastAsia="Times New Roman" w:hAnsiTheme="minorHAnsi" w:cs="Times New Roman"/>
          <w:sz w:val="12"/>
          <w:szCs w:val="23"/>
        </w:rPr>
        <w:t xml:space="preserve"> </w:t>
      </w:r>
      <w:r w:rsidRPr="00E6168D">
        <w:rPr>
          <w:sz w:val="12"/>
        </w:rPr>
        <w:t>Bill</w:t>
      </w:r>
      <w:r w:rsidRPr="00E6168D">
        <w:rPr>
          <w:rStyle w:val="Emphasis"/>
          <w:b w:val="0"/>
          <w:iCs w:val="0"/>
          <w:sz w:val="10"/>
        </w:rPr>
        <w:t xml:space="preserve"> </w:t>
      </w:r>
      <w:r w:rsidRPr="00E6168D">
        <w:rPr>
          <w:rStyle w:val="Emphasis"/>
          <w:highlight w:val="yellow"/>
        </w:rPr>
        <w:t>Evanina h</w:t>
      </w:r>
      <w:r w:rsidRPr="004325A0">
        <w:rPr>
          <w:rStyle w:val="Emphasis"/>
          <w:rFonts w:asciiTheme="minorHAnsi" w:hAnsiTheme="minorHAnsi"/>
          <w:highlight w:val="yellow"/>
        </w:rPr>
        <w:t>as said there is “</w:t>
      </w:r>
      <w:hyperlink r:id="rId35" w:tgtFrame="_blank" w:history="1">
        <w:r w:rsidRPr="004325A0">
          <w:rPr>
            <w:rStyle w:val="Emphasis"/>
            <w:rFonts w:asciiTheme="minorHAnsi" w:hAnsiTheme="minorHAnsi"/>
            <w:highlight w:val="yellow"/>
          </w:rPr>
          <w:t>no indication</w:t>
        </w:r>
      </w:hyperlink>
      <w:r w:rsidRPr="004325A0">
        <w:rPr>
          <w:rStyle w:val="Emphasis"/>
          <w:rFonts w:asciiTheme="minorHAnsi" w:hAnsiTheme="minorHAnsi"/>
          <w:highlight w:val="yellow"/>
        </w:rPr>
        <w:t xml:space="preserve">” </w:t>
      </w:r>
      <w:r w:rsidRPr="00E6168D">
        <w:rPr>
          <w:sz w:val="12"/>
        </w:rPr>
        <w:t>from the U.S. private sector</w:t>
      </w:r>
      <w:r w:rsidRPr="004325A0">
        <w:rPr>
          <w:rStyle w:val="Emphasis"/>
          <w:rFonts w:asciiTheme="minorHAnsi" w:hAnsiTheme="minorHAnsi"/>
          <w:highlight w:val="yellow"/>
        </w:rPr>
        <w:t xml:space="preserve"> “that anything has changed.”</w:t>
      </w:r>
      <w:r w:rsidRPr="00E6168D">
        <w:rPr>
          <w:rFonts w:asciiTheme="minorHAnsi" w:eastAsia="Times New Roman" w:hAnsiTheme="minorHAnsi" w:cs="Times New Roman"/>
          <w:sz w:val="12"/>
          <w:szCs w:val="23"/>
        </w:rPr>
        <w:t xml:space="preserve"> </w:t>
      </w:r>
      <w:r w:rsidRPr="00E448D0">
        <w:rPr>
          <w:rFonts w:asciiTheme="minorHAnsi" w:eastAsia="Times New Roman" w:hAnsiTheme="minorHAnsi" w:cs="Times New Roman"/>
          <w:sz w:val="12"/>
          <w:szCs w:val="23"/>
        </w:rPr>
        <w:t xml:space="preserve">If during the first few months of 2016 there is no noticeable decline in the hacking, or if there is a major attack against a private firm, then pressure will rise on the Obama administration to levy sanctions on China. </w:t>
      </w:r>
      <w:r w:rsidRPr="004325A0">
        <w:rPr>
          <w:rStyle w:val="Emphasis"/>
          <w:rFonts w:asciiTheme="minorHAnsi" w:hAnsiTheme="minorHAnsi"/>
          <w:highlight w:val="yellow"/>
        </w:rPr>
        <w:t>Even if it is a quiet year</w:t>
      </w:r>
      <w:r w:rsidRPr="00E448D0">
        <w:rPr>
          <w:rFonts w:asciiTheme="minorHAnsi" w:eastAsia="Times New Roman" w:hAnsiTheme="minorHAnsi" w:cs="Times New Roman"/>
          <w:sz w:val="12"/>
          <w:szCs w:val="23"/>
        </w:rPr>
        <w:t xml:space="preserve"> in terms of breaches, and that is a big if, </w:t>
      </w:r>
      <w:r w:rsidRPr="004325A0">
        <w:rPr>
          <w:rStyle w:val="Emphasis"/>
          <w:rFonts w:asciiTheme="minorHAnsi" w:hAnsiTheme="minorHAnsi"/>
          <w:highlight w:val="yellow"/>
        </w:rPr>
        <w:t xml:space="preserve">China and the United States remain divided over </w:t>
      </w:r>
      <w:hyperlink r:id="rId36" w:history="1">
        <w:r w:rsidRPr="004325A0">
          <w:rPr>
            <w:rStyle w:val="Emphasis"/>
            <w:rFonts w:asciiTheme="minorHAnsi" w:hAnsiTheme="minorHAnsi"/>
            <w:highlight w:val="yellow"/>
          </w:rPr>
          <w:t>Internet governance</w:t>
        </w:r>
      </w:hyperlink>
      <w:r w:rsidRPr="004325A0">
        <w:rPr>
          <w:rStyle w:val="Emphasis"/>
          <w:rFonts w:asciiTheme="minorHAnsi" w:hAnsiTheme="minorHAnsi"/>
          <w:highlight w:val="yellow"/>
        </w:rPr>
        <w:t xml:space="preserve"> and policies</w:t>
      </w:r>
      <w:r w:rsidRPr="004325A0">
        <w:rPr>
          <w:rStyle w:val="Emphasis"/>
          <w:rFonts w:asciiTheme="minorHAnsi" w:hAnsiTheme="minorHAnsi"/>
        </w:rPr>
        <w:t xml:space="preserve"> </w:t>
      </w:r>
      <w:r w:rsidRPr="00E448D0">
        <w:rPr>
          <w:rFonts w:asciiTheme="minorHAnsi" w:eastAsia="Times New Roman" w:hAnsiTheme="minorHAnsi" w:cs="Times New Roman"/>
          <w:sz w:val="12"/>
          <w:szCs w:val="23"/>
        </w:rPr>
        <w:t>designed to secure supply chains and information and communication technology equipment. U.S. technology companies will continue to find themselves squeezed by Chinese efforts to make the technology used in critical infrastructure “</w:t>
      </w:r>
      <w:hyperlink r:id="rId37" w:tgtFrame="_blank" w:history="1">
        <w:r w:rsidRPr="00E6168D">
          <w:rPr>
            <w:rFonts w:asciiTheme="minorHAnsi" w:eastAsia="Times New Roman" w:hAnsiTheme="minorHAnsi" w:cs="Times New Roman"/>
            <w:bCs/>
            <w:sz w:val="12"/>
            <w:szCs w:val="23"/>
            <w:bdr w:val="none" w:sz="0" w:space="0" w:color="auto" w:frame="1"/>
          </w:rPr>
          <w:t>secure and controllable</w:t>
        </w:r>
      </w:hyperlink>
      <w:r w:rsidRPr="00E448D0">
        <w:rPr>
          <w:rFonts w:asciiTheme="minorHAnsi" w:eastAsia="Times New Roman" w:hAnsiTheme="minorHAnsi" w:cs="Times New Roman"/>
          <w:sz w:val="12"/>
          <w:szCs w:val="23"/>
        </w:rPr>
        <w:t>.” Cyberspace will continue to be an area of conflict and competition.</w:t>
      </w:r>
      <w:r w:rsidRPr="00E6168D">
        <w:rPr>
          <w:rFonts w:asciiTheme="minorHAnsi" w:eastAsia="Times New Roman" w:hAnsiTheme="minorHAnsi" w:cs="Times New Roman"/>
          <w:sz w:val="12"/>
          <w:szCs w:val="23"/>
        </w:rPr>
        <w:t xml:space="preserve"> </w:t>
      </w:r>
    </w:p>
    <w:p w:rsidR="0022648D" w:rsidRPr="00B57388" w:rsidRDefault="0022648D" w:rsidP="0022648D">
      <w:pPr>
        <w:pStyle w:val="Heading4"/>
        <w:rPr>
          <w:sz w:val="28"/>
        </w:rPr>
      </w:pPr>
      <w:r w:rsidRPr="00B57388">
        <w:rPr>
          <w:sz w:val="28"/>
        </w:rPr>
        <w:t>The recent agreement between the US and China referring to cybersecurity will fail</w:t>
      </w:r>
    </w:p>
    <w:p w:rsidR="0022648D" w:rsidRPr="00B57388" w:rsidRDefault="0022648D" w:rsidP="0022648D">
      <w:pPr>
        <w:rPr>
          <w:rStyle w:val="Style13ptBold"/>
          <w:sz w:val="28"/>
        </w:rPr>
      </w:pPr>
      <w:r w:rsidRPr="00B57388">
        <w:rPr>
          <w:rStyle w:val="Style13ptBold"/>
          <w:sz w:val="28"/>
        </w:rPr>
        <w:t>Steinberg ‘15</w:t>
      </w:r>
    </w:p>
    <w:p w:rsidR="0022648D" w:rsidRDefault="0022648D" w:rsidP="0022648D">
      <w:pPr>
        <w:rPr>
          <w:sz w:val="20"/>
          <w:szCs w:val="18"/>
        </w:rPr>
      </w:pPr>
      <w:r w:rsidRPr="00B57388">
        <w:rPr>
          <w:sz w:val="20"/>
          <w:szCs w:val="18"/>
        </w:rPr>
        <w:t xml:space="preserve">Joseph Steinberg is a cybersecurity expert and entrepreneur. He is CEO of </w:t>
      </w:r>
      <w:hyperlink r:id="rId38" w:tgtFrame="_blank" w:history="1">
        <w:r w:rsidRPr="00B57388">
          <w:rPr>
            <w:sz w:val="20"/>
            <w:szCs w:val="18"/>
          </w:rPr>
          <w:t>SecureMySocial</w:t>
        </w:r>
      </w:hyperlink>
      <w:r w:rsidRPr="00B57388">
        <w:rPr>
          <w:sz w:val="20"/>
          <w:szCs w:val="18"/>
        </w:rPr>
        <w:t>, which recently brought to market the world's first system to warn people in real time if they are making inappropriate social media posts. He is also the inventor of several popular cybersecurity technologies, and the author of books and articles on information security and business-related topics.-“ 10 Issues With the China-US Cybersecurity Agreement”-Inc-Sept 27-http://www.inc.com/joseph-steinberg/why-the-china-us-cybersecurity-agreement-will-fail.html</w:t>
      </w:r>
      <w:r>
        <w:rPr>
          <w:sz w:val="20"/>
          <w:szCs w:val="18"/>
        </w:rPr>
        <w:t xml:space="preserve"> </w:t>
      </w:r>
    </w:p>
    <w:p w:rsidR="0022648D" w:rsidRPr="00B57388" w:rsidRDefault="0022648D" w:rsidP="0022648D">
      <w:pPr>
        <w:tabs>
          <w:tab w:val="left" w:pos="1056"/>
        </w:tabs>
        <w:rPr>
          <w:rStyle w:val="Style13ptBold"/>
          <w:rFonts w:ascii="Times" w:eastAsia="Times New Roman" w:hAnsi="Times" w:cs="Times New Roman"/>
          <w:b w:val="0"/>
          <w:sz w:val="20"/>
          <w:szCs w:val="18"/>
        </w:rPr>
      </w:pPr>
      <w:r>
        <w:rPr>
          <w:rStyle w:val="Style13ptBold"/>
          <w:rFonts w:ascii="Times" w:eastAsia="Times New Roman" w:hAnsi="Times" w:cs="Times New Roman"/>
          <w:b w:val="0"/>
          <w:sz w:val="20"/>
          <w:szCs w:val="18"/>
        </w:rPr>
        <w:tab/>
      </w:r>
    </w:p>
    <w:p w:rsidR="0022648D" w:rsidRPr="00B57388" w:rsidRDefault="0022648D" w:rsidP="0022648D">
      <w:pPr>
        <w:rPr>
          <w:sz w:val="18"/>
        </w:rPr>
      </w:pPr>
      <w:r w:rsidRPr="00B57388">
        <w:rPr>
          <w:sz w:val="24"/>
          <w:highlight w:val="green"/>
          <w:u w:val="single"/>
        </w:rPr>
        <w:t>While</w:t>
      </w:r>
      <w:r w:rsidRPr="00B57388">
        <w:rPr>
          <w:sz w:val="18"/>
        </w:rPr>
        <w:t xml:space="preserve">, at first glance, </w:t>
      </w:r>
      <w:r w:rsidRPr="00B57388">
        <w:rPr>
          <w:sz w:val="24"/>
          <w:highlight w:val="green"/>
          <w:u w:val="single"/>
        </w:rPr>
        <w:t>this pact may seem like a big victory</w:t>
      </w:r>
      <w:r w:rsidRPr="00B57388">
        <w:rPr>
          <w:sz w:val="18"/>
        </w:rPr>
        <w:t xml:space="preserve"> for the United States--some experts estimate that </w:t>
      </w:r>
      <w:r w:rsidRPr="00B57388">
        <w:rPr>
          <w:sz w:val="24"/>
          <w:highlight w:val="green"/>
          <w:u w:val="single"/>
        </w:rPr>
        <w:t>over 80% of all information thefts targeting American businesses currently emanate from China</w:t>
      </w:r>
      <w:r w:rsidRPr="00B57388">
        <w:rPr>
          <w:sz w:val="18"/>
        </w:rPr>
        <w:t>--</w:t>
      </w:r>
      <w:r w:rsidRPr="00B57388">
        <w:rPr>
          <w:sz w:val="24"/>
          <w:highlight w:val="green"/>
          <w:u w:val="single"/>
        </w:rPr>
        <w:t>it</w:t>
      </w:r>
      <w:r w:rsidRPr="00B57388">
        <w:rPr>
          <w:sz w:val="18"/>
        </w:rPr>
        <w:t xml:space="preserve"> actually </w:t>
      </w:r>
      <w:r w:rsidRPr="00B57388">
        <w:rPr>
          <w:sz w:val="24"/>
          <w:highlight w:val="green"/>
          <w:u w:val="single"/>
        </w:rPr>
        <w:t xml:space="preserve">appears to be more </w:t>
      </w:r>
      <w:r w:rsidRPr="00B57388">
        <w:rPr>
          <w:b/>
          <w:sz w:val="24"/>
          <w:highlight w:val="green"/>
          <w:u w:val="single"/>
        </w:rPr>
        <w:t>political posturing</w:t>
      </w:r>
      <w:r w:rsidRPr="00B57388">
        <w:rPr>
          <w:sz w:val="24"/>
          <w:highlight w:val="green"/>
          <w:u w:val="single"/>
        </w:rPr>
        <w:t xml:space="preserve"> than a substantive agreement, and, in fact, in some ways may aggravate matters</w:t>
      </w:r>
      <w:r w:rsidRPr="00B57388">
        <w:rPr>
          <w:sz w:val="18"/>
        </w:rPr>
        <w:t xml:space="preserve">. While it may provide some hope that the ball of change has begun to roll, China still has a strong incentive to hack American people, businesses, and the government, and the present agreement seems to do little to change that situation. </w:t>
      </w:r>
      <w:r w:rsidRPr="00B57388">
        <w:rPr>
          <w:sz w:val="24"/>
          <w:highlight w:val="green"/>
          <w:u w:val="single"/>
        </w:rPr>
        <w:t xml:space="preserve">Here are </w:t>
      </w:r>
      <w:r w:rsidRPr="00B57388">
        <w:rPr>
          <w:sz w:val="24"/>
        </w:rPr>
        <w:t>ten</w:t>
      </w:r>
      <w:r w:rsidRPr="00B57388">
        <w:rPr>
          <w:sz w:val="24"/>
          <w:u w:val="single"/>
        </w:rPr>
        <w:t xml:space="preserve"> </w:t>
      </w:r>
      <w:r w:rsidRPr="00B57388">
        <w:rPr>
          <w:sz w:val="24"/>
          <w:highlight w:val="green"/>
          <w:u w:val="single"/>
        </w:rPr>
        <w:t>problems with the agreement</w:t>
      </w:r>
      <w:r w:rsidRPr="00B57388">
        <w:rPr>
          <w:sz w:val="24"/>
        </w:rPr>
        <w:t xml:space="preserve">: </w:t>
      </w:r>
      <w:r w:rsidRPr="00B57388">
        <w:rPr>
          <w:sz w:val="18"/>
        </w:rPr>
        <w:t xml:space="preserve">1. </w:t>
      </w:r>
      <w:r w:rsidRPr="00B57388">
        <w:rPr>
          <w:sz w:val="24"/>
          <w:u w:val="single"/>
        </w:rPr>
        <w:t xml:space="preserve">The agreement as explained by the White House prohibits hacking for commercial advantage, but </w:t>
      </w:r>
      <w:r w:rsidRPr="00B57388">
        <w:rPr>
          <w:b/>
          <w:sz w:val="24"/>
          <w:highlight w:val="green"/>
          <w:u w:val="single"/>
        </w:rPr>
        <w:t>other forms of hacking</w:t>
      </w:r>
      <w:r w:rsidRPr="00B57388">
        <w:rPr>
          <w:sz w:val="24"/>
          <w:u w:val="single"/>
        </w:rPr>
        <w:t>, including government on government spying</w:t>
      </w:r>
      <w:r w:rsidRPr="00B57388">
        <w:rPr>
          <w:b/>
          <w:sz w:val="24"/>
          <w:u w:val="single"/>
        </w:rPr>
        <w:t>,</w:t>
      </w:r>
      <w:r w:rsidRPr="00B57388">
        <w:rPr>
          <w:b/>
          <w:sz w:val="24"/>
          <w:highlight w:val="green"/>
          <w:u w:val="single"/>
        </w:rPr>
        <w:t xml:space="preserve"> are allowed</w:t>
      </w:r>
      <w:r w:rsidRPr="00B57388">
        <w:rPr>
          <w:sz w:val="18"/>
        </w:rPr>
        <w:t xml:space="preserve">. Considering the recently discovered massive breach of the Office of Personnel Management--which led to millions of Americans having their private details and fingerprints stolen, and which many in the government </w:t>
      </w:r>
      <w:hyperlink r:id="rId39" w:tgtFrame="_blank" w:history="1">
        <w:r w:rsidRPr="00B57388">
          <w:rPr>
            <w:sz w:val="18"/>
          </w:rPr>
          <w:t>believe was perpetrated by China</w:t>
        </w:r>
      </w:hyperlink>
      <w:r w:rsidRPr="00B57388">
        <w:rPr>
          <w:sz w:val="18"/>
        </w:rPr>
        <w:t xml:space="preserve">--an agreement not addressing inter-governmental spying is severely deficient. The Chinese government could literally steal every American citizen's tax returns from the IRS and use the information within them for all sorts of nefarious purposes without violating the current agreement. (It is true that the US and many of its allies cyber-spy on one another, but, that is a separate issue with risk levels of a different magnitude.) 2. </w:t>
      </w:r>
      <w:r w:rsidRPr="00B57388">
        <w:rPr>
          <w:sz w:val="24"/>
          <w:highlight w:val="green"/>
          <w:u w:val="single"/>
        </w:rPr>
        <w:t>The agreement does not define any standard</w:t>
      </w:r>
      <w:r w:rsidRPr="00B57388">
        <w:rPr>
          <w:sz w:val="18"/>
          <w:highlight w:val="green"/>
        </w:rPr>
        <w:t>s</w:t>
      </w:r>
      <w:r w:rsidRPr="00B57388">
        <w:rPr>
          <w:sz w:val="18"/>
        </w:rPr>
        <w:t xml:space="preserve">. What is considered hacking, and what is considered acceptable activity? What constitutes an attack? What is considered commercial--especially considering that </w:t>
      </w:r>
      <w:hyperlink r:id="rId40" w:tgtFrame="_blank" w:history="1">
        <w:r w:rsidRPr="00B57388">
          <w:rPr>
            <w:sz w:val="18"/>
          </w:rPr>
          <w:t>the 12 largest Chinese companies are owned by its government</w:t>
        </w:r>
      </w:hyperlink>
      <w:r w:rsidRPr="00B57388">
        <w:rPr>
          <w:sz w:val="18"/>
        </w:rPr>
        <w:t xml:space="preserve">? Is it acceptable for a business or government to counter-attack against a commercial party attacking it--when perhaps that party has been infected by malware and is the unwilling agent of someone else? Most international agreements use internationally-accepted or mutually-agreed-upon understandings of terms, standards, and the like. In the world of "cyber" these clarifications do not yet exist, and, without them, any agreement is subject to misinterpretation, misunderstanding, and abuse. 3. Based on the text of the Presidential statement, </w:t>
      </w:r>
      <w:r w:rsidRPr="00B57388">
        <w:rPr>
          <w:sz w:val="24"/>
          <w:highlight w:val="green"/>
          <w:u w:val="single"/>
        </w:rPr>
        <w:t>the agreement does not prohibit hacking individuals or businesses for purposes other than commercial gain</w:t>
      </w:r>
      <w:r w:rsidRPr="00B57388">
        <w:rPr>
          <w:sz w:val="18"/>
        </w:rPr>
        <w:t xml:space="preserve">. Taking out a public utility or financial network in order to inflict political harm? Using people's personal data or photos in order to blackmail them into spying for China? Both might be perfectly acceptable under this agreement. Furthermore, if Chinese agents were caught hacking an American cybersecurity business, defense contractor, or supplier of equipment don't you think they'll find a way to explain their actions as having governmental purposes? 4. </w:t>
      </w:r>
      <w:r w:rsidRPr="00B57388">
        <w:rPr>
          <w:sz w:val="24"/>
          <w:u w:val="single"/>
        </w:rPr>
        <w:t xml:space="preserve">Even if it were more comprehensive, </w:t>
      </w:r>
      <w:r w:rsidRPr="00B57388">
        <w:rPr>
          <w:sz w:val="24"/>
          <w:highlight w:val="green"/>
          <w:u w:val="single"/>
        </w:rPr>
        <w:t xml:space="preserve">the agreement is essentially </w:t>
      </w:r>
      <w:r w:rsidRPr="00B57388">
        <w:rPr>
          <w:b/>
          <w:sz w:val="24"/>
          <w:highlight w:val="green"/>
          <w:u w:val="single"/>
        </w:rPr>
        <w:t>unenforceable</w:t>
      </w:r>
      <w:r w:rsidRPr="00B57388">
        <w:rPr>
          <w:sz w:val="24"/>
          <w:u w:val="single"/>
        </w:rPr>
        <w:t>. There are no "inspections" or any other clear methods of implementing a "trust, but verify" strategy</w:t>
      </w:r>
      <w:r w:rsidRPr="00B57388">
        <w:rPr>
          <w:sz w:val="18"/>
        </w:rPr>
        <w:t xml:space="preserve">. One cannot simply prevent a country from launching cyberattacks by inspecting facilities as would be done to verify that a nation is not building nuclear weapons or the like. Hackers can be anywhere; it is a lot easier for them to hide--even in plain sight--than to hide thousands of centrifuges and a nuclear reactor. Chinese hackers don't even need to be in China in order to carry out their attacks. Furthermore, much as Iran sponsors terror through proxies--Hezbollah and the like--China could easily hack through third parties; it is often impossible to determine who is paying a hacker to carry out attacks, or if an attack is emanating from its true source or has been routed through another party. 5. </w:t>
      </w:r>
      <w:r w:rsidRPr="00B57388">
        <w:rPr>
          <w:sz w:val="24"/>
          <w:u w:val="single"/>
        </w:rPr>
        <w:t>Contrary to the perception that many people develop from fictional stories</w:t>
      </w:r>
      <w:r w:rsidRPr="00B57388">
        <w:rPr>
          <w:sz w:val="18"/>
        </w:rPr>
        <w:t xml:space="preserve">, </w:t>
      </w:r>
      <w:r w:rsidRPr="00B57388">
        <w:rPr>
          <w:sz w:val="24"/>
          <w:highlight w:val="green"/>
          <w:u w:val="single"/>
        </w:rPr>
        <w:t>experts</w:t>
      </w:r>
      <w:r w:rsidRPr="00B57388">
        <w:rPr>
          <w:sz w:val="18"/>
        </w:rPr>
        <w:t xml:space="preserve"> often </w:t>
      </w:r>
      <w:r w:rsidRPr="00B57388">
        <w:rPr>
          <w:sz w:val="24"/>
          <w:highlight w:val="green"/>
          <w:u w:val="single"/>
        </w:rPr>
        <w:t>cannot identify with certainty the source of a professionally-executed cyberattack</w:t>
      </w:r>
      <w:r w:rsidRPr="00B57388">
        <w:rPr>
          <w:sz w:val="18"/>
        </w:rPr>
        <w:t>; to this day, experts disagree as to who carried out various high profile breaches. Furthermore, even when the culprit of an attack is identified, that party often has a great deal of plausible deniability. As Stewart Draper, Director of Insider Threats for Securonix, noted: "China has always denied involvement in data theft by its government, or encouraging Chinese companies to perform espionage." Practically speaking, should the need arise, how is the United States going to substantiate any perceived violations by China? 6. In order to verify that the parties are honoring their commitments, the US and China are supposed to "</w:t>
      </w:r>
      <w:r w:rsidRPr="00B57388">
        <w:rPr>
          <w:sz w:val="18"/>
          <w:szCs w:val="16"/>
        </w:rPr>
        <w:t>establish</w:t>
      </w:r>
      <w:r w:rsidRPr="00B57388">
        <w:rPr>
          <w:sz w:val="18"/>
        </w:rPr>
        <w:t xml:space="preserve"> a high-level joint dialogue mechanism on fighting cybercrime and related issues" and "this mechanism will be used to review the timeliness and quality of responses to requests for information and assistance with respect to malicious cyber activity of concern identified by either side" In other words, the determination of whether the Chinese are adhering to the agreement will be a subjective decision based on conversations and communications; no objective metrics have been established by the agreement. This deficiency in the agreement is serious--as one of the arguments that has been made for supporting an agreement with China, as </w:t>
      </w:r>
      <w:hyperlink r:id="rId41" w:tgtFrame="_blank" w:history="1">
        <w:r w:rsidRPr="00B57388">
          <w:rPr>
            <w:sz w:val="18"/>
          </w:rPr>
          <w:t>noted by Jason Healey</w:t>
        </w:r>
      </w:hyperlink>
      <w:r w:rsidRPr="00B57388">
        <w:rPr>
          <w:sz w:val="18"/>
        </w:rPr>
        <w:t xml:space="preserve">, Senior Research Scholar at Columbia University's School of International and Public Affairs and Senior Fellow at the Atlantic Council, has been that if China violates the agreement the United States "will be in a much stronger position to respond to Beijing over its commercial espionage" (perhaps by levying sanctions and/or gaining international support for sanctions). If there is no objective way to measure compliance, why would anyone support a US contention that China has violated the agreement? Measuring the number of arrests made by China at the request of the US, and calculating how much cooperation was received when aid was requested, are also poor methods to determine compliance; the US's primary need is not for China to arrest hackers, but to curtail the hacking. Under this agreement China can arrest hackers who are identified by the United States, and appear to be compliant, but simultaneously continue to tolerate or actively carry out attacks through other parties. Also, keep in mind that the most dangerous and damaging attacks are often those that have not been identified, and, therefore, for which no requests for assistance or arrests have been made. 7. Even if China desired to deliver on its promises, </w:t>
      </w:r>
      <w:r w:rsidRPr="00B57388">
        <w:rPr>
          <w:sz w:val="24"/>
          <w:highlight w:val="green"/>
          <w:u w:val="single"/>
        </w:rPr>
        <w:t>it is not clear that the country has the resources to do so</w:t>
      </w:r>
      <w:r w:rsidRPr="00B57388">
        <w:rPr>
          <w:sz w:val="18"/>
        </w:rPr>
        <w:t xml:space="preserve">. Chinese hackers are believed to commonly hack businesses within China, making one wonder whether the nation's government truly has the capability to curtail hacking. Furthermore, as Ken Westin, Senior Security Analyst at Tripwire noted, the Chinese government has "taken a stance of complete innocence when it comes to cyber war and espionage to the point of claiming naivety." This deal is "sort of like having two parties agree to not hit each other in the face, but one of the parties says he cannot agree because he doesn't have the ability to punch." 8. </w:t>
      </w:r>
      <w:r w:rsidRPr="00B57388">
        <w:rPr>
          <w:sz w:val="24"/>
          <w:u w:val="single"/>
        </w:rPr>
        <w:t xml:space="preserve">There is </w:t>
      </w:r>
      <w:r w:rsidRPr="00B57388">
        <w:rPr>
          <w:b/>
          <w:sz w:val="24"/>
          <w:highlight w:val="green"/>
          <w:u w:val="single"/>
        </w:rPr>
        <w:t>nothing</w:t>
      </w:r>
      <w:r w:rsidRPr="00B57388">
        <w:rPr>
          <w:sz w:val="24"/>
          <w:highlight w:val="green"/>
          <w:u w:val="single"/>
        </w:rPr>
        <w:t xml:space="preserve"> in this agreement</w:t>
      </w:r>
      <w:r w:rsidRPr="00B57388">
        <w:rPr>
          <w:sz w:val="24"/>
          <w:u w:val="single"/>
        </w:rPr>
        <w:t xml:space="preserve"> that </w:t>
      </w:r>
      <w:r w:rsidRPr="00B57388">
        <w:rPr>
          <w:b/>
          <w:sz w:val="24"/>
          <w:highlight w:val="green"/>
          <w:u w:val="single"/>
        </w:rPr>
        <w:t>addresses Chinese censorship or abuse of human rights</w:t>
      </w:r>
      <w:r w:rsidRPr="00B57388">
        <w:rPr>
          <w:sz w:val="18"/>
        </w:rPr>
        <w:t xml:space="preserve">. While some might argue that those are not issues related to hacking, a government that shuts off access to portions of the Internet that allow free communication is essentially no different than a party that executes denial-of-service attacks. And human rights cannot be left off the table. 9. The agreement states that two nations will not "conduct or knowingly support cyber-enabled theft." The </w:t>
      </w:r>
      <w:r w:rsidRPr="00B57388">
        <w:rPr>
          <w:sz w:val="18"/>
          <w:szCs w:val="16"/>
        </w:rPr>
        <w:t>term</w:t>
      </w:r>
      <w:r w:rsidRPr="00B57388">
        <w:rPr>
          <w:sz w:val="18"/>
        </w:rPr>
        <w:t xml:space="preserve"> knowingly is troublesome. It is not hard to imagine that if the Chinese government were caught violating the agreement in the future its officials would simply deny knowing about the offending hacking. Seem implausible? Consider how many American politicians from both major parties have denied knowledge of inappropriate actions despite overwhelming evidence that they either knew or should have known? Classified emails on a personal server? A bridge illegally blocked? Why would the Chinese act any differently?</w:t>
      </w:r>
    </w:p>
    <w:p w:rsidR="0022648D" w:rsidRDefault="0022648D" w:rsidP="0022648D">
      <w:pPr>
        <w:pStyle w:val="Heading3"/>
      </w:pPr>
      <w:bookmarkStart w:id="13" w:name="_Toc456821171"/>
      <w:r>
        <w:t>Next Steps Required</w:t>
      </w:r>
      <w:bookmarkEnd w:id="13"/>
    </w:p>
    <w:p w:rsidR="0022648D" w:rsidRDefault="0022648D" w:rsidP="0022648D">
      <w:pPr>
        <w:rPr>
          <w:b/>
          <w:sz w:val="26"/>
          <w:szCs w:val="26"/>
        </w:rPr>
      </w:pPr>
      <w:r>
        <w:rPr>
          <w:b/>
          <w:sz w:val="26"/>
          <w:szCs w:val="26"/>
        </w:rPr>
        <w:t>Despite talks, US-Sino cybersecurity relations are not improving.</w:t>
      </w:r>
    </w:p>
    <w:p w:rsidR="0022648D" w:rsidRPr="000A27C0" w:rsidRDefault="0022648D" w:rsidP="0022648D">
      <w:pPr>
        <w:rPr>
          <w:b/>
          <w:sz w:val="26"/>
          <w:szCs w:val="26"/>
        </w:rPr>
      </w:pPr>
      <w:r>
        <w:rPr>
          <w:b/>
          <w:sz w:val="26"/>
          <w:szCs w:val="26"/>
        </w:rPr>
        <w:t xml:space="preserve">Chin ’16 </w:t>
      </w:r>
      <w:r>
        <w:t xml:space="preserve">(Josh Chin; 6/15/16; Politics reporter in </w:t>
      </w:r>
      <w:r w:rsidRPr="000A27C0">
        <w:rPr>
          <w:i/>
        </w:rPr>
        <w:t>The Wall Street Journal</w:t>
      </w:r>
      <w:r>
        <w:t>’s Beijing Bureau; “</w:t>
      </w:r>
      <w:r w:rsidRPr="000A27C0">
        <w:t>Inside the Slow Workings of the U.S.-China Cybersecurity Agreement</w:t>
      </w:r>
      <w:r>
        <w:t xml:space="preserve">”; </w:t>
      </w:r>
      <w:r>
        <w:rPr>
          <w:i/>
        </w:rPr>
        <w:t>The Wall Street Journal</w:t>
      </w:r>
      <w:r>
        <w:t xml:space="preserve">; </w:t>
      </w:r>
      <w:r w:rsidRPr="000A27C0">
        <w:t>http://blogs.wsj.com/chinarealtime/2016/06/15/inside-the-slow-workings-of-the-u-s-china-cybersecurity-agreement/</w:t>
      </w:r>
      <w:r>
        <w:t>)</w:t>
      </w:r>
    </w:p>
    <w:p w:rsidR="0022648D" w:rsidRPr="000A27C0" w:rsidRDefault="0022648D" w:rsidP="0022648D">
      <w:pPr>
        <w:rPr>
          <w:rStyle w:val="Emphasis"/>
        </w:rPr>
      </w:pPr>
      <w:r w:rsidRPr="000A27C0">
        <w:rPr>
          <w:rStyle w:val="Emphasis"/>
        </w:rPr>
        <w:t xml:space="preserve">Getting </w:t>
      </w:r>
      <w:r w:rsidRPr="004B6E7F">
        <w:rPr>
          <w:rStyle w:val="Emphasis"/>
          <w:highlight w:val="green"/>
        </w:rPr>
        <w:t xml:space="preserve">the world’s two largest powers to work together on </w:t>
      </w:r>
      <w:r w:rsidRPr="000A27C0">
        <w:rPr>
          <w:rStyle w:val="Emphasis"/>
        </w:rPr>
        <w:t xml:space="preserve">a subject as touchy as </w:t>
      </w:r>
      <w:r w:rsidRPr="004B6E7F">
        <w:rPr>
          <w:rStyle w:val="Emphasis"/>
          <w:highlight w:val="green"/>
        </w:rPr>
        <w:t>cybersecurity was always bound to be difficult.</w:t>
      </w:r>
    </w:p>
    <w:p w:rsidR="0022648D" w:rsidRPr="004B6E7F" w:rsidRDefault="0022648D" w:rsidP="0022648D">
      <w:pPr>
        <w:rPr>
          <w:rStyle w:val="Emphasis"/>
          <w:highlight w:val="green"/>
        </w:rPr>
      </w:pPr>
      <w:r>
        <w:t xml:space="preserve">How difficult? </w:t>
      </w:r>
      <w:r w:rsidRPr="004B6E7F">
        <w:rPr>
          <w:rStyle w:val="Emphasis"/>
          <w:highlight w:val="green"/>
        </w:rPr>
        <w:t xml:space="preserve">Nine months after </w:t>
      </w:r>
      <w:r w:rsidRPr="000A27C0">
        <w:rPr>
          <w:rStyle w:val="Emphasis"/>
        </w:rPr>
        <w:t xml:space="preserve">Barack Obama and Xi Jinping </w:t>
      </w:r>
      <w:r w:rsidRPr="004B6E7F">
        <w:rPr>
          <w:rStyle w:val="Emphasis"/>
          <w:highlight w:val="green"/>
        </w:rPr>
        <w:t>announced a surprise series of cyber agreements</w:t>
      </w:r>
      <w:r w:rsidRPr="004B6E7F">
        <w:rPr>
          <w:highlight w:val="green"/>
        </w:rPr>
        <w:t xml:space="preserve"> </w:t>
      </w:r>
      <w:r>
        <w:t xml:space="preserve">at the Rose Garden press conference, </w:t>
      </w:r>
      <w:r w:rsidRPr="000A27C0">
        <w:rPr>
          <w:rStyle w:val="Emphasis"/>
        </w:rPr>
        <w:t xml:space="preserve">it appears </w:t>
      </w:r>
      <w:r w:rsidRPr="004B6E7F">
        <w:rPr>
          <w:rStyle w:val="Emphasis"/>
          <w:highlight w:val="green"/>
        </w:rPr>
        <w:t>China and the U.S. are still figuring out how to talk about it.</w:t>
      </w:r>
    </w:p>
    <w:p w:rsidR="0022648D" w:rsidRPr="004B6E7F" w:rsidRDefault="0022648D" w:rsidP="0022648D">
      <w:pPr>
        <w:rPr>
          <w:rStyle w:val="Emphasis"/>
          <w:highlight w:val="green"/>
        </w:rPr>
      </w:pPr>
      <w:r>
        <w:t xml:space="preserve">Speaking to reporters at a high-level U.S.-China dialogue on cybercrime held in Beijing this week, Department of Homeland Security Undersecretary Suzanne Spaulding said the two sides were busy setting up lines of communication to share information on cyber threats. </w:t>
      </w:r>
      <w:r w:rsidRPr="004B6E7F">
        <w:rPr>
          <w:rStyle w:val="Emphasis"/>
          <w:highlight w:val="green"/>
        </w:rPr>
        <w:t>Progress has evidently not been swift.</w:t>
      </w:r>
    </w:p>
    <w:p w:rsidR="0022648D" w:rsidRPr="004B6E7F" w:rsidRDefault="0022648D" w:rsidP="0022648D">
      <w:pPr>
        <w:rPr>
          <w:rStyle w:val="Emphasis"/>
        </w:rPr>
      </w:pPr>
      <w:r w:rsidRPr="004B6E7F">
        <w:rPr>
          <w:rStyle w:val="Emphasis"/>
          <w:highlight w:val="green"/>
        </w:rPr>
        <w:t>“We</w:t>
      </w:r>
      <w:r w:rsidRPr="004B6E7F">
        <w:rPr>
          <w:rStyle w:val="Emphasis"/>
        </w:rPr>
        <w:t xml:space="preserve"> are very pleased to </w:t>
      </w:r>
      <w:r w:rsidRPr="004B6E7F">
        <w:rPr>
          <w:rStyle w:val="Emphasis"/>
          <w:highlight w:val="green"/>
        </w:rPr>
        <w:t>have temporary email addresses</w:t>
      </w:r>
      <w:r w:rsidRPr="004B6E7F">
        <w:rPr>
          <w:rStyle w:val="Emphasis"/>
        </w:rPr>
        <w:t xml:space="preserve">,” Ms. Spaulding said, adding that </w:t>
      </w:r>
      <w:r w:rsidRPr="004B6E7F">
        <w:rPr>
          <w:rStyle w:val="Emphasis"/>
          <w:highlight w:val="green"/>
        </w:rPr>
        <w:t>efforts were underway to establish permanent email addresses</w:t>
      </w:r>
      <w:r w:rsidRPr="004B6E7F">
        <w:rPr>
          <w:rStyle w:val="Emphasis"/>
        </w:rPr>
        <w:t>.</w:t>
      </w:r>
    </w:p>
    <w:p w:rsidR="0022648D" w:rsidRPr="004B6E7F" w:rsidRDefault="0022648D" w:rsidP="0022648D">
      <w:pPr>
        <w:rPr>
          <w:rStyle w:val="Emphasis"/>
        </w:rPr>
      </w:pPr>
      <w:r w:rsidRPr="004B6E7F">
        <w:rPr>
          <w:rStyle w:val="Emphasis"/>
        </w:rPr>
        <w:t xml:space="preserve">The comments didn’t escape the notice of </w:t>
      </w:r>
      <w:r w:rsidRPr="004B6E7F">
        <w:rPr>
          <w:rStyle w:val="Emphasis"/>
          <w:highlight w:val="green"/>
        </w:rPr>
        <w:t>analysts</w:t>
      </w:r>
      <w:r w:rsidRPr="004B6E7F">
        <w:rPr>
          <w:rStyle w:val="Emphasis"/>
        </w:rPr>
        <w:t xml:space="preserve">, some of whom were left </w:t>
      </w:r>
      <w:r w:rsidRPr="004B6E7F">
        <w:rPr>
          <w:rStyle w:val="Emphasis"/>
          <w:highlight w:val="green"/>
        </w:rPr>
        <w:t>wonder</w:t>
      </w:r>
      <w:r w:rsidRPr="004B6E7F">
        <w:rPr>
          <w:rStyle w:val="Emphasis"/>
        </w:rPr>
        <w:t xml:space="preserve">ing </w:t>
      </w:r>
      <w:r w:rsidRPr="004B6E7F">
        <w:rPr>
          <w:rStyle w:val="Emphasis"/>
          <w:highlight w:val="green"/>
        </w:rPr>
        <w:t xml:space="preserve">what cyber authorities in Beijing and Washington did to talk with each other before </w:t>
      </w:r>
      <w:r w:rsidRPr="004B6E7F">
        <w:rPr>
          <w:rStyle w:val="Emphasis"/>
        </w:rPr>
        <w:t>the temporary email addresses came into being:</w:t>
      </w:r>
    </w:p>
    <w:p w:rsidR="0022648D" w:rsidRDefault="0022648D" w:rsidP="0022648D">
      <w:r>
        <w:t>The Department of Homeland Security and Department of Justice, the agencies representing the U.S. in the dialogue, didn’t immediately respond to written requests for an answer to that question sent Wednesday during the day in China.</w:t>
      </w:r>
    </w:p>
    <w:p w:rsidR="0022648D" w:rsidRPr="004B6E7F" w:rsidRDefault="0022648D" w:rsidP="0022648D">
      <w:pPr>
        <w:rPr>
          <w:rStyle w:val="Emphasis"/>
          <w:highlight w:val="green"/>
        </w:rPr>
      </w:pPr>
      <w:r w:rsidRPr="004B6E7F">
        <w:rPr>
          <w:rStyle w:val="Emphasis"/>
        </w:rPr>
        <w:t xml:space="preserve">Considerable </w:t>
      </w:r>
      <w:r w:rsidRPr="004B6E7F">
        <w:rPr>
          <w:rStyle w:val="Emphasis"/>
          <w:highlight w:val="green"/>
        </w:rPr>
        <w:t>doubt hovers over the</w:t>
      </w:r>
      <w:r w:rsidRPr="004B6E7F">
        <w:rPr>
          <w:rStyle w:val="Emphasis"/>
        </w:rPr>
        <w:t xml:space="preserve"> U.S.-China </w:t>
      </w:r>
      <w:r w:rsidRPr="004B6E7F">
        <w:rPr>
          <w:rStyle w:val="Emphasis"/>
          <w:highlight w:val="green"/>
        </w:rPr>
        <w:t>rapprochement on cyber security, which aims to transform an issue that once bitterly divided the two countries into an area of cooperation. Security researchers disagree over whether China has</w:t>
      </w:r>
      <w:r w:rsidRPr="004B6E7F">
        <w:rPr>
          <w:rStyle w:val="Emphasis"/>
        </w:rPr>
        <w:t xml:space="preserve"> made good on its key promise to </w:t>
      </w:r>
      <w:r w:rsidRPr="004B6E7F">
        <w:rPr>
          <w:rStyle w:val="Emphasis"/>
          <w:highlight w:val="green"/>
        </w:rPr>
        <w:t>stop state-sponsored hacking of U.S. companies for commercial gain.</w:t>
      </w:r>
      <w:r w:rsidRPr="004B6E7F">
        <w:rPr>
          <w:rStyle w:val="Emphasis"/>
        </w:rPr>
        <w:t xml:space="preserve"> And while the threat of sanctions may keep China coming to meetings, some researchers and U.S. officials say, </w:t>
      </w:r>
      <w:r w:rsidRPr="004B6E7F">
        <w:rPr>
          <w:rStyle w:val="Emphasis"/>
          <w:highlight w:val="green"/>
        </w:rPr>
        <w:t>it’s not clear that Beijing is willing to do much more than talk.</w:t>
      </w:r>
    </w:p>
    <w:p w:rsidR="0022648D" w:rsidRDefault="0022648D" w:rsidP="0022648D">
      <w:r>
        <w:t>The Chinese side at least made a show of taking the meeting seriously on Tuesday. Meng Jianzhu, the country’s security czar, and Guo Shengkun, its minister of public security, both attended the dialogue even after their U.S. counterparts, Department of Homeland Security chief Jeh Johnson and Attorney General Loretta Lynch, cancelled to contend with the mass shooting in Orlando, Fla.</w:t>
      </w:r>
    </w:p>
    <w:p w:rsidR="0022648D" w:rsidRDefault="0022648D" w:rsidP="0022648D">
      <w:r>
        <w:t>“We do this to demonstrate the sincerity of the Chinese side to engage in dialogue with the U.S.” Mr. Meng told reporters, saying Beijing wanted both to help burnish Mr. Obama’s legacy and establish a framework for cooperating with his successor.  “We know that the current administration has six months left in office. We must work until the very end.”</w:t>
      </w:r>
    </w:p>
    <w:p w:rsidR="0022648D" w:rsidRDefault="0022648D" w:rsidP="0022648D">
      <w:r>
        <w:t>Foreign Ministry spokesman Lu Kang denied suggestions that little had been accomplished during the gathering, saying at a regular press briefing on Wednesday that “it was a substantial meeting.”</w:t>
      </w:r>
    </w:p>
    <w:p w:rsidR="0022648D" w:rsidRPr="004B6E7F" w:rsidRDefault="0022648D" w:rsidP="0022648D">
      <w:pPr>
        <w:rPr>
          <w:rStyle w:val="Emphasis"/>
        </w:rPr>
      </w:pPr>
      <w:r w:rsidRPr="004B6E7F">
        <w:rPr>
          <w:rStyle w:val="Emphasis"/>
        </w:rPr>
        <w:t>According to statement released Wednesday by the Department of Justice, the two sides agreed to implement plans to set up a cyber hotline developed at an inaugural dialogue in Washington in November. They also agreed to conduct seminars on network security and the misuse of technology to commit acts of terrorism.</w:t>
      </w:r>
    </w:p>
    <w:p w:rsidR="0022648D" w:rsidRPr="004B6E7F" w:rsidRDefault="0022648D" w:rsidP="0022648D">
      <w:pPr>
        <w:rPr>
          <w:rStyle w:val="Emphasis"/>
          <w:highlight w:val="green"/>
        </w:rPr>
      </w:pPr>
      <w:r w:rsidRPr="004B6E7F">
        <w:rPr>
          <w:rStyle w:val="Emphasis"/>
        </w:rPr>
        <w:t xml:space="preserve">The </w:t>
      </w:r>
      <w:r w:rsidRPr="004B6E7F">
        <w:rPr>
          <w:rStyle w:val="Emphasis"/>
          <w:highlight w:val="green"/>
        </w:rPr>
        <w:t xml:space="preserve">two countries </w:t>
      </w:r>
      <w:r w:rsidRPr="004B6E7F">
        <w:rPr>
          <w:rStyle w:val="Emphasis"/>
        </w:rPr>
        <w:t xml:space="preserve">are holding a separate series of dialogues to </w:t>
      </w:r>
      <w:r w:rsidRPr="004B6E7F">
        <w:rPr>
          <w:rStyle w:val="Emphasis"/>
          <w:highlight w:val="green"/>
        </w:rPr>
        <w:t>hash out differences over what laws and rules should apply in cyberspace. China believes the internet should be divided up and governed according to national borders — an idea most Western governments say would kill the free flow of information and stifle innovation.</w:t>
      </w:r>
    </w:p>
    <w:p w:rsidR="0022648D" w:rsidRPr="004B6E7F" w:rsidRDefault="0022648D" w:rsidP="0022648D">
      <w:pPr>
        <w:rPr>
          <w:rStyle w:val="Emphasis"/>
        </w:rPr>
      </w:pPr>
      <w:r w:rsidRPr="004B6E7F">
        <w:rPr>
          <w:rStyle w:val="Emphasis"/>
        </w:rPr>
        <w:t>Adam Segal, an expert on cybersecurity at the Council on Foreign Relations, and Tang Lan, an information researcher at the China Institutes of Contemporary China Relations, warned in a recent essay (pdf) that building on Mr. Xi’s agreement with Mr. Obama would not be easy.</w:t>
      </w:r>
    </w:p>
    <w:p w:rsidR="0022648D" w:rsidRPr="004B6E7F" w:rsidRDefault="0022648D" w:rsidP="0022648D">
      <w:pPr>
        <w:rPr>
          <w:rStyle w:val="Emphasis"/>
          <w:highlight w:val="green"/>
        </w:rPr>
      </w:pPr>
      <w:r w:rsidRPr="004B6E7F">
        <w:rPr>
          <w:rStyle w:val="Emphasis"/>
        </w:rPr>
        <w:t>“</w:t>
      </w:r>
      <w:r w:rsidRPr="004B6E7F">
        <w:rPr>
          <w:rStyle w:val="Emphasis"/>
          <w:highlight w:val="green"/>
        </w:rPr>
        <w:t>Trust is currently a rare commodity in the Sino-U.S. bilateral relationship, and it is especially difficult to sustain in cyberspace</w:t>
      </w:r>
      <w:r w:rsidRPr="004B6E7F">
        <w:rPr>
          <w:rStyle w:val="Emphasis"/>
        </w:rPr>
        <w:t xml:space="preserve">,” they wrote, adding that </w:t>
      </w:r>
      <w:r w:rsidRPr="004B6E7F">
        <w:rPr>
          <w:rStyle w:val="Emphasis"/>
          <w:highlight w:val="green"/>
        </w:rPr>
        <w:t>trust could only be built if the agreement is actually implemented.</w:t>
      </w:r>
    </w:p>
    <w:p w:rsidR="0022648D" w:rsidRDefault="0022648D" w:rsidP="0022648D">
      <w:r>
        <w:t>Next up on the implementation list: Figuring out how to set up permanent email addresses.</w:t>
      </w:r>
    </w:p>
    <w:p w:rsidR="0022648D" w:rsidRPr="0022648D" w:rsidRDefault="0022648D" w:rsidP="0022648D"/>
    <w:p w:rsidR="009B52B8" w:rsidRDefault="00A96EF2" w:rsidP="009B52B8">
      <w:pPr>
        <w:pStyle w:val="Heading1"/>
      </w:pPr>
      <w:bookmarkStart w:id="14" w:name="_Toc456821172"/>
      <w:r>
        <w:t xml:space="preserve">Competitiveness </w:t>
      </w:r>
      <w:r w:rsidR="009B52B8">
        <w:t>A</w:t>
      </w:r>
      <w:r w:rsidR="009B52B8" w:rsidRPr="009B52B8">
        <w:t>dvantage</w:t>
      </w:r>
      <w:bookmarkEnd w:id="14"/>
    </w:p>
    <w:p w:rsidR="00A96EF2" w:rsidRDefault="00A96EF2" w:rsidP="009B52B8">
      <w:pPr>
        <w:pStyle w:val="Heading3"/>
      </w:pPr>
      <w:bookmarkStart w:id="15" w:name="_Toc456821173"/>
      <w:r>
        <w:t>Kills Econ—IP Theft</w:t>
      </w:r>
      <w:bookmarkEnd w:id="15"/>
    </w:p>
    <w:p w:rsidR="00A96EF2" w:rsidRDefault="00A96EF2" w:rsidP="00A96EF2">
      <w:pPr>
        <w:pStyle w:val="Heading4"/>
      </w:pPr>
      <w:r>
        <w:t>Chinese hacking destroys U.S. IP development—independently decks competitiveness and innovation</w:t>
      </w:r>
    </w:p>
    <w:p w:rsidR="00A96EF2" w:rsidRPr="00D46BDF" w:rsidRDefault="00A96EF2" w:rsidP="00A96EF2">
      <w:r w:rsidRPr="00D46BDF">
        <w:rPr>
          <w:rStyle w:val="Style13ptBold"/>
        </w:rPr>
        <w:t>Gjelten 2013</w:t>
      </w:r>
      <w:r>
        <w:t xml:space="preserve"> - Tom, NPR Staff, May 7, "U.S. Turns Up Heat On Costly Commercial Cybertheft In China", http://www.npr.org/2013/05/07/181668369/u-s-turns-up-heat-on-costly-commercial-cyber-theft-in-china</w:t>
      </w:r>
    </w:p>
    <w:p w:rsidR="00A96EF2" w:rsidRDefault="00A96EF2" w:rsidP="00A96EF2">
      <w:pPr>
        <w:rPr>
          <w:sz w:val="16"/>
        </w:rPr>
      </w:pPr>
      <w:r w:rsidRPr="00D46BDF">
        <w:rPr>
          <w:rStyle w:val="StyleUnderline"/>
        </w:rPr>
        <w:t>A recent survey by</w:t>
      </w:r>
      <w:r w:rsidRPr="00D46BDF">
        <w:rPr>
          <w:sz w:val="16"/>
        </w:rPr>
        <w:t xml:space="preserve"> </w:t>
      </w:r>
      <w:r w:rsidRPr="00D46BDF">
        <w:rPr>
          <w:rStyle w:val="StyleUnderline"/>
        </w:rPr>
        <w:t>the</w:t>
      </w:r>
      <w:r w:rsidRPr="00D46BDF">
        <w:rPr>
          <w:sz w:val="16"/>
        </w:rPr>
        <w:t xml:space="preserve"> American </w:t>
      </w:r>
      <w:r w:rsidRPr="00D46BDF">
        <w:rPr>
          <w:rStyle w:val="StyleUnderline"/>
        </w:rPr>
        <w:t>Chamber of Commerce</w:t>
      </w:r>
      <w:r w:rsidRPr="00D46BDF">
        <w:rPr>
          <w:sz w:val="16"/>
        </w:rPr>
        <w:t xml:space="preserve"> in China, which represents more than a thousand U.S. businesses there, </w:t>
      </w:r>
      <w:r w:rsidRPr="00D46BDF">
        <w:rPr>
          <w:rStyle w:val="StyleUnderline"/>
        </w:rPr>
        <w:t>turned</w:t>
      </w:r>
      <w:r w:rsidRPr="00D46BDF">
        <w:rPr>
          <w:sz w:val="16"/>
        </w:rPr>
        <w:t xml:space="preserve"> up </w:t>
      </w:r>
      <w:r w:rsidRPr="00D46BDF">
        <w:rPr>
          <w:rStyle w:val="StyleUnderline"/>
        </w:rPr>
        <w:t>widespread concern about</w:t>
      </w:r>
      <w:r w:rsidRPr="00D46BDF">
        <w:rPr>
          <w:sz w:val="16"/>
        </w:rPr>
        <w:t xml:space="preserve"> the </w:t>
      </w:r>
      <w:r w:rsidRPr="00D46BDF">
        <w:rPr>
          <w:rStyle w:val="StyleUnderline"/>
        </w:rPr>
        <w:t>loss of intellectual property</w:t>
      </w:r>
      <w:r w:rsidRPr="00D46BDF">
        <w:rPr>
          <w:sz w:val="16"/>
        </w:rPr>
        <w:t xml:space="preserve">. Twenty-six percent of those responding to the survey reported somebody stealing business data from their computers, and 42 percent said </w:t>
      </w:r>
      <w:r w:rsidRPr="00D46BDF">
        <w:rPr>
          <w:rStyle w:val="StyleUnderline"/>
        </w:rPr>
        <w:t>the problem is getting worse</w:t>
      </w:r>
      <w:r w:rsidRPr="00D46BDF">
        <w:rPr>
          <w:sz w:val="16"/>
        </w:rPr>
        <w:t xml:space="preserve">. "They know </w:t>
      </w:r>
      <w:r w:rsidRPr="00D46BDF">
        <w:rPr>
          <w:rStyle w:val="StyleUnderline"/>
        </w:rPr>
        <w:t>they're under attack</w:t>
      </w:r>
      <w:r w:rsidRPr="00D46BDF">
        <w:rPr>
          <w:sz w:val="16"/>
        </w:rPr>
        <w:t xml:space="preserve">," says Greg Gilligan, the group's chairman. "They just don't know who's attacking." </w:t>
      </w:r>
      <w:r w:rsidRPr="00D46BDF">
        <w:rPr>
          <w:rStyle w:val="StyleUnderline"/>
        </w:rPr>
        <w:t>The problem of data theft is well-known among U.S. companies</w:t>
      </w:r>
      <w:r w:rsidRPr="00D46BDF">
        <w:rPr>
          <w:sz w:val="16"/>
        </w:rPr>
        <w:t xml:space="preserve"> operating in China. American businessmen have long complained that </w:t>
      </w:r>
      <w:r w:rsidRPr="00D46BDF">
        <w:rPr>
          <w:rStyle w:val="StyleUnderline"/>
        </w:rPr>
        <w:t>their laptops are hacked</w:t>
      </w:r>
      <w:r w:rsidRPr="00D46BDF">
        <w:rPr>
          <w:sz w:val="16"/>
        </w:rPr>
        <w:t xml:space="preserve">, their </w:t>
      </w:r>
      <w:r w:rsidRPr="00D46BDF">
        <w:rPr>
          <w:rStyle w:val="StyleUnderline"/>
        </w:rPr>
        <w:t>emails intercepted, and</w:t>
      </w:r>
      <w:r w:rsidRPr="00D46BDF">
        <w:rPr>
          <w:sz w:val="16"/>
        </w:rPr>
        <w:t xml:space="preserve"> their </w:t>
      </w:r>
      <w:r w:rsidRPr="00D46BDF">
        <w:rPr>
          <w:rStyle w:val="StyleUnderline"/>
        </w:rPr>
        <w:t>technology and negotiation plans compromised</w:t>
      </w:r>
      <w:r w:rsidRPr="00D46BDF">
        <w:rPr>
          <w:sz w:val="16"/>
        </w:rPr>
        <w:t xml:space="preserve">. But with more than a billion Chinese as potential customers for American goods, the temptation to do business with China has been irresistible. "For the last 15 or 20 years, companies have been willing to make the bet," says Adam Segal, a China expert at the Council on Foreign Relations. "[Their attitude is] 'We know we're going to lose our technology in China, but being in the China market is so important that we're going to take that bet.' " Organized Effort To Target U.S. Firms The U.S. cybersecurity firm Mandiant identified a cyber unit of China's People's Liberation Army as the likely culprit behind much of the industrial espionage directed against U.S. companies. Mandiant researchers said </w:t>
      </w:r>
      <w:r w:rsidRPr="00D46BDF">
        <w:rPr>
          <w:rStyle w:val="StyleUnderline"/>
        </w:rPr>
        <w:t>the PLA unit is systematically taking intellectual property</w:t>
      </w:r>
      <w:r w:rsidRPr="00D46BDF">
        <w:rPr>
          <w:sz w:val="16"/>
        </w:rPr>
        <w:t xml:space="preserve"> — technology blueprints, manufacturing secrets, negotiation plans — </w:t>
      </w:r>
      <w:r w:rsidRPr="00D46BDF">
        <w:rPr>
          <w:rStyle w:val="StyleUnderline"/>
        </w:rPr>
        <w:t>from</w:t>
      </w:r>
      <w:r w:rsidRPr="00D46BDF">
        <w:rPr>
          <w:sz w:val="16"/>
        </w:rPr>
        <w:t xml:space="preserve"> the </w:t>
      </w:r>
      <w:r w:rsidRPr="00D46BDF">
        <w:rPr>
          <w:rStyle w:val="StyleUnderline"/>
        </w:rPr>
        <w:t>U.S. companies</w:t>
      </w:r>
      <w:r w:rsidRPr="00D46BDF">
        <w:rPr>
          <w:sz w:val="16"/>
        </w:rPr>
        <w:t xml:space="preserve"> it targets. The Mandiant finding certainly caught the attention of Gilligan, a leader among U.S. businesses operating in China. "The salient point of that report was [the statement] that </w:t>
      </w:r>
      <w:r w:rsidRPr="00D46BDF">
        <w:rPr>
          <w:rStyle w:val="StyleUnderline"/>
        </w:rPr>
        <w:t>there is some organized effort</w:t>
      </w:r>
      <w:r w:rsidRPr="00D46BDF">
        <w:rPr>
          <w:sz w:val="16"/>
        </w:rPr>
        <w:t xml:space="preserve"> by some group </w:t>
      </w:r>
      <w:r w:rsidRPr="00D46BDF">
        <w:rPr>
          <w:rStyle w:val="StyleUnderline"/>
        </w:rPr>
        <w:t>attacking business interests</w:t>
      </w:r>
      <w:r w:rsidRPr="00D46BDF">
        <w:rPr>
          <w:sz w:val="16"/>
        </w:rPr>
        <w:t xml:space="preserve">," Gilligan says. "This is not government to government. It's not military to military. It's [someone] attacking the economic interests of United States companies." A classified National Intelligence Estimate earlier this year concluded that </w:t>
      </w:r>
      <w:r w:rsidRPr="00D46BDF">
        <w:rPr>
          <w:rStyle w:val="StyleUnderline"/>
        </w:rPr>
        <w:t>cyber-espionage</w:t>
      </w:r>
      <w:r w:rsidRPr="00D46BDF">
        <w:rPr>
          <w:sz w:val="16"/>
        </w:rPr>
        <w:t xml:space="preserve"> from China </w:t>
      </w:r>
      <w:r w:rsidRPr="00D46BDF">
        <w:rPr>
          <w:rStyle w:val="StyleUnderline"/>
        </w:rPr>
        <w:t>is</w:t>
      </w:r>
      <w:r w:rsidRPr="00D46BDF">
        <w:rPr>
          <w:sz w:val="16"/>
        </w:rPr>
        <w:t xml:space="preserve"> now </w:t>
      </w:r>
      <w:r w:rsidRPr="00D46BDF">
        <w:rPr>
          <w:rStyle w:val="StyleUnderline"/>
        </w:rPr>
        <w:t>threatening U.S. economic competitiveness.</w:t>
      </w:r>
      <w:r w:rsidRPr="00D46BDF">
        <w:rPr>
          <w:sz w:val="16"/>
        </w:rPr>
        <w:t xml:space="preserve"> The concern is that </w:t>
      </w:r>
      <w:r w:rsidRPr="00D46BDF">
        <w:rPr>
          <w:rStyle w:val="StyleUnderline"/>
        </w:rPr>
        <w:t>if Chinese businesses can steal U.S. technology, they can blunt the one big advantage U.S. companies have in the global economy</w:t>
      </w:r>
      <w:r w:rsidRPr="00D46BDF">
        <w:rPr>
          <w:sz w:val="16"/>
        </w:rPr>
        <w:t xml:space="preserve">, which is </w:t>
      </w:r>
      <w:r w:rsidRPr="00D46BDF">
        <w:rPr>
          <w:rStyle w:val="StyleUnderline"/>
        </w:rPr>
        <w:t>their capacity to innovate</w:t>
      </w:r>
      <w:r w:rsidRPr="00D46BDF">
        <w:rPr>
          <w:sz w:val="16"/>
        </w:rPr>
        <w:t xml:space="preserve">. It is that spirit that explains the emergence of U.S. companies like Microsoft, Apple or Google. Such companies, business experts say, have been far less likely to originate in China, because the business culture in China does not favor creativity. But they can always steal the products of U.S. creativity. "There are certainly some companies that are seeing [intellectual property theft] as part of a strategy for becoming more competitive internationally, taking innovation from somewhere else and incorporating it in their products," says Robert Hormats, the U.S. undersecretary of state for economic growth, energy and the environment. "We want to make the Chinese know that we regard this as a threat to our most innovative companies, and are very serious about insisting that they stop it. Because </w:t>
      </w:r>
      <w:r w:rsidRPr="00D46BDF">
        <w:rPr>
          <w:rStyle w:val="StyleUnderline"/>
        </w:rPr>
        <w:t>if this lasts too long, a lot of innovation is gone from American companies</w:t>
      </w:r>
      <w:r w:rsidRPr="00D46BDF">
        <w:rPr>
          <w:sz w:val="16"/>
        </w:rPr>
        <w:t xml:space="preserve">," Hormats says. Turning Up The Pressure The United States and China cooperate in some important areas, such as energy and environmental issues. Cybersecurity, Hormats says, is not one of those areas. "This is an area that damages the relationship and undermines confidence," Hormats says. "In fact, this has become a major source of mistrust in the relationship." Chinese authorities say they are as much a victim of cyberattacks as U.S. firms are, and they deny that there is a state policy of industrial espionage. But U.S. officials aren't convinced. In March, President Obama's national security adviser, Tom Donilon, warned of "serious concerns about sophisticated, targeted theft of confidential business information and proprietary technologies through cyber-intrusions emanating from China on an unprecedented scale," and he called on China to "take serious steps" to investigate and halt such activities. A few days later, Obama made that same request in an introductory phone call to China's new president, Xi Jinping. Later that month, Treasury Secretary Jacob Lew raised the cybersecurity issue during a visit in Beijing. He was followed in April by Secretary of State John Kerry and the chairman of the joint chiefs, Army Gen. Martin Dempsey. Undersecretary Hormats also visited the Chinese capital. His message reinforced what other senior U.S. officials were saying: The United States is running out of patience and wants China to end its cyber-espionage now. "Having a prolonged dialogue is not our goal," Hormats says. "A dialogue that leads to results, that's our goal." If the cyber-espionage continues, Hormats says, the Obama administration will consider possible punitive actions. "We're having discussions within our government to figure out how to respond," he says. "Our hope is that the Chinese will take action, but we're certainly considering various options that we will take if that doesn't work." Will Losses Ultimately Outweigh Profits? The Obama administration has already signaled that it will step up the investigation and prosecution of trade-secret theft when the parties responsible can be identified and held accountable. Attorney General Eric Holder listed several such cases during a White House event in February. Each of the examples he highlighted involved a loss of intellectual property to China. Some hawkish members of Congress want to deny U.S. visas to anyone in China found to be stealing economic secrets. That would hurt Chinese who want their children educated in U.S. universities. Congress could also punish China by imposing new trade restrictions. If all else fails, and Chinese cyberwarriors continue to steal secrets from American companies, the U.S. military's Cyber Command could intervene in defense of the targeted U.S. firms, hacking back into the Chinese computers and deleting the stolen data. So far, virtually no one in the U.S. government is ready to endorse that approach, although the "offensive" option is favored by some private cybersecurity firms. </w:t>
      </w:r>
      <w:r w:rsidRPr="00D46BDF">
        <w:rPr>
          <w:rStyle w:val="StyleUnderline"/>
        </w:rPr>
        <w:t>Segal</w:t>
      </w:r>
      <w:r w:rsidRPr="00D46BDF">
        <w:rPr>
          <w:sz w:val="16"/>
        </w:rPr>
        <w:t xml:space="preserve"> at the Council on Foreign Relations </w:t>
      </w:r>
      <w:r w:rsidRPr="00D46BDF">
        <w:rPr>
          <w:rStyle w:val="StyleUnderline"/>
        </w:rPr>
        <w:t>can imagine a point where U.S. companies in China are so penetrated and have lost so many of their secrets to their Chinese rivals that they no longer have an advantage</w:t>
      </w:r>
      <w:r w:rsidRPr="00D46BDF">
        <w:rPr>
          <w:sz w:val="16"/>
        </w:rPr>
        <w:t xml:space="preserve"> in the Chinese market </w:t>
      </w:r>
      <w:r w:rsidRPr="00D46BDF">
        <w:rPr>
          <w:rStyle w:val="StyleUnderline"/>
        </w:rPr>
        <w:t>and</w:t>
      </w:r>
      <w:r w:rsidRPr="00D46BDF">
        <w:rPr>
          <w:sz w:val="16"/>
        </w:rPr>
        <w:t xml:space="preserve"> simply </w:t>
      </w:r>
      <w:r w:rsidRPr="00D46BDF">
        <w:rPr>
          <w:rStyle w:val="StyleUnderline"/>
        </w:rPr>
        <w:t>call it quits</w:t>
      </w:r>
      <w:r w:rsidRPr="00D46BDF">
        <w:rPr>
          <w:sz w:val="16"/>
        </w:rPr>
        <w:t>. "</w:t>
      </w:r>
      <w:r w:rsidRPr="00D46BDF">
        <w:rPr>
          <w:rStyle w:val="StyleUnderline"/>
        </w:rPr>
        <w:t>Either the Chinese catch the U.S. companies [in innovations], or the cost from the theft becomes so burdensome that the U.S. companies decide that it's not worth it</w:t>
      </w:r>
      <w:r w:rsidRPr="00D46BDF">
        <w:rPr>
          <w:sz w:val="16"/>
        </w:rPr>
        <w:t xml:space="preserve"> any longer," Segal says. </w:t>
      </w:r>
    </w:p>
    <w:p w:rsidR="00A96EF2" w:rsidRDefault="00A96EF2" w:rsidP="00A96EF2">
      <w:pPr>
        <w:pStyle w:val="Heading4"/>
      </w:pPr>
      <w:r>
        <w:t>IP Development is uniquely key to growth—key to multiple sectors</w:t>
      </w:r>
    </w:p>
    <w:p w:rsidR="00A96EF2" w:rsidRPr="00FF1DAF" w:rsidRDefault="00A96EF2" w:rsidP="00A96EF2">
      <w:r w:rsidRPr="00FF1DAF">
        <w:rPr>
          <w:rStyle w:val="Style13ptBold"/>
        </w:rPr>
        <w:t>Blair et al 2013</w:t>
      </w:r>
      <w:r w:rsidRPr="00FF1DAF">
        <w:t xml:space="preserve"> - Dennis, Former Director of National INtelligence and Commander in Chief of the U.S. Pacific Command, Jon Huntsman, former Ambassador to China and former Governor of Utah, Deputy U.S. Trade Representative, Craig Barrett, former Chairman and CEO of Intel, Slade Gorton, Former U.S. senator from Washington, Washington Attorney General, William Lynn III, CEO of DRS Technologies and former Deputy Secretary of Defense, Deborah Wince-Smith, President and CEO of the Council on Competitiveness, and Michael Young, President of the University of Washington and former Deputy Under Secretary of State, May, "The IP Commission Report", http://www.ipcommission.org/report/ip_commission_report_052213.pdf</w:t>
      </w:r>
    </w:p>
    <w:p w:rsidR="00A96EF2" w:rsidRDefault="00A96EF2" w:rsidP="00A96EF2">
      <w:pPr>
        <w:rPr>
          <w:rStyle w:val="StyleUnderline"/>
        </w:rPr>
      </w:pPr>
      <w:r w:rsidRPr="00DB6B3D">
        <w:rPr>
          <w:rStyle w:val="StyleUnderline"/>
        </w:rPr>
        <w:t>It is difficult to overstate the importance of intellectual property to</w:t>
      </w:r>
      <w:r w:rsidRPr="005967DD">
        <w:rPr>
          <w:sz w:val="16"/>
        </w:rPr>
        <w:t xml:space="preserve"> U.S. </w:t>
      </w:r>
      <w:r w:rsidRPr="00DB6B3D">
        <w:rPr>
          <w:rStyle w:val="StyleUnderline"/>
        </w:rPr>
        <w:t>economic prosperity</w:t>
      </w:r>
      <w:r w:rsidRPr="005967DD">
        <w:rPr>
          <w:sz w:val="16"/>
        </w:rPr>
        <w:t xml:space="preserve"> and difficult to gauge the full extent of the damage done by IP theft. According to a figure cited in the president’s 2006 Economic Report to Congress, </w:t>
      </w:r>
      <w:r w:rsidRPr="005967DD">
        <w:rPr>
          <w:rStyle w:val="StyleUnderline"/>
        </w:rPr>
        <w:t>70% of the value of publicly traded corporations is estimated to be in</w:t>
      </w:r>
      <w:r w:rsidRPr="005967DD">
        <w:rPr>
          <w:sz w:val="16"/>
        </w:rPr>
        <w:t xml:space="preserve"> “intangible assets,” that is, </w:t>
      </w:r>
      <w:r w:rsidRPr="005967DD">
        <w:rPr>
          <w:rStyle w:val="StyleUnderline"/>
        </w:rPr>
        <w:t>IP</w:t>
      </w:r>
      <w:r w:rsidRPr="005967DD">
        <w:rPr>
          <w:sz w:val="16"/>
        </w:rPr>
        <w:t xml:space="preserve">. A 2012 study by the Department of Commerce found that </w:t>
      </w:r>
      <w:r w:rsidRPr="005967DD">
        <w:rPr>
          <w:rStyle w:val="StyleUnderline"/>
        </w:rPr>
        <w:t>protection and enforcement of IPR around the globe directly affects an estimated 27 million</w:t>
      </w:r>
      <w:r w:rsidRPr="005967DD">
        <w:rPr>
          <w:sz w:val="16"/>
        </w:rPr>
        <w:t xml:space="preserve"> American </w:t>
      </w:r>
      <w:r w:rsidRPr="005967DD">
        <w:rPr>
          <w:rStyle w:val="StyleUnderline"/>
        </w:rPr>
        <w:t>jobs</w:t>
      </w:r>
      <w:r w:rsidRPr="005967DD">
        <w:rPr>
          <w:sz w:val="16"/>
        </w:rPr>
        <w:t xml:space="preserve"> in IP-intensive industries, which is roughly </w:t>
      </w:r>
      <w:r w:rsidRPr="005967DD">
        <w:rPr>
          <w:rStyle w:val="StyleUnderline"/>
        </w:rPr>
        <w:t>19% of the U.S. workforce</w:t>
      </w:r>
      <w:r w:rsidRPr="005967DD">
        <w:rPr>
          <w:sz w:val="16"/>
        </w:rPr>
        <w:t xml:space="preserve">, producing over one-third of America’s GDP. 3 Overseas, products are counterfeited on a mammoth scale or re-engineered with small changes and then patented as if they were new inventions. Because much of the theft is not counted, estimates of the total vary. In 2010, the commander of the U.S. Cyber Command and director of the National Security Agency, General Keith Alexander, stated that “our intellectual property here is about $5 trillion. Of that, approximately $300 billion [6%] is stolen over the networks per year.” 4 He later called the theft “the greatest transfer of wealth in history.”5 </w:t>
      </w:r>
      <w:r w:rsidRPr="005967DD">
        <w:rPr>
          <w:rStyle w:val="StyleUnderline"/>
        </w:rPr>
        <w:t>Intellectual property that is stolen over the Internet constitutes only a portion of total IP theft. Much of it occurs the old-fashioned way. Hard drives are either duplicated</w:t>
      </w:r>
      <w:r w:rsidRPr="005967DD">
        <w:rPr>
          <w:sz w:val="16"/>
        </w:rPr>
        <w:t xml:space="preserve"> on site </w:t>
      </w:r>
      <w:r w:rsidRPr="005967DD">
        <w:rPr>
          <w:rStyle w:val="StyleUnderline"/>
        </w:rPr>
        <w:t>or</w:t>
      </w:r>
      <w:r w:rsidRPr="005967DD">
        <w:rPr>
          <w:sz w:val="16"/>
        </w:rPr>
        <w:t xml:space="preserve"> physically </w:t>
      </w:r>
      <w:r w:rsidRPr="005967DD">
        <w:rPr>
          <w:rStyle w:val="StyleUnderline"/>
        </w:rPr>
        <w:t>stolen</w:t>
      </w:r>
      <w:r w:rsidRPr="005967DD">
        <w:rPr>
          <w:sz w:val="16"/>
        </w:rPr>
        <w:t xml:space="preserve"> by bribed employees; employees are planted temporarily in companies or permanent employees leave and illegally share proprietary information; products are dissected, re-engineered, and sold without permission or payment of royalties; digitized products are pirated and sold illegally; </w:t>
      </w:r>
      <w:r w:rsidRPr="005967DD">
        <w:rPr>
          <w:rStyle w:val="StyleUnderline"/>
        </w:rPr>
        <w:t>phones are tapped</w:t>
      </w:r>
      <w:r w:rsidRPr="005967DD">
        <w:rPr>
          <w:sz w:val="16"/>
        </w:rPr>
        <w:t xml:space="preserve"> for the purpose of obtaining trade secrets; and </w:t>
      </w:r>
      <w:r w:rsidRPr="005967DD">
        <w:rPr>
          <w:rStyle w:val="StyleUnderline"/>
        </w:rPr>
        <w:t>email accounts are compromised.</w:t>
      </w:r>
      <w:r w:rsidRPr="005967DD">
        <w:rPr>
          <w:sz w:val="16"/>
        </w:rPr>
        <w:t xml:space="preserve"> The list goes on. The stories that appear in court records and occasionally appear in the media demonstrate that while there are new tools being utilized in IP theft, traditional tools continue to cause enormous damage. Totaled, it is safe to say that dollar losses from IP theft are hundreds of billions per year, which is at least in the range of total exports to Asia in 2012 (valued at $320 billion). Indeed, </w:t>
      </w:r>
      <w:r w:rsidRPr="005967DD">
        <w:rPr>
          <w:rStyle w:val="StyleUnderline"/>
        </w:rPr>
        <w:t>IP is hugely important to the U.S. economy. Loss of revenues</w:t>
      </w:r>
      <w:r w:rsidRPr="005967DD">
        <w:rPr>
          <w:sz w:val="16"/>
        </w:rPr>
        <w:t xml:space="preserve"> to the victimized inventor or owner of a trade secret </w:t>
      </w:r>
      <w:r w:rsidRPr="005967DD">
        <w:rPr>
          <w:rStyle w:val="StyleUnderline"/>
        </w:rPr>
        <w:t>is the first and most obvious cost of IP theft, but an asset is lost too. Both losses mean fewer jobs and less money to reinvest</w:t>
      </w:r>
      <w:r w:rsidRPr="005967DD">
        <w:rPr>
          <w:sz w:val="16"/>
        </w:rPr>
        <w:t xml:space="preserve"> in the next generation of products. Stolen IP represents a subsidy to the party that did not have to bear the costs of developing it, and the effects can ripple across industries and companies. A prime example is the pirated software utilized in manufacturing systems and management of companies. Stolen corporate software—from basic computer and network operating systems and office technology to sophisticated design algorithms— allows companies to cut costs unfairly. </w:t>
      </w:r>
      <w:r w:rsidRPr="005967DD">
        <w:rPr>
          <w:rStyle w:val="StyleUnderline"/>
        </w:rPr>
        <w:t>The problem is rampant in many countries</w:t>
      </w:r>
      <w:r w:rsidRPr="005967DD">
        <w:rPr>
          <w:sz w:val="16"/>
        </w:rPr>
        <w:t xml:space="preserve"> around the world, </w:t>
      </w:r>
      <w:r w:rsidRPr="005967DD">
        <w:rPr>
          <w:rStyle w:val="StyleUnderline"/>
        </w:rPr>
        <w:t>but in</w:t>
      </w:r>
      <w:r w:rsidRPr="005967DD">
        <w:rPr>
          <w:sz w:val="16"/>
        </w:rPr>
        <w:t xml:space="preserve"> </w:t>
      </w:r>
      <w:r w:rsidRPr="005967DD">
        <w:rPr>
          <w:rStyle w:val="StyleUnderline"/>
        </w:rPr>
        <w:t>the</w:t>
      </w:r>
      <w:r w:rsidRPr="005967DD">
        <w:rPr>
          <w:sz w:val="16"/>
        </w:rPr>
        <w:t xml:space="preserve"> People’s Republic of China (</w:t>
      </w:r>
      <w:r w:rsidRPr="005967DD">
        <w:rPr>
          <w:rStyle w:val="StyleUnderline"/>
        </w:rPr>
        <w:t>PRC</w:t>
      </w:r>
      <w:r w:rsidRPr="005967DD">
        <w:rPr>
          <w:sz w:val="16"/>
        </w:rPr>
        <w:t xml:space="preserve">), a country to which so many overseas supply chains extend, </w:t>
      </w:r>
      <w:r w:rsidRPr="005967DD">
        <w:rPr>
          <w:rStyle w:val="StyleUnderline"/>
        </w:rPr>
        <w:t>even ethical multinational companies find themselves complicit</w:t>
      </w:r>
      <w:r w:rsidRPr="005967DD">
        <w:rPr>
          <w:sz w:val="16"/>
        </w:rPr>
        <w:t xml:space="preserve">. The member companies of the American Chamber of Commerce in the People’s Republic of China (AmCham China) express their concerns in annual surveys. In the most recent, conducted in late 2012, </w:t>
      </w:r>
      <w:r w:rsidRPr="005967DD">
        <w:rPr>
          <w:rStyle w:val="StyleUnderline"/>
        </w:rPr>
        <w:t>over 40% of respondents reported that the risk of data breach to their operations in China is increasing</w:t>
      </w:r>
      <w:r w:rsidRPr="005967DD">
        <w:rPr>
          <w:sz w:val="16"/>
        </w:rPr>
        <w:t xml:space="preserve">, and </w:t>
      </w:r>
      <w:r w:rsidRPr="005967DD">
        <w:rPr>
          <w:rStyle w:val="StyleUnderline"/>
        </w:rPr>
        <w:t>those who indicated that IP infringement has resulted in “material damage” to China operations or global operations increased</w:t>
      </w:r>
      <w:r w:rsidRPr="005967DD">
        <w:rPr>
          <w:sz w:val="16"/>
        </w:rPr>
        <w:t xml:space="preserve"> from 18% in 2010 </w:t>
      </w:r>
      <w:r w:rsidRPr="005967DD">
        <w:rPr>
          <w:rStyle w:val="StyleUnderline"/>
        </w:rPr>
        <w:t>to 48%</w:t>
      </w:r>
      <w:r w:rsidRPr="005967DD">
        <w:rPr>
          <w:sz w:val="16"/>
        </w:rPr>
        <w:t xml:space="preserve"> in 2012.6 The longer the supply line, the more vulnerable it is to IP theft. In an extensive study of the Department of Defense’s supply chain, the U.S. Senate Armed Services Committee reported a “flood” of counterfeit parts. The investigation uncovered 1,800 cases of suspect electronic parts. The total number of individual suspect parts involved in those cases exceeded one million. </w:t>
      </w:r>
      <w:r w:rsidRPr="005967DD">
        <w:rPr>
          <w:rStyle w:val="StyleUnderline"/>
        </w:rPr>
        <w:t>China is the dominant source country for counterfeit electronic parts</w:t>
      </w:r>
      <w:r w:rsidRPr="005967DD">
        <w:rPr>
          <w:sz w:val="16"/>
        </w:rPr>
        <w:t xml:space="preserve"> that are infiltrating the defense supply chain..... The Committee tracked well over 100 cases of suspect counterfeit parts back through the supply chain. China was found to be the source country for suspect counterfeit parts in an overwhelming majority of those cases, with more than 70 percent of the suspect parts traced to that country.7 One of the witnesses in the investigation testified that he observed “factories in China of 10,000 to 15,000 people set up for the purpose of counterfeiting.” Electronic components can be compromised both unintentionally and intentionally and could be subject to embargoes in times of crisis. </w:t>
      </w:r>
      <w:r w:rsidRPr="005967DD">
        <w:rPr>
          <w:rStyle w:val="StyleUnderline"/>
        </w:rPr>
        <w:t>Fierce competition gives the cheating overseas supplier a cost advantage,</w:t>
      </w:r>
      <w:r w:rsidRPr="005967DD">
        <w:rPr>
          <w:sz w:val="16"/>
        </w:rPr>
        <w:t xml:space="preserve"> but </w:t>
      </w:r>
      <w:r w:rsidRPr="005967DD">
        <w:rPr>
          <w:rStyle w:val="StyleUnderline"/>
        </w:rPr>
        <w:t>at the expense of</w:t>
      </w:r>
      <w:r w:rsidRPr="005967DD">
        <w:rPr>
          <w:sz w:val="16"/>
        </w:rPr>
        <w:t xml:space="preserve"> American firms, </w:t>
      </w:r>
      <w:r w:rsidRPr="005967DD">
        <w:rPr>
          <w:rStyle w:val="StyleUnderline"/>
        </w:rPr>
        <w:t>American employees</w:t>
      </w:r>
      <w:r w:rsidRPr="005967DD">
        <w:rPr>
          <w:sz w:val="16"/>
        </w:rPr>
        <w:t xml:space="preserve">, American security, </w:t>
      </w:r>
      <w:r w:rsidRPr="005967DD">
        <w:rPr>
          <w:rStyle w:val="StyleUnderline"/>
        </w:rPr>
        <w:t>and</w:t>
      </w:r>
      <w:r w:rsidRPr="005967DD">
        <w:rPr>
          <w:sz w:val="16"/>
        </w:rPr>
        <w:t xml:space="preserve"> future American </w:t>
      </w:r>
      <w:r w:rsidRPr="005967DD">
        <w:rPr>
          <w:rStyle w:val="StyleUnderline"/>
        </w:rPr>
        <w:t>innovation</w:t>
      </w:r>
      <w:r w:rsidRPr="005967DD">
        <w:rPr>
          <w:sz w:val="16"/>
        </w:rPr>
        <w:t xml:space="preserve">. A 2011 study by the U.S. International Trade Commission estimated that </w:t>
      </w:r>
      <w:r w:rsidRPr="005967DD">
        <w:rPr>
          <w:rStyle w:val="StyleUnderline"/>
        </w:rPr>
        <w:t>if IP protection in just China were improved to a level comparable to that in the United States, the</w:t>
      </w:r>
      <w:r w:rsidRPr="005967DD">
        <w:rPr>
          <w:sz w:val="16"/>
        </w:rPr>
        <w:t xml:space="preserve"> U.S. </w:t>
      </w:r>
      <w:r w:rsidRPr="005967DD">
        <w:rPr>
          <w:rStyle w:val="StyleUnderline"/>
        </w:rPr>
        <w:t>economy would obtain an estimated $107 billion in additional annual sales and net</w:t>
      </w:r>
      <w:r w:rsidRPr="005967DD">
        <w:rPr>
          <w:sz w:val="16"/>
        </w:rPr>
        <w:t xml:space="preserve"> U.S. </w:t>
      </w:r>
      <w:r w:rsidRPr="005967DD">
        <w:rPr>
          <w:rStyle w:val="StyleUnderline"/>
        </w:rPr>
        <w:t>employment</w:t>
      </w:r>
      <w:r w:rsidRPr="005967DD">
        <w:rPr>
          <w:sz w:val="16"/>
        </w:rPr>
        <w:t xml:space="preserve"> </w:t>
      </w:r>
      <w:r w:rsidRPr="005967DD">
        <w:rPr>
          <w:rStyle w:val="StyleUnderline"/>
        </w:rPr>
        <w:t>could increase by 2.1-million jobs</w:t>
      </w:r>
      <w:r w:rsidRPr="005967DD">
        <w:rPr>
          <w:sz w:val="16"/>
        </w:rPr>
        <w:t xml:space="preserve">.8 Yet as useful as it is, </w:t>
      </w:r>
      <w:r w:rsidRPr="005967DD">
        <w:rPr>
          <w:rStyle w:val="StyleUnderline"/>
        </w:rPr>
        <w:t>this</w:t>
      </w:r>
      <w:r w:rsidRPr="005967DD">
        <w:rPr>
          <w:sz w:val="16"/>
        </w:rPr>
        <w:t xml:space="preserve"> study </w:t>
      </w:r>
      <w:r w:rsidRPr="005967DD">
        <w:rPr>
          <w:rStyle w:val="StyleUnderline"/>
        </w:rPr>
        <w:t>underestimated employment impacts</w:t>
      </w:r>
      <w:r w:rsidRPr="005967DD">
        <w:rPr>
          <w:sz w:val="16"/>
        </w:rPr>
        <w:t xml:space="preserve"> because it did not consider “less-IP intensive industries,” likely underestimated the effects of trade-secret theft (much of which is never revealed or even known by the victims), and did not have the participation of many vulnerable U.S. companies.9 Despite the understandable reluctance of companies to publicize successful or even attempted breeches, there are many documented examples of IP theft. An American company, for example, developed at great cost a critical component in current smartphones and computers, only to have that technology illegally replicated by a Chinese company. The latter subsequently undersold the inventor and took much of the world market for the technology. In another case, one copy of an American company’s software was purchased in China and illegally copied onto 30 million Chinese computers, an act of piracy with a multibillion dollar commercial value.10 While most cases of IP theft do not end up in courts, twenty trade-secret cases involving China revealed the wide range of industries hit: automobiles, automobile tires, aviation, chemicals, consumer electronics, defense systems, electronic trading, industrial software, and pharmaceuticals.11 </w:t>
      </w:r>
      <w:r w:rsidRPr="005967DD">
        <w:rPr>
          <w:rStyle w:val="StyleUnderline"/>
        </w:rPr>
        <w:t>American</w:t>
      </w:r>
      <w:r w:rsidRPr="005967DD">
        <w:rPr>
          <w:sz w:val="16"/>
        </w:rPr>
        <w:t xml:space="preserve"> scientific </w:t>
      </w:r>
      <w:r w:rsidRPr="005967DD">
        <w:rPr>
          <w:rStyle w:val="StyleUnderline"/>
        </w:rPr>
        <w:t>innovations and new technologies are tracked and stolen</w:t>
      </w:r>
      <w:r w:rsidRPr="005967DD">
        <w:rPr>
          <w:sz w:val="16"/>
        </w:rPr>
        <w:t xml:space="preserve"> from American universities, national laboratories, private think tanks, and start-up companies, as well as from the major R&amp;D centers of multinational companies. </w:t>
      </w:r>
      <w:r w:rsidRPr="005967DD">
        <w:rPr>
          <w:rStyle w:val="StyleUnderline"/>
        </w:rPr>
        <w:t>Virtually every sector and technology is attacked</w:t>
      </w:r>
      <w:r w:rsidRPr="005967DD">
        <w:rPr>
          <w:sz w:val="16"/>
        </w:rPr>
        <w:t>—</w:t>
      </w:r>
      <w:r w:rsidRPr="005967DD">
        <w:rPr>
          <w:rStyle w:val="StyleUnderline"/>
        </w:rPr>
        <w:t>from</w:t>
      </w:r>
      <w:r w:rsidRPr="005967DD">
        <w:rPr>
          <w:sz w:val="16"/>
        </w:rPr>
        <w:t xml:space="preserve"> low-tech to high-tech; from </w:t>
      </w:r>
      <w:r w:rsidRPr="005967DD">
        <w:rPr>
          <w:rStyle w:val="StyleUnderline"/>
        </w:rPr>
        <w:t>agricultural</w:t>
      </w:r>
      <w:r w:rsidRPr="005967DD">
        <w:rPr>
          <w:sz w:val="16"/>
        </w:rPr>
        <w:t xml:space="preserve"> machinery and biotechnology </w:t>
      </w:r>
      <w:r w:rsidRPr="005967DD">
        <w:rPr>
          <w:rStyle w:val="StyleUnderline"/>
        </w:rPr>
        <w:t>to windpower</w:t>
      </w:r>
      <w:r w:rsidRPr="005967DD">
        <w:rPr>
          <w:sz w:val="16"/>
        </w:rPr>
        <w:t xml:space="preserve"> generation; from mobile phones, </w:t>
      </w:r>
      <w:r w:rsidRPr="005967DD">
        <w:rPr>
          <w:rStyle w:val="StyleUnderline"/>
        </w:rPr>
        <w:t>computers</w:t>
      </w:r>
      <w:r w:rsidRPr="005967DD">
        <w:rPr>
          <w:sz w:val="16"/>
        </w:rPr>
        <w:t xml:space="preserve">, and televisions to </w:t>
      </w:r>
      <w:r w:rsidRPr="005967DD">
        <w:rPr>
          <w:rStyle w:val="StyleUnderline"/>
        </w:rPr>
        <w:t>chemical compounds</w:t>
      </w:r>
      <w:r w:rsidRPr="005967DD">
        <w:rPr>
          <w:sz w:val="16"/>
        </w:rPr>
        <w:t xml:space="preserve"> and </w:t>
      </w:r>
      <w:r w:rsidRPr="005967DD">
        <w:rPr>
          <w:rStyle w:val="StyleUnderline"/>
        </w:rPr>
        <w:t>aeronautics</w:t>
      </w:r>
      <w:r w:rsidRPr="005967DD">
        <w:rPr>
          <w:sz w:val="16"/>
        </w:rPr>
        <w:t xml:space="preserve">. </w:t>
      </w:r>
      <w:r w:rsidRPr="005967DD">
        <w:rPr>
          <w:rStyle w:val="StyleUnderline"/>
        </w:rPr>
        <w:t>Start-up companies are at the heart of the American innovative society</w:t>
      </w:r>
      <w:r w:rsidRPr="005967DD">
        <w:rPr>
          <w:sz w:val="16"/>
        </w:rPr>
        <w:t xml:space="preserve">. In his 2012 State of the Union address, President Obama noted the important place of start-ups when he observed that “innovation is what America has always been about. Most new jobs are created in start-ups and small businesses.”12 </w:t>
      </w:r>
      <w:r w:rsidRPr="005967DD">
        <w:rPr>
          <w:rStyle w:val="StyleUnderline"/>
        </w:rPr>
        <w:t>Start-ups rely heavily on IP protection just to get their inventions to market</w:t>
      </w:r>
      <w:r w:rsidRPr="005967DD">
        <w:rPr>
          <w:sz w:val="16"/>
        </w:rPr>
        <w:t xml:space="preserve">. As the Biotechnology Industry Organization (BIO) points out, “the vast majority of BIO’s members are small and medium sized enterprises that currently do not have products on the market. As such BIO’s members rely heavily on the strength and scope of their patents to generate investment to take their technologies to commercialization.”13 Start-ups, such as those in </w:t>
      </w:r>
      <w:r w:rsidRPr="005967DD">
        <w:rPr>
          <w:rStyle w:val="StyleUnderline"/>
        </w:rPr>
        <w:t>the biotech field, are extremely vulnerable to IP theft</w:t>
      </w:r>
      <w:r w:rsidRPr="005967DD">
        <w:rPr>
          <w:sz w:val="16"/>
        </w:rPr>
        <w:t xml:space="preserve">. Typically located in “incubator” areas near major research universities, these small operations have limited legal and technological resources to deal with the nearly relentless efforts targeting their IP. Moreover, they are often staffed by graduate students or post-degree fellows, who sometimes turn into “walking IP” and take trade secrets with them when they leave. As BIO observes, </w:t>
      </w:r>
      <w:r w:rsidRPr="005967DD">
        <w:rPr>
          <w:rStyle w:val="StyleUnderline"/>
        </w:rPr>
        <w:t>once the IP is lost, the company may simply fold because it is unable to attract any investment.</w:t>
      </w:r>
    </w:p>
    <w:p w:rsidR="00A96EF2" w:rsidRPr="005967DD" w:rsidRDefault="00A96EF2" w:rsidP="00A96EF2">
      <w:pPr>
        <w:pStyle w:val="Heading4"/>
      </w:pPr>
      <w:r w:rsidRPr="005967DD">
        <w:t>Protections are key to growth</w:t>
      </w:r>
    </w:p>
    <w:p w:rsidR="00A96EF2" w:rsidRDefault="00A96EF2" w:rsidP="00A96EF2">
      <w:pPr>
        <w:rPr>
          <w:sz w:val="16"/>
        </w:rPr>
      </w:pPr>
      <w:r w:rsidRPr="00FF1DAF">
        <w:rPr>
          <w:rStyle w:val="Style13ptBold"/>
        </w:rPr>
        <w:t>Blair et al 2013</w:t>
      </w:r>
      <w:r>
        <w:rPr>
          <w:sz w:val="16"/>
        </w:rPr>
        <w:t xml:space="preserve"> - Dennis, Former Director of National INtelligence and Commander in Chief of the U.S. Pacific Command, Jon Huntsman, former Ambassador to China and former Governor of Utah, Deputy U.S. Trade Representative, Craig Barrett, former Chairman and CEO of Intel, Slade Gorton, Former U.S. senator from Washington, Washington Attorney General, William Lynn III, CEO of DRS Technologies and former Deputy Secretary of Defense, Deborah Wince-Smith, President and CEO of the Council on Competitiveness, and Michael Young, President of the University of Washington and former Deputy Under Secretary of State, May, "The IP Commission Report", http://www.ipcommission.org/report/ip_commission_report_052213.pdf</w:t>
      </w:r>
    </w:p>
    <w:p w:rsidR="00A96EF2" w:rsidRPr="001F2A05" w:rsidRDefault="00A96EF2" w:rsidP="00A96EF2">
      <w:pPr>
        <w:rPr>
          <w:sz w:val="16"/>
        </w:rPr>
      </w:pPr>
      <w:r w:rsidRPr="001F2A05">
        <w:rPr>
          <w:sz w:val="16"/>
        </w:rPr>
        <w:t xml:space="preserve">Regardless of how overall monetary value of IP loss is quantified, the true </w:t>
      </w:r>
      <w:r w:rsidRPr="001F2A05">
        <w:rPr>
          <w:rStyle w:val="StyleUnderline"/>
        </w:rPr>
        <w:t>losses extend far beyond decreased revenues and lost market share</w:t>
      </w:r>
      <w:r w:rsidRPr="001F2A05">
        <w:rPr>
          <w:sz w:val="16"/>
        </w:rPr>
        <w:t xml:space="preserve">. There are also </w:t>
      </w:r>
      <w:r w:rsidRPr="001F2A05">
        <w:rPr>
          <w:rStyle w:val="StyleUnderline"/>
        </w:rPr>
        <w:t>secondary effects</w:t>
      </w:r>
      <w:r w:rsidRPr="001F2A05">
        <w:rPr>
          <w:sz w:val="16"/>
        </w:rPr>
        <w:t xml:space="preserve"> that directly </w:t>
      </w:r>
      <w:r w:rsidRPr="001F2A05">
        <w:rPr>
          <w:rStyle w:val="StyleUnderline"/>
        </w:rPr>
        <w:t>influence companies to significantly reduce</w:t>
      </w:r>
      <w:r w:rsidRPr="001F2A05">
        <w:rPr>
          <w:sz w:val="16"/>
        </w:rPr>
        <w:t xml:space="preserve"> their </w:t>
      </w:r>
      <w:r w:rsidRPr="001F2A05">
        <w:rPr>
          <w:rStyle w:val="StyleUnderline"/>
        </w:rPr>
        <w:t>R&amp;D investments</w:t>
      </w:r>
      <w:r w:rsidRPr="001F2A05">
        <w:rPr>
          <w:sz w:val="16"/>
        </w:rPr>
        <w:t xml:space="preserve">, thus </w:t>
      </w:r>
      <w:r w:rsidRPr="001F2A05">
        <w:rPr>
          <w:rStyle w:val="StyleUnderline"/>
        </w:rPr>
        <w:t>slowing</w:t>
      </w:r>
      <w:r w:rsidRPr="001F2A05">
        <w:rPr>
          <w:sz w:val="16"/>
        </w:rPr>
        <w:t xml:space="preserve"> long-term </w:t>
      </w:r>
      <w:r w:rsidRPr="001F2A05">
        <w:rPr>
          <w:rStyle w:val="StyleUnderline"/>
        </w:rPr>
        <w:t>economic progress</w:t>
      </w:r>
      <w:r w:rsidRPr="001F2A05">
        <w:rPr>
          <w:sz w:val="16"/>
        </w:rPr>
        <w:t xml:space="preserve">. </w:t>
      </w:r>
      <w:r w:rsidRPr="001F2A05">
        <w:rPr>
          <w:rStyle w:val="StyleUnderline"/>
        </w:rPr>
        <w:t>Reduced incentive to innovate, diversion of revenues</w:t>
      </w:r>
      <w:r w:rsidRPr="001F2A05">
        <w:rPr>
          <w:sz w:val="16"/>
        </w:rPr>
        <w:t xml:space="preserve"> to IP-infringing firms and </w:t>
      </w:r>
      <w:r w:rsidRPr="001F2A05">
        <w:rPr>
          <w:rStyle w:val="StyleUnderline"/>
        </w:rPr>
        <w:t>away from IP-creating firms, and diversion of revenues to IP-protection</w:t>
      </w:r>
      <w:r w:rsidRPr="001F2A05">
        <w:rPr>
          <w:sz w:val="16"/>
        </w:rPr>
        <w:t xml:space="preserve"> measures and </w:t>
      </w:r>
      <w:r w:rsidRPr="001F2A05">
        <w:rPr>
          <w:rStyle w:val="StyleUnderline"/>
        </w:rPr>
        <w:t>away from R&amp;D</w:t>
      </w:r>
      <w:r w:rsidRPr="001F2A05">
        <w:rPr>
          <w:sz w:val="16"/>
        </w:rPr>
        <w:t xml:space="preserve"> investment </w:t>
      </w:r>
      <w:r w:rsidRPr="001F2A05">
        <w:rPr>
          <w:rStyle w:val="StyleUnderline"/>
        </w:rPr>
        <w:t>are just a few of the reasons</w:t>
      </w:r>
      <w:r w:rsidRPr="001F2A05">
        <w:rPr>
          <w:sz w:val="16"/>
        </w:rPr>
        <w:t xml:space="preserve"> that </w:t>
      </w:r>
      <w:r w:rsidRPr="001F2A05">
        <w:rPr>
          <w:rStyle w:val="StyleUnderline"/>
        </w:rPr>
        <w:t>companies may struggle to maintain</w:t>
      </w:r>
      <w:r w:rsidRPr="001F2A05">
        <w:rPr>
          <w:sz w:val="16"/>
        </w:rPr>
        <w:t xml:space="preserve"> investment in </w:t>
      </w:r>
      <w:r w:rsidRPr="001F2A05">
        <w:rPr>
          <w:rStyle w:val="StyleUnderline"/>
        </w:rPr>
        <w:t>innovative activity</w:t>
      </w:r>
      <w:r w:rsidRPr="001F2A05">
        <w:rPr>
          <w:sz w:val="16"/>
        </w:rPr>
        <w:t xml:space="preserve">. Reduced Incentive to Innovate IP protections in the United States are based on the fundamental belief that providing limited monopolies to inventors and creators incentivizes further innovation, driving forward human and economic development.11 A 2011 study conducted for the U.S. Chamber of Commerce’s Global Intellectual Property Center examined the contributions of </w:t>
      </w:r>
      <w:r w:rsidRPr="001F2A05">
        <w:rPr>
          <w:rStyle w:val="StyleUnderline"/>
        </w:rPr>
        <w:t>IP-intensive industries</w:t>
      </w:r>
      <w:r w:rsidRPr="001F2A05">
        <w:rPr>
          <w:sz w:val="16"/>
        </w:rPr>
        <w:t xml:space="preserve"> in the U.S. economy and concluded that they </w:t>
      </w:r>
      <w:r w:rsidRPr="001F2A05">
        <w:rPr>
          <w:rStyle w:val="StyleUnderline"/>
        </w:rPr>
        <w:t>were responsible for</w:t>
      </w:r>
      <w:r w:rsidRPr="001F2A05">
        <w:rPr>
          <w:sz w:val="16"/>
        </w:rPr>
        <w:t xml:space="preserve"> up to </w:t>
      </w:r>
      <w:r w:rsidRPr="001F2A05">
        <w:rPr>
          <w:rStyle w:val="StyleUnderline"/>
        </w:rPr>
        <w:t>a third of U.S. economic output</w:t>
      </w:r>
      <w:r w:rsidRPr="001F2A05">
        <w:rPr>
          <w:sz w:val="16"/>
        </w:rPr>
        <w:t xml:space="preserve">.12 This economic growth, however, is not limited to specific industries or classes; </w:t>
      </w:r>
      <w:r w:rsidRPr="001F2A05">
        <w:rPr>
          <w:rStyle w:val="StyleUnderline"/>
        </w:rPr>
        <w:t>the benefits of IP are felt across all sectors</w:t>
      </w:r>
      <w:r w:rsidRPr="001F2A05">
        <w:rPr>
          <w:sz w:val="16"/>
        </w:rPr>
        <w:t xml:space="preserve"> </w:t>
      </w:r>
      <w:r w:rsidRPr="001F2A05">
        <w:rPr>
          <w:rStyle w:val="StyleUnderline"/>
        </w:rPr>
        <w:t>and</w:t>
      </w:r>
      <w:r w:rsidRPr="001F2A05">
        <w:rPr>
          <w:sz w:val="16"/>
        </w:rPr>
        <w:t xml:space="preserve">, to some extent, </w:t>
      </w:r>
      <w:r w:rsidRPr="001F2A05">
        <w:rPr>
          <w:rStyle w:val="StyleUnderline"/>
        </w:rPr>
        <w:t>affect every job in the economy</w:t>
      </w:r>
      <w:r w:rsidRPr="001F2A05">
        <w:rPr>
          <w:sz w:val="16"/>
        </w:rPr>
        <w:t xml:space="preserve">. As explained in a recent report by the U.S. Patent and Trademark Office, “every job in some way produces, supplies, consumes, or relies on innovation, creativity, and commercial distinctiveness. Protecting our ideas and IP promotes innovative, open, and competitive markets.”13 While the argument that </w:t>
      </w:r>
      <w:r w:rsidRPr="001F2A05">
        <w:rPr>
          <w:rStyle w:val="StyleUnderline"/>
        </w:rPr>
        <w:t>strong IP protections</w:t>
      </w:r>
      <w:r w:rsidRPr="001F2A05">
        <w:rPr>
          <w:sz w:val="16"/>
        </w:rPr>
        <w:t xml:space="preserve"> are an overall benefit to the economy has historically been a theoretical and anecdotal one, it </w:t>
      </w:r>
      <w:r w:rsidRPr="001F2A05">
        <w:rPr>
          <w:rStyle w:val="StyleUnderline"/>
        </w:rPr>
        <w:t>has garnered an increasing body of empirical support</w:t>
      </w:r>
      <w:r w:rsidRPr="001F2A05">
        <w:rPr>
          <w:sz w:val="16"/>
        </w:rPr>
        <w:t xml:space="preserve">.14 Recent studies have shown that </w:t>
      </w:r>
      <w:r w:rsidRPr="001F2A05">
        <w:rPr>
          <w:rStyle w:val="StyleUnderline"/>
        </w:rPr>
        <w:t>the level of a country’s IP protections is a key determinant of its overall economic development</w:t>
      </w:r>
      <w:r w:rsidRPr="001F2A05">
        <w:rPr>
          <w:sz w:val="16"/>
        </w:rPr>
        <w:t xml:space="preserve">.15 In an OECD study of WTO TRIPS (trade-related aspects of intellectual property rights) signatories, researchers found that </w:t>
      </w:r>
      <w:r w:rsidRPr="001F2A05">
        <w:rPr>
          <w:rStyle w:val="StyleUnderline"/>
        </w:rPr>
        <w:t>patent rights in developing countries tended to be positively associated with increased levels of FDI</w:t>
      </w:r>
      <w:r w:rsidRPr="001F2A05">
        <w:rPr>
          <w:sz w:val="16"/>
        </w:rPr>
        <w:t xml:space="preserve"> as the strength of those rights increased.16 It is important to note, however, that </w:t>
      </w:r>
      <w:r w:rsidRPr="001F2A05">
        <w:rPr>
          <w:rStyle w:val="StyleUnderline"/>
        </w:rPr>
        <w:t>IP protections are only beneficial to an economy when they are adequately enforced</w:t>
      </w:r>
      <w:r w:rsidRPr="001F2A05">
        <w:rPr>
          <w:sz w:val="16"/>
        </w:rPr>
        <w:t>.17 The lack of enforcement is the key issue in many countries. As one expert noted wh</w:t>
      </w:r>
      <w:r w:rsidRPr="001F2A05">
        <w:rPr>
          <w:rStyle w:val="StyleUnderline"/>
        </w:rPr>
        <w:t>en discussing Chinese IP rights, “the problem is not the lack of laws…. The problem is implementation</w:t>
      </w:r>
      <w:r w:rsidRPr="001F2A05">
        <w:rPr>
          <w:sz w:val="16"/>
        </w:rPr>
        <w:t xml:space="preserve">.”18 When IP protections are strong and effective, they can provide tremendous incentive for innovators, create jobs, and drive broad economic development, especially in sectors where returns on investment are long term.19 Conversely, </w:t>
      </w:r>
      <w:r w:rsidRPr="001F2A05">
        <w:rPr>
          <w:rStyle w:val="StyleUnderline"/>
        </w:rPr>
        <w:t>when IP is not protected, the incentive structure for individuals and firms changes</w:t>
      </w:r>
      <w:r w:rsidRPr="001F2A05">
        <w:rPr>
          <w:sz w:val="16"/>
        </w:rPr>
        <w:t xml:space="preserve">, with start-up companies being the clear losers. Revenues Diverted to IP Infringers When a country fails to provide adequate protection for intellectual property, </w:t>
      </w:r>
      <w:r w:rsidRPr="001F2A05">
        <w:rPr>
          <w:rStyle w:val="StyleUnderline"/>
        </w:rPr>
        <w:t>the result is not only a lost incentive to innovate but also a positive incentive to infringe</w:t>
      </w:r>
      <w:r w:rsidRPr="001F2A05">
        <w:rPr>
          <w:sz w:val="16"/>
        </w:rPr>
        <w:t xml:space="preserve">. In all the IP-intensive industries there exist both IP creators and IP infringers. The former use their time, money, and human resources in the pursuit of new and better inventions and vary in size from large multinational corporations to small start-ups operating out of a garage. What they all have in common is a drive to create, with the expectation that the market will reward them for their ingenuity. IP infringers do not create. They instead use the creative powers of other firms or individuals to generate revenue for themselves. Examples include industrial spies stealing proprietary chemical formulas, patrons of cybercriminals who break into corporate networks in order to steal trade secrets for use in their own products, DVD and software pirates across Asia, and manufacturers of counterfeit luxury goods. </w:t>
      </w:r>
      <w:r w:rsidRPr="001F2A05">
        <w:rPr>
          <w:rStyle w:val="StyleUnderline"/>
        </w:rPr>
        <w:t>When</w:t>
      </w:r>
      <w:r w:rsidRPr="001F2A05">
        <w:rPr>
          <w:sz w:val="16"/>
        </w:rPr>
        <w:t xml:space="preserve"> these </w:t>
      </w:r>
      <w:r w:rsidRPr="001F2A05">
        <w:rPr>
          <w:rStyle w:val="StyleUnderline"/>
        </w:rPr>
        <w:t>infringers</w:t>
      </w:r>
      <w:r w:rsidRPr="001F2A05">
        <w:rPr>
          <w:sz w:val="16"/>
        </w:rPr>
        <w:t xml:space="preserve"> are allowed to </w:t>
      </w:r>
      <w:r w:rsidRPr="001F2A05">
        <w:rPr>
          <w:rStyle w:val="StyleUnderline"/>
        </w:rPr>
        <w:t>succeed</w:t>
      </w:r>
      <w:r w:rsidRPr="001F2A05">
        <w:rPr>
          <w:sz w:val="16"/>
        </w:rPr>
        <w:t xml:space="preserve"> in their endeavors, </w:t>
      </w:r>
      <w:r w:rsidRPr="001F2A05">
        <w:rPr>
          <w:rStyle w:val="StyleUnderline"/>
        </w:rPr>
        <w:t>we allow the marketplace to reward and incentivize IP theft</w:t>
      </w:r>
      <w:r w:rsidRPr="001F2A05">
        <w:rPr>
          <w:sz w:val="16"/>
        </w:rPr>
        <w:t xml:space="preserve">. </w:t>
      </w:r>
      <w:r w:rsidRPr="001F2A05">
        <w:rPr>
          <w:rStyle w:val="StyleUnderline"/>
        </w:rPr>
        <w:t>This</w:t>
      </w:r>
      <w:r w:rsidRPr="001F2A05">
        <w:rPr>
          <w:sz w:val="16"/>
        </w:rPr>
        <w:t xml:space="preserve"> state of affairs </w:t>
      </w:r>
      <w:r w:rsidRPr="001F2A05">
        <w:rPr>
          <w:rStyle w:val="StyleUnderline"/>
        </w:rPr>
        <w:t>creates a vicious cycle, whereby</w:t>
      </w:r>
      <w:r w:rsidRPr="001F2A05">
        <w:rPr>
          <w:sz w:val="16"/>
        </w:rPr>
        <w:t xml:space="preserve"> ill-gotten </w:t>
      </w:r>
      <w:r w:rsidRPr="001F2A05">
        <w:rPr>
          <w:rStyle w:val="StyleUnderline"/>
        </w:rPr>
        <w:t>revenues</w:t>
      </w:r>
      <w:r w:rsidRPr="001F2A05">
        <w:rPr>
          <w:sz w:val="16"/>
        </w:rPr>
        <w:t xml:space="preserve"> are utilized to </w:t>
      </w:r>
      <w:r w:rsidRPr="001F2A05">
        <w:rPr>
          <w:rStyle w:val="StyleUnderline"/>
        </w:rPr>
        <w:t>continue to fund</w:t>
      </w:r>
      <w:r w:rsidRPr="001F2A05">
        <w:rPr>
          <w:sz w:val="16"/>
        </w:rPr>
        <w:t xml:space="preserve"> the firm’s standing business model of </w:t>
      </w:r>
      <w:r w:rsidRPr="001F2A05">
        <w:rPr>
          <w:rStyle w:val="StyleUnderline"/>
        </w:rPr>
        <w:t>IP theft</w:t>
      </w:r>
      <w:r w:rsidRPr="001F2A05">
        <w:rPr>
          <w:sz w:val="16"/>
        </w:rPr>
        <w:t xml:space="preserve">. Clearly, </w:t>
      </w:r>
      <w:r w:rsidRPr="001F2A05">
        <w:rPr>
          <w:rStyle w:val="StyleUnderline"/>
        </w:rPr>
        <w:t>while</w:t>
      </w:r>
      <w:r w:rsidRPr="001F2A05">
        <w:rPr>
          <w:sz w:val="16"/>
        </w:rPr>
        <w:t xml:space="preserve"> both IP </w:t>
      </w:r>
      <w:r w:rsidRPr="001F2A05">
        <w:rPr>
          <w:rStyle w:val="StyleUnderline"/>
        </w:rPr>
        <w:t>infringers and creators</w:t>
      </w:r>
      <w:r w:rsidRPr="001F2A05">
        <w:rPr>
          <w:sz w:val="16"/>
        </w:rPr>
        <w:t xml:space="preserve"> can </w:t>
      </w:r>
      <w:r w:rsidRPr="001F2A05">
        <w:rPr>
          <w:rStyle w:val="StyleUnderline"/>
        </w:rPr>
        <w:t>generate</w:t>
      </w:r>
      <w:r w:rsidRPr="001F2A05">
        <w:rPr>
          <w:sz w:val="16"/>
        </w:rPr>
        <w:t xml:space="preserve"> </w:t>
      </w:r>
      <w:r w:rsidRPr="001F2A05">
        <w:rPr>
          <w:rStyle w:val="StyleUnderline"/>
        </w:rPr>
        <w:t>revenue</w:t>
      </w:r>
      <w:r w:rsidRPr="001F2A05">
        <w:rPr>
          <w:sz w:val="16"/>
        </w:rPr>
        <w:t xml:space="preserve"> from an economy, </w:t>
      </w:r>
      <w:r w:rsidRPr="001F2A05">
        <w:rPr>
          <w:rStyle w:val="StyleUnderline"/>
        </w:rPr>
        <w:t>only one</w:t>
      </w:r>
      <w:r w:rsidRPr="001F2A05">
        <w:rPr>
          <w:sz w:val="16"/>
        </w:rPr>
        <w:t xml:space="preserve"> of these business models </w:t>
      </w:r>
      <w:r w:rsidRPr="001F2A05">
        <w:rPr>
          <w:rStyle w:val="StyleUnderline"/>
        </w:rPr>
        <w:t>creates lasting</w:t>
      </w:r>
      <w:r w:rsidRPr="001F2A05">
        <w:rPr>
          <w:sz w:val="16"/>
        </w:rPr>
        <w:t xml:space="preserve">, long-term economic </w:t>
      </w:r>
      <w:r w:rsidRPr="001F2A05">
        <w:rPr>
          <w:rStyle w:val="StyleUnderline"/>
        </w:rPr>
        <w:t>growth</w:t>
      </w:r>
      <w:r w:rsidRPr="001F2A05">
        <w:rPr>
          <w:sz w:val="16"/>
        </w:rPr>
        <w:t>. Revenues Diverted to IP Protections Most firms see R&amp;D expenditures as investments in their long-term growth. As outside firms and individuals steal IP, firms increasingly spend revenue trying to protect their previous R&amp;D investments from being stolen rather than on new R&amp;D investments.20 Rampant infringement of IP in China has been directly cited by U.S. firms as a reason for reduced expenditures on R&amp;D, and even reduced employment in the U.S.21 Why would these companies continue to spend from a continually shrinking pot on new R&amp;D investments when they cannot protect the return on their previous investments? According to the previously cited USITC report, “</w:t>
      </w:r>
      <w:r w:rsidRPr="001F2A05">
        <w:rPr>
          <w:rStyle w:val="StyleUnderline"/>
        </w:rPr>
        <w:t>firms in the U.S. IP-intensive economy…spent approximately $4.8 billion</w:t>
      </w:r>
      <w:r w:rsidRPr="001F2A05">
        <w:rPr>
          <w:sz w:val="16"/>
        </w:rPr>
        <w:t xml:space="preserve"> in 2009 </w:t>
      </w:r>
      <w:r w:rsidRPr="001F2A05">
        <w:rPr>
          <w:rStyle w:val="StyleUnderline"/>
        </w:rPr>
        <w:t>to address</w:t>
      </w:r>
      <w:r w:rsidRPr="001F2A05">
        <w:rPr>
          <w:sz w:val="16"/>
        </w:rPr>
        <w:t xml:space="preserve"> possible Chinese </w:t>
      </w:r>
      <w:r w:rsidRPr="001F2A05">
        <w:rPr>
          <w:rStyle w:val="StyleUnderline"/>
        </w:rPr>
        <w:t>IPR infringement</w:t>
      </w:r>
      <w:r w:rsidRPr="001F2A05">
        <w:rPr>
          <w:sz w:val="16"/>
        </w:rPr>
        <w:t xml:space="preserve">.”22 Again, the hardest-hit sector was information services. Furthermore, a company’s costs for protecting its IP on the Internet are increasing rapidly. A recent study estimated that the median annualized cost to organizations of cybercrime for 50 benchmarked companies was $5.9 million per year and ranged from $1.5 million to $36.5 million per company.23 Smaller companies have suffered the most and incur almost four times the per capita cost of large companies.24 Beyond lost incentives and fewer resources, a lack of IP protection also incentivizes unfair competition. Not all stolen IP comes in the form of a final product. In many cases, stolen IP is used as an input to make what would otherwise be classified as legitimate goods. For instance, a fishing company in Thailand was recently fined for using pirated software to manage its business infrastructure.25 By using illegal software, this company was able to operate at significantly lower cost than its IP-respecting counterparts, resulting in an unfair advantage. When these violations are allowed to persist, </w:t>
      </w:r>
      <w:r w:rsidRPr="001F2A05">
        <w:rPr>
          <w:rStyle w:val="StyleUnderline"/>
        </w:rPr>
        <w:t>business practices become a race to the bottom. Forced to compete on a tilted playing field, other companies will also begin to use stolen IP</w:t>
      </w:r>
      <w:r w:rsidRPr="001F2A05">
        <w:rPr>
          <w:sz w:val="16"/>
        </w:rPr>
        <w:t xml:space="preserve"> simply </w:t>
      </w:r>
      <w:r w:rsidRPr="001F2A05">
        <w:rPr>
          <w:rStyle w:val="StyleUnderline"/>
        </w:rPr>
        <w:t>to remain competitive</w:t>
      </w:r>
      <w:r w:rsidRPr="001F2A05">
        <w:rPr>
          <w:sz w:val="16"/>
        </w:rPr>
        <w:t xml:space="preserve"> in the marketplace. Regardless of the specific reason, it is clear that the </w:t>
      </w:r>
      <w:r w:rsidRPr="001F2A05">
        <w:rPr>
          <w:rStyle w:val="StyleUnderline"/>
        </w:rPr>
        <w:t>theft of IP is proving to be an inhibiting factor in realizing the value of currently held IP while depriving firms of funding aimed at the production of new IP</w:t>
      </w:r>
      <w:r w:rsidRPr="001F2A05">
        <w:rPr>
          <w:sz w:val="16"/>
        </w:rPr>
        <w:t xml:space="preserve">. In the face of staggering losses, </w:t>
      </w:r>
      <w:r w:rsidRPr="001F2A05">
        <w:rPr>
          <w:rStyle w:val="StyleUnderline"/>
        </w:rPr>
        <w:t>firms will have less motivation to innovate, have less money to invest in R&amp;D, and hire fewer employees</w:t>
      </w:r>
      <w:r w:rsidRPr="001F2A05">
        <w:rPr>
          <w:sz w:val="16"/>
        </w:rPr>
        <w:t xml:space="preserve">. They will also continue to be distracted by attempts to chase down the perpetrators of IP theft in a desperate, and often futile, attempt to stem their losses. The studies give sobering evidence that the United States, along with other countries, faces one of the greatest and most vexing political-economic challenges in history. </w:t>
      </w:r>
      <w:r w:rsidRPr="001F2A05">
        <w:rPr>
          <w:rStyle w:val="StyleUnderline"/>
        </w:rPr>
        <w:t>America’s core economic strength is being attacked</w:t>
      </w:r>
      <w:r w:rsidRPr="001F2A05">
        <w:rPr>
          <w:sz w:val="16"/>
        </w:rPr>
        <w:t xml:space="preserve"> successfully on a mammoth scale, and we are well into the game.</w:t>
      </w:r>
    </w:p>
    <w:p w:rsidR="00A96EF2" w:rsidRPr="00A96EF2" w:rsidRDefault="00A96EF2" w:rsidP="00A96EF2"/>
    <w:p w:rsidR="009B52B8" w:rsidRDefault="00A96EF2" w:rsidP="009B52B8">
      <w:pPr>
        <w:pStyle w:val="Heading3"/>
      </w:pPr>
      <w:bookmarkStart w:id="16" w:name="_Toc456821174"/>
      <w:r>
        <w:t>Kills Econ—Stock Market</w:t>
      </w:r>
      <w:bookmarkEnd w:id="16"/>
    </w:p>
    <w:p w:rsidR="009B52B8" w:rsidRPr="006F0945" w:rsidRDefault="009B52B8" w:rsidP="009B52B8">
      <w:pPr>
        <w:keepNext/>
        <w:keepLines/>
        <w:spacing w:before="40"/>
        <w:outlineLvl w:val="3"/>
        <w:rPr>
          <w:rFonts w:eastAsia="MS Gothic" w:cs="Times New Roman"/>
          <w:b/>
          <w:iCs/>
          <w:sz w:val="26"/>
        </w:rPr>
      </w:pPr>
      <w:r w:rsidRPr="006F0945">
        <w:rPr>
          <w:rFonts w:eastAsia="MS Gothic" w:cs="Times New Roman"/>
          <w:b/>
          <w:iCs/>
          <w:sz w:val="26"/>
        </w:rPr>
        <w:t>China continuing cyber attacks on U.S. networks despite agreement made in September – Costs US billions of dollars</w:t>
      </w:r>
    </w:p>
    <w:p w:rsidR="009B52B8" w:rsidRPr="00A96EF2" w:rsidRDefault="009B52B8" w:rsidP="009B52B8">
      <w:pPr>
        <w:rPr>
          <w:b/>
          <w:bCs/>
          <w:sz w:val="26"/>
        </w:rPr>
      </w:pPr>
      <w:r w:rsidRPr="006F0945">
        <w:rPr>
          <w:rStyle w:val="Style13ptBold"/>
        </w:rPr>
        <w:t xml:space="preserve">Gertz </w:t>
      </w:r>
      <w:r w:rsidR="00A96EF2">
        <w:rPr>
          <w:rStyle w:val="Style13ptBold"/>
        </w:rPr>
        <w:t>’</w:t>
      </w:r>
      <w:r w:rsidRPr="006F0945">
        <w:rPr>
          <w:rStyle w:val="Style13ptBold"/>
        </w:rPr>
        <w:t>16</w:t>
      </w:r>
      <w:r w:rsidR="00A96EF2">
        <w:rPr>
          <w:rStyle w:val="Style13ptBold"/>
        </w:rPr>
        <w:t xml:space="preserve"> </w:t>
      </w:r>
      <w:r w:rsidRPr="006F0945">
        <w:rPr>
          <w:rFonts w:eastAsia="Cambria" w:cs="Times New Roman"/>
          <w:bCs/>
          <w:sz w:val="18"/>
          <w:szCs w:val="18"/>
        </w:rPr>
        <w:t>Bill Gertz is senior editor of the Washington Free Beacon. Prior to joining the Beacon he was a national security reporter, editor, and columnist for 27 years at the Washington Times. Bill is the author of six books, four of which were national bestsellers. His most recent book was The Failure Factory, a look at an out-of-control government bureaucracy that could have been a primer for the Tea Party. Bill has an international reputation.”</w:t>
      </w:r>
      <w:r w:rsidRPr="006F0945">
        <w:rPr>
          <w:rFonts w:eastAsia="Cambria" w:cs="Times New Roman"/>
        </w:rPr>
        <w:t xml:space="preserve"> </w:t>
      </w:r>
      <w:r w:rsidRPr="006F0945">
        <w:rPr>
          <w:rFonts w:eastAsia="Cambria" w:cs="Times New Roman"/>
          <w:bCs/>
          <w:sz w:val="18"/>
          <w:szCs w:val="18"/>
        </w:rPr>
        <w:t>China Continuing Cyber Attacks on U.S. Networks” – The Washington Free Beacon – 03/18 - http://freebeacon.com/national-security/china-continuing-cyber-attacks-on-u-s-networks/</w:t>
      </w:r>
    </w:p>
    <w:p w:rsidR="009B52B8" w:rsidRPr="006F0945" w:rsidRDefault="009B52B8" w:rsidP="009B52B8">
      <w:pPr>
        <w:rPr>
          <w:rFonts w:eastAsia="Cambria" w:cs="Times New Roman"/>
          <w:sz w:val="16"/>
        </w:rPr>
      </w:pPr>
      <w:r w:rsidRPr="006F0945">
        <w:rPr>
          <w:rFonts w:eastAsia="Cambria" w:cs="Times New Roman"/>
          <w:u w:val="single"/>
        </w:rPr>
        <w:t xml:space="preserve">Six months after China pledged to halt cyber espionage against the United States, </w:t>
      </w:r>
      <w:r w:rsidRPr="006F0945">
        <w:rPr>
          <w:rFonts w:eastAsia="Cambria" w:cs="Times New Roman"/>
          <w:highlight w:val="yellow"/>
          <w:u w:val="single"/>
        </w:rPr>
        <w:t>Beijing’s hackers continue to conduct cyber attacks on government and private networks</w:t>
      </w:r>
      <w:r w:rsidRPr="006F0945">
        <w:rPr>
          <w:rFonts w:eastAsia="Cambria" w:cs="Times New Roman"/>
          <w:sz w:val="16"/>
        </w:rPr>
        <w:t xml:space="preserve">, the commander of U.S. Cyber Command told Congress. </w:t>
      </w:r>
      <w:r w:rsidRPr="006F0945">
        <w:rPr>
          <w:rFonts w:eastAsia="Cambria" w:cs="Times New Roman"/>
          <w:highlight w:val="yellow"/>
          <w:u w:val="single"/>
        </w:rPr>
        <w:t>Despite a formal pledge made by Chinese leader Xi Jinping in September</w:t>
      </w:r>
      <w:r w:rsidRPr="006F0945">
        <w:rPr>
          <w:rFonts w:eastAsia="Cambria" w:cs="Times New Roman"/>
          <w:sz w:val="16"/>
        </w:rPr>
        <w:t xml:space="preserve">, “cyber operations from China are still targeting and exploiting U.S. government, defense industry, academic, and private computer networks,” Adm. Mike Rogers, the Cybercom chief, said in prepared testimony to a House Armed Services subcommittee on Wednesday. Rogers echoed comments on continued Chinese cyber attacks made by Director of National Intelligence James Clapper in February. </w:t>
      </w:r>
      <w:r w:rsidRPr="006F0945">
        <w:rPr>
          <w:rFonts w:eastAsia="Cambria" w:cs="Times New Roman"/>
          <w:u w:val="single"/>
        </w:rPr>
        <w:t xml:space="preserve">Clapper said in Senate testimony that </w:t>
      </w:r>
      <w:r w:rsidRPr="006F0945">
        <w:rPr>
          <w:rFonts w:eastAsia="Cambria" w:cs="Times New Roman"/>
          <w:highlight w:val="yellow"/>
          <w:u w:val="single"/>
        </w:rPr>
        <w:t>“it remains to be seen” if China will abide by the</w:t>
      </w:r>
      <w:r w:rsidRPr="006F0945">
        <w:rPr>
          <w:rFonts w:eastAsia="Cambria" w:cs="Times New Roman"/>
          <w:u w:val="single"/>
        </w:rPr>
        <w:t xml:space="preserve"> informal </w:t>
      </w:r>
      <w:r w:rsidRPr="006F0945">
        <w:rPr>
          <w:rFonts w:eastAsia="Cambria" w:cs="Times New Roman"/>
          <w:highlight w:val="yellow"/>
          <w:u w:val="single"/>
        </w:rPr>
        <w:t>pledge</w:t>
      </w:r>
      <w:r w:rsidRPr="006F0945">
        <w:rPr>
          <w:rFonts w:eastAsia="Cambria" w:cs="Times New Roman"/>
          <w:u w:val="single"/>
        </w:rPr>
        <w:t xml:space="preserve"> made during a summit meeting in Washington with President Obama.</w:t>
      </w:r>
      <w:r w:rsidRPr="006F0945">
        <w:rPr>
          <w:rFonts w:eastAsia="Cambria" w:cs="Times New Roman"/>
          <w:sz w:val="16"/>
        </w:rPr>
        <w:t xml:space="preserve"> Rogers said he agreed with Clapper that </w:t>
      </w:r>
      <w:r w:rsidRPr="006F0945">
        <w:rPr>
          <w:rFonts w:eastAsia="Cambria" w:cs="Times New Roman"/>
          <w:u w:val="single"/>
        </w:rPr>
        <w:t>China’s commitment to halt cyber espionage attacks remains an open question.</w:t>
      </w:r>
      <w:r w:rsidRPr="006F0945">
        <w:rPr>
          <w:rFonts w:eastAsia="Cambria" w:cs="Times New Roman"/>
          <w:sz w:val="16"/>
        </w:rPr>
        <w:t xml:space="preserve"> </w:t>
      </w:r>
      <w:r w:rsidRPr="006F0945">
        <w:rPr>
          <w:rFonts w:eastAsia="Cambria" w:cs="Times New Roman"/>
          <w:highlight w:val="yellow"/>
          <w:u w:val="single"/>
        </w:rPr>
        <w:t>China has been linked</w:t>
      </w:r>
      <w:r w:rsidRPr="006F0945">
        <w:rPr>
          <w:rFonts w:eastAsia="Cambria" w:cs="Times New Roman"/>
          <w:u w:val="single"/>
        </w:rPr>
        <w:t xml:space="preserve"> by U.S. intelligence agencies </w:t>
      </w:r>
      <w:r w:rsidRPr="006F0945">
        <w:rPr>
          <w:rFonts w:eastAsia="Cambria" w:cs="Times New Roman"/>
          <w:highlight w:val="yellow"/>
          <w:u w:val="single"/>
        </w:rPr>
        <w:t>to</w:t>
      </w:r>
      <w:r w:rsidRPr="006F0945">
        <w:rPr>
          <w:rFonts w:eastAsia="Cambria" w:cs="Times New Roman"/>
          <w:u w:val="single"/>
        </w:rPr>
        <w:t xml:space="preserve"> wide-ranging </w:t>
      </w:r>
      <w:r w:rsidRPr="006F0945">
        <w:rPr>
          <w:rFonts w:eastAsia="Cambria" w:cs="Times New Roman"/>
          <w:highlight w:val="yellow"/>
          <w:u w:val="single"/>
        </w:rPr>
        <w:t xml:space="preserve">cyber attacks aimed at stealing information and mapping critical computer networks for future attacks </w:t>
      </w:r>
      <w:r w:rsidRPr="006F0945">
        <w:rPr>
          <w:rFonts w:eastAsia="Cambria" w:cs="Times New Roman"/>
          <w:u w:val="single"/>
        </w:rPr>
        <w:t>in a crisis or conflict.</w:t>
      </w:r>
      <w:r w:rsidRPr="006F0945">
        <w:rPr>
          <w:rFonts w:eastAsia="Cambria" w:cs="Times New Roman"/>
          <w:sz w:val="16"/>
        </w:rPr>
        <w:t xml:space="preserve"> Despite the Chinese hacking activity, </w:t>
      </w:r>
      <w:r w:rsidRPr="006F0945">
        <w:rPr>
          <w:rFonts w:eastAsia="Cambria" w:cs="Times New Roman"/>
          <w:u w:val="single"/>
        </w:rPr>
        <w:t xml:space="preserve">the Obama administration has taken no action against China for years of large-scale </w:t>
      </w:r>
      <w:r w:rsidRPr="006F0945">
        <w:rPr>
          <w:rFonts w:eastAsia="Cambria" w:cs="Times New Roman"/>
          <w:highlight w:val="yellow"/>
          <w:u w:val="single"/>
        </w:rPr>
        <w:t>cyber attacks</w:t>
      </w:r>
      <w:r w:rsidRPr="006F0945">
        <w:rPr>
          <w:rFonts w:eastAsia="Cambria" w:cs="Times New Roman"/>
          <w:u w:val="single"/>
        </w:rPr>
        <w:t xml:space="preserve"> that officials say </w:t>
      </w:r>
      <w:r w:rsidRPr="006F0945">
        <w:rPr>
          <w:rFonts w:eastAsia="Cambria" w:cs="Times New Roman"/>
          <w:highlight w:val="yellow"/>
          <w:u w:val="single"/>
        </w:rPr>
        <w:t>have cost the nation billions of dollars</w:t>
      </w:r>
      <w:r w:rsidRPr="006F0945">
        <w:rPr>
          <w:rFonts w:eastAsia="Cambria" w:cs="Times New Roman"/>
          <w:u w:val="single"/>
        </w:rPr>
        <w:t xml:space="preserve"> in stolen intellectual property and compromised networks.</w:t>
      </w:r>
      <w:r w:rsidRPr="006F0945">
        <w:rPr>
          <w:rFonts w:eastAsia="Cambria" w:cs="Times New Roman"/>
          <w:sz w:val="16"/>
        </w:rPr>
        <w:t xml:space="preserve"> Rogers also warned that </w:t>
      </w:r>
      <w:r w:rsidRPr="006F0945">
        <w:rPr>
          <w:rFonts w:eastAsia="Cambria" w:cs="Times New Roman"/>
          <w:u w:val="single"/>
        </w:rPr>
        <w:t>nation states with advanced cyber warfare capabilities are taking steps to mask their cyber attacks by cooperating with non-government hackers.</w:t>
      </w:r>
      <w:r w:rsidRPr="006F0945">
        <w:rPr>
          <w:rFonts w:eastAsia="Cambria" w:cs="Times New Roman"/>
          <w:sz w:val="16"/>
        </w:rPr>
        <w:t xml:space="preserve"> Unspecified nation states are expanding cooperation “with a much broader range” of hackers in a bid to hide the source of sophisticated cyber attacks. “I think this is in no small part an attempt to obscure what the real originator of the activity is,” he said. </w:t>
      </w:r>
      <w:r w:rsidRPr="006F0945">
        <w:rPr>
          <w:rFonts w:eastAsia="Cambria" w:cs="Times New Roman"/>
          <w:u w:val="single"/>
        </w:rPr>
        <w:t>The use of surrogate hackers makes it more difficult for the U.S. government to confront foreign states about cyber attacks.</w:t>
      </w:r>
      <w:r w:rsidRPr="006F0945">
        <w:rPr>
          <w:rFonts w:eastAsia="Cambria" w:cs="Times New Roman"/>
          <w:sz w:val="16"/>
        </w:rPr>
        <w:t xml:space="preserve"> “And they say, ‘It’s not us. It’s some criminal group; we don’t control all that,’”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‘What would lead you to do this? Read this. It doesn’t make any sense.’” </w:t>
      </w:r>
      <w:r w:rsidRPr="006F0945">
        <w:rPr>
          <w:rFonts w:eastAsia="Cambria" w:cs="Times New Roman"/>
          <w:u w:val="single"/>
        </w:rPr>
        <w:t xml:space="preserve">Because computer users in the Joint Staff clicked on an email link that downloaded a virus, </w:t>
      </w:r>
      <w:r w:rsidRPr="006F0945">
        <w:rPr>
          <w:rFonts w:eastAsia="Cambria" w:cs="Times New Roman"/>
          <w:highlight w:val="yellow"/>
          <w:u w:val="single"/>
        </w:rPr>
        <w:t xml:space="preserve">the Pentagon was forced to spend time and money </w:t>
      </w:r>
      <w:r w:rsidRPr="006F0945">
        <w:rPr>
          <w:rFonts w:eastAsia="Cambria" w:cs="Times New Roman"/>
          <w:u w:val="single"/>
        </w:rPr>
        <w:t>and limit use of the system. “We can’t afford to have this sort of thing,” Rogers said.</w:t>
      </w:r>
      <w:r w:rsidRPr="006F0945">
        <w:rPr>
          <w:rFonts w:eastAsia="Cambria" w:cs="Times New Roman"/>
          <w:sz w:val="16"/>
        </w:rPr>
        <w:t xml:space="preserve"> Under questioning from Rep. Elise Stefanik (R., N.Y.), Rogers said he is “comfortable” that Cyber Command has enough military capabilities to counter cyber threats from Russia, China, and other states and entities. “I’ve yet to run into a threat scenario that we couldn’t deal with,” he said. </w:t>
      </w:r>
      <w:r w:rsidRPr="006F0945">
        <w:rPr>
          <w:rFonts w:eastAsia="Cambria" w:cs="Times New Roman"/>
          <w:u w:val="single"/>
        </w:rPr>
        <w:t xml:space="preserve">But Rogers voiced worries about his command having enough forces to deal with the threats. “What concerns me is capacity—how much of it do you have and as the threats proliferate, </w:t>
      </w:r>
      <w:r w:rsidRPr="006F0945">
        <w:rPr>
          <w:rFonts w:eastAsia="Cambria" w:cs="Times New Roman"/>
          <w:highlight w:val="yellow"/>
          <w:u w:val="single"/>
        </w:rPr>
        <w:t>our ability to deal with high-end, simultaneous complicated threats, that’s probably the biggest</w:t>
      </w:r>
      <w:r w:rsidRPr="006F0945">
        <w:rPr>
          <w:rFonts w:eastAsia="Cambria" w:cs="Times New Roman"/>
          <w:u w:val="single"/>
        </w:rPr>
        <w:t xml:space="preserve"> limiting </w:t>
      </w:r>
      <w:r w:rsidRPr="006F0945">
        <w:rPr>
          <w:rFonts w:eastAsia="Cambria" w:cs="Times New Roman"/>
          <w:highlight w:val="yellow"/>
          <w:u w:val="single"/>
        </w:rPr>
        <w:t>factor right now</w:t>
      </w:r>
      <w:r w:rsidRPr="006F0945">
        <w:rPr>
          <w:rFonts w:eastAsia="Cambria" w:cs="Times New Roman"/>
          <w:u w:val="single"/>
        </w:rPr>
        <w:t xml:space="preserve">,” he said. </w:t>
      </w:r>
      <w:r w:rsidRPr="006F0945">
        <w:rPr>
          <w:rFonts w:eastAsia="Cambria" w:cs="Times New Roman"/>
          <w:sz w:val="16"/>
        </w:rPr>
        <w:t xml:space="preserve">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w:t>
      </w:r>
      <w:r w:rsidRPr="006F0945">
        <w:rPr>
          <w:rFonts w:eastAsia="Cambria" w:cs="Times New Roman"/>
          <w:highlight w:val="yellow"/>
          <w:u w:val="single"/>
        </w:rPr>
        <w:t>the Pentagon is adding $900 million for cyber defenses</w:t>
      </w:r>
      <w:r w:rsidRPr="006F0945">
        <w:rPr>
          <w:rFonts w:eastAsia="Cambria" w:cs="Times New Roman"/>
          <w:u w:val="single"/>
        </w:rPr>
        <w:t xml:space="preserve"> and operations in fiscal 2017. </w:t>
      </w:r>
      <w:r w:rsidRPr="006F0945">
        <w:rPr>
          <w:rFonts w:eastAsia="Cambria" w:cs="Times New Roman"/>
          <w:highlight w:val="yellow"/>
          <w:u w:val="single"/>
        </w:rPr>
        <w:t>Much of that sum is focused on countering advanced threats from states like China</w:t>
      </w:r>
      <w:r w:rsidRPr="006F0945">
        <w:rPr>
          <w:rFonts w:eastAsia="Cambria" w:cs="Times New Roman"/>
          <w:u w:val="single"/>
        </w:rPr>
        <w:t xml:space="preserve"> and Russia. </w:t>
      </w:r>
      <w:r w:rsidRPr="006F0945">
        <w:rPr>
          <w:rFonts w:eastAsia="Cambria" w:cs="Times New Roman"/>
          <w:sz w:val="16"/>
        </w:rPr>
        <w:t xml:space="preserve">“Reflecting our renewed commitment to deterring even the most advanced adversaries, the budget also invests in cyber deterrence capabilities, including building potential military response options,” Carter said. </w:t>
      </w:r>
      <w:r w:rsidRPr="006F0945">
        <w:rPr>
          <w:rFonts w:eastAsia="Cambria" w:cs="Times New Roman"/>
          <w:u w:val="single"/>
        </w:rPr>
        <w:t>Rogers said he is concerned that evolving cyber attacks are being used to acquire large databases that can be used for future cyber attacks or for foreign intelligence operations</w:t>
      </w:r>
      <w:r w:rsidRPr="006F0945">
        <w:rPr>
          <w:rFonts w:eastAsia="Cambria" w:cs="Times New Roman"/>
          <w:sz w:val="16"/>
        </w:rPr>
        <w:t xml:space="preserve">. </w:t>
      </w:r>
      <w:r w:rsidRPr="006F0945">
        <w:rPr>
          <w:rFonts w:eastAsia="Cambria" w:cs="Times New Roman"/>
          <w:u w:val="single"/>
        </w:rPr>
        <w:t>Two recent examples were the cyber attacks against the Office of Personnel Management, which obtained records on more than 22 million federal workers, and the Anthem Healthcare cyber attacks that obtained some 80 million health records.</w:t>
      </w:r>
      <w:r w:rsidRPr="006F0945">
        <w:rPr>
          <w:rFonts w:eastAsia="Cambria" w:cs="Times New Roman"/>
          <w:sz w:val="16"/>
        </w:rPr>
        <w:t xml:space="preserve"> “OPM, Anthem, those are good examples to use of data now [being] a commodity that have value for a variety of purposes, whether that be counterintelligence, whether it be social engineering and helping to refine cyber activity. You’ll see increased attacks against Big Data concentrations in the future,” Rogers said. </w:t>
      </w:r>
      <w:r w:rsidRPr="006F0945">
        <w:rPr>
          <w:rFonts w:eastAsia="Cambria" w:cs="Times New Roman"/>
          <w:highlight w:val="yellow"/>
          <w:u w:val="single"/>
        </w:rPr>
        <w:t>Ransomware attacks</w:t>
      </w:r>
      <w:r w:rsidRPr="006F0945">
        <w:rPr>
          <w:rFonts w:eastAsia="Cambria" w:cs="Times New Roman"/>
          <w:u w:val="single"/>
        </w:rPr>
        <w:t>—malicious cyber attacks that encrypt data on a targeted computer and then extort the owners of the data to have it decrypted—</w:t>
      </w:r>
      <w:r w:rsidRPr="006F0945">
        <w:rPr>
          <w:rFonts w:eastAsia="Cambria" w:cs="Times New Roman"/>
          <w:highlight w:val="yellow"/>
          <w:u w:val="single"/>
        </w:rPr>
        <w:t>also pose a growing threat</w:t>
      </w:r>
      <w:r w:rsidRPr="006F0945">
        <w:rPr>
          <w:rFonts w:eastAsia="Cambria" w:cs="Times New Roman"/>
          <w:u w:val="single"/>
        </w:rPr>
        <w:t>.</w:t>
      </w:r>
      <w:r w:rsidRPr="006F0945">
        <w:rPr>
          <w:rFonts w:eastAsia="Cambria" w:cs="Times New Roman"/>
          <w:sz w:val="16"/>
        </w:rPr>
        <w:t xml:space="preserve"> </w:t>
      </w:r>
      <w:r w:rsidRPr="006F0945">
        <w:rPr>
          <w:rFonts w:eastAsia="Cambria" w:cs="Times New Roman"/>
          <w:u w:val="single"/>
        </w:rPr>
        <w:t xml:space="preserve">Security </w:t>
      </w:r>
      <w:r w:rsidRPr="006F0945">
        <w:rPr>
          <w:rFonts w:eastAsia="Cambria" w:cs="Times New Roman"/>
          <w:highlight w:val="yellow"/>
          <w:u w:val="single"/>
        </w:rPr>
        <w:t>researchers</w:t>
      </w:r>
      <w:r w:rsidRPr="006F0945">
        <w:rPr>
          <w:rFonts w:eastAsia="Cambria" w:cs="Times New Roman"/>
          <w:u w:val="single"/>
        </w:rPr>
        <w:t xml:space="preserve"> this week </w:t>
      </w:r>
      <w:r w:rsidRPr="006F0945">
        <w:rPr>
          <w:rFonts w:eastAsia="Cambria" w:cs="Times New Roman"/>
          <w:highlight w:val="yellow"/>
          <w:u w:val="single"/>
        </w:rPr>
        <w:t>traced ransomware attacks to China</w:t>
      </w:r>
      <w:r w:rsidRPr="006F0945">
        <w:rPr>
          <w:rFonts w:eastAsia="Cambria" w:cs="Times New Roman"/>
          <w:u w:val="single"/>
        </w:rPr>
        <w:t xml:space="preserve">, Reuters reported on Tuesday, noting that cyber tools used in the attacks were associated with earlier Chinese-linked cyber attacks. “If you watch </w:t>
      </w:r>
      <w:r w:rsidRPr="006F0945">
        <w:rPr>
          <w:rFonts w:eastAsia="Cambria" w:cs="Times New Roman"/>
          <w:highlight w:val="yellow"/>
          <w:u w:val="single"/>
        </w:rPr>
        <w:t>over the next year, you’ll see a lot more ransomware activity</w:t>
      </w:r>
      <w:r w:rsidRPr="006F0945">
        <w:rPr>
          <w:rFonts w:eastAsia="Cambria" w:cs="Times New Roman"/>
          <w:u w:val="single"/>
        </w:rPr>
        <w:t>,” Rogers said</w:t>
      </w:r>
      <w:r w:rsidRPr="006F0945">
        <w:rPr>
          <w:rFonts w:eastAsia="Cambria" w:cs="Times New Roman"/>
          <w:sz w:val="16"/>
        </w:rPr>
        <w:t>. In his prepared testimony to the subcommittee</w:t>
      </w:r>
      <w:r w:rsidRPr="006F0945">
        <w:rPr>
          <w:rFonts w:eastAsia="Cambria" w:cs="Times New Roman"/>
          <w:u w:val="single"/>
        </w:rPr>
        <w:t xml:space="preserve">, Rogers said cyber attacks by a range of nations and non-state actors are intensifying. </w:t>
      </w:r>
      <w:r w:rsidRPr="006F0945">
        <w:rPr>
          <w:rFonts w:eastAsia="Cambria" w:cs="Times New Roman"/>
          <w:sz w:val="16"/>
        </w:rPr>
        <w:t>While North Korea has not conducted a repeat of its November 2014 cyber attack against Sony Pictures Entertainment, “</w:t>
      </w:r>
      <w:r w:rsidRPr="006F0945">
        <w:rPr>
          <w:rFonts w:eastAsia="Cambria" w:cs="Times New Roman"/>
          <w:highlight w:val="yellow"/>
          <w:u w:val="single"/>
        </w:rPr>
        <w:t>we have seen a wide range of malicious cyber activities aimed against American targets</w:t>
      </w:r>
      <w:r w:rsidRPr="006F0945">
        <w:rPr>
          <w:rFonts w:eastAsia="Cambria" w:cs="Times New Roman"/>
          <w:u w:val="single"/>
        </w:rPr>
        <w:t xml:space="preserve"> and victims elsewhere around the world, and thus we are by no means sanguine about the overall trends in cyberspace,” he said. Cyber attacks are ubiquitous. “</w:t>
      </w:r>
      <w:r w:rsidRPr="006F0945">
        <w:rPr>
          <w:rFonts w:eastAsia="Cambria" w:cs="Times New Roman"/>
          <w:highlight w:val="yellow"/>
          <w:u w:val="single"/>
        </w:rPr>
        <w:t>Literally every American who has connected to a network has been affected</w:t>
      </w:r>
      <w:r w:rsidRPr="006F0945">
        <w:rPr>
          <w:rFonts w:eastAsia="Cambria" w:cs="Times New Roman"/>
          <w:u w:val="single"/>
        </w:rPr>
        <w:t xml:space="preserve">, directly or indirectly, </w:t>
      </w:r>
      <w:r w:rsidRPr="006F0945">
        <w:rPr>
          <w:rFonts w:eastAsia="Cambria" w:cs="Times New Roman"/>
          <w:highlight w:val="yellow"/>
          <w:u w:val="single"/>
        </w:rPr>
        <w:t>by cyber crime</w:t>
      </w:r>
      <w:r w:rsidRPr="006F0945">
        <w:rPr>
          <w:rFonts w:eastAsia="Cambria" w:cs="Times New Roman"/>
          <w:u w:val="single"/>
        </w:rPr>
        <w:t xml:space="preserve">,” Rogers said. “By this point </w:t>
      </w:r>
      <w:r w:rsidRPr="006F0945">
        <w:rPr>
          <w:rFonts w:eastAsia="Cambria" w:cs="Times New Roman"/>
          <w:highlight w:val="yellow"/>
          <w:u w:val="single"/>
        </w:rPr>
        <w:t>millions of us have had personal information stolen, or</w:t>
      </w:r>
      <w:r w:rsidRPr="006F0945">
        <w:rPr>
          <w:rFonts w:eastAsia="Cambria" w:cs="Times New Roman"/>
          <w:u w:val="single"/>
        </w:rPr>
        <w:t xml:space="preserve"> seen our </w:t>
      </w:r>
      <w:r w:rsidRPr="006F0945">
        <w:rPr>
          <w:rFonts w:eastAsia="Cambria" w:cs="Times New Roman"/>
          <w:highlight w:val="yellow"/>
          <w:u w:val="single"/>
        </w:rPr>
        <w:t>accounts</w:t>
      </w:r>
      <w:r w:rsidRPr="006F0945">
        <w:rPr>
          <w:rFonts w:eastAsia="Cambria" w:cs="Times New Roman"/>
          <w:u w:val="single"/>
        </w:rPr>
        <w:t xml:space="preserve"> or credit </w:t>
      </w:r>
      <w:r w:rsidRPr="006F0945">
        <w:rPr>
          <w:rFonts w:eastAsia="Cambria" w:cs="Times New Roman"/>
          <w:highlight w:val="yellow"/>
          <w:u w:val="single"/>
        </w:rPr>
        <w:t>compromised.”</w:t>
      </w:r>
      <w:r w:rsidRPr="006F0945">
        <w:rPr>
          <w:rFonts w:eastAsia="Cambria" w:cs="Times New Roman"/>
          <w:sz w:val="16"/>
        </w:rPr>
        <w:t xml:space="preserve"> Some 300 American companies involved in critical infrastructure, such as electrical power, finance, communications and transportation, are working with Cybercom to study ways to protect against major cyber attacks, Rogers noted. “</w:t>
      </w:r>
      <w:r w:rsidRPr="006F0945">
        <w:rPr>
          <w:rFonts w:eastAsia="Cambria" w:cs="Times New Roman"/>
          <w:u w:val="single"/>
        </w:rPr>
        <w:t xml:space="preserve">We remain vigilant in preparing for future threats, as </w:t>
      </w:r>
      <w:r w:rsidRPr="006F0945">
        <w:rPr>
          <w:rFonts w:eastAsia="Cambria" w:cs="Times New Roman"/>
          <w:highlight w:val="yellow"/>
          <w:u w:val="single"/>
        </w:rPr>
        <w:t>cyber attacks could cause catastrophic damage to portions of our power grid, communications networks, and vital services</w:t>
      </w:r>
      <w:r w:rsidRPr="006F0945">
        <w:rPr>
          <w:rFonts w:eastAsia="Cambria" w:cs="Times New Roman"/>
          <w:u w:val="single"/>
        </w:rPr>
        <w:t xml:space="preserve">,” he said. </w:t>
      </w:r>
      <w:r w:rsidRPr="006F0945">
        <w:rPr>
          <w:rFonts w:eastAsia="Cambria" w:cs="Times New Roman"/>
          <w:sz w:val="16"/>
        </w:rPr>
        <w:t xml:space="preserve">Coordinated cyber attacks in Ukraine last December disrupted the power grid and damaged electricity control systems. “If directed at the critical infrastructure that supports our nation’s military, cyber attacks could hamper our forces, interfering with deployments, command and control, and supply functions, in addition to the broader impact such events could have across our society,” Rogers said, 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w:t>
      </w:r>
    </w:p>
    <w:p w:rsidR="009B52B8" w:rsidRDefault="009B52B8" w:rsidP="009B52B8">
      <w:pPr>
        <w:pStyle w:val="Heading4"/>
      </w:pPr>
      <w:r>
        <w:t xml:space="preserve">U.S. companies report increasing rates of IPR thefts from Chinese companies, costing the US economy hundreds of billions of dollars. </w:t>
      </w:r>
    </w:p>
    <w:p w:rsidR="009B52B8" w:rsidRPr="00A96EF2" w:rsidRDefault="009B52B8" w:rsidP="009B52B8">
      <w:pPr>
        <w:rPr>
          <w:b/>
          <w:bCs/>
          <w:sz w:val="26"/>
        </w:rPr>
      </w:pPr>
      <w:r w:rsidRPr="006F0945">
        <w:rPr>
          <w:rStyle w:val="Style13ptBold"/>
        </w:rPr>
        <w:t>Nash-off 16</w:t>
      </w:r>
      <w:r w:rsidR="00A96EF2">
        <w:rPr>
          <w:rStyle w:val="Style13ptBold"/>
        </w:rPr>
        <w:t xml:space="preserve"> </w:t>
      </w:r>
      <w:r w:rsidRPr="00C9549C">
        <w:rPr>
          <w:sz w:val="16"/>
        </w:rPr>
        <w:t>Michele Nash-Hoff has been president of the San Diego Electronics Network, the San Diego Chapter of the Electronics Representatives Association, and The High Technology Foundation, as well as several professional and non-profit organizations. She is an active member of the Soroptimist International of San Diego club. Michele is currently a director on the national board of the American Jobs Alliance and Chair of the California chapter of the Coalition for a Prosperous America.</w:t>
      </w:r>
      <w:r>
        <w:rPr>
          <w:sz w:val="16"/>
        </w:rPr>
        <w:t xml:space="preserve"> 02/09/2016, “What Could Be Done About China’s Theft of Intellectual Property?”, IndustryWeek, “</w:t>
      </w:r>
      <w:r w:rsidRPr="00C9549C">
        <w:rPr>
          <w:sz w:val="16"/>
        </w:rPr>
        <w:t>http://www.industryweek.com/intellectual-property/what-could-be-done-about-chinas-theft-intellectual-property</w:t>
      </w:r>
      <w:r>
        <w:rPr>
          <w:sz w:val="16"/>
        </w:rPr>
        <w:t xml:space="preserve">” </w:t>
      </w:r>
    </w:p>
    <w:p w:rsidR="009B52B8" w:rsidRPr="00A24457" w:rsidRDefault="009B52B8" w:rsidP="009B52B8">
      <w:pPr>
        <w:rPr>
          <w:sz w:val="14"/>
        </w:rPr>
      </w:pPr>
      <w:r w:rsidRPr="00CE564C">
        <w:rPr>
          <w:highlight w:val="green"/>
          <w:u w:val="single"/>
        </w:rPr>
        <w:t>Hardly a week goes by without a report of Chinese "hacking" or intellectual property theft</w:t>
      </w:r>
      <w:r w:rsidRPr="00B579BB">
        <w:rPr>
          <w:u w:val="single"/>
        </w:rPr>
        <w:t xml:space="preserve">, so it was no surprise that a published analysis by CrowdStrike, a California-based cyber security company, revealed that </w:t>
      </w:r>
      <w:r w:rsidRPr="00CE564C">
        <w:rPr>
          <w:highlight w:val="green"/>
          <w:u w:val="single"/>
        </w:rPr>
        <w:t>China violated its cyber agreement with the United States</w:t>
      </w:r>
      <w:r w:rsidRPr="00B579BB">
        <w:rPr>
          <w:u w:val="single"/>
        </w:rPr>
        <w:t xml:space="preserve"> </w:t>
      </w:r>
      <w:r w:rsidRPr="00A24457">
        <w:rPr>
          <w:sz w:val="14"/>
        </w:rPr>
        <w:t xml:space="preserve">the very next day after CNBC reported that President Obama and China's President Xi Jinping agreed to not conduct cyber theft of intellectual property on Friday, 25 Sep 2015. President Obama said, "The United States government does not engage in cyber economic espionage for commercial gain, and today I can announce that our two countries have reached a common understanding on a way forward." </w:t>
      </w:r>
      <w:r w:rsidRPr="00D26DD6">
        <w:rPr>
          <w:u w:val="single"/>
        </w:rPr>
        <w:t xml:space="preserve">However, </w:t>
      </w:r>
      <w:r w:rsidRPr="00A24457">
        <w:rPr>
          <w:highlight w:val="green"/>
          <w:u w:val="single"/>
        </w:rPr>
        <w:t>the</w:t>
      </w:r>
      <w:r w:rsidRPr="00D26DD6">
        <w:rPr>
          <w:u w:val="single"/>
        </w:rPr>
        <w:t xml:space="preserve"> U.S.-China </w:t>
      </w:r>
      <w:r w:rsidRPr="00A24457">
        <w:rPr>
          <w:highlight w:val="green"/>
          <w:u w:val="single"/>
        </w:rPr>
        <w:t>agreement "does not prohibit cyber spying for national security purposes.</w:t>
      </w:r>
      <w:r w:rsidRPr="00D26DD6">
        <w:rPr>
          <w:u w:val="single"/>
        </w:rPr>
        <w:t>"</w:t>
      </w:r>
      <w:r w:rsidRPr="00A24457">
        <w:rPr>
          <w:sz w:val="14"/>
        </w:rPr>
        <w:t xml:space="preserve"> The day before the announcement, September 24, 2015, Chet Nagle, a former CIA agent and current vice president of M-CAM, penned an article in the Daily Caller, stating, "</w:t>
      </w:r>
      <w:r w:rsidRPr="00D26DD6">
        <w:rPr>
          <w:u w:val="single"/>
        </w:rPr>
        <w:t xml:space="preserve">At FBI headquarters in July, </w:t>
      </w:r>
      <w:r w:rsidRPr="00A24457">
        <w:rPr>
          <w:highlight w:val="green"/>
          <w:u w:val="single"/>
        </w:rPr>
        <w:t>the head of FBI counterintelligence</w:t>
      </w:r>
      <w:r w:rsidRPr="00D26DD6">
        <w:rPr>
          <w:u w:val="single"/>
        </w:rPr>
        <w:t xml:space="preserve">, Randall Coleman, </w:t>
      </w:r>
      <w:r w:rsidRPr="00A24457">
        <w:rPr>
          <w:highlight w:val="green"/>
          <w:u w:val="single"/>
        </w:rPr>
        <w:t>said there has been a 53% increase in the theft of American trade secrets</w:t>
      </w:r>
      <w:r w:rsidRPr="00D26DD6">
        <w:rPr>
          <w:u w:val="single"/>
        </w:rPr>
        <w:t xml:space="preserve">, thefts </w:t>
      </w:r>
      <w:r w:rsidRPr="00A24457">
        <w:rPr>
          <w:highlight w:val="green"/>
          <w:u w:val="single"/>
        </w:rPr>
        <w:t>that have cost hundreds of billions of dollars in the past year. In</w:t>
      </w:r>
      <w:r w:rsidRPr="00D26DD6">
        <w:rPr>
          <w:u w:val="single"/>
        </w:rPr>
        <w:t xml:space="preserve"> </w:t>
      </w:r>
      <w:r w:rsidRPr="00A24457">
        <w:rPr>
          <w:highlight w:val="green"/>
          <w:u w:val="single"/>
        </w:rPr>
        <w:t>a</w:t>
      </w:r>
      <w:r w:rsidRPr="00D26DD6">
        <w:rPr>
          <w:u w:val="single"/>
        </w:rPr>
        <w:t xml:space="preserve">n FBI </w:t>
      </w:r>
      <w:r w:rsidRPr="00A24457">
        <w:rPr>
          <w:highlight w:val="green"/>
          <w:u w:val="single"/>
        </w:rPr>
        <w:t>survey of</w:t>
      </w:r>
      <w:r w:rsidRPr="00D26DD6">
        <w:rPr>
          <w:u w:val="single"/>
        </w:rPr>
        <w:t xml:space="preserve"> 165 </w:t>
      </w:r>
      <w:r w:rsidRPr="00A24457">
        <w:rPr>
          <w:highlight w:val="green"/>
          <w:u w:val="single"/>
        </w:rPr>
        <w:t>private companies, half</w:t>
      </w:r>
      <w:r w:rsidRPr="00D26DD6">
        <w:rPr>
          <w:u w:val="single"/>
        </w:rPr>
        <w:t xml:space="preserve"> of them </w:t>
      </w:r>
      <w:r w:rsidRPr="00A24457">
        <w:rPr>
          <w:highlight w:val="green"/>
          <w:u w:val="single"/>
        </w:rPr>
        <w:t>said they were victims of economic espionage or theft of trade secrets</w:t>
      </w:r>
      <w:r w:rsidRPr="00D26DD6">
        <w:rPr>
          <w:u w:val="single"/>
        </w:rPr>
        <w:t xml:space="preserve"> — </w:t>
      </w:r>
      <w:r w:rsidRPr="00A24457">
        <w:rPr>
          <w:highlight w:val="green"/>
          <w:u w:val="single"/>
        </w:rPr>
        <w:t>95% of those cases involved individuals associated with the Chinese government.</w:t>
      </w:r>
      <w:r w:rsidRPr="00D26DD6">
        <w:rPr>
          <w:u w:val="single"/>
        </w:rPr>
        <w:t>"</w:t>
      </w:r>
      <w:r w:rsidRPr="00A24457">
        <w:rPr>
          <w:sz w:val="14"/>
        </w:rPr>
        <w:t xml:space="preserve"> He blamed the corruption of Chinese government officials for the problem and stated that "</w:t>
      </w:r>
      <w:r w:rsidRPr="00D26DD6">
        <w:rPr>
          <w:u w:val="single"/>
        </w:rPr>
        <w:t xml:space="preserve">President Xi Jinping has instituted a strict anti-corruption </w:t>
      </w:r>
      <w:r w:rsidRPr="005325F8">
        <w:rPr>
          <w:u w:val="single"/>
        </w:rPr>
        <w:t>campaign. Regrettably, the campaign has focused on ‘tigers’ — senior government officials — at the expense of eliminating the rampant corruption by the ‘flies’ — officials at the provincial and local level. In any event, putting a dollar value on direct corruption does not address the totality of the costs. Business confidence and foreign direct investment in China are already falling because of the absence of the rule of law."</w:t>
      </w:r>
      <w:r w:rsidRPr="00A24457">
        <w:rPr>
          <w:sz w:val="14"/>
        </w:rPr>
        <w:t xml:space="preserve"> He concluded, "</w:t>
      </w:r>
      <w:r w:rsidRPr="005325F8">
        <w:rPr>
          <w:u w:val="single"/>
        </w:rPr>
        <w:t xml:space="preserve">China’s disregard of the rule of law should be the underlying driver for all discussions of commercial topics during the coming visit of China’s president. </w:t>
      </w:r>
      <w:r w:rsidRPr="00A24457">
        <w:rPr>
          <w:highlight w:val="green"/>
          <w:u w:val="single"/>
        </w:rPr>
        <w:t>Lack of the rule of law is the most difficult challenge American enterprises face in China</w:t>
      </w:r>
      <w:r w:rsidRPr="00A24457">
        <w:rPr>
          <w:sz w:val="14"/>
          <w:highlight w:val="green"/>
        </w:rPr>
        <w:t>.</w:t>
      </w:r>
      <w:r w:rsidRPr="00A24457">
        <w:rPr>
          <w:sz w:val="14"/>
        </w:rPr>
        <w:t xml:space="preserve">" In researching this topic, I found out that the bipartisan Commission on the Theft of American Intellectual Property of the U.S. International Trade Commission released a report in May 2013. Dennis C. Blair, former director of National Intelligence and commander in chief of the U.S. Pacific Command, and Jon M. Huntsman, Jr., former ambassador to China, governor of Utah, and Deputy U.S. Trade Representative, were the co-chairs of the commission. The day after the release, </w:t>
      </w:r>
      <w:r w:rsidRPr="00A24457">
        <w:rPr>
          <w:highlight w:val="green"/>
          <w:u w:val="single"/>
        </w:rPr>
        <w:t>Forbes published an</w:t>
      </w:r>
      <w:r w:rsidRPr="005325F8">
        <w:rPr>
          <w:u w:val="single"/>
        </w:rPr>
        <w:t xml:space="preserve"> </w:t>
      </w:r>
      <w:r w:rsidRPr="00A24457">
        <w:rPr>
          <w:highlight w:val="green"/>
          <w:u w:val="single"/>
        </w:rPr>
        <w:t>article</w:t>
      </w:r>
      <w:r w:rsidRPr="005325F8">
        <w:rPr>
          <w:u w:val="single"/>
        </w:rPr>
        <w:t xml:space="preserve"> about the report, </w:t>
      </w:r>
      <w:r w:rsidRPr="00A24457">
        <w:rPr>
          <w:highlight w:val="green"/>
          <w:u w:val="single"/>
        </w:rPr>
        <w:t>stating</w:t>
      </w:r>
      <w:r w:rsidRPr="005325F8">
        <w:rPr>
          <w:u w:val="single"/>
        </w:rPr>
        <w:t xml:space="preserve"> that "</w:t>
      </w:r>
      <w:r w:rsidRPr="00A24457">
        <w:rPr>
          <w:highlight w:val="green"/>
          <w:u w:val="single"/>
        </w:rPr>
        <w:t>China accounts for at least half – and maybe as much as 80% – of U.S. intellectual property theft</w:t>
      </w:r>
      <w:r w:rsidRPr="005325F8">
        <w:rPr>
          <w:u w:val="single"/>
        </w:rPr>
        <w:t>."</w:t>
      </w:r>
      <w:r w:rsidRPr="00A24457">
        <w:rPr>
          <w:sz w:val="14"/>
        </w:rPr>
        <w:t xml:space="preserve"> The article briefly discussed the problem of China's intellectual property theft and included quotes from the co-chairs, but did not go into any detail about the recommendations of the commission. The article did provide the link to the 100-page report, which I have since read. In view of the continuing problem, it is time to reconsider the key findings of the report, titled, "The Impact of International IP Theft on the American Economy": ”Hundreds of billions of dollars per year. </w:t>
      </w:r>
      <w:r w:rsidRPr="00A24457">
        <w:rPr>
          <w:highlight w:val="green"/>
          <w:u w:val="single"/>
        </w:rPr>
        <w:t>The annual losses are</w:t>
      </w:r>
      <w:r w:rsidRPr="005325F8">
        <w:rPr>
          <w:u w:val="single"/>
        </w:rPr>
        <w:t xml:space="preserve"> likely to be </w:t>
      </w:r>
      <w:r w:rsidRPr="00A24457">
        <w:rPr>
          <w:highlight w:val="green"/>
          <w:u w:val="single"/>
        </w:rPr>
        <w:t>comparable to the current annual level of U.S. exports to Asia—over $300 billion</w:t>
      </w:r>
      <w:r w:rsidRPr="00A24457">
        <w:rPr>
          <w:sz w:val="14"/>
        </w:rPr>
        <w:t xml:space="preserve">...” Millions of jobs. </w:t>
      </w:r>
      <w:r w:rsidRPr="00A24457">
        <w:rPr>
          <w:highlight w:val="green"/>
          <w:u w:val="single"/>
        </w:rPr>
        <w:t>If IP were to receive the same protection overseas</w:t>
      </w:r>
      <w:r w:rsidRPr="005325F8">
        <w:rPr>
          <w:u w:val="single"/>
        </w:rPr>
        <w:t xml:space="preserve"> that it does here, </w:t>
      </w:r>
      <w:r w:rsidRPr="00A24457">
        <w:rPr>
          <w:highlight w:val="green"/>
          <w:u w:val="single"/>
        </w:rPr>
        <w:t>the American economy would add millions of jobs</w:t>
      </w:r>
      <w:r w:rsidRPr="005325F8">
        <w:rPr>
          <w:u w:val="single"/>
        </w:rPr>
        <w:t>.</w:t>
      </w:r>
      <w:r w:rsidRPr="00A24457">
        <w:rPr>
          <w:sz w:val="14"/>
        </w:rPr>
        <w:t xml:space="preserve"> A drag on U.S. GDP growth. </w:t>
      </w:r>
      <w:r w:rsidRPr="00A24457">
        <w:rPr>
          <w:highlight w:val="green"/>
          <w:u w:val="single"/>
        </w:rPr>
        <w:t>Better protection of IP would encourage</w:t>
      </w:r>
      <w:r w:rsidRPr="005325F8">
        <w:rPr>
          <w:u w:val="single"/>
        </w:rPr>
        <w:t xml:space="preserve"> significantly </w:t>
      </w:r>
      <w:r w:rsidRPr="00A24457">
        <w:rPr>
          <w:highlight w:val="green"/>
          <w:u w:val="single"/>
        </w:rPr>
        <w:t>more R&amp;D</w:t>
      </w:r>
      <w:r w:rsidRPr="005325F8">
        <w:rPr>
          <w:u w:val="single"/>
        </w:rPr>
        <w:t xml:space="preserve"> </w:t>
      </w:r>
      <w:r>
        <w:rPr>
          <w:u w:val="single"/>
        </w:rPr>
        <w:t xml:space="preserve">[research and development] </w:t>
      </w:r>
      <w:r w:rsidRPr="00A24457">
        <w:rPr>
          <w:highlight w:val="green"/>
          <w:u w:val="single"/>
        </w:rPr>
        <w:t xml:space="preserve">investment </w:t>
      </w:r>
      <w:r w:rsidRPr="00A24457">
        <w:rPr>
          <w:u w:val="single"/>
        </w:rPr>
        <w:t xml:space="preserve">and </w:t>
      </w:r>
      <w:r w:rsidRPr="00A24457">
        <w:rPr>
          <w:highlight w:val="green"/>
          <w:u w:val="single"/>
        </w:rPr>
        <w:t>economic growth</w:t>
      </w:r>
      <w:r w:rsidRPr="005325F8">
        <w:rPr>
          <w:u w:val="single"/>
        </w:rPr>
        <w:t xml:space="preserve">. </w:t>
      </w:r>
      <w:r w:rsidRPr="00A24457">
        <w:rPr>
          <w:sz w:val="14"/>
        </w:rPr>
        <w:t xml:space="preserve">Innovation. </w:t>
      </w:r>
      <w:r w:rsidRPr="005325F8">
        <w:rPr>
          <w:u w:val="single"/>
        </w:rPr>
        <w:t xml:space="preserve">The incentive to innovate drives </w:t>
      </w:r>
      <w:r w:rsidRPr="00A24457">
        <w:rPr>
          <w:highlight w:val="green"/>
          <w:u w:val="single"/>
        </w:rPr>
        <w:t>productivity growth</w:t>
      </w:r>
      <w:r w:rsidRPr="005325F8">
        <w:rPr>
          <w:u w:val="single"/>
        </w:rPr>
        <w:t xml:space="preserve"> </w:t>
      </w:r>
      <w:r w:rsidRPr="00A24457">
        <w:rPr>
          <w:highlight w:val="green"/>
          <w:u w:val="single"/>
        </w:rPr>
        <w:t>and</w:t>
      </w:r>
      <w:r w:rsidRPr="005325F8">
        <w:rPr>
          <w:u w:val="single"/>
        </w:rPr>
        <w:t xml:space="preserve"> the </w:t>
      </w:r>
      <w:r w:rsidRPr="00A24457">
        <w:rPr>
          <w:highlight w:val="green"/>
          <w:u w:val="single"/>
        </w:rPr>
        <w:t>advancements that improve the quality of life. The threat of IP theft diminishes that incentive</w:t>
      </w:r>
      <w:r w:rsidRPr="005325F8">
        <w:rPr>
          <w:u w:val="single"/>
        </w:rPr>
        <w:t>.</w:t>
      </w:r>
      <w:r w:rsidRPr="00A24457">
        <w:rPr>
          <w:sz w:val="14"/>
        </w:rPr>
        <w:t xml:space="preserve"> The report stated, “</w:t>
      </w:r>
      <w:r w:rsidRPr="005325F8">
        <w:rPr>
          <w:u w:val="single"/>
        </w:rPr>
        <w:t xml:space="preserve">A core component of China’s successful growth strategy is acquiring science and technology. It does this in part by legal means—imports, foreign domestic investment, licensing, and joint ventures—but also by means that are illegal. </w:t>
      </w:r>
      <w:r w:rsidRPr="00A24457">
        <w:rPr>
          <w:highlight w:val="green"/>
          <w:u w:val="single"/>
        </w:rPr>
        <w:t xml:space="preserve">National industrial policy goals in China encourage IP theft, and an extraordinary number of Chinese in business and government </w:t>
      </w:r>
      <w:r w:rsidRPr="00A24457">
        <w:rPr>
          <w:u w:val="single"/>
        </w:rPr>
        <w:t xml:space="preserve">entities </w:t>
      </w:r>
      <w:r w:rsidRPr="00A24457">
        <w:rPr>
          <w:highlight w:val="green"/>
          <w:u w:val="single"/>
        </w:rPr>
        <w:t>are engaged in this practice</w:t>
      </w:r>
      <w:r w:rsidRPr="00A24457">
        <w:rPr>
          <w:sz w:val="14"/>
        </w:rPr>
        <w:t xml:space="preserve">.” The report stated </w:t>
      </w:r>
      <w:r w:rsidRPr="005325F8">
        <w:rPr>
          <w:u w:val="single"/>
        </w:rPr>
        <w:t xml:space="preserve">that </w:t>
      </w:r>
      <w:r w:rsidRPr="00A24457">
        <w:rPr>
          <w:highlight w:val="green"/>
          <w:u w:val="single"/>
        </w:rPr>
        <w:t>existing remedies are not keeping up with the problem</w:t>
      </w:r>
      <w:r w:rsidRPr="005325F8">
        <w:rPr>
          <w:u w:val="single"/>
        </w:rPr>
        <w:t xml:space="preserve"> </w:t>
      </w:r>
      <w:r w:rsidRPr="004C1735">
        <w:rPr>
          <w:u w:val="single"/>
        </w:rPr>
        <w:t>because of: Short product life cycles – "the slow pace of legal remedies for IP infringement does not meet the needs of companies whose products have rapid product life and profit cycles." Inadequate institutional capacity − a shortage of trained judges in developing countries China’s approach to IPR is evolving too slowly – "improvements over the years have not produced meaningful protection for American IP." Limitations in trade agreements− there are also significant problems in the WTO process that have made it impossible to obtain effective resolutions. "Bilateral and regional free trade agreements are not a panacea either."</w:t>
      </w:r>
      <w:r w:rsidRPr="00A24457">
        <w:rPr>
          <w:sz w:val="14"/>
        </w:rPr>
        <w:t xml:space="preserve"> Steps undertaken by Congress and the administration are inadequate. More Remedies Needed The commission recommended short-term, medium-term, and long-term remedies. The short-term measures are immediate actions that are largely regulatory or made effective via executive order and include the following: Designate the national security advisor as the principal policy coordinator for all actions on the protection of American IP. Provide statutory responsibility and authority to the secretary of commerce to serve as the principal official to manage all aspects of IP protection. Strengthen the International Trade Commission’s 337 process to sequester goods containing stolen IP. Empower the secretary of the treasury, on the recommendation of the secretary of commerce, to deny the use of the American banking system to foreign companies that repeatedly use or benefit from the theft of American IP. Increase Department of Justice and Federal Bureau of Investigation resources to investigate and prosecute cases of trade-secret theft, especially those enabled by cyber means. Consider the degree of protection afforded to American companies’ IP as a criterion for approving major foreign investments in the United States under the Committee on Foreign Investment in the U.S. (CFIUS) process. Enforce strict supply-chain accountability for the U.S. government. Require the Securities and Exchange Commission to judge whether companies’ use of stolen IP is a material condition that ought to be publicly reported. Enforce strict supply-chain accountability for acquisitions by U.S. government departments and agencies by June 1, 2014, and work to enhance corporate accountability for the IP integrity of the supply chain. The commission made the following medium term recommendations to build a more sustainable legal framework to protect American IP that Congress and the administration should take: Amend the Economic Espionage Act (EEA) to provide a federal private right of action for trade-secret theft. If companies or individuals can sue for damages due to the theft of IP, especially trade secrets, this will both punish bad behavior and deter future theft. Make the Court of Appeals for the Federal Circuit (CAFC) the appellate court for all actions under the EEA. The CAFC is the appellate court for all International Trade Commission cases and has accumulated the most expertise of any appellate court on IP issues. It is thus in the best position to serve as the appellate court for all matters under the EEA. Instruct the Federal Trade Commission (FTC) to obtain meaningful sanctions against foreign companies using stolen IP. Having demonstrated that foreign companies have stolen IP, the FTC can take sanctions against those companies. Strengthen American diplomatic priorities in the protection of American IP. </w:t>
      </w:r>
      <w:r w:rsidRPr="004C1735">
        <w:rPr>
          <w:u w:val="single"/>
        </w:rPr>
        <w:t xml:space="preserve">American ambassadors ought to be assessed on protecting intellectual property, as they are now assessed on promoting trade and exports. </w:t>
      </w:r>
      <w:r w:rsidRPr="00A24457">
        <w:rPr>
          <w:highlight w:val="green"/>
          <w:u w:val="single"/>
        </w:rPr>
        <w:t>Raising the rank of IP attachés in countries in which theft is the most serious enhances their ability to protect American IP.</w:t>
      </w:r>
      <w:r w:rsidRPr="00A24457">
        <w:rPr>
          <w:sz w:val="14"/>
        </w:rPr>
        <w:t xml:space="preserve"> </w:t>
      </w:r>
      <w:r w:rsidRPr="004C1735">
        <w:rPr>
          <w:u w:val="single"/>
        </w:rPr>
        <w:t xml:space="preserve">The more idealistic </w:t>
      </w:r>
      <w:r w:rsidRPr="00A24457">
        <w:rPr>
          <w:highlight w:val="green"/>
          <w:u w:val="single"/>
        </w:rPr>
        <w:t>long-term recommendations are</w:t>
      </w:r>
      <w:r w:rsidRPr="00A24457">
        <w:rPr>
          <w:sz w:val="14"/>
        </w:rPr>
        <w:t>: Build institutions in priority countries that contribute toward a “rule of law” environment in ways that protect IP. Develop a program that encourages technological innovation to improve the ability</w:t>
      </w:r>
      <w:r w:rsidRPr="004C1735">
        <w:rPr>
          <w:rStyle w:val="StyleUnderline"/>
        </w:rPr>
        <w:t xml:space="preserve"> </w:t>
      </w:r>
      <w:r w:rsidRPr="00A24457">
        <w:rPr>
          <w:rStyle w:val="StyleUnderline"/>
          <w:highlight w:val="green"/>
        </w:rPr>
        <w:t>to</w:t>
      </w:r>
      <w:r w:rsidRPr="00A24457">
        <w:rPr>
          <w:sz w:val="14"/>
        </w:rPr>
        <w:t xml:space="preserve"> detect counterfeit goods. </w:t>
      </w:r>
      <w:r w:rsidRPr="00A24457">
        <w:rPr>
          <w:rStyle w:val="StyleUnderline"/>
          <w:highlight w:val="green"/>
        </w:rPr>
        <w:t>Ensure</w:t>
      </w:r>
      <w:r w:rsidRPr="004C1735">
        <w:rPr>
          <w:rStyle w:val="StyleUnderline"/>
        </w:rPr>
        <w:t xml:space="preserve"> that top </w:t>
      </w:r>
      <w:r w:rsidRPr="00A24457">
        <w:rPr>
          <w:rStyle w:val="StyleUnderline"/>
          <w:highlight w:val="green"/>
        </w:rPr>
        <w:t>U.S. officials</w:t>
      </w:r>
      <w:r w:rsidRPr="004C1735">
        <w:rPr>
          <w:rStyle w:val="StyleUnderline"/>
        </w:rPr>
        <w:t xml:space="preserve"> from all agencies </w:t>
      </w:r>
      <w:r w:rsidRPr="00A24457">
        <w:rPr>
          <w:rStyle w:val="StyleUnderline"/>
          <w:highlight w:val="green"/>
        </w:rPr>
        <w:t>push to move China</w:t>
      </w:r>
      <w:r w:rsidRPr="004C1735">
        <w:rPr>
          <w:rStyle w:val="StyleUnderline"/>
        </w:rPr>
        <w:t xml:space="preserve">, in particular, beyond a policy of indigenous innovation </w:t>
      </w:r>
      <w:r w:rsidRPr="00A24457">
        <w:rPr>
          <w:rStyle w:val="StyleUnderline"/>
          <w:highlight w:val="green"/>
        </w:rPr>
        <w:t>toward becoming a self-innovating economy.</w:t>
      </w:r>
      <w:r w:rsidRPr="00A24457">
        <w:rPr>
          <w:sz w:val="14"/>
          <w:highlight w:val="green"/>
        </w:rPr>
        <w:t xml:space="preserve"> </w:t>
      </w:r>
      <w:r w:rsidRPr="00A24457">
        <w:rPr>
          <w:rStyle w:val="StyleUnderline"/>
          <w:highlight w:val="green"/>
        </w:rPr>
        <w:t>Develop IP “centers of excellence”</w:t>
      </w:r>
      <w:r w:rsidRPr="004C1735">
        <w:rPr>
          <w:rStyle w:val="StyleUnderline"/>
        </w:rPr>
        <w:t xml:space="preserve"> on a regional basis </w:t>
      </w:r>
      <w:r w:rsidRPr="00A24457">
        <w:rPr>
          <w:rStyle w:val="StyleUnderline"/>
          <w:highlight w:val="green"/>
        </w:rPr>
        <w:t>within China</w:t>
      </w:r>
      <w:r w:rsidRPr="004C1735">
        <w:rPr>
          <w:rStyle w:val="StyleUnderline"/>
        </w:rPr>
        <w:t xml:space="preserve"> and other priority countries. </w:t>
      </w:r>
      <w:r w:rsidRPr="00A24457">
        <w:rPr>
          <w:rStyle w:val="StyleUnderline"/>
          <w:highlight w:val="green"/>
        </w:rPr>
        <w:t xml:space="preserve">Establish in the private, nonprofit sector an assessment </w:t>
      </w:r>
      <w:r w:rsidRPr="00A24457">
        <w:rPr>
          <w:rStyle w:val="StyleUnderline"/>
        </w:rPr>
        <w:t xml:space="preserve">or rating system </w:t>
      </w:r>
      <w:r w:rsidRPr="00A24457">
        <w:rPr>
          <w:rStyle w:val="StyleUnderline"/>
          <w:highlight w:val="green"/>
        </w:rPr>
        <w:t>of levels of IP legal protection, beginning in China</w:t>
      </w:r>
      <w:r w:rsidRPr="004C1735">
        <w:rPr>
          <w:rStyle w:val="StyleUnderline"/>
        </w:rPr>
        <w:t xml:space="preserve"> but extending to other countries as well</w:t>
      </w:r>
      <w:r w:rsidRPr="00A24457">
        <w:rPr>
          <w:sz w:val="14"/>
        </w:rPr>
        <w:t>. Of particular interest is the mention in the report that in an annual survey in late 2012 of member companies of the American Chamber of Commerce in the People’s Republic of China, "</w:t>
      </w:r>
      <w:r w:rsidRPr="00A24457">
        <w:rPr>
          <w:rStyle w:val="StyleUnderline"/>
          <w:highlight w:val="green"/>
        </w:rPr>
        <w:t>over 40% of respondents reported that the risk of data breach to their operations in China is increasing, and those who indicated that IP infringement has resulted in ‘material damage’ to China operations or global operations increased from 18% in 2010 to 48% in 2012</w:t>
      </w:r>
      <w:r w:rsidRPr="004C1735">
        <w:rPr>
          <w:rStyle w:val="StyleUnderline"/>
        </w:rPr>
        <w:t>,"</w:t>
      </w:r>
      <w:r w:rsidRPr="00A24457">
        <w:rPr>
          <w:sz w:val="14"/>
        </w:rPr>
        <w:t xml:space="preserve"> and that </w:t>
      </w:r>
      <w:r w:rsidRPr="004C1735">
        <w:rPr>
          <w:rStyle w:val="StyleUnderline"/>
        </w:rPr>
        <w:t>"</w:t>
      </w:r>
      <w:r w:rsidRPr="00A24457">
        <w:rPr>
          <w:rStyle w:val="StyleUnderline"/>
          <w:highlight w:val="green"/>
        </w:rPr>
        <w:t>The longer the supply line, the more vulnerable it is to IP theft</w:t>
      </w:r>
      <w:r w:rsidRPr="00A24457">
        <w:rPr>
          <w:sz w:val="14"/>
          <w:highlight w:val="green"/>
        </w:rPr>
        <w:t>.</w:t>
      </w:r>
      <w:r w:rsidRPr="00A24457">
        <w:rPr>
          <w:sz w:val="14"/>
        </w:rPr>
        <w:t xml:space="preserve">" IP Theft an Incentive for Reshoring The risk of intellectual property theft is one of the major reasons many companies are returning manufacturing to America through reshoring. </w:t>
      </w:r>
      <w:r w:rsidRPr="00CE564C">
        <w:rPr>
          <w:u w:val="single"/>
        </w:rPr>
        <w:t>This is also why</w:t>
      </w:r>
      <w:r w:rsidRPr="00A24457">
        <w:rPr>
          <w:sz w:val="14"/>
        </w:rPr>
        <w:t xml:space="preserve"> I urge the </w:t>
      </w:r>
      <w:r w:rsidRPr="00A24457">
        <w:rPr>
          <w:highlight w:val="green"/>
          <w:u w:val="single"/>
        </w:rPr>
        <w:t>inventors</w:t>
      </w:r>
      <w:r w:rsidRPr="00A24457">
        <w:rPr>
          <w:sz w:val="14"/>
        </w:rPr>
        <w:t xml:space="preserve"> that are part of the San Diego Inventors Forum to </w:t>
      </w:r>
      <w:r w:rsidRPr="00A24457">
        <w:rPr>
          <w:highlight w:val="green"/>
          <w:u w:val="single"/>
        </w:rPr>
        <w:t>avoid going to China</w:t>
      </w:r>
      <w:r w:rsidRPr="00A24457">
        <w:rPr>
          <w:sz w:val="14"/>
        </w:rPr>
        <w:t xml:space="preserve"> if at all possible, </w:t>
      </w:r>
      <w:r w:rsidRPr="00CE564C">
        <w:rPr>
          <w:u w:val="single"/>
        </w:rPr>
        <w:t xml:space="preserve">and if they have to go to China to meet their target bill of material cost, they should never source all of the parts of their product with one vendor. Otherwise, </w:t>
      </w:r>
      <w:r w:rsidRPr="00A24457">
        <w:rPr>
          <w:highlight w:val="green"/>
          <w:u w:val="single"/>
        </w:rPr>
        <w:t>they are at risk of being victimized by their Chinese vendor stealing their IP and getting a counterfeit version of their product on the market first</w:t>
      </w:r>
      <w:r w:rsidRPr="00A24457">
        <w:rPr>
          <w:sz w:val="14"/>
          <w:highlight w:val="green"/>
        </w:rPr>
        <w:t>.</w:t>
      </w:r>
      <w:r w:rsidRPr="00A24457">
        <w:rPr>
          <w:sz w:val="14"/>
        </w:rPr>
        <w:t xml:space="preserve"> In conclusion, "The Commission considered three additional ideas for protecting the intellectual property of American companies that it does not recommend at this time." The following one of the three is particularly interesting to me because of the enormous trade deficits we have with China: "Recommend that Congress and the administration impose a tariff on all Chinese-origin imports, designed to raise 150% of all U.S. losses from Chinese IP theft in the previous year, as estimated by the secretary of commerce. This tariff would be subject to modification by the president on national security grounds." "The Commission is not prepared to make such a recommendation now because of the difficulty of estimating the value of stolen IP, the difficulty of identifying the appropriate imports, and the many legal questions raised by such an action under the United States’ WTO obligations. If major IP theft continues or increases, however, the proposal should be further refined and considered." </w:t>
      </w:r>
      <w:r w:rsidRPr="00CE564C">
        <w:rPr>
          <w:u w:val="single"/>
        </w:rPr>
        <w:t xml:space="preserve">What is outrageous to me is that it is obvious that </w:t>
      </w:r>
      <w:r w:rsidRPr="00A24457">
        <w:rPr>
          <w:highlight w:val="green"/>
          <w:u w:val="single"/>
        </w:rPr>
        <w:t>none of the</w:t>
      </w:r>
      <w:r w:rsidRPr="00CE564C">
        <w:rPr>
          <w:u w:val="single"/>
        </w:rPr>
        <w:t xml:space="preserve"> short-term, medium-term or long-term </w:t>
      </w:r>
      <w:r w:rsidRPr="00A24457">
        <w:rPr>
          <w:highlight w:val="green"/>
          <w:u w:val="single"/>
        </w:rPr>
        <w:t>recommendations have been implemented</w:t>
      </w:r>
      <w:r w:rsidRPr="00CE564C">
        <w:rPr>
          <w:u w:val="single"/>
        </w:rPr>
        <w:t xml:space="preserve"> or </w:t>
      </w:r>
      <w:r w:rsidRPr="002D2695">
        <w:rPr>
          <w:highlight w:val="green"/>
          <w:u w:val="single"/>
        </w:rPr>
        <w:t>we</w:t>
      </w:r>
      <w:r w:rsidRPr="00CE564C">
        <w:rPr>
          <w:u w:val="single"/>
        </w:rPr>
        <w:t xml:space="preserve"> would not </w:t>
      </w:r>
      <w:r w:rsidRPr="002D2695">
        <w:rPr>
          <w:highlight w:val="green"/>
          <w:u w:val="single"/>
        </w:rPr>
        <w:t>still have the serious problem of cyber espionage and intellectual property theft</w:t>
      </w:r>
      <w:r w:rsidRPr="00CE564C">
        <w:rPr>
          <w:u w:val="single"/>
        </w:rPr>
        <w:t xml:space="preserve"> three years later</w:t>
      </w:r>
      <w:r w:rsidRPr="00CE564C">
        <w:rPr>
          <w:rStyle w:val="StyleUnderline"/>
        </w:rPr>
        <w:t>. Supporters of developments in China "essentially argue that when China begins producing its own intellectual property in significant quantities, the country’s own entrepreneurs and inventors will put pressure on political and Communist Party leaders to change the laws and improve IP protections.</w:t>
      </w:r>
      <w:r w:rsidRPr="00A24457">
        <w:rPr>
          <w:sz w:val="14"/>
        </w:rPr>
        <w:t>" Since China has the stated goal of becoming the superpower of the 21st Century and intellectual property theft is one of their tools to achieve this goal, I do not feel that this will ever happen. To me, the most important conclusion of the report is: "If the United States continues on its current path, with the incentives eroding, innovation will decline and our economy will stagnate. In this fundamental sense, IP theft is now a national security issue." It will be interesting to see if the next president and the next Congress we elect will have the courage to play hardball with China by implementing some of the recommendations of the commission.</w:t>
      </w:r>
    </w:p>
    <w:p w:rsidR="00F75DF8" w:rsidRDefault="00F75DF8" w:rsidP="009B52B8">
      <w:pPr>
        <w:pStyle w:val="Heading3"/>
      </w:pPr>
      <w:bookmarkStart w:id="17" w:name="_Toc456821175"/>
      <w:r>
        <w:t>Kills Leadership—Tech</w:t>
      </w:r>
      <w:bookmarkEnd w:id="17"/>
    </w:p>
    <w:p w:rsidR="00F75DF8" w:rsidRDefault="00F75DF8" w:rsidP="00F75DF8">
      <w:pPr>
        <w:pStyle w:val="Heading4"/>
      </w:pPr>
      <w:r>
        <w:t>Private sector breaches of military contractors independently deck military effectiveness</w:t>
      </w:r>
    </w:p>
    <w:p w:rsidR="00F75DF8" w:rsidRPr="009B52B8" w:rsidRDefault="00F75DF8" w:rsidP="00F75DF8">
      <w:pPr>
        <w:rPr>
          <w:b/>
          <w:bCs/>
          <w:sz w:val="26"/>
        </w:rPr>
      </w:pPr>
      <w:r>
        <w:rPr>
          <w:rStyle w:val="Style13ptBold"/>
        </w:rPr>
        <w:t xml:space="preserve">Brownlee 2015 </w:t>
      </w:r>
      <w:r w:rsidRPr="009B52B8">
        <w:t>Lisa Brownlee, an independent legal scholar and au</w:t>
      </w:r>
      <w:r>
        <w:t>thor with West</w:t>
      </w:r>
      <w:r w:rsidRPr="009B52B8">
        <w:t>, Forbes – 09/19 - http://www.forbes.com/sites/lisabrownlee/2015/09/19/report-chinese-hackers-used-opm-data-to-steal-us-military-intel-significant-risk-to-us-military/2/#1a63c2e12a47</w:t>
      </w:r>
    </w:p>
    <w:p w:rsidR="00F75DF8" w:rsidRPr="0078556A" w:rsidRDefault="00F75DF8" w:rsidP="00F75DF8">
      <w:pPr>
        <w:rPr>
          <w:rStyle w:val="StyleUnderline"/>
        </w:rPr>
      </w:pPr>
      <w:r w:rsidRPr="006723F8">
        <w:rPr>
          <w:rStyle w:val="StyleUnderline"/>
          <w:highlight w:val="yellow"/>
        </w:rPr>
        <w:t>Chinese hackers used data stolen from</w:t>
      </w:r>
      <w:r w:rsidRPr="006723F8">
        <w:rPr>
          <w:rStyle w:val="StyleUnderline"/>
        </w:rPr>
        <w:t xml:space="preserve"> April’s </w:t>
      </w:r>
      <w:r w:rsidRPr="006723F8">
        <w:rPr>
          <w:rStyle w:val="StyleUnderline"/>
          <w:highlight w:val="yellow"/>
        </w:rPr>
        <w:t>OPM breach in</w:t>
      </w:r>
      <w:r w:rsidRPr="006723F8">
        <w:rPr>
          <w:rStyle w:val="StyleUnderline"/>
        </w:rPr>
        <w:t xml:space="preserve"> recent </w:t>
      </w:r>
      <w:r w:rsidRPr="006723F8">
        <w:rPr>
          <w:rStyle w:val="StyleUnderline"/>
          <w:highlight w:val="yellow"/>
        </w:rPr>
        <w:t>thefts of</w:t>
      </w:r>
      <w:r w:rsidRPr="006723F8">
        <w:rPr>
          <w:rStyle w:val="StyleUnderline"/>
        </w:rPr>
        <w:t xml:space="preserve"> terabytes of </w:t>
      </w:r>
      <w:r w:rsidRPr="006723F8">
        <w:rPr>
          <w:rStyle w:val="StyleUnderline"/>
          <w:highlight w:val="yellow"/>
        </w:rPr>
        <w:t>sensitive data from U.S. defense contractors, according to Trend Micro’s Vice President of Cybersecurity Thomas Kellerman</w:t>
      </w:r>
      <w:r w:rsidRPr="0078556A">
        <w:rPr>
          <w:sz w:val="16"/>
          <w:highlight w:val="yellow"/>
        </w:rPr>
        <w:t>.</w:t>
      </w:r>
      <w:r w:rsidRPr="0078556A">
        <w:rPr>
          <w:sz w:val="16"/>
        </w:rPr>
        <w:t xml:space="preserve"> As previously reported, Trend Micro published a report on Thursday entitled Operation Iron Tiger, detailing these extensive confirmed breaches by Chinese cyber spies. In followup to yesterday’s article on this report, I interviewed Kellerman and had further discussions last night with Dr. Ziv Chang, Sr. Director, Cyber Safety Solutions, Core Technology at Trend Micro and lead author on the report. No contact has been made with Trend representatives since last night. </w:t>
      </w:r>
      <w:r w:rsidRPr="006723F8">
        <w:rPr>
          <w:rStyle w:val="StyleUnderline"/>
        </w:rPr>
        <w:t>Kellerman stated during that interview that he believes OPM data was used in formulating the attacks discussed in the Iron Tiger Report</w:t>
      </w:r>
      <w:r w:rsidRPr="0078556A">
        <w:rPr>
          <w:sz w:val="16"/>
        </w:rPr>
        <w:t xml:space="preserve">. In a statement to the House Intelligence Committee on September 10, Director of National Intelligence James Clapper testified that he believed no data from the OPM hack had been used in a “nefarious way.” Trend Micro disclosed the report to the U.S. government the following week. </w:t>
      </w:r>
      <w:r w:rsidRPr="006723F8">
        <w:rPr>
          <w:rStyle w:val="StyleUnderline"/>
          <w:highlight w:val="yellow"/>
        </w:rPr>
        <w:t>Kellerman said</w:t>
      </w:r>
      <w:r w:rsidRPr="006723F8">
        <w:rPr>
          <w:rStyle w:val="StyleUnderline"/>
        </w:rPr>
        <w:t xml:space="preserve"> he believes </w:t>
      </w:r>
      <w:r w:rsidRPr="006723F8">
        <w:rPr>
          <w:rStyle w:val="StyleUnderline"/>
          <w:highlight w:val="yellow"/>
        </w:rPr>
        <w:t>that data stolen from the</w:t>
      </w:r>
      <w:r w:rsidRPr="006723F8">
        <w:rPr>
          <w:rStyle w:val="StyleUnderline"/>
        </w:rPr>
        <w:t xml:space="preserve"> U.S. </w:t>
      </w:r>
      <w:r w:rsidRPr="006723F8">
        <w:rPr>
          <w:rStyle w:val="StyleUnderline"/>
          <w:highlight w:val="yellow"/>
        </w:rPr>
        <w:t>O</w:t>
      </w:r>
      <w:r w:rsidRPr="006723F8">
        <w:rPr>
          <w:rStyle w:val="StyleUnderline"/>
        </w:rPr>
        <w:t xml:space="preserve">ffice of </w:t>
      </w:r>
      <w:r w:rsidRPr="006723F8">
        <w:rPr>
          <w:rStyle w:val="StyleUnderline"/>
          <w:highlight w:val="yellow"/>
        </w:rPr>
        <w:t>P</w:t>
      </w:r>
      <w:r w:rsidRPr="006723F8">
        <w:rPr>
          <w:rStyle w:val="StyleUnderline"/>
        </w:rPr>
        <w:t xml:space="preserve">ersonnel </w:t>
      </w:r>
      <w:r w:rsidRPr="006723F8">
        <w:rPr>
          <w:rStyle w:val="StyleUnderline"/>
          <w:highlight w:val="yellow"/>
        </w:rPr>
        <w:t>M</w:t>
      </w:r>
      <w:r w:rsidRPr="006723F8">
        <w:rPr>
          <w:rStyle w:val="StyleUnderline"/>
        </w:rPr>
        <w:t xml:space="preserve">anagement </w:t>
      </w:r>
      <w:r w:rsidRPr="006723F8">
        <w:rPr>
          <w:rStyle w:val="StyleUnderline"/>
          <w:highlight w:val="yellow"/>
        </w:rPr>
        <w:t>in the</w:t>
      </w:r>
      <w:r w:rsidRPr="006723F8">
        <w:rPr>
          <w:rStyle w:val="StyleUnderline"/>
        </w:rPr>
        <w:t xml:space="preserve"> April </w:t>
      </w:r>
      <w:r w:rsidRPr="006723F8">
        <w:rPr>
          <w:rStyle w:val="StyleUnderline"/>
          <w:highlight w:val="yellow"/>
        </w:rPr>
        <w:t>2015 breach</w:t>
      </w:r>
      <w:r w:rsidRPr="006723F8">
        <w:rPr>
          <w:rStyle w:val="StyleUnderline"/>
        </w:rPr>
        <w:t xml:space="preserve"> of the OPM systems has been and </w:t>
      </w:r>
      <w:r w:rsidRPr="006723F8">
        <w:rPr>
          <w:rStyle w:val="StyleUnderline"/>
          <w:highlight w:val="yellow"/>
        </w:rPr>
        <w:t>is being used by Chinese cyber spies,</w:t>
      </w:r>
      <w:r w:rsidRPr="006723F8">
        <w:rPr>
          <w:rStyle w:val="StyleUnderline"/>
        </w:rPr>
        <w:t xml:space="preserve"> named by Trend Micro as “Iron Tiger.” </w:t>
      </w:r>
      <w:r w:rsidRPr="0078556A">
        <w:rPr>
          <w:rStyle w:val="StyleUnderline"/>
        </w:rPr>
        <w:t xml:space="preserve">He said that </w:t>
      </w:r>
      <w:r w:rsidRPr="0078556A">
        <w:rPr>
          <w:rStyle w:val="StyleUnderline"/>
          <w:highlight w:val="yellow"/>
        </w:rPr>
        <w:t>the OPM data</w:t>
      </w:r>
      <w:r w:rsidRPr="0078556A">
        <w:rPr>
          <w:rStyle w:val="StyleUnderline"/>
        </w:rPr>
        <w:t xml:space="preserve"> </w:t>
      </w:r>
      <w:r w:rsidRPr="0078556A">
        <w:rPr>
          <w:rStyle w:val="StyleUnderline"/>
          <w:highlight w:val="yellow"/>
        </w:rPr>
        <w:t>enabled</w:t>
      </w:r>
      <w:r w:rsidRPr="0078556A">
        <w:rPr>
          <w:rStyle w:val="StyleUnderline"/>
        </w:rPr>
        <w:t xml:space="preserve"> Iron Tiger </w:t>
      </w:r>
      <w:r w:rsidRPr="0078556A">
        <w:rPr>
          <w:rStyle w:val="StyleUnderline"/>
          <w:highlight w:val="yellow"/>
        </w:rPr>
        <w:t>to precisely target U.S. military contractor victims as well as</w:t>
      </w:r>
      <w:r w:rsidRPr="0078556A">
        <w:rPr>
          <w:rStyle w:val="StyleUnderline"/>
        </w:rPr>
        <w:t xml:space="preserve"> to </w:t>
      </w:r>
      <w:r w:rsidRPr="0078556A">
        <w:rPr>
          <w:rStyle w:val="StyleUnderline"/>
          <w:highlight w:val="yellow"/>
        </w:rPr>
        <w:t>know the</w:t>
      </w:r>
      <w:r w:rsidRPr="0078556A">
        <w:rPr>
          <w:rStyle w:val="StyleUnderline"/>
        </w:rPr>
        <w:t xml:space="preserve"> types of </w:t>
      </w:r>
      <w:r w:rsidRPr="0078556A">
        <w:rPr>
          <w:rStyle w:val="StyleUnderline"/>
          <w:highlight w:val="yellow"/>
        </w:rPr>
        <w:t>information</w:t>
      </w:r>
      <w:r w:rsidRPr="0078556A">
        <w:rPr>
          <w:rStyle w:val="StyleUnderline"/>
        </w:rPr>
        <w:t xml:space="preserve"> </w:t>
      </w:r>
      <w:r w:rsidRPr="0078556A">
        <w:rPr>
          <w:rStyle w:val="StyleUnderline"/>
          <w:highlight w:val="yellow"/>
        </w:rPr>
        <w:t>each victim would hold, determine the</w:t>
      </w:r>
      <w:r w:rsidRPr="0078556A">
        <w:rPr>
          <w:rStyle w:val="StyleUnderline"/>
        </w:rPr>
        <w:t xml:space="preserve"> best </w:t>
      </w:r>
      <w:r w:rsidRPr="0078556A">
        <w:rPr>
          <w:rStyle w:val="StyleUnderline"/>
          <w:highlight w:val="yellow"/>
        </w:rPr>
        <w:t>methods</w:t>
      </w:r>
      <w:r w:rsidRPr="0078556A">
        <w:rPr>
          <w:rStyle w:val="StyleUnderline"/>
        </w:rPr>
        <w:t xml:space="preserve"> to use </w:t>
      </w:r>
      <w:r w:rsidRPr="0078556A">
        <w:rPr>
          <w:rStyle w:val="StyleUnderline"/>
          <w:highlight w:val="yellow"/>
        </w:rPr>
        <w:t>to attack</w:t>
      </w:r>
      <w:r w:rsidRPr="0078556A">
        <w:rPr>
          <w:rStyle w:val="StyleUnderline"/>
        </w:rPr>
        <w:t xml:space="preserve"> them </w:t>
      </w:r>
      <w:r w:rsidRPr="0078556A">
        <w:rPr>
          <w:rStyle w:val="StyleUnderline"/>
          <w:highlight w:val="yellow"/>
        </w:rPr>
        <w:t>and</w:t>
      </w:r>
      <w:r w:rsidRPr="0078556A">
        <w:rPr>
          <w:rStyle w:val="StyleUnderline"/>
        </w:rPr>
        <w:t xml:space="preserve"> </w:t>
      </w:r>
      <w:r w:rsidRPr="0078556A">
        <w:rPr>
          <w:rStyle w:val="StyleUnderline"/>
          <w:highlight w:val="yellow"/>
        </w:rPr>
        <w:t>to execute</w:t>
      </w:r>
      <w:r w:rsidRPr="0078556A">
        <w:rPr>
          <w:rStyle w:val="StyleUnderline"/>
        </w:rPr>
        <w:t xml:space="preserve"> attacks. </w:t>
      </w:r>
      <w:r w:rsidRPr="0078556A">
        <w:rPr>
          <w:sz w:val="16"/>
        </w:rPr>
        <w:t xml:space="preserve">When asked to characterize the types of data that Iron Tiger targeted on contractor systems Chang commented that the following types of data were targeted and exfiltrated: Base Operations Support, Engineering, Procurement &amp; Construction, Information Technology &amp; Systems Engineering, Intelligence Analytics &amp; Training, Language &amp; Cultural Analysis, Operations and Maintenance, Security Assessment &amp; Training. </w:t>
      </w:r>
      <w:r w:rsidRPr="0078556A">
        <w:rPr>
          <w:rStyle w:val="Emphasis"/>
          <w:highlight w:val="yellow"/>
        </w:rPr>
        <w:t>Stolen data presents a significant and serious risk to US military interests.</w:t>
      </w:r>
      <w:r w:rsidRPr="0078556A">
        <w:rPr>
          <w:rStyle w:val="Emphasis"/>
        </w:rPr>
        <w:t xml:space="preserve"> </w:t>
      </w:r>
      <w:r w:rsidRPr="0078556A">
        <w:rPr>
          <w:rStyle w:val="StyleUnderline"/>
        </w:rPr>
        <w:t xml:space="preserve">Both Kellerman and Chang confirmed when asked that </w:t>
      </w:r>
      <w:r w:rsidRPr="0078556A">
        <w:rPr>
          <w:rStyle w:val="StyleUnderline"/>
          <w:highlight w:val="yellow"/>
        </w:rPr>
        <w:t>the data stolen</w:t>
      </w:r>
      <w:r w:rsidRPr="0078556A">
        <w:rPr>
          <w:rStyle w:val="StyleUnderline"/>
        </w:rPr>
        <w:t xml:space="preserve"> by Iron Tiger </w:t>
      </w:r>
      <w:r w:rsidRPr="0078556A">
        <w:rPr>
          <w:rStyle w:val="StyleUnderline"/>
          <w:highlight w:val="yellow"/>
        </w:rPr>
        <w:t>presented a significant and serious risk to U.S. military interests and operations</w:t>
      </w:r>
      <w:r w:rsidRPr="0078556A">
        <w:rPr>
          <w:rStyle w:val="StyleUnderline"/>
        </w:rPr>
        <w:t>.</w:t>
      </w:r>
      <w:r w:rsidRPr="0078556A">
        <w:rPr>
          <w:sz w:val="16"/>
        </w:rPr>
        <w:t xml:space="preserve"> Kellerman said that appropriate representatives within the US government had been notified and provided a copy of the report as well as all relevant details not included in the report such as victim (target) names and data stolen, two days before Trend Micro made the report public on its site. The latest data hacks by Iron Tiber on U.S. military interests were observed was August 21, 2015. </w:t>
      </w:r>
      <w:r w:rsidRPr="0078556A">
        <w:rPr>
          <w:rStyle w:val="StyleUnderline"/>
          <w:highlight w:val="yellow"/>
        </w:rPr>
        <w:t>Kellerman stated that he believes</w:t>
      </w:r>
      <w:r w:rsidRPr="0078556A">
        <w:rPr>
          <w:rStyle w:val="StyleUnderline"/>
        </w:rPr>
        <w:t xml:space="preserve"> </w:t>
      </w:r>
      <w:r w:rsidRPr="0078556A">
        <w:rPr>
          <w:rStyle w:val="StyleUnderline"/>
          <w:highlight w:val="yellow"/>
        </w:rPr>
        <w:t>the attacks are ongoing</w:t>
      </w:r>
      <w:r w:rsidRPr="0078556A">
        <w:rPr>
          <w:sz w:val="16"/>
        </w:rPr>
        <w:t xml:space="preserve"> but may be slowed in response to global discussions about possible sanctions for breaches on civilian entites. Trend Micro is continuing to monitor the group and will report to victims and authorities as appropriate, Kellerman said. Kellerman further stated that it is not clear from Trend Micro’s investigation whether the threat actors were operatives related to or authorized by Beijing or whether they were “patriotic operatives conducting espionage as a homage to China.” </w:t>
      </w:r>
      <w:r w:rsidRPr="0078556A">
        <w:rPr>
          <w:rStyle w:val="StyleUnderline"/>
          <w:highlight w:val="yellow"/>
        </w:rPr>
        <w:t>Kellerman</w:t>
      </w:r>
      <w:r w:rsidRPr="0078556A">
        <w:rPr>
          <w:rStyle w:val="StyleUnderline"/>
        </w:rPr>
        <w:t xml:space="preserve"> asserted when asked for open comment about Trend Micro’s findings that he </w:t>
      </w:r>
      <w:r w:rsidRPr="0078556A">
        <w:rPr>
          <w:rStyle w:val="StyleUnderline"/>
          <w:highlight w:val="yellow"/>
        </w:rPr>
        <w:t>believed it was incumbent upon China to halt the</w:t>
      </w:r>
      <w:r w:rsidRPr="0078556A">
        <w:rPr>
          <w:rStyle w:val="StyleUnderline"/>
        </w:rPr>
        <w:t xml:space="preserve"> Iron Tiger </w:t>
      </w:r>
      <w:r w:rsidRPr="0078556A">
        <w:rPr>
          <w:rStyle w:val="StyleUnderline"/>
          <w:highlight w:val="yellow"/>
        </w:rPr>
        <w:t>breaches</w:t>
      </w:r>
      <w:r w:rsidRPr="0078556A">
        <w:rPr>
          <w:rStyle w:val="StyleUnderline"/>
        </w:rPr>
        <w:t xml:space="preserve"> </w:t>
      </w:r>
      <w:r w:rsidRPr="0078556A">
        <w:rPr>
          <w:sz w:val="16"/>
        </w:rPr>
        <w:t>even if such actions were not directly authorized by the state.</w:t>
      </w:r>
      <w:r w:rsidRPr="0078556A">
        <w:rPr>
          <w:rStyle w:val="StyleUnderline"/>
        </w:rPr>
        <w:t xml:space="preserve"> Kellerman is referring to </w:t>
      </w:r>
      <w:r w:rsidRPr="0078556A">
        <w:rPr>
          <w:rStyle w:val="StyleUnderline"/>
          <w:highlight w:val="yellow"/>
        </w:rPr>
        <w:t>international law of war principles</w:t>
      </w:r>
      <w:r w:rsidRPr="0078556A">
        <w:rPr>
          <w:rStyle w:val="StyleUnderline"/>
        </w:rPr>
        <w:t xml:space="preserve"> that </w:t>
      </w:r>
      <w:r w:rsidRPr="0078556A">
        <w:rPr>
          <w:rStyle w:val="StyleUnderline"/>
          <w:highlight w:val="yellow"/>
        </w:rPr>
        <w:t>attribute to states actions of actors</w:t>
      </w:r>
      <w:r w:rsidRPr="0078556A">
        <w:rPr>
          <w:rStyle w:val="StyleUnderline"/>
        </w:rPr>
        <w:t xml:space="preserve"> </w:t>
      </w:r>
      <w:r w:rsidRPr="0078556A">
        <w:rPr>
          <w:rStyle w:val="StyleUnderline"/>
          <w:highlight w:val="yellow"/>
        </w:rPr>
        <w:t>within the sovereign boundaries</w:t>
      </w:r>
      <w:r w:rsidRPr="0078556A">
        <w:rPr>
          <w:rStyle w:val="StyleUnderline"/>
        </w:rPr>
        <w:t xml:space="preserve"> of that state.</w:t>
      </w:r>
    </w:p>
    <w:p w:rsidR="00F75DF8" w:rsidRPr="00F75DF8" w:rsidRDefault="00F75DF8" w:rsidP="00F75DF8"/>
    <w:p w:rsidR="009B52B8" w:rsidRDefault="009B52B8" w:rsidP="009B52B8">
      <w:pPr>
        <w:pStyle w:val="Heading3"/>
      </w:pPr>
      <w:bookmarkStart w:id="18" w:name="_Toc456821176"/>
      <w:r>
        <w:t>EXT—Econ Impact</w:t>
      </w:r>
      <w:bookmarkEnd w:id="18"/>
    </w:p>
    <w:p w:rsidR="009B52B8" w:rsidRDefault="009B52B8" w:rsidP="009B52B8">
      <w:pPr>
        <w:pStyle w:val="Heading4"/>
      </w:pPr>
      <w:r>
        <w:t>Growing and prosperous economies are key to prevent conflict – an economic collapse would make global war much more likely</w:t>
      </w:r>
    </w:p>
    <w:p w:rsidR="009B52B8" w:rsidRPr="00484D91" w:rsidRDefault="009B52B8" w:rsidP="009B52B8">
      <w:pPr>
        <w:rPr>
          <w:rStyle w:val="Style13ptBold"/>
          <w:b w:val="0"/>
          <w:sz w:val="20"/>
          <w:szCs w:val="20"/>
        </w:rPr>
      </w:pPr>
      <w:r>
        <w:rPr>
          <w:rStyle w:val="Style13ptBold"/>
        </w:rPr>
        <w:t xml:space="preserve">Gartzke, </w:t>
      </w:r>
      <w:r w:rsidRPr="008C2E31">
        <w:rPr>
          <w:rStyle w:val="Style13ptBold"/>
          <w:b w:val="0"/>
        </w:rPr>
        <w:t>associate professor of political science at the University of California, San Diego,</w:t>
      </w:r>
      <w:r>
        <w:rPr>
          <w:rStyle w:val="Style13ptBold"/>
        </w:rPr>
        <w:t xml:space="preserve"> 2011 </w:t>
      </w:r>
      <w:r>
        <w:rPr>
          <w:rStyle w:val="Style13ptBold"/>
          <w:b w:val="0"/>
          <w:sz w:val="20"/>
          <w:szCs w:val="20"/>
        </w:rPr>
        <w:t>(Erik, “</w:t>
      </w:r>
      <w:r w:rsidRPr="008C2E31">
        <w:rPr>
          <w:rStyle w:val="Style13ptBold"/>
          <w:b w:val="0"/>
          <w:sz w:val="20"/>
          <w:szCs w:val="20"/>
        </w:rPr>
        <w:t>Security in an Insecure World</w:t>
      </w:r>
      <w:r>
        <w:rPr>
          <w:rStyle w:val="Style13ptBold"/>
          <w:b w:val="0"/>
          <w:sz w:val="20"/>
          <w:szCs w:val="20"/>
        </w:rPr>
        <w:t xml:space="preserve">,” </w:t>
      </w:r>
      <w:r>
        <w:rPr>
          <w:rStyle w:val="Style13ptBold"/>
          <w:b w:val="0"/>
          <w:i/>
          <w:sz w:val="20"/>
          <w:szCs w:val="20"/>
        </w:rPr>
        <w:t>Cato Unbound,</w:t>
      </w:r>
      <w:r>
        <w:rPr>
          <w:rStyle w:val="Style13ptBold"/>
          <w:b w:val="0"/>
          <w:sz w:val="20"/>
          <w:szCs w:val="20"/>
        </w:rPr>
        <w:t xml:space="preserve"> February 9, Online: </w:t>
      </w:r>
      <w:r w:rsidRPr="00484D91">
        <w:rPr>
          <w:rStyle w:val="Style13ptBold"/>
          <w:b w:val="0"/>
          <w:sz w:val="20"/>
          <w:szCs w:val="20"/>
        </w:rPr>
        <w:t>http://www.cato-unbound.org/2011/02/09/erik-gartzke/security-insecure-world</w:t>
      </w:r>
      <w:r>
        <w:rPr>
          <w:rStyle w:val="Style13ptBold"/>
          <w:b w:val="0"/>
          <w:sz w:val="20"/>
          <w:szCs w:val="20"/>
        </w:rPr>
        <w:t>, accessed July 15, EG)</w:t>
      </w:r>
    </w:p>
    <w:p w:rsidR="009B52B8" w:rsidRPr="009B52B8" w:rsidRDefault="009B52B8" w:rsidP="009B52B8">
      <w:pPr>
        <w:rPr>
          <w:sz w:val="16"/>
        </w:rPr>
      </w:pPr>
      <w:r w:rsidRPr="008C2E31">
        <w:rPr>
          <w:sz w:val="16"/>
        </w:rPr>
        <w:t xml:space="preserve">Almost as informative as the decline in warfare has been where this decline is occurring. </w:t>
      </w:r>
      <w:r w:rsidRPr="00044680">
        <w:rPr>
          <w:u w:val="single"/>
        </w:rPr>
        <w:t xml:space="preserve">Traditionally, nations were constrained by opportunity. Most nations did not fight most others because they could not physically do so. Powerful nations, in contrast, tended to fight more often, and particularly to fight with other powerful states. </w:t>
      </w:r>
      <w:r w:rsidRPr="008C2E31">
        <w:rPr>
          <w:highlight w:val="yellow"/>
          <w:u w:val="single"/>
        </w:rPr>
        <w:t>Modern “zones of peace” are dominated by powerful, militarily capable countries. These countries could fight each other, but are not inclined to do so.</w:t>
      </w:r>
      <w:r w:rsidRPr="00044680">
        <w:rPr>
          <w:u w:val="single"/>
        </w:rPr>
        <w:t xml:space="preserve"> At the same time, </w:t>
      </w:r>
      <w:r w:rsidRPr="008C2E31">
        <w:rPr>
          <w:highlight w:val="yellow"/>
          <w:u w:val="single"/>
        </w:rPr>
        <w:t>weaker developing nations</w:t>
      </w:r>
      <w:r w:rsidRPr="00044680">
        <w:rPr>
          <w:u w:val="single"/>
        </w:rPr>
        <w:t xml:space="preserve"> that </w:t>
      </w:r>
      <w:r w:rsidRPr="008C2E31">
        <w:rPr>
          <w:highlight w:val="yellow"/>
          <w:u w:val="single"/>
        </w:rPr>
        <w:t>continue to exercise force in traditional ways are incapable of projecting power against the developed world</w:t>
      </w:r>
      <w:r w:rsidRPr="00044680">
        <w:rPr>
          <w:u w:val="single"/>
        </w:rPr>
        <w:t>, with the exception of unconventional methods, such as terrorism.</w:t>
      </w:r>
      <w:r w:rsidRPr="008C2E31">
        <w:rPr>
          <w:sz w:val="16"/>
        </w:rPr>
        <w:t xml:space="preserve"> The world is thus divided between those who could use force but prefer not to (at least not against each other) and those who would be willing to fight but lack the material means to fight far from home. </w:t>
      </w:r>
      <w:r w:rsidRPr="00044680">
        <w:rPr>
          <w:u w:val="single"/>
        </w:rPr>
        <w:t>Warfare in the modern world has thus become an activity involving weak (usually neighboring) nations, with intervention by powerful (geographically distant) states in a policing capacity. So, the riddle of peace boils down to why capable nations are not fighting each other.</w:t>
      </w:r>
      <w:r w:rsidRPr="008C2E31">
        <w:rPr>
          <w:sz w:val="16"/>
        </w:rPr>
        <w:t xml:space="preserve"> There are several explanations, as Mack has pointed out. </w:t>
      </w:r>
      <w:r w:rsidRPr="008C2E31">
        <w:rPr>
          <w:highlight w:val="yellow"/>
          <w:u w:val="single"/>
        </w:rPr>
        <w:t>The</w:t>
      </w:r>
      <w:r w:rsidRPr="00044680">
        <w:rPr>
          <w:u w:val="single"/>
        </w:rPr>
        <w:t xml:space="preserve"> easiest, and I think the </w:t>
      </w:r>
      <w:r w:rsidRPr="008C2E31">
        <w:rPr>
          <w:highlight w:val="yellow"/>
          <w:u w:val="single"/>
        </w:rPr>
        <w:t>best, explanation has to do with an absence of motive. Modern states find little incentive to bicker over tangible property, since armies are expensive and the goods that can be looted are no longer of considerable value.</w:t>
      </w:r>
      <w:r w:rsidRPr="00044680">
        <w:rPr>
          <w:u w:val="single"/>
        </w:rPr>
        <w:t xml:space="preserve"> </w:t>
      </w:r>
      <w:r w:rsidRPr="008C2E31">
        <w:rPr>
          <w:sz w:val="16"/>
        </w:rPr>
        <w:t xml:space="preserve">Ironically, this is exactly the explanation that Norman Angell famously supplied before the World Wars. Yet, today the evidence is abundant that the most prosperous, capable nations prefer to buy rather than take. Decolonization, for example, divested European powers of territories that were increasingly expensive to administer and which contained tangible assets of limited value. Of comparable importance is the move to substantial consensus among powerful nations about how international affairs should be conducted. The great rivalries of the twentieth century were ideological rather than territorial. These have been substantially resolved, as Francis Fukuyama has pointed out. </w:t>
      </w:r>
      <w:r w:rsidRPr="00044680">
        <w:rPr>
          <w:u w:val="single"/>
        </w:rPr>
        <w:t xml:space="preserve">The fact that remaining differences are moderate, while the benefits of acting in concert are large (due to economic interdependence in particular) means that nations prefer to deliberate rather than fight. </w:t>
      </w:r>
      <w:r w:rsidRPr="008C2E31">
        <w:rPr>
          <w:sz w:val="16"/>
        </w:rPr>
        <w:t xml:space="preserve">Differences remain, but for the most part the capable countries of the world have been in consensus, while the disgruntled developing world is incapable of acting on respective nations’ dissatisfaction. </w:t>
      </w:r>
      <w:r w:rsidRPr="00044680">
        <w:rPr>
          <w:u w:val="single"/>
        </w:rPr>
        <w:t>While this version of events explains the partial peace bestowed on the developed world, it also poses challenges in terms of the future.</w:t>
      </w:r>
      <w:r w:rsidRPr="008C2E31">
        <w:rPr>
          <w:sz w:val="16"/>
        </w:rPr>
        <w:t xml:space="preserve"> The rising nations of Asia in particular have not been equal beneficiaries in the world political system. </w:t>
      </w:r>
      <w:r w:rsidRPr="008C2E31">
        <w:rPr>
          <w:b/>
          <w:highlight w:val="yellow"/>
          <w:u w:val="single"/>
        </w:rPr>
        <w:t>These nations have benefited from economic integration, and this has proved</w:t>
      </w:r>
      <w:r w:rsidRPr="00044680">
        <w:rPr>
          <w:u w:val="single"/>
        </w:rPr>
        <w:t xml:space="preserve"> sufficient in the past </w:t>
      </w:r>
      <w:r w:rsidRPr="008C2E31">
        <w:rPr>
          <w:b/>
          <w:highlight w:val="yellow"/>
          <w:u w:val="single"/>
        </w:rPr>
        <w:t>to pacify them.</w:t>
      </w:r>
      <w:r w:rsidRPr="008C2E31">
        <w:rPr>
          <w:highlight w:val="yellow"/>
          <w:u w:val="single"/>
        </w:rPr>
        <w:t xml:space="preserve">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w:t>
      </w:r>
      <w:r w:rsidRPr="00044680">
        <w:rPr>
          <w:u w:val="single"/>
        </w:rPr>
        <w:t xml:space="preserve"> from Asia and elsewhere, leading to divisions over the intangible domain of policy and politics.</w:t>
      </w:r>
      <w:r w:rsidRPr="008C2E31">
        <w:rPr>
          <w:sz w:val="16"/>
        </w:rPr>
        <w:t xml:space="preserve"> Optimists argue that at the same time that these nations are rising in power, their domestic situations are evolving in a way that makes their interests more similar to the West. </w:t>
      </w:r>
      <w:r w:rsidRPr="00044680">
        <w:rPr>
          <w:u w:val="single"/>
        </w:rPr>
        <w:t xml:space="preserve">Consumerism, democracy, and a market orientation all help to draw the rising powers in as fellow travelers in an expanding zone of peace among the developed nations. </w:t>
      </w:r>
      <w:r w:rsidRPr="008C2E31">
        <w:rPr>
          <w:sz w:val="16"/>
        </w:rPr>
        <w:t xml:space="preserve">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r w:rsidRPr="008C2E31">
        <w:rPr>
          <w:highlight w:val="yellow"/>
          <w:u w:val="single"/>
        </w:rPr>
        <w:t xml:space="preserve">If the peace observed among western, developed nations is to prove durable, it must be because warfare proves futile as nations transition to prosperity. Whether this will happen depends on the rate of change in interests and capabilities, a difficult thing to judge. </w:t>
      </w:r>
      <w:r w:rsidRPr="008C2E31">
        <w:rPr>
          <w:u w:val="single"/>
        </w:rPr>
        <w:t>We must hope that</w:t>
      </w:r>
      <w:r w:rsidRPr="008C2E31">
        <w:rPr>
          <w:sz w:val="16"/>
        </w:rPr>
        <w:t xml:space="preserve"> the optimistic view is correct, that </w:t>
      </w:r>
      <w:r w:rsidRPr="008C2E31">
        <w:rPr>
          <w:u w:val="single"/>
        </w:rPr>
        <w:t>what ended war in Europe can be exported globally.</w:t>
      </w:r>
      <w:r w:rsidRPr="008C2E31">
        <w:rPr>
          <w:sz w:val="16"/>
        </w:rPr>
        <w:t xml:space="preserve"> Prosperity has made war expensive, while the fruits of conflict, both in terms of tangible and intangible spoils have declined in value. These forces are not guaranteed to prevail indefinitely.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 war becomes a durable anachronism.</w:t>
      </w:r>
    </w:p>
    <w:p w:rsidR="00F401DF" w:rsidRDefault="00F401DF" w:rsidP="009B52B8">
      <w:pPr>
        <w:pStyle w:val="Heading3"/>
      </w:pPr>
      <w:bookmarkStart w:id="19" w:name="_Toc456821177"/>
      <w:r>
        <w:t>EXT—Heg Solves War</w:t>
      </w:r>
      <w:bookmarkEnd w:id="19"/>
    </w:p>
    <w:p w:rsidR="00F401DF" w:rsidRPr="00A81E41" w:rsidRDefault="00F401DF" w:rsidP="00F401DF">
      <w:pPr>
        <w:keepNext/>
        <w:keepLines/>
        <w:spacing w:before="200"/>
        <w:outlineLvl w:val="3"/>
        <w:rPr>
          <w:rFonts w:eastAsia="Times New Roman" w:cs="Times New Roman"/>
          <w:b/>
          <w:bCs/>
          <w:iCs/>
          <w:sz w:val="24"/>
        </w:rPr>
      </w:pPr>
      <w:r w:rsidRPr="00A81E41">
        <w:rPr>
          <w:rFonts w:eastAsia="Times New Roman" w:cs="Times New Roman"/>
          <w:b/>
          <w:bCs/>
          <w:iCs/>
          <w:sz w:val="24"/>
        </w:rPr>
        <w:t>Statistically proven that heg prevents war</w:t>
      </w:r>
    </w:p>
    <w:p w:rsidR="00F401DF" w:rsidRPr="00A81E41" w:rsidRDefault="00F401DF" w:rsidP="00F401DF">
      <w:pPr>
        <w:rPr>
          <w:rFonts w:eastAsia="Calibri"/>
        </w:rPr>
      </w:pPr>
      <w:r w:rsidRPr="00A81E41">
        <w:rPr>
          <w:rFonts w:eastAsia="Calibri" w:cs="Times New Roman"/>
          <w:b/>
          <w:sz w:val="24"/>
          <w:u w:val="single"/>
        </w:rPr>
        <w:t>Owen</w:t>
      </w:r>
      <w:r w:rsidRPr="00A81E41">
        <w:rPr>
          <w:rFonts w:eastAsia="Calibri" w:cs="Times New Roman"/>
          <w:b/>
          <w:bCs/>
          <w:sz w:val="24"/>
          <w:u w:val="single"/>
        </w:rPr>
        <w:t xml:space="preserve"> ‘11</w:t>
      </w:r>
    </w:p>
    <w:p w:rsidR="00F401DF" w:rsidRPr="00A81E41" w:rsidRDefault="00F401DF" w:rsidP="00F401DF">
      <w:pPr>
        <w:rPr>
          <w:rFonts w:eastAsia="Calibri"/>
          <w:szCs w:val="20"/>
        </w:rPr>
      </w:pPr>
      <w:r w:rsidRPr="00A81E41">
        <w:rPr>
          <w:rFonts w:eastAsia="Calibri"/>
          <w:szCs w:val="20"/>
        </w:rPr>
        <w:t xml:space="preserve">John M. Owen Professor of Politics at University of Virginia PhD from Harvard "DON’T DISCOUNT HEGEMONY" Feb 11 </w:t>
      </w:r>
      <w:hyperlink r:id="rId42" w:history="1">
        <w:r w:rsidRPr="00A81E41">
          <w:rPr>
            <w:rFonts w:eastAsia="Calibri"/>
            <w:szCs w:val="20"/>
          </w:rPr>
          <w:t>www.cato-unbound.org/2011/02/11/john-owen/dont-discount-hegemony/</w:t>
        </w:r>
      </w:hyperlink>
    </w:p>
    <w:p w:rsidR="00F401DF" w:rsidRPr="00A81E41" w:rsidRDefault="00F401DF" w:rsidP="00F401DF">
      <w:pPr>
        <w:rPr>
          <w:rFonts w:eastAsia="Calibri"/>
          <w:szCs w:val="20"/>
        </w:rPr>
      </w:pPr>
    </w:p>
    <w:p w:rsidR="00F401DF" w:rsidRPr="00F401DF" w:rsidRDefault="00F401DF" w:rsidP="00F401DF">
      <w:pPr>
        <w:rPr>
          <w:rStyle w:val="StyleUnderline"/>
        </w:rPr>
      </w:pPr>
      <w:r w:rsidRPr="00F401DF">
        <w:rPr>
          <w:sz w:val="16"/>
        </w:rPr>
        <w:t xml:space="preserve">Andrew </w:t>
      </w:r>
      <w:r w:rsidRPr="00F401DF">
        <w:rPr>
          <w:rStyle w:val="StyleUnderline"/>
          <w:highlight w:val="green"/>
        </w:rPr>
        <w:t>Mack</w:t>
      </w:r>
      <w:r w:rsidRPr="00F401DF">
        <w:rPr>
          <w:rStyle w:val="StyleUnderline"/>
        </w:rPr>
        <w:t xml:space="preserve"> and his colleagues</w:t>
      </w:r>
      <w:r w:rsidRPr="00F401DF">
        <w:rPr>
          <w:sz w:val="16"/>
        </w:rPr>
        <w:t xml:space="preserve"> at the Human Security Report Project are to be congratulated. Not only do they </w:t>
      </w:r>
      <w:r w:rsidRPr="00F401DF">
        <w:rPr>
          <w:rStyle w:val="StyleUnderline"/>
          <w:highlight w:val="green"/>
        </w:rPr>
        <w:t>present a study</w:t>
      </w:r>
      <w:r w:rsidRPr="00F401DF">
        <w:rPr>
          <w:rStyle w:val="StyleUnderline"/>
        </w:rPr>
        <w:t xml:space="preserve"> with a striking conclusion, </w:t>
      </w:r>
      <w:r w:rsidRPr="00F401DF">
        <w:rPr>
          <w:rStyle w:val="StyleUnderline"/>
          <w:highlight w:val="green"/>
        </w:rPr>
        <w:t>driven by data, free of</w:t>
      </w:r>
      <w:r w:rsidRPr="00F401DF">
        <w:rPr>
          <w:rStyle w:val="StyleUnderline"/>
        </w:rPr>
        <w:t xml:space="preserve"> theoretical or </w:t>
      </w:r>
      <w:r w:rsidRPr="00F401DF">
        <w:rPr>
          <w:rStyle w:val="StyleUnderline"/>
          <w:highlight w:val="green"/>
        </w:rPr>
        <w:t>ideological bias</w:t>
      </w:r>
      <w:r w:rsidRPr="00F401DF">
        <w:rPr>
          <w:sz w:val="16"/>
        </w:rPr>
        <w:t xml:space="preserve">, but they also do something quite unfashionable: they bear good news. </w:t>
      </w:r>
      <w:r w:rsidRPr="00F401DF">
        <w:rPr>
          <w:rStyle w:val="StyleUnderline"/>
        </w:rPr>
        <w:t>Social scientists</w:t>
      </w:r>
      <w:r w:rsidRPr="00F401DF">
        <w:rPr>
          <w:sz w:val="16"/>
        </w:rPr>
        <w:t xml:space="preserve"> really are not supposed to do that. Our </w:t>
      </w:r>
      <w:r w:rsidRPr="00F401DF">
        <w:rPr>
          <w:rStyle w:val="StyleUnderline"/>
        </w:rPr>
        <w:t>job</w:t>
      </w:r>
      <w:r w:rsidRPr="00A81E41">
        <w:rPr>
          <w:b/>
          <w:sz w:val="20"/>
          <w:u w:val="thick"/>
        </w:rPr>
        <w:t xml:space="preserve"> </w:t>
      </w:r>
      <w:r w:rsidRPr="00F401DF">
        <w:rPr>
          <w:sz w:val="16"/>
        </w:rPr>
        <w:t xml:space="preserve">is, if not to be Malthusians, then at least </w:t>
      </w:r>
      <w:r w:rsidRPr="00F401DF">
        <w:rPr>
          <w:rStyle w:val="StyleUnderline"/>
        </w:rPr>
        <w:t>to point out disturbing trends, looming catastrophes, and the imbecility and mendacity of policy makers</w:t>
      </w:r>
      <w:r w:rsidRPr="00F401DF">
        <w:rPr>
          <w:sz w:val="16"/>
        </w:rPr>
        <w:t xml:space="preserve">. And then it is to say why, if people listen to us, things will get better. We do this as if our careers depended upon it, and perhas they do; for if all is going to be well, what need then for us? Our colleagues at Simon Fraser University are brave indeed. That may sound like a setup, but it is not. </w:t>
      </w:r>
      <w:r w:rsidRPr="00F401DF">
        <w:rPr>
          <w:rStyle w:val="StyleUnderline"/>
        </w:rPr>
        <w:t xml:space="preserve">I shall challenge neither the data nor the general conclusion that </w:t>
      </w:r>
      <w:r w:rsidRPr="00F401DF">
        <w:rPr>
          <w:rStyle w:val="StyleUnderline"/>
          <w:highlight w:val="green"/>
        </w:rPr>
        <w:t>violent conflict</w:t>
      </w:r>
      <w:r w:rsidRPr="00F401DF">
        <w:rPr>
          <w:rStyle w:val="StyleUnderline"/>
        </w:rPr>
        <w:t xml:space="preserve"> around the world </w:t>
      </w:r>
      <w:r w:rsidRPr="00F401DF">
        <w:rPr>
          <w:rStyle w:val="StyleUnderline"/>
          <w:highlight w:val="green"/>
        </w:rPr>
        <w:t xml:space="preserve">has been decreasing </w:t>
      </w:r>
      <w:r w:rsidRPr="00F401DF">
        <w:rPr>
          <w:rStyle w:val="StyleUnderline"/>
        </w:rPr>
        <w:t xml:space="preserve">in fits and starts since the Second World War. When it comes to violent conflict </w:t>
      </w:r>
      <w:r w:rsidRPr="00F401DF">
        <w:rPr>
          <w:rStyle w:val="StyleUnderline"/>
          <w:highlight w:val="green"/>
        </w:rPr>
        <w:t>among and within countries,</w:t>
      </w:r>
      <w:r w:rsidRPr="00F401DF">
        <w:rPr>
          <w:rStyle w:val="StyleUnderline"/>
        </w:rPr>
        <w:t xml:space="preserve"> things have been getting better</w:t>
      </w:r>
      <w:r w:rsidRPr="00F401DF">
        <w:rPr>
          <w:sz w:val="16"/>
        </w:rPr>
        <w:t xml:space="preserve">.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w:t>
      </w:r>
      <w:r w:rsidRPr="00F401DF">
        <w:rPr>
          <w:rStyle w:val="StyleUnderline"/>
        </w:rPr>
        <w:t>Concerning international wars, one version of the “nuclear-peace” theory is not in fact laid to rest by the data</w:t>
      </w:r>
      <w:r w:rsidRPr="00F401DF">
        <w:rPr>
          <w:sz w:val="16"/>
        </w:rPr>
        <w:t xml:space="preserve">.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w:t>
      </w:r>
      <w:r w:rsidRPr="00F401DF">
        <w:rPr>
          <w:rStyle w:val="StyleUnderline"/>
        </w:rPr>
        <w:t>the most important “nuclear-peace” claim has been about mutually assured destruction, which obtains between two robustly nuclear-armed states. The claim is that (1) rational states having second-strike capabilities</w:t>
      </w:r>
      <w:r w:rsidRPr="00F401DF">
        <w:rPr>
          <w:sz w:val="16"/>
        </w:rPr>
        <w:t xml:space="preserve">—enough deliverable nuclear weaponry to survive a nuclear first strike by an enemy—will have an overwhelming incentive not to attack one another; </w:t>
      </w:r>
      <w:r w:rsidRPr="00F401DF">
        <w:rPr>
          <w:rStyle w:val="StyleUnderline"/>
        </w:rPr>
        <w:t>and (2) we can safely assume that nuclear-armed states are rational</w:t>
      </w:r>
      <w:r w:rsidRPr="00F401DF">
        <w:rPr>
          <w:sz w:val="16"/>
        </w:rPr>
        <w:t xml:space="preserve">. It follows that states with a second-strike capability will not fight one another.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w:t>
      </w:r>
      <w:r w:rsidRPr="00F401DF">
        <w:rPr>
          <w:rStyle w:val="StyleUnderline"/>
        </w:rPr>
        <w:t>Regarding the downward trend in international war, Professor Mack is friendlier to more palatable theories such as the “democratic peace” (</w:t>
      </w:r>
      <w:r w:rsidRPr="00F401DF">
        <w:rPr>
          <w:sz w:val="16"/>
        </w:rPr>
        <w:t xml:space="preserve">democracies do not fight one another, and the proportion of democracies has increased, hence less war); </w:t>
      </w:r>
      <w:r w:rsidRPr="00F401DF">
        <w:rPr>
          <w:rStyle w:val="StyleUnderline"/>
        </w:rPr>
        <w:t>the interdependence or “commercial peace”</w:t>
      </w:r>
      <w:r w:rsidRPr="00F401DF">
        <w:rPr>
          <w:sz w:val="16"/>
        </w:rPr>
        <w:t xml:space="preserve"> (states with extensive economic ties find it irrational to fight one another, and </w:t>
      </w:r>
      <w:r w:rsidRPr="00F401DF">
        <w:rPr>
          <w:rStyle w:val="StyleUnderline"/>
          <w:highlight w:val="green"/>
        </w:rPr>
        <w:t>interdependence has increased</w:t>
      </w:r>
      <w:r w:rsidRPr="00F401DF">
        <w:rPr>
          <w:sz w:val="16"/>
        </w:rPr>
        <w:t xml:space="preserve">, hence less war); </w:t>
      </w:r>
      <w:r w:rsidRPr="00F401DF">
        <w:rPr>
          <w:rStyle w:val="StyleUnderline"/>
        </w:rPr>
        <w:t>and the notion that people around the world are more anti-war than their forebears were. Concerning the downward trend in civil wars, he favors theories of economic growth</w:t>
      </w:r>
      <w:r w:rsidRPr="00F401DF">
        <w:rPr>
          <w:sz w:val="16"/>
        </w:rPr>
        <w:t xml:space="preserve"> (where commerce is enriching enough people, violence is less appealing—a logic similar to that of the “commercial peace” thesis that applies among nations) and the end of the Cold War (which end reduced superpower support for rival rebel factions in so many Third-World countries). </w:t>
      </w:r>
      <w:r w:rsidRPr="00F401DF">
        <w:rPr>
          <w:rStyle w:val="StyleUnderline"/>
        </w:rPr>
        <w:t>These are all plausible mechanisms for peace. What is more, none of them excludes any other; all could be working toward the same end.</w:t>
      </w:r>
      <w:r w:rsidRPr="00A81E41">
        <w:rPr>
          <w:b/>
          <w:sz w:val="20"/>
          <w:u w:val="thick"/>
        </w:rPr>
        <w:t xml:space="preserve"> </w:t>
      </w:r>
      <w:r w:rsidRPr="00F401DF">
        <w:rPr>
          <w:sz w:val="16"/>
        </w:rPr>
        <w:t xml:space="preserve">That would be somewhat puzzling, however. </w:t>
      </w:r>
      <w:r w:rsidRPr="00F401DF">
        <w:rPr>
          <w:rStyle w:val="StyleUnderline"/>
        </w:rPr>
        <w:t>Is the world just lucky these days? How is it that an array of peace-inducing factors happens to be working coincidentally in our time</w:t>
      </w:r>
      <w:r w:rsidRPr="00F401DF">
        <w:rPr>
          <w:sz w:val="16"/>
        </w:rPr>
        <w:t xml:space="preserve">, when such a magical array was absent in the past? </w:t>
      </w:r>
      <w:r w:rsidRPr="00F401DF">
        <w:rPr>
          <w:rStyle w:val="StyleUnderline"/>
        </w:rPr>
        <w:t>The answer may be that one or more of these mechanisms reinforces some of the others, or perhaps some of them are mutually reinforcing</w:t>
      </w:r>
      <w:r w:rsidRPr="00F401DF">
        <w:rPr>
          <w:sz w:val="16"/>
        </w:rPr>
        <w:t xml:space="preserve">. Some scholars, for example, have been focusing on whether economic growth might support democracy and vice versa, and whether both might support international cooperation, including to end civil wars. </w:t>
      </w:r>
      <w:r w:rsidRPr="00F401DF">
        <w:rPr>
          <w:rStyle w:val="StyleUnderline"/>
        </w:rPr>
        <w:t>We would still need to explain how this charmed circle of causes got started, however. And here let me raise another factor, perhaps even less appealing than the “nuclear peace” thesis, at least outside of the United States. That factor is what international relations scholars call hegemony—specifically American hegemony.</w:t>
      </w:r>
      <w:r w:rsidRPr="00A81E41">
        <w:rPr>
          <w:b/>
          <w:sz w:val="20"/>
          <w:u w:val="thick"/>
        </w:rPr>
        <w:t xml:space="preserve"> </w:t>
      </w:r>
      <w:r w:rsidRPr="00F401DF">
        <w:rPr>
          <w:sz w:val="16"/>
        </w:rPr>
        <w:t xml:space="preserve">A theory that many regard as discredited, but that refuses to go away, is called </w:t>
      </w:r>
      <w:r w:rsidRPr="00F401DF">
        <w:rPr>
          <w:rStyle w:val="StyleUnderline"/>
        </w:rPr>
        <w:t xml:space="preserve">hegemonic stability theory. The theory emerged in the 1970s in the realm of international political economy. It asserts that </w:t>
      </w:r>
      <w:r w:rsidRPr="00F401DF">
        <w:rPr>
          <w:rStyle w:val="StyleUnderline"/>
          <w:highlight w:val="green"/>
        </w:rPr>
        <w:t>for the global economy to remain</w:t>
      </w:r>
      <w:r w:rsidRPr="00F401DF">
        <w:rPr>
          <w:rStyle w:val="StyleUnderline"/>
        </w:rPr>
        <w:t xml:space="preserve"> open—for countries to keep barriers to trade and investment low—</w:t>
      </w:r>
      <w:r w:rsidRPr="00F401DF">
        <w:rPr>
          <w:rStyle w:val="StyleUnderline"/>
          <w:highlight w:val="green"/>
        </w:rPr>
        <w:t>one</w:t>
      </w:r>
      <w:r w:rsidRPr="00F401DF">
        <w:rPr>
          <w:rStyle w:val="StyleUnderline"/>
        </w:rPr>
        <w:t xml:space="preserve"> powerful </w:t>
      </w:r>
      <w:r w:rsidRPr="00F401DF">
        <w:rPr>
          <w:rStyle w:val="StyleUnderline"/>
          <w:highlight w:val="green"/>
        </w:rPr>
        <w:t>country must take the lead</w:t>
      </w:r>
      <w:r w:rsidRPr="00F401DF">
        <w:rPr>
          <w:sz w:val="16"/>
        </w:rPr>
        <w:t>. Depending on the theorist we consult, “</w:t>
      </w:r>
      <w:r w:rsidRPr="00F401DF">
        <w:rPr>
          <w:rStyle w:val="StyleUnderline"/>
        </w:rPr>
        <w:t>taking the lead” entails paying for global public goods (keeping the sea lanes open, providing liquidity to the international economy), coercion (threatening to</w:t>
      </w:r>
      <w:r w:rsidRPr="00A81E41">
        <w:rPr>
          <w:b/>
          <w:sz w:val="20"/>
          <w:u w:val="thick"/>
        </w:rPr>
        <w:t xml:space="preserve"> </w:t>
      </w:r>
      <w:r w:rsidRPr="00F401DF">
        <w:rPr>
          <w:sz w:val="16"/>
        </w:rPr>
        <w:t xml:space="preserve">raise trade barriers or </w:t>
      </w:r>
      <w:r w:rsidRPr="00F401DF">
        <w:rPr>
          <w:rStyle w:val="StyleUnderline"/>
        </w:rPr>
        <w:t>withdraw military protection from countries that cheat on the rules), or both. The theory is skeptical that international cooperation in economic matters can emerge or endure absent a hegemon</w:t>
      </w:r>
      <w:r w:rsidRPr="00A81E41">
        <w:rPr>
          <w:b/>
          <w:sz w:val="20"/>
          <w:u w:val="thick"/>
        </w:rPr>
        <w:t>.</w:t>
      </w:r>
      <w:r w:rsidRPr="00F401DF">
        <w:rPr>
          <w:sz w:val="16"/>
        </w:rPr>
        <w:t xml:space="preserve"> The distastefulness of such claims is self-evident: they imply that it is good for everyone the world over if one country has more wealth and power than others. More precisely, they imply that it has been good for the world that the United States has been so predominant. </w:t>
      </w:r>
      <w:r w:rsidRPr="00F401DF">
        <w:rPr>
          <w:rStyle w:val="StyleUnderline"/>
        </w:rPr>
        <w:t xml:space="preserve">There is no obvious reason why </w:t>
      </w:r>
      <w:r w:rsidRPr="00F401DF">
        <w:rPr>
          <w:rStyle w:val="StyleUnderline"/>
          <w:highlight w:val="green"/>
        </w:rPr>
        <w:t xml:space="preserve">hegemonic stability theory </w:t>
      </w:r>
      <w:r w:rsidRPr="00F401DF">
        <w:rPr>
          <w:rStyle w:val="StyleUnderline"/>
        </w:rPr>
        <w:t xml:space="preserve">could not </w:t>
      </w:r>
      <w:r w:rsidRPr="00F401DF">
        <w:rPr>
          <w:rStyle w:val="StyleUnderline"/>
          <w:highlight w:val="green"/>
        </w:rPr>
        <w:t>apply to</w:t>
      </w:r>
      <w:r w:rsidRPr="00F401DF">
        <w:rPr>
          <w:rStyle w:val="StyleUnderline"/>
        </w:rPr>
        <w:t xml:space="preserve"> other areas of </w:t>
      </w:r>
      <w:r w:rsidRPr="00F401DF">
        <w:rPr>
          <w:rStyle w:val="StyleUnderline"/>
          <w:highlight w:val="green"/>
        </w:rPr>
        <w:t>international cooperation,</w:t>
      </w:r>
      <w:r w:rsidRPr="00F401DF">
        <w:rPr>
          <w:rStyle w:val="StyleUnderline"/>
        </w:rPr>
        <w:t xml:space="preserve"> including in security affairs, human rights, international law, peacekeeping</w:t>
      </w:r>
      <w:r w:rsidRPr="00F401DF">
        <w:rPr>
          <w:sz w:val="16"/>
        </w:rPr>
        <w:t xml:space="preserve"> (UN or otherwise), and so on. </w:t>
      </w:r>
      <w:r w:rsidRPr="00F401DF">
        <w:rPr>
          <w:rStyle w:val="StyleUnderline"/>
        </w:rPr>
        <w:t>What I want to suggest here—suggest, not test—is that American hegemony might just be a deep cause of the steady decline of political deaths in the world</w:t>
      </w:r>
      <w:r w:rsidRPr="00A81E41">
        <w:rPr>
          <w:b/>
          <w:sz w:val="20"/>
          <w:u w:val="thick"/>
        </w:rPr>
        <w:t>.</w:t>
      </w:r>
      <w:r w:rsidRPr="00F401DF">
        <w:rPr>
          <w:sz w:val="16"/>
        </w:rPr>
        <w:t xml:space="preserve">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w:t>
      </w:r>
      <w:r w:rsidRPr="00F401DF">
        <w:rPr>
          <w:rStyle w:val="StyleUnderline"/>
        </w:rPr>
        <w:t xml:space="preserve">a candid look at U.S. foreign policy reveals that the country is as ruthlessly self-interested as any other great power in history. The answer is that </w:t>
      </w:r>
      <w:r w:rsidRPr="00F401DF">
        <w:rPr>
          <w:rStyle w:val="StyleUnderline"/>
          <w:highlight w:val="green"/>
        </w:rPr>
        <w:t>U.S. hegemony might</w:t>
      </w:r>
      <w:r w:rsidRPr="00F401DF">
        <w:rPr>
          <w:rStyle w:val="StyleUnderline"/>
        </w:rPr>
        <w:t xml:space="preserve"> just </w:t>
      </w:r>
      <w:r w:rsidRPr="00F401DF">
        <w:rPr>
          <w:rStyle w:val="StyleUnderline"/>
          <w:highlight w:val="green"/>
        </w:rPr>
        <w:t>be a deeper cause of</w:t>
      </w:r>
      <w:r w:rsidRPr="00F401DF">
        <w:rPr>
          <w:rStyle w:val="StyleUnderline"/>
        </w:rPr>
        <w:t xml:space="preserve"> the </w:t>
      </w:r>
      <w:r w:rsidRPr="00F401DF">
        <w:rPr>
          <w:rStyle w:val="StyleUnderline"/>
          <w:highlight w:val="green"/>
        </w:rPr>
        <w:t>proximate causes</w:t>
      </w:r>
      <w:r w:rsidRPr="00F401DF">
        <w:rPr>
          <w:sz w:val="16"/>
        </w:rPr>
        <w:t xml:space="preserve"> outlined by Professor Mack. </w:t>
      </w:r>
      <w:r w:rsidRPr="00F401DF">
        <w:rPr>
          <w:rStyle w:val="StyleUnderline"/>
        </w:rPr>
        <w:t xml:space="preserve">Consider </w:t>
      </w:r>
      <w:r w:rsidRPr="00F401DF">
        <w:rPr>
          <w:rStyle w:val="StyleUnderline"/>
          <w:highlight w:val="green"/>
        </w:rPr>
        <w:t>economic growth and</w:t>
      </w:r>
      <w:r w:rsidRPr="00F401DF">
        <w:rPr>
          <w:rStyle w:val="StyleUnderline"/>
        </w:rPr>
        <w:t xml:space="preserve"> openness to foreign </w:t>
      </w:r>
      <w:r w:rsidRPr="00F401DF">
        <w:rPr>
          <w:rStyle w:val="StyleUnderline"/>
          <w:highlight w:val="green"/>
        </w:rPr>
        <w:t>trade</w:t>
      </w:r>
      <w:r w:rsidRPr="00F401DF">
        <w:rPr>
          <w:rStyle w:val="StyleUnderline"/>
        </w:rPr>
        <w:t xml:space="preserve"> and investment, which</w:t>
      </w:r>
      <w:r w:rsidRPr="00F401DF">
        <w:rPr>
          <w:sz w:val="16"/>
        </w:rPr>
        <w:t xml:space="preserve"> (so say some theories) </w:t>
      </w:r>
      <w:r w:rsidRPr="00F401DF">
        <w:rPr>
          <w:rStyle w:val="StyleUnderline"/>
          <w:highlight w:val="green"/>
        </w:rPr>
        <w:t>render violence irrational.</w:t>
      </w:r>
      <w:r w:rsidRPr="00F401DF">
        <w:rPr>
          <w:rStyle w:val="StyleUnderline"/>
        </w:rPr>
        <w:t xml:space="preserve"> American power and policies may be responsible for these in two related ways. First</w:t>
      </w:r>
      <w:r w:rsidRPr="00F401DF">
        <w:rPr>
          <w:sz w:val="16"/>
        </w:rPr>
        <w:t xml:space="preserve">, at least since the 1940s </w:t>
      </w:r>
      <w:r w:rsidRPr="00F401DF">
        <w:rPr>
          <w:rStyle w:val="StyleUnderline"/>
        </w:rPr>
        <w:t>Washington has prodded other countries to embrace the market capitalism that entails economic openness and produces sustainable economic growth. The United States promotes capitalism for selfish reasons, of course</w:t>
      </w:r>
      <w:r w:rsidRPr="00F401DF">
        <w:rPr>
          <w:sz w:val="16"/>
        </w:rPr>
        <w:t xml:space="preserve">: its own domestic system depends upon growth, which in turn depends upon the efficiency gains from economic interaction with foreign countries, and the more the better. During the Cold War most of its allies accepted some degree of market-driven growth. </w:t>
      </w:r>
      <w:r w:rsidRPr="00F401DF">
        <w:rPr>
          <w:rStyle w:val="StyleUnderline"/>
        </w:rPr>
        <w:t>Second, the U.S.-led western victory in the Cold War damaged the credibility of alternative paths to development</w:t>
      </w:r>
      <w:r w:rsidRPr="00F401DF">
        <w:rPr>
          <w:sz w:val="16"/>
        </w:rPr>
        <w:t>—communism and import-substituting industrialization being the two leading ones—</w:t>
      </w:r>
      <w:r w:rsidRPr="00F401DF">
        <w:rPr>
          <w:rStyle w:val="StyleUnderline"/>
        </w:rPr>
        <w:t>and left market capitalism the best model.</w:t>
      </w:r>
      <w:r w:rsidRPr="00F401DF">
        <w:rPr>
          <w:sz w:val="16"/>
        </w:rPr>
        <w:t xml:space="preserve"> The end of the Cold War also involved an end to the billions of rubles in Soviet material support for regimes that tried to make these alternative models work. (</w:t>
      </w:r>
      <w:r w:rsidRPr="00F401DF">
        <w:rPr>
          <w:rStyle w:val="StyleUnderline"/>
        </w:rPr>
        <w:t>It also</w:t>
      </w:r>
      <w:r w:rsidRPr="00F401DF">
        <w:rPr>
          <w:sz w:val="16"/>
        </w:rPr>
        <w:t xml:space="preserve">, as Professor Mack notes, </w:t>
      </w:r>
      <w:r w:rsidRPr="00F401DF">
        <w:rPr>
          <w:rStyle w:val="StyleUnderline"/>
        </w:rPr>
        <w:t xml:space="preserve">eliminated the superpowers’ incentives to feed civil violence in the Third World.) What we call </w:t>
      </w:r>
      <w:r w:rsidRPr="00F401DF">
        <w:rPr>
          <w:rStyle w:val="StyleUnderline"/>
          <w:highlight w:val="green"/>
        </w:rPr>
        <w:t>globalization is caused</w:t>
      </w:r>
      <w:r w:rsidRPr="00F401DF">
        <w:rPr>
          <w:rStyle w:val="StyleUnderline"/>
        </w:rPr>
        <w:t xml:space="preserve"> in part </w:t>
      </w:r>
      <w:r w:rsidRPr="00F401DF">
        <w:rPr>
          <w:rStyle w:val="StyleUnderline"/>
          <w:highlight w:val="green"/>
        </w:rPr>
        <w:t>by</w:t>
      </w:r>
      <w:r w:rsidRPr="00F401DF">
        <w:rPr>
          <w:rStyle w:val="StyleUnderline"/>
        </w:rPr>
        <w:t xml:space="preserve"> the emergence of </w:t>
      </w:r>
      <w:r w:rsidRPr="00F401DF">
        <w:rPr>
          <w:rStyle w:val="StyleUnderline"/>
          <w:highlight w:val="green"/>
        </w:rPr>
        <w:t>the U</w:t>
      </w:r>
      <w:r w:rsidRPr="00F401DF">
        <w:rPr>
          <w:rStyle w:val="StyleUnderline"/>
        </w:rPr>
        <w:t xml:space="preserve">nited </w:t>
      </w:r>
      <w:r w:rsidRPr="00F401DF">
        <w:rPr>
          <w:rStyle w:val="StyleUnderline"/>
          <w:highlight w:val="green"/>
        </w:rPr>
        <w:t>S</w:t>
      </w:r>
      <w:r w:rsidRPr="00F401DF">
        <w:rPr>
          <w:rStyle w:val="StyleUnderline"/>
        </w:rPr>
        <w:t xml:space="preserve">tates </w:t>
      </w:r>
      <w:r w:rsidRPr="00F401DF">
        <w:rPr>
          <w:rStyle w:val="StyleUnderline"/>
          <w:highlight w:val="green"/>
        </w:rPr>
        <w:t>as the global hegemon. The same case can be made</w:t>
      </w:r>
      <w:r w:rsidRPr="00F401DF">
        <w:rPr>
          <w:sz w:val="16"/>
        </w:rPr>
        <w:t xml:space="preserve">, with somewhat more difficulty, </w:t>
      </w:r>
      <w:r w:rsidRPr="00F401DF">
        <w:rPr>
          <w:rStyle w:val="StyleUnderline"/>
          <w:highlight w:val="green"/>
        </w:rPr>
        <w:t xml:space="preserve">concerning the spread of democracy. </w:t>
      </w:r>
      <w:r w:rsidRPr="00F401DF">
        <w:rPr>
          <w:rStyle w:val="StyleUnderline"/>
        </w:rPr>
        <w:t>Washington has supported democracy only under certain conditions—the chief one being the absence of a popular anti-American movement</w:t>
      </w:r>
      <w:r w:rsidRPr="00F401DF">
        <w:rPr>
          <w:sz w:val="16"/>
        </w:rPr>
        <w:t xml:space="preserve"> in the target state—</w:t>
      </w:r>
      <w:r w:rsidRPr="00F401DF">
        <w:rPr>
          <w:rStyle w:val="StyleUnderline"/>
        </w:rPr>
        <w:t>but those conditions have become much more widespread following the collapse of communism</w:t>
      </w:r>
      <w:r w:rsidRPr="00F401DF">
        <w:rPr>
          <w:sz w:val="16"/>
        </w:rPr>
        <w:t xml:space="preserve">. Thus in the 1980s the Reagan administration—the most anti-communist government America ever had—began to dump America’s old dictator friends, starting in the Philippines. </w:t>
      </w:r>
      <w:r w:rsidRPr="00F401DF">
        <w:rPr>
          <w:rStyle w:val="StyleUnderline"/>
        </w:rPr>
        <w:t>Today Islamists tend to be anti-American, and so the Obama administration is skittish about democracy in Egypt and other authoritarian Muslim countries. But general U.S. material and moral support for liberal democracy remains strong.</w:t>
      </w:r>
    </w:p>
    <w:p w:rsidR="009B52B8" w:rsidRDefault="009B52B8" w:rsidP="009B52B8">
      <w:pPr>
        <w:pStyle w:val="Heading3"/>
      </w:pPr>
      <w:bookmarkStart w:id="20" w:name="_Toc456821178"/>
      <w:r>
        <w:t>2AC—Airpower Module</w:t>
      </w:r>
      <w:bookmarkEnd w:id="20"/>
    </w:p>
    <w:p w:rsidR="009B52B8" w:rsidRDefault="009B52B8" w:rsidP="009B52B8">
      <w:pPr>
        <w:pStyle w:val="Heading4"/>
      </w:pPr>
      <w:r>
        <w:t xml:space="preserve">Chinese cyber hacks present a serious threat with stolen detailed designs of US military aircraft </w:t>
      </w:r>
    </w:p>
    <w:p w:rsidR="009B52B8" w:rsidRPr="006F0945" w:rsidRDefault="009B52B8" w:rsidP="009B52B8">
      <w:pPr>
        <w:rPr>
          <w:rStyle w:val="Style13ptBold"/>
        </w:rPr>
      </w:pPr>
      <w:r w:rsidRPr="006F0945">
        <w:rPr>
          <w:rStyle w:val="Style13ptBold"/>
        </w:rPr>
        <w:t>Gertz 16</w:t>
      </w:r>
    </w:p>
    <w:p w:rsidR="009B52B8" w:rsidRPr="00C830A8" w:rsidRDefault="009B52B8" w:rsidP="009B52B8">
      <w:r w:rsidRPr="002365B3">
        <w:t xml:space="preserve">Bill </w:t>
      </w:r>
      <w:r w:rsidRPr="00C830A8">
        <w:t>Gertz is senior editor of the Washington Free Beacon. Prior to joining the Beacon he was a national security reporter, editor, and columnist for 27 years at the Washington Times. Bill is the author of six books, four of which were national bestsellers.</w:t>
      </w:r>
    </w:p>
    <w:p w:rsidR="009B52B8" w:rsidRDefault="009B52B8" w:rsidP="009B52B8">
      <w:r>
        <w:t>"</w:t>
      </w:r>
      <w:smartTag w:uri="urn:schemas-microsoft-com:office:smarttags" w:element="country-region">
        <w:r w:rsidRPr="00C830A8">
          <w:t>China</w:t>
        </w:r>
      </w:smartTag>
      <w:r w:rsidRPr="00C830A8">
        <w:t xml:space="preserve"> Hacked F-22, F-35</w:t>
      </w:r>
      <w:r>
        <w:t xml:space="preserve"> </w:t>
      </w:r>
      <w:r w:rsidRPr="00C830A8">
        <w:t>Stealth Jet Secrets</w:t>
      </w:r>
      <w:r>
        <w:t xml:space="preserve">" - The </w:t>
      </w:r>
      <w:smartTag w:uri="urn:schemas-microsoft-com:office:smarttags" w:element="State">
        <w:smartTag w:uri="urn:schemas-microsoft-com:office:smarttags" w:element="place">
          <w:r>
            <w:t>Washington</w:t>
          </w:r>
        </w:smartTag>
      </w:smartTag>
      <w:r>
        <w:t xml:space="preserve"> Free Beacon - March 24, 2016 - </w:t>
      </w:r>
      <w:r w:rsidRPr="00C830A8">
        <w:t>http://freebeacon.com/national-security/china-hacked-f22-f35-jet-secrets/</w:t>
      </w:r>
    </w:p>
    <w:p w:rsidR="009B52B8" w:rsidRPr="002365B3" w:rsidRDefault="009B52B8" w:rsidP="009B52B8"/>
    <w:p w:rsidR="009B52B8" w:rsidRPr="002365B3" w:rsidRDefault="009B52B8" w:rsidP="009B52B8">
      <w:r w:rsidRPr="00BE38FE">
        <w:rPr>
          <w:highlight w:val="yellow"/>
          <w:u w:val="single"/>
        </w:rPr>
        <w:t>A Chinese businessman pleaded guilty</w:t>
      </w:r>
      <w:r w:rsidRPr="002365B3">
        <w:t xml:space="preserve"> this week </w:t>
      </w:r>
      <w:r w:rsidRPr="00BE38FE">
        <w:rPr>
          <w:highlight w:val="yellow"/>
          <w:u w:val="single"/>
        </w:rPr>
        <w:t xml:space="preserve">to conspiracy to hack computer networks of U.S. defense contractors and obtain sensitive data on military aircraft that was passed </w:t>
      </w:r>
      <w:r w:rsidRPr="00BE38FE">
        <w:rPr>
          <w:u w:val="single"/>
        </w:rPr>
        <w:t>on</w:t>
      </w:r>
      <w:r w:rsidRPr="00BE38FE">
        <w:rPr>
          <w:highlight w:val="yellow"/>
          <w:u w:val="single"/>
        </w:rPr>
        <w:t xml:space="preserve"> to China</w:t>
      </w:r>
      <w:r w:rsidRPr="002365B3">
        <w:t>.</w:t>
      </w:r>
      <w:r>
        <w:t xml:space="preserve"> </w:t>
      </w:r>
      <w:r w:rsidRPr="002365B3">
        <w:t>Su Bin, also known as Stephen Su and Stephen Subin, reached a plea deal in U.S. District Court in Los Angeles on Tuesday, following a 2014 criminal complaint and later indictment for illegal computer hacking and theft and transfer of export-controlled data.</w:t>
      </w:r>
      <w:r>
        <w:t xml:space="preserve"> </w:t>
      </w:r>
      <w:r w:rsidRPr="002365B3">
        <w:t xml:space="preserve">The plea deal includes an admission by Su of conspiring with </w:t>
      </w:r>
      <w:r w:rsidRPr="00BE38FE">
        <w:rPr>
          <w:highlight w:val="yellow"/>
          <w:u w:val="single"/>
        </w:rPr>
        <w:t xml:space="preserve">two people in </w:t>
      </w:r>
      <w:smartTag w:uri="urn:schemas-microsoft-com:office:smarttags" w:element="country-region">
        <w:r w:rsidRPr="00BE38FE">
          <w:rPr>
            <w:highlight w:val="yellow"/>
            <w:u w:val="single"/>
          </w:rPr>
          <w:t>China</w:t>
        </w:r>
      </w:smartTag>
      <w:r w:rsidRPr="00BE38FE">
        <w:rPr>
          <w:highlight w:val="yellow"/>
          <w:u w:val="single"/>
        </w:rPr>
        <w:t xml:space="preserve"> from October 2008 to March 2014</w:t>
      </w:r>
      <w:r w:rsidRPr="00BE38FE">
        <w:rPr>
          <w:u w:val="single"/>
        </w:rPr>
        <w:t xml:space="preserve"> </w:t>
      </w:r>
      <w:r w:rsidRPr="002365B3">
        <w:t xml:space="preserve">who </w:t>
      </w:r>
      <w:r w:rsidRPr="00BE38FE">
        <w:rPr>
          <w:highlight w:val="yellow"/>
          <w:u w:val="single"/>
        </w:rPr>
        <w:t xml:space="preserve">broke into </w:t>
      </w:r>
      <w:smartTag w:uri="urn:schemas-microsoft-com:office:smarttags" w:element="place">
        <w:smartTag w:uri="urn:schemas-microsoft-com:office:smarttags" w:element="country-region">
          <w:r w:rsidRPr="00BE38FE">
            <w:rPr>
              <w:highlight w:val="yellow"/>
              <w:u w:val="single"/>
            </w:rPr>
            <w:t>U.S.</w:t>
          </w:r>
        </w:smartTag>
      </w:smartTag>
      <w:r w:rsidRPr="00BE38FE">
        <w:rPr>
          <w:highlight w:val="yellow"/>
          <w:u w:val="single"/>
        </w:rPr>
        <w:t xml:space="preserve"> computer networks at Boeing and other defense companies. The hackers stole large amounts of military information that was supplied to </w:t>
      </w:r>
      <w:smartTag w:uri="urn:schemas-microsoft-com:office:smarttags" w:element="place">
        <w:smartTag w:uri="urn:schemas-microsoft-com:office:smarttags" w:element="country-region">
          <w:r w:rsidRPr="00BE38FE">
            <w:rPr>
              <w:highlight w:val="yellow"/>
              <w:u w:val="single"/>
            </w:rPr>
            <w:t>China</w:t>
          </w:r>
        </w:smartTag>
      </w:smartTag>
      <w:r w:rsidRPr="00BE38FE">
        <w:rPr>
          <w:highlight w:val="yellow"/>
          <w:u w:val="single"/>
        </w:rPr>
        <w:t>,</w:t>
      </w:r>
      <w:r w:rsidRPr="00BE38FE">
        <w:rPr>
          <w:u w:val="single"/>
        </w:rPr>
        <w:t xml:space="preserve"> </w:t>
      </w:r>
      <w:r w:rsidRPr="002365B3">
        <w:t>according to court documents and a statement by the U.S. Attorney for the Central District of California.</w:t>
      </w:r>
      <w:r>
        <w:t xml:space="preserve"> </w:t>
      </w:r>
      <w:r w:rsidRPr="002365B3">
        <w:t xml:space="preserve">The case is the first successful prosecution of a Chinese hacker for stealing defense secrets. It follows the indictment of five People’s Liberation Army hackers in </w:t>
      </w:r>
      <w:smartTag w:uri="urn:schemas-microsoft-com:office:smarttags" w:element="place">
        <w:smartTag w:uri="urn:schemas-microsoft-com:office:smarttags" w:element="State">
          <w:r w:rsidRPr="002365B3">
            <w:t>Pennsylvania</w:t>
          </w:r>
        </w:smartTag>
      </w:smartTag>
      <w:r w:rsidRPr="002365B3">
        <w:t xml:space="preserve"> in May 2014. The five officers remain in </w:t>
      </w:r>
      <w:smartTag w:uri="urn:schemas-microsoft-com:office:smarttags" w:element="place">
        <w:smartTag w:uri="urn:schemas-microsoft-com:office:smarttags" w:element="country-region">
          <w:r w:rsidRPr="002365B3">
            <w:t>China</w:t>
          </w:r>
        </w:smartTag>
      </w:smartTag>
      <w:r w:rsidRPr="002365B3">
        <w:t>.</w:t>
      </w:r>
      <w:r>
        <w:t xml:space="preserve"> </w:t>
      </w:r>
      <w:r w:rsidRPr="002365B3">
        <w:t xml:space="preserve">Su was described in court documents as a wealthy Chinese businessman who owned a </w:t>
      </w:r>
      <w:smartTag w:uri="urn:schemas-microsoft-com:office:smarttags" w:element="place">
        <w:smartTag w:uri="urn:schemas-microsoft-com:office:smarttags" w:element="City">
          <w:r w:rsidRPr="002365B3">
            <w:t>Beijing</w:t>
          </w:r>
        </w:smartTag>
      </w:smartTag>
      <w:r w:rsidRPr="002365B3">
        <w:t xml:space="preserve"> aviation technology company called Lode Tech. He was a permanent resident of </w:t>
      </w:r>
      <w:smartTag w:uri="urn:schemas-microsoft-com:office:smarttags" w:element="country-region">
        <w:r w:rsidRPr="002365B3">
          <w:t>Canada</w:t>
        </w:r>
      </w:smartTag>
      <w:r w:rsidRPr="002365B3">
        <w:t xml:space="preserve"> and owned homes in that country and </w:t>
      </w:r>
      <w:smartTag w:uri="urn:schemas-microsoft-com:office:smarttags" w:element="place">
        <w:smartTag w:uri="urn:schemas-microsoft-com:office:smarttags" w:element="country-region">
          <w:r w:rsidRPr="002365B3">
            <w:t>China</w:t>
          </w:r>
        </w:smartTag>
      </w:smartTag>
      <w:r w:rsidRPr="002365B3">
        <w:t>.</w:t>
      </w:r>
      <w:r>
        <w:t xml:space="preserve"> </w:t>
      </w:r>
      <w:r w:rsidRPr="002365B3">
        <w:t xml:space="preserve">According to court papers, Su worked with two Chinese hackers who “engaged in clandestine computer and network reconnaissance and intrusion operations.” The two Chinese agents were not identified but were linked to “multiple organizations” in </w:t>
      </w:r>
      <w:smartTag w:uri="urn:schemas-microsoft-com:office:smarttags" w:element="place">
        <w:smartTag w:uri="urn:schemas-microsoft-com:office:smarttags" w:element="country-region">
          <w:r w:rsidRPr="002365B3">
            <w:t>China</w:t>
          </w:r>
        </w:smartTag>
      </w:smartTag>
      <w:r w:rsidRPr="002365B3">
        <w:t>, according to the court papers.</w:t>
      </w:r>
      <w:r>
        <w:t xml:space="preserve"> </w:t>
      </w:r>
      <w:r w:rsidRPr="002365B3">
        <w:t>Michelle Van Cleave, former national counterintelligence executive within the office of the director of national intelligence, said the Su prosecution was a success but represents “a drop in a bucket that keeps getting bigger every year.”</w:t>
      </w:r>
      <w:r>
        <w:t xml:space="preserve"> </w:t>
      </w:r>
      <w:r w:rsidRPr="002365B3">
        <w:t>“</w:t>
      </w:r>
      <w:r w:rsidRPr="00BE38FE">
        <w:rPr>
          <w:highlight w:val="yellow"/>
          <w:u w:val="single"/>
        </w:rPr>
        <w:t>The Chinese have a sophisticated network of tens of thousands human spies and computer hackers targeting American military and technological secrets,</w:t>
      </w:r>
      <w:r w:rsidRPr="002365B3">
        <w:t xml:space="preserve">” she said. “What they can’t acquire legally through trade, or creatively through mergers and acquisitions, </w:t>
      </w:r>
      <w:r w:rsidRPr="00BE38FE">
        <w:rPr>
          <w:highlight w:val="yellow"/>
          <w:u w:val="single"/>
        </w:rPr>
        <w:t>they are prepared to steal. And it’s getting harder all the time to stop them.”</w:t>
      </w:r>
      <w:r>
        <w:t xml:space="preserve"> </w:t>
      </w:r>
      <w:r w:rsidRPr="002365B3">
        <w:t>The two Chinese were listed as unindicted co-conspirators by prosecutors but were not identified by name or agency.</w:t>
      </w:r>
      <w:r>
        <w:t xml:space="preserve"> </w:t>
      </w:r>
      <w:r w:rsidRPr="002365B3">
        <w:t xml:space="preserve">The two Chinese agents emailed Su with stolen defense contractor file directories listing data from </w:t>
      </w:r>
      <w:smartTag w:uri="urn:schemas-microsoft-com:office:smarttags" w:element="country-region">
        <w:r w:rsidRPr="002365B3">
          <w:t>U.S.</w:t>
        </w:r>
      </w:smartTag>
      <w:r w:rsidRPr="002365B3">
        <w:t xml:space="preserve"> and foreign company networks that </w:t>
      </w:r>
      <w:smartTag w:uri="urn:schemas-microsoft-com:office:smarttags" w:element="place">
        <w:smartTag w:uri="urn:schemas-microsoft-com:office:smarttags" w:element="country-region">
          <w:r w:rsidRPr="002365B3">
            <w:t>China</w:t>
          </w:r>
        </w:smartTag>
      </w:smartTag>
      <w:r w:rsidRPr="002365B3">
        <w:t xml:space="preserve"> had hacked. Su then advised the two Chinese agents on which specific technologies to target from the companies. The three obtained details on “dozens” of military projects, according to an FBI criminal complaint.</w:t>
      </w:r>
      <w:r>
        <w:t xml:space="preserve"> </w:t>
      </w:r>
      <w:r w:rsidRPr="00BE38FE">
        <w:rPr>
          <w:u w:val="single"/>
        </w:rPr>
        <w:t xml:space="preserve">Su also </w:t>
      </w:r>
      <w:r w:rsidRPr="00BE38FE">
        <w:rPr>
          <w:highlight w:val="yellow"/>
          <w:u w:val="single"/>
        </w:rPr>
        <w:t xml:space="preserve">sought to sell the stolen </w:t>
      </w:r>
      <w:smartTag w:uri="urn:schemas-microsoft-com:office:smarttags" w:element="country-region">
        <w:r w:rsidRPr="00BE38FE">
          <w:rPr>
            <w:highlight w:val="yellow"/>
            <w:u w:val="single"/>
          </w:rPr>
          <w:t>U.S.</w:t>
        </w:r>
      </w:smartTag>
      <w:r w:rsidRPr="00BE38FE">
        <w:rPr>
          <w:highlight w:val="yellow"/>
          <w:u w:val="single"/>
        </w:rPr>
        <w:t xml:space="preserve"> tech</w:t>
      </w:r>
      <w:r w:rsidRPr="00BE38FE">
        <w:rPr>
          <w:u w:val="single"/>
        </w:rPr>
        <w:t xml:space="preserve">nology </w:t>
      </w:r>
      <w:r w:rsidRPr="00BE38FE">
        <w:rPr>
          <w:highlight w:val="yellow"/>
          <w:u w:val="single"/>
        </w:rPr>
        <w:t xml:space="preserve">obtained by the China-based hackers to state-owned companies in </w:t>
      </w:r>
      <w:smartTag w:uri="urn:schemas-microsoft-com:office:smarttags" w:element="place">
        <w:smartTag w:uri="urn:schemas-microsoft-com:office:smarttags" w:element="country-region">
          <w:r w:rsidRPr="00BE38FE">
            <w:rPr>
              <w:highlight w:val="yellow"/>
              <w:u w:val="single"/>
            </w:rPr>
            <w:t>China</w:t>
          </w:r>
        </w:smartTag>
      </w:smartTag>
      <w:r w:rsidRPr="00BE38FE">
        <w:rPr>
          <w:u w:val="single"/>
        </w:rPr>
        <w:t>.</w:t>
      </w:r>
      <w:r>
        <w:t xml:space="preserve"> </w:t>
      </w:r>
      <w:r w:rsidRPr="00BE38FE">
        <w:rPr>
          <w:highlight w:val="yellow"/>
          <w:u w:val="single"/>
        </w:rPr>
        <w:t xml:space="preserve">The operation first gained access to some 630,000 Boeing computer files on the C-17 military transport aircraft technology in early 2009. The C-17 is the </w:t>
      </w:r>
      <w:smartTag w:uri="urn:schemas-microsoft-com:office:smarttags" w:element="place">
        <w:smartTag w:uri="urn:schemas-microsoft-com:office:smarttags" w:element="country-region">
          <w:r w:rsidRPr="00BE38FE">
            <w:rPr>
              <w:highlight w:val="yellow"/>
              <w:u w:val="single"/>
            </w:rPr>
            <w:t>U.S.</w:t>
          </w:r>
        </w:smartTag>
      </w:smartTag>
      <w:r w:rsidRPr="00BE38FE">
        <w:rPr>
          <w:highlight w:val="yellow"/>
          <w:u w:val="single"/>
        </w:rPr>
        <w:t xml:space="preserve"> military’s main cargo aircraft.</w:t>
      </w:r>
      <w:r w:rsidRPr="002365B3">
        <w:t xml:space="preserve"> The data included details on the aircraft’s onboard computer.</w:t>
      </w:r>
      <w:r>
        <w:t xml:space="preserve"> </w:t>
      </w:r>
      <w:r w:rsidRPr="00BE38FE">
        <w:rPr>
          <w:highlight w:val="yellow"/>
          <w:u w:val="single"/>
        </w:rPr>
        <w:t>Other stolen files included data on the F-22 and F-35 aircraft, the military’s most advanced radar-evading stealth fighter jets</w:t>
      </w:r>
      <w:r w:rsidRPr="002365B3">
        <w:t>.</w:t>
      </w:r>
      <w:r>
        <w:t xml:space="preserve"> </w:t>
      </w:r>
      <w:r w:rsidRPr="002365B3">
        <w:t>The F-22 data included details of an unspecified “training component” on the stealth jet used to launch missiles.</w:t>
      </w:r>
      <w:r>
        <w:t xml:space="preserve"> </w:t>
      </w:r>
      <w:r w:rsidRPr="002365B3">
        <w:t xml:space="preserve">Other stolen data stolen by the Chinese spies included an unspecified “advanced </w:t>
      </w:r>
      <w:smartTag w:uri="urn:schemas-microsoft-com:office:smarttags" w:element="place">
        <w:smartTag w:uri="urn:schemas-microsoft-com:office:smarttags" w:element="country-region">
          <w:r w:rsidRPr="002365B3">
            <w:t>United States</w:t>
          </w:r>
        </w:smartTag>
      </w:smartTag>
      <w:r w:rsidRPr="002365B3">
        <w:t xml:space="preserve"> military project” that the three men were attempting to steal blueprints and testing data.</w:t>
      </w:r>
    </w:p>
    <w:p w:rsidR="009B52B8" w:rsidRPr="00BE38FE" w:rsidRDefault="009B52B8" w:rsidP="009B52B8">
      <w:r w:rsidRPr="002365B3">
        <w:t xml:space="preserve">Regarding the F-35, the frontline </w:t>
      </w:r>
      <w:smartTag w:uri="urn:schemas-microsoft-com:office:smarttags" w:element="country-region">
        <w:r w:rsidRPr="002365B3">
          <w:t>U.S.</w:t>
        </w:r>
      </w:smartTag>
      <w:r w:rsidRPr="002365B3">
        <w:t xml:space="preserve"> jet fighter being developed in both Air Force, Navy, and Marine Corps variants, the Chinese obtained the “Flight Test Plan” for the jet written by a </w:t>
      </w:r>
      <w:smartTag w:uri="urn:schemas-microsoft-com:office:smarttags" w:element="place">
        <w:smartTag w:uri="urn:schemas-microsoft-com:office:smarttags" w:element="country-region">
          <w:r w:rsidRPr="002365B3">
            <w:t>U.S.</w:t>
          </w:r>
        </w:smartTag>
      </w:smartTag>
      <w:r w:rsidRPr="002365B3">
        <w:t xml:space="preserve"> defense engineer.</w:t>
      </w:r>
      <w:r>
        <w:t xml:space="preserve"> </w:t>
      </w:r>
      <w:r w:rsidRPr="00BE38FE">
        <w:t xml:space="preserve">According to an FBI agent writing in the criminal complaint, Noel A. Freeman, a report by the spies stated that the stolen data would “allow us to rapidly catch up with </w:t>
      </w:r>
      <w:smartTag w:uri="urn:schemas-microsoft-com:office:smarttags" w:element="country-region">
        <w:r w:rsidRPr="00BE38FE">
          <w:t>U.S.</w:t>
        </w:r>
      </w:smartTag>
      <w:r w:rsidRPr="00BE38FE">
        <w:t xml:space="preserve"> levels” and will allow </w:t>
      </w:r>
      <w:smartTag w:uri="urn:schemas-microsoft-com:office:smarttags" w:element="place">
        <w:smartTag w:uri="urn:schemas-microsoft-com:office:smarttags" w:element="country-region">
          <w:r w:rsidRPr="00BE38FE">
            <w:t>China</w:t>
          </w:r>
        </w:smartTag>
      </w:smartTag>
      <w:r w:rsidRPr="00BE38FE">
        <w:t xml:space="preserve"> to “stand easily on the giant’s shoulders.”</w:t>
      </w:r>
    </w:p>
    <w:p w:rsidR="009B52B8" w:rsidRDefault="009B52B8" w:rsidP="009B52B8">
      <w:pPr>
        <w:rPr>
          <w:sz w:val="20"/>
          <w:szCs w:val="20"/>
        </w:rPr>
      </w:pPr>
      <w:r w:rsidRPr="00BE38FE">
        <w:t xml:space="preserve">The court case provides additional clues to Chinese cyber theft of </w:t>
      </w:r>
      <w:smartTag w:uri="urn:schemas-microsoft-com:office:smarttags" w:element="place">
        <w:smartTag w:uri="urn:schemas-microsoft-com:office:smarttags" w:element="country-region">
          <w:r w:rsidRPr="00BE38FE">
            <w:t>U.S.</w:t>
          </w:r>
        </w:smartTag>
      </w:smartTag>
      <w:r w:rsidRPr="00BE38FE">
        <w:t xml:space="preserve"> aircraft data disclosed last year in National Security Agency documents made public by former NSA contractor Edward Snowden. An </w:t>
      </w:r>
      <w:r w:rsidRPr="00BE38FE">
        <w:rPr>
          <w:highlight w:val="yellow"/>
          <w:u w:val="single"/>
        </w:rPr>
        <w:t>NSA </w:t>
      </w:r>
      <w:hyperlink r:id="rId43" w:tgtFrame="_blank" w:history="1">
        <w:r w:rsidRPr="00BE38FE">
          <w:rPr>
            <w:rStyle w:val="Hyperlink"/>
            <w:highlight w:val="yellow"/>
          </w:rPr>
          <w:t>document</w:t>
        </w:r>
      </w:hyperlink>
      <w:r w:rsidRPr="00BE38FE">
        <w:rPr>
          <w:highlight w:val="yellow"/>
          <w:u w:val="single"/>
        </w:rPr>
        <w:t xml:space="preserve"> states that </w:t>
      </w:r>
      <w:smartTag w:uri="urn:schemas-microsoft-com:office:smarttags" w:element="country-region">
        <w:r w:rsidRPr="00BE38FE">
          <w:rPr>
            <w:highlight w:val="yellow"/>
            <w:u w:val="single"/>
          </w:rPr>
          <w:t>China</w:t>
        </w:r>
      </w:smartTag>
      <w:r w:rsidRPr="00BE38FE">
        <w:rPr>
          <w:highlight w:val="yellow"/>
          <w:u w:val="single"/>
        </w:rPr>
        <w:t xml:space="preserve"> obtained more than 50 terabytes</w:t>
      </w:r>
      <w:r w:rsidRPr="00BE38FE">
        <w:rPr>
          <w:u w:val="single"/>
        </w:rPr>
        <w:t>—a huge amount of data—</w:t>
      </w:r>
      <w:r w:rsidRPr="00BE38FE">
        <w:rPr>
          <w:highlight w:val="yellow"/>
          <w:u w:val="single"/>
        </w:rPr>
        <w:t xml:space="preserve">from </w:t>
      </w:r>
      <w:smartTag w:uri="urn:schemas-microsoft-com:office:smarttags" w:element="place">
        <w:smartTag w:uri="urn:schemas-microsoft-com:office:smarttags" w:element="country-region">
          <w:r w:rsidRPr="00BE38FE">
            <w:rPr>
              <w:highlight w:val="yellow"/>
              <w:u w:val="single"/>
            </w:rPr>
            <w:t>U.S.</w:t>
          </w:r>
        </w:smartTag>
      </w:smartTag>
      <w:r w:rsidRPr="00BE38FE">
        <w:rPr>
          <w:highlight w:val="yellow"/>
          <w:u w:val="single"/>
        </w:rPr>
        <w:t xml:space="preserve"> defense and government networks, including the F-35 radar and engine secrets</w:t>
      </w:r>
      <w:r w:rsidRPr="00BE38FE">
        <w:rPr>
          <w:u w:val="single"/>
        </w:rPr>
        <w:t xml:space="preserve">. The data included </w:t>
      </w:r>
      <w:r w:rsidRPr="00BE38FE">
        <w:rPr>
          <w:highlight w:val="yellow"/>
          <w:u w:val="single"/>
        </w:rPr>
        <w:t>numbers and types of F-35 radar modules</w:t>
      </w:r>
      <w:r w:rsidRPr="00BE38FE">
        <w:rPr>
          <w:u w:val="single"/>
        </w:rPr>
        <w:t xml:space="preserve">, and </w:t>
      </w:r>
      <w:r w:rsidRPr="00BE38FE">
        <w:rPr>
          <w:highlight w:val="yellow"/>
          <w:u w:val="single"/>
        </w:rPr>
        <w:t>detailed engine schematics</w:t>
      </w:r>
      <w:r w:rsidRPr="00BE38FE">
        <w:rPr>
          <w:u w:val="single"/>
        </w:rPr>
        <w:t xml:space="preserve"> for the Lockheed Martin aircraft. Chinese cyber spies also obtained export</w:t>
      </w:r>
      <w:r w:rsidRPr="00BE38FE">
        <w:rPr>
          <w:highlight w:val="yellow"/>
          <w:u w:val="single"/>
        </w:rPr>
        <w:t>-restricted data through defense industrial espionage on the B-2 bomber, F-22, F-35, Space-based Laser, and other weapons</w:t>
      </w:r>
      <w:r w:rsidRPr="00BE38FE">
        <w:t xml:space="preserve">. </w:t>
      </w:r>
      <w:r w:rsidRPr="00BE38FE">
        <w:rPr>
          <w:sz w:val="20"/>
          <w:szCs w:val="20"/>
        </w:rPr>
        <w:t xml:space="preserve">According to court papers in the Su case, the Chinese cyber espionage operation to obtain </w:t>
      </w:r>
      <w:smartTag w:uri="urn:schemas-microsoft-com:office:smarttags" w:element="country-region">
        <w:r w:rsidRPr="00BE38FE">
          <w:rPr>
            <w:sz w:val="20"/>
            <w:szCs w:val="20"/>
          </w:rPr>
          <w:t>U.S.</w:t>
        </w:r>
      </w:smartTag>
      <w:r w:rsidRPr="00BE38FE">
        <w:rPr>
          <w:sz w:val="20"/>
          <w:szCs w:val="20"/>
        </w:rPr>
        <w:t xml:space="preserve"> military technology used “hop points” for the cyber attacks in the </w:t>
      </w:r>
      <w:smartTag w:uri="urn:schemas-microsoft-com:office:smarttags" w:element="country-region">
        <w:r w:rsidRPr="00BE38FE">
          <w:rPr>
            <w:sz w:val="20"/>
            <w:szCs w:val="20"/>
          </w:rPr>
          <w:t>United States</w:t>
        </w:r>
      </w:smartTag>
      <w:r w:rsidRPr="00BE38FE">
        <w:rPr>
          <w:sz w:val="20"/>
          <w:szCs w:val="20"/>
        </w:rPr>
        <w:t xml:space="preserve">, </w:t>
      </w:r>
      <w:smartTag w:uri="urn:schemas-microsoft-com:office:smarttags" w:element="country-region">
        <w:r w:rsidRPr="00BE38FE">
          <w:rPr>
            <w:sz w:val="20"/>
            <w:szCs w:val="20"/>
          </w:rPr>
          <w:t>France</w:t>
        </w:r>
      </w:smartTag>
      <w:r w:rsidRPr="00BE38FE">
        <w:rPr>
          <w:sz w:val="20"/>
          <w:szCs w:val="20"/>
        </w:rPr>
        <w:t xml:space="preserve">, </w:t>
      </w:r>
      <w:smartTag w:uri="urn:schemas-microsoft-com:office:smarttags" w:element="country-region">
        <w:r w:rsidRPr="00BE38FE">
          <w:rPr>
            <w:sz w:val="20"/>
            <w:szCs w:val="20"/>
          </w:rPr>
          <w:t>Japan</w:t>
        </w:r>
      </w:smartTag>
      <w:r w:rsidRPr="00BE38FE">
        <w:rPr>
          <w:sz w:val="20"/>
          <w:szCs w:val="20"/>
        </w:rPr>
        <w:t xml:space="preserve"> and </w:t>
      </w:r>
      <w:smartTag w:uri="urn:schemas-microsoft-com:office:smarttags" w:element="place">
        <w:r w:rsidRPr="00BE38FE">
          <w:rPr>
            <w:sz w:val="20"/>
            <w:szCs w:val="20"/>
          </w:rPr>
          <w:t>Hong Kong</w:t>
        </w:r>
      </w:smartTag>
      <w:r w:rsidRPr="00BE38FE">
        <w:rPr>
          <w:sz w:val="20"/>
          <w:szCs w:val="20"/>
        </w:rPr>
        <w:t>, and was funded with the Chinese equivalent of more than $500,000. Court papers did not disclose how the three cyber spies were detected. However, one court document said the case may be related to the arrest of a Boeing aerospace engineer Keith Gartenlaub, who was arrested in August 2014 on child pornography charges. A court document in the case said the Su case may be related to the Gartenlaub case because “the cases arise out of the same conspiracy, common scheme, transaction, series of transactions, or events.” No details were given on the links between the two cases but the Orange County Register </w:t>
      </w:r>
      <w:hyperlink r:id="rId44" w:tgtFrame="_blank" w:history="1">
        <w:r w:rsidRPr="00BE38FE">
          <w:rPr>
            <w:rStyle w:val="Hyperlink"/>
            <w:sz w:val="20"/>
            <w:szCs w:val="20"/>
          </w:rPr>
          <w:t>reported</w:t>
        </w:r>
      </w:hyperlink>
      <w:r w:rsidRPr="00BE38FE">
        <w:rPr>
          <w:sz w:val="20"/>
          <w:szCs w:val="20"/>
        </w:rPr>
        <w:t xml:space="preserve"> that Gartenlaub had been the target of </w:t>
      </w:r>
      <w:smartTag w:uri="urn:schemas-microsoft-com:office:smarttags" w:element="Street">
        <w:smartTag w:uri="urn:schemas-microsoft-com:office:smarttags" w:element="address">
          <w:r w:rsidRPr="00BE38FE">
            <w:rPr>
              <w:sz w:val="20"/>
              <w:szCs w:val="20"/>
            </w:rPr>
            <w:t>Foreign Intelligence Surveillance Court</w:t>
          </w:r>
        </w:smartTag>
      </w:smartTag>
      <w:r w:rsidRPr="00BE38FE">
        <w:rPr>
          <w:sz w:val="20"/>
          <w:szCs w:val="20"/>
        </w:rPr>
        <w:t xml:space="preserve"> monitoring. Prosecutors stated during a detention hearing in 2014 that they were concerned Gartenlaub would flee to </w:t>
      </w:r>
      <w:smartTag w:uri="urn:schemas-microsoft-com:office:smarttags" w:element="place">
        <w:smartTag w:uri="urn:schemas-microsoft-com:office:smarttags" w:element="country-region">
          <w:r w:rsidRPr="00BE38FE">
            <w:rPr>
              <w:sz w:val="20"/>
              <w:szCs w:val="20"/>
            </w:rPr>
            <w:t>China</w:t>
          </w:r>
        </w:smartTag>
      </w:smartTag>
      <w:r w:rsidRPr="00BE38FE">
        <w:rPr>
          <w:sz w:val="20"/>
          <w:szCs w:val="20"/>
        </w:rPr>
        <w:t>, where his wife was born and where the couple owned property and traveled frequently. Assistant Attorney General John Carlin said in a statement that Su admitted to playing an important role in the China-based conspiracy “to illegally access sensitive military data, including data relating to military aircraft that are indispensable in keeping our military personnel safe.” “This plea sends a strong message that stealing from the United States and our companies has a significant cost; we can and will find these criminals and bring them to justice,” Carlin said. U.S. Attorney Eileen M. Decker said in a statement that</w:t>
      </w:r>
      <w:r w:rsidRPr="002365B3">
        <w:t xml:space="preserve"> </w:t>
      </w:r>
      <w:r w:rsidRPr="00BE38FE">
        <w:rPr>
          <w:highlight w:val="yellow"/>
          <w:u w:val="single"/>
        </w:rPr>
        <w:t>cyber crime “represents one of the most serious threats to our national security.”</w:t>
      </w:r>
      <w:r>
        <w:t xml:space="preserve"> </w:t>
      </w:r>
      <w:r w:rsidRPr="00BE38FE">
        <w:rPr>
          <w:sz w:val="20"/>
          <w:szCs w:val="20"/>
        </w:rPr>
        <w:t>“Today’s guilty plea and conviction demonstrate that these criminals can be held accountable no matter where they are located in the world and that we are deeply committed to protecting our sensitive data in order to keep our nation safe,” Decker said. “Our adversaries’ capabilities are constantly evolving, and we will remain vigilant in combating the cyber threat,” said FBI Assistant Director Jim Trainor. Under the plea deal, Su faces a maximum sentence of five years in prison and a fine of $250,000. Sentencing is scheduled for July 13.</w:t>
      </w:r>
    </w:p>
    <w:p w:rsidR="004B4C00" w:rsidRDefault="004B4C00" w:rsidP="004B4C00">
      <w:pPr>
        <w:pStyle w:val="Heading3"/>
      </w:pPr>
      <w:bookmarkStart w:id="21" w:name="_Toc456821179"/>
      <w:r>
        <w:t>2AC—Grids</w:t>
      </w:r>
      <w:bookmarkEnd w:id="21"/>
    </w:p>
    <w:p w:rsidR="004B4C00" w:rsidRPr="00436198" w:rsidRDefault="004B4C00" w:rsidP="00A96EF2">
      <w:pPr>
        <w:pStyle w:val="Heading4"/>
      </w:pPr>
      <w:r w:rsidRPr="00436198">
        <w:t>Cyber attacks by China</w:t>
      </w:r>
      <w:r>
        <w:t xml:space="preserve"> are still happening</w:t>
      </w:r>
      <w:r w:rsidRPr="00436198">
        <w:t>– any miscalculations by the U.S will lead to a collapse of the power grid</w:t>
      </w:r>
    </w:p>
    <w:p w:rsidR="004B4C00" w:rsidRPr="00A96EF2" w:rsidRDefault="004B4C00" w:rsidP="004B4C00">
      <w:pPr>
        <w:rPr>
          <w:rFonts w:asciiTheme="majorHAnsi" w:hAnsiTheme="majorHAnsi"/>
          <w:b/>
          <w:sz w:val="26"/>
          <w:szCs w:val="26"/>
        </w:rPr>
      </w:pPr>
      <w:r w:rsidRPr="00A96EF2">
        <w:rPr>
          <w:rStyle w:val="Style13ptBold"/>
        </w:rPr>
        <w:t>Gertz 16</w:t>
      </w:r>
      <w:r w:rsidR="00A96EF2">
        <w:rPr>
          <w:rFonts w:asciiTheme="majorHAnsi" w:hAnsiTheme="majorHAnsi"/>
          <w:b/>
          <w:sz w:val="26"/>
          <w:szCs w:val="26"/>
        </w:rPr>
        <w:t xml:space="preserve"> </w:t>
      </w:r>
      <w:r>
        <w:rPr>
          <w:sz w:val="20"/>
          <w:szCs w:val="20"/>
        </w:rPr>
        <w:t xml:space="preserve">[ Bill - </w:t>
      </w:r>
      <w:r w:rsidRPr="00436198">
        <w:rPr>
          <w:rFonts w:cs="Arial"/>
          <w:color w:val="2F2E2E"/>
          <w:sz w:val="20"/>
          <w:szCs w:val="20"/>
        </w:rPr>
        <w:t>senior editor of the</w:t>
      </w:r>
      <w:r w:rsidRPr="00436198">
        <w:rPr>
          <w:rFonts w:cs="Arial"/>
          <w:i/>
          <w:iCs/>
          <w:color w:val="2F2E2E"/>
          <w:sz w:val="20"/>
          <w:szCs w:val="20"/>
        </w:rPr>
        <w:t xml:space="preserve"> Washington Free Beacon</w:t>
      </w:r>
      <w:r>
        <w:rPr>
          <w:rFonts w:cs="Arial"/>
          <w:color w:val="2F2E2E"/>
          <w:sz w:val="20"/>
          <w:szCs w:val="20"/>
        </w:rPr>
        <w:t xml:space="preserve">, </w:t>
      </w:r>
      <w:r w:rsidRPr="00436198">
        <w:rPr>
          <w:rFonts w:cs="Arial"/>
          <w:color w:val="2F2E2E"/>
          <w:sz w:val="20"/>
          <w:szCs w:val="20"/>
        </w:rPr>
        <w:t xml:space="preserve">was a national security reporter, editor, and columnist for 27 years at the </w:t>
      </w:r>
      <w:r w:rsidRPr="00436198">
        <w:rPr>
          <w:rFonts w:cs="Arial"/>
          <w:i/>
          <w:iCs/>
          <w:color w:val="2F2E2E"/>
          <w:sz w:val="20"/>
          <w:szCs w:val="20"/>
        </w:rPr>
        <w:t>Washington Times</w:t>
      </w:r>
      <w:r>
        <w:rPr>
          <w:rFonts w:cs="Arial"/>
          <w:i/>
          <w:iCs/>
          <w:color w:val="2F2E2E"/>
          <w:sz w:val="20"/>
          <w:szCs w:val="20"/>
        </w:rPr>
        <w:t xml:space="preserve">, </w:t>
      </w:r>
      <w:r>
        <w:rPr>
          <w:rFonts w:cs="Arial"/>
          <w:iCs/>
          <w:color w:val="2F2E2E"/>
          <w:sz w:val="20"/>
          <w:szCs w:val="20"/>
        </w:rPr>
        <w:t>“</w:t>
      </w:r>
      <w:r w:rsidRPr="00436198">
        <w:rPr>
          <w:rFonts w:cs="Arial"/>
          <w:iCs/>
          <w:color w:val="2F2E2E"/>
          <w:sz w:val="20"/>
          <w:szCs w:val="20"/>
        </w:rPr>
        <w:t>FBI Warns of Cyber Threat to Electric Grid</w:t>
      </w:r>
      <w:r>
        <w:rPr>
          <w:rFonts w:cs="Arial"/>
          <w:iCs/>
          <w:color w:val="2F2E2E"/>
          <w:sz w:val="20"/>
          <w:szCs w:val="20"/>
        </w:rPr>
        <w:t xml:space="preserve">”,  April 8, 2016,  </w:t>
      </w:r>
      <w:hyperlink r:id="rId45" w:history="1">
        <w:r w:rsidRPr="00F37D93">
          <w:rPr>
            <w:rStyle w:val="Hyperlink"/>
            <w:rFonts w:cs="Arial"/>
            <w:iCs/>
            <w:sz w:val="20"/>
            <w:szCs w:val="20"/>
          </w:rPr>
          <w:t>http://freebeacon.com/issues/fbi-warns-cyber-threat-electric-grid/#</w:t>
        </w:r>
      </w:hyperlink>
      <w:r>
        <w:rPr>
          <w:rFonts w:cs="Arial"/>
          <w:iCs/>
          <w:color w:val="2F2E2E"/>
          <w:sz w:val="20"/>
          <w:szCs w:val="20"/>
        </w:rPr>
        <w:t>,  The Washington Free Beacon, Yvonne Fondrevay]</w:t>
      </w:r>
    </w:p>
    <w:p w:rsidR="004B4C00" w:rsidRPr="004B4C00" w:rsidRDefault="004B4C00" w:rsidP="004B4C00">
      <w:pPr>
        <w:rPr>
          <w:sz w:val="16"/>
        </w:rPr>
      </w:pPr>
      <w:r w:rsidRPr="004B4C00">
        <w:rPr>
          <w:sz w:val="16"/>
        </w:rPr>
        <w:t xml:space="preserve">Three months after a Department of Homeland Security intelligence report downplayed the threat of a cyber attack against the U.S. electrical grid, DHS and the </w:t>
      </w:r>
      <w:r w:rsidRPr="004B4C00">
        <w:rPr>
          <w:highlight w:val="yellow"/>
          <w:u w:val="single"/>
        </w:rPr>
        <w:t>FBI</w:t>
      </w:r>
      <w:r w:rsidRPr="004B4C00">
        <w:rPr>
          <w:sz w:val="16"/>
        </w:rPr>
        <w:t xml:space="preserve"> began a nationwide program </w:t>
      </w:r>
      <w:r w:rsidRPr="004B4C00">
        <w:rPr>
          <w:highlight w:val="yellow"/>
          <w:u w:val="single"/>
        </w:rPr>
        <w:t>warning of the dangers faced by U.S</w:t>
      </w:r>
      <w:r w:rsidRPr="004B4C00">
        <w:rPr>
          <w:u w:val="single"/>
        </w:rPr>
        <w:t xml:space="preserve">. utilities </w:t>
      </w:r>
      <w:r w:rsidRPr="004B4C00">
        <w:rPr>
          <w:highlight w:val="yellow"/>
          <w:u w:val="single"/>
        </w:rPr>
        <w:t>from damaging cyber attacks</w:t>
      </w:r>
      <w:r w:rsidRPr="004B4C00">
        <w:rPr>
          <w:sz w:val="16"/>
        </w:rPr>
        <w:t xml:space="preserve"> like the recent hacking </w:t>
      </w:r>
      <w:r w:rsidRPr="004B4C00">
        <w:rPr>
          <w:highlight w:val="yellow"/>
          <w:u w:val="single"/>
        </w:rPr>
        <w:t>against</w:t>
      </w:r>
      <w:r w:rsidRPr="004B4C00">
        <w:rPr>
          <w:sz w:val="16"/>
        </w:rPr>
        <w:t xml:space="preserve"> Ukraine’s </w:t>
      </w:r>
      <w:r w:rsidRPr="004B4C00">
        <w:rPr>
          <w:highlight w:val="yellow"/>
          <w:u w:val="single"/>
        </w:rPr>
        <w:t>power grid</w:t>
      </w:r>
      <w:r w:rsidRPr="004B4C00">
        <w:rPr>
          <w:sz w:val="16"/>
        </w:rPr>
        <w:t>. The nationwide campaign by DHS and the FBI began March 31 and includes 12 briefings and online webinars for electrical power infrastructure companies and others involved in security, with sessions in eight U.S. cities, including a session next week in Washington. The unclassified briefings are titled “Ukraine Cyber Attack: Implications for U.S. Stakeholders,” and are based on work with the Ukrainian government in the aftermath of the Dec. 23 cyber attack against the Ukrainian power infrastructure. “These events represent one of the first known physical impacts to critical infrastructure which resulted from cyber-attack,” the announcement by the DHS Industrial Control Systems Cyber Emergency Response Team read. “</w:t>
      </w:r>
      <w:r w:rsidRPr="004B4C00">
        <w:rPr>
          <w:u w:val="single"/>
        </w:rPr>
        <w:t>The attacks leveraged commonly available tools and tactics against the control systems which could be used against infrastructure in every sector</w:t>
      </w:r>
      <w:r w:rsidRPr="004B4C00">
        <w:rPr>
          <w:sz w:val="16"/>
        </w:rPr>
        <w:t xml:space="preserve">.” The briefings will outline the details of the attacks, the techniques used by the hackers, and strategies to be used to limit risks and improve cyber security for grid organizations. Security researchers have concluded the attack was carried out by Russian government hackers based on the type of malicious software, called BlackEnergy, that was detected in the incident. The threat briefings followed an internal DHS intelligence report published in January that stated the risk of a cyber attack against U.S. electrical infrastructure was low. “We assess the threat of a damaging or disruptive cyber attack against the U.S energy sector is low,” the report, labeled “for official use only,” says. The report said advanced cyber attackers, such as nation states like Russia and </w:t>
      </w:r>
      <w:r w:rsidRPr="004B4C00">
        <w:rPr>
          <w:highlight w:val="yellow"/>
          <w:u w:val="single"/>
        </w:rPr>
        <w:t>China</w:t>
      </w:r>
      <w:r w:rsidRPr="004B4C00">
        <w:rPr>
          <w:u w:val="single"/>
        </w:rPr>
        <w:t xml:space="preserve">, are mainly seeking to conduct “cyber espionage.” </w:t>
      </w:r>
      <w:r w:rsidRPr="004B4C00">
        <w:rPr>
          <w:highlight w:val="yellow"/>
          <w:u w:val="single"/>
        </w:rPr>
        <w:t>Penetration</w:t>
      </w:r>
      <w:r w:rsidRPr="004B4C00">
        <w:rPr>
          <w:u w:val="single"/>
        </w:rPr>
        <w:t xml:space="preserve"> by foreign hackers </w:t>
      </w:r>
      <w:r w:rsidRPr="004B4C00">
        <w:rPr>
          <w:highlight w:val="yellow"/>
          <w:u w:val="single"/>
        </w:rPr>
        <w:t>into industrial control systems used to remotely control the electrical power grids</w:t>
      </w:r>
      <w:r w:rsidRPr="004B4C00">
        <w:rPr>
          <w:u w:val="single"/>
        </w:rPr>
        <w:t xml:space="preserve"> as well as water and other infrastructure “probably is focused on acquiring and maintaining persistent access to facilitate the introduction of malware, and </w:t>
      </w:r>
      <w:r w:rsidRPr="004B4C00">
        <w:rPr>
          <w:highlight w:val="yellow"/>
          <w:u w:val="single"/>
        </w:rPr>
        <w:t>likely is part of</w:t>
      </w:r>
      <w:r w:rsidRPr="004B4C00">
        <w:rPr>
          <w:u w:val="single"/>
        </w:rPr>
        <w:t xml:space="preserve"> nation-state </w:t>
      </w:r>
      <w:r w:rsidRPr="004B4C00">
        <w:rPr>
          <w:highlight w:val="yellow"/>
          <w:u w:val="single"/>
        </w:rPr>
        <w:t>contingency planning that would only be implemented to conduct a damaging or disruptive attack in the event of hostilities with the United States</w:t>
      </w:r>
      <w:r w:rsidRPr="004B4C00">
        <w:rPr>
          <w:u w:val="single"/>
        </w:rPr>
        <w:t>,”</w:t>
      </w:r>
      <w:r w:rsidRPr="004B4C00">
        <w:rPr>
          <w:sz w:val="16"/>
        </w:rPr>
        <w:t xml:space="preserve"> the eight-page report states. The majority of malicious cyber attacks against energy companies was downplayed as “low-level cybercrime that is likely opportunistic in nature rather than specifically aimed at the sector, [and] is financially or ideologically motivated, and is not meant to be destructive.” The report also sought to dismiss public references to “cyber-attacks” as exaggeration. “Overuse of the term ‘cyber attack,’ risks ‘alarm “Overuse of the term ‘cyber attack,’ risks ‘alarm fatigue,’ which could lead to longer response times or to missing important incidents,” the report said. The report raises questions about whether DHS, which has primary responsibility for protecting U.S. government computer networks and works with the private sector to prevent cyber attacks, understands the infrastructure cyber threat and is seeking to downplay the threat for political reasons. The Obama administration has adopted an approach that seeks to play down foreign national security threats under conciliatory foreign policies pursuing warmer relations with states such as Russia, China, and Iran. The DHS report, however, contrasts sharply with recent statements by Adm. Mike Rogers, commander of the Cyber Command, who warned recently that a major cyber attack by nation-states against critical infrastructures poses a major security threat. </w:t>
      </w:r>
      <w:r w:rsidRPr="004B4C00">
        <w:rPr>
          <w:u w:val="single"/>
        </w:rPr>
        <w:t>“</w:t>
      </w:r>
      <w:r w:rsidRPr="004B4C00">
        <w:rPr>
          <w:highlight w:val="yellow"/>
          <w:u w:val="single"/>
        </w:rPr>
        <w:t>It is only a matter of the ‘when,’ not the ‘if’</w:t>
      </w:r>
      <w:r w:rsidRPr="004B4C00">
        <w:rPr>
          <w:u w:val="single"/>
        </w:rPr>
        <w:t>—we’re going to see a nation-state, group, or actor engage in destructive behavior against critical infrastructure in the United States,” Rogers, who is also director of the National Security Agency, said</w:t>
      </w:r>
      <w:r w:rsidRPr="004B4C00">
        <w:rPr>
          <w:sz w:val="16"/>
        </w:rPr>
        <w:t xml:space="preserve"> in a speech March 2. </w:t>
      </w:r>
    </w:p>
    <w:p w:rsidR="00A96EF2" w:rsidRDefault="00A96EF2" w:rsidP="00A96EF2">
      <w:pPr>
        <w:pStyle w:val="Heading3"/>
      </w:pPr>
      <w:bookmarkStart w:id="22" w:name="_Toc456821180"/>
      <w:r>
        <w:t>AT: Other Countries Perpetrate</w:t>
      </w:r>
      <w:bookmarkEnd w:id="22"/>
    </w:p>
    <w:p w:rsidR="00A96EF2" w:rsidRDefault="00A96EF2" w:rsidP="00A96EF2">
      <w:pPr>
        <w:pStyle w:val="Heading4"/>
      </w:pPr>
      <w:r>
        <w:t>China is overwhelmingly responsible for IP damage</w:t>
      </w:r>
    </w:p>
    <w:p w:rsidR="00A96EF2" w:rsidRPr="00FF1DAF" w:rsidRDefault="00A96EF2" w:rsidP="00A96EF2">
      <w:r w:rsidRPr="00FF1DAF">
        <w:rPr>
          <w:rStyle w:val="Style13ptBold"/>
        </w:rPr>
        <w:t>Blair et al 2013</w:t>
      </w:r>
      <w:r w:rsidRPr="00FF1DAF">
        <w:t xml:space="preserve"> - Dennis, Former Director of National INtelligence and Commander in Chief of the U.S. Pacific Command, Jon Huntsman, former Ambassador to China and former Governor of Utah, Deputy U.S. Trade Representative, Craig Barrett, former Chairman and CEO of Intel, Slade Gorton, Former U.S. senator from Washington, Washington Attorney General, William Lynn III, CEO of DRS Technologies and former Deputy Secretary of Defense, Deborah Wince-Smith, President and CEO of the Council on Competitiveness, and Michael Young, President of the University of Washington and former Deputy Under Secretary of State, May, "The IP Commission Report", http://www.ipcommission.org/report/ip_commission_report_052213.pdf</w:t>
      </w:r>
    </w:p>
    <w:p w:rsidR="00A96EF2" w:rsidRPr="00FF1DAF" w:rsidRDefault="00A96EF2" w:rsidP="00A96EF2">
      <w:pPr>
        <w:rPr>
          <w:sz w:val="16"/>
        </w:rPr>
      </w:pPr>
      <w:r w:rsidRPr="00DB6B3D">
        <w:rPr>
          <w:rStyle w:val="StyleUnderline"/>
        </w:rPr>
        <w:t>Between 50% and 80% of the problem</w:t>
      </w:r>
      <w:r w:rsidRPr="00FF1DAF">
        <w:rPr>
          <w:sz w:val="16"/>
        </w:rPr>
        <w:t xml:space="preserve">. The </w:t>
      </w:r>
      <w:r w:rsidRPr="00DB6B3D">
        <w:rPr>
          <w:rStyle w:val="StyleUnderline"/>
        </w:rPr>
        <w:t>major studies</w:t>
      </w:r>
      <w:r w:rsidRPr="00FF1DAF">
        <w:rPr>
          <w:sz w:val="16"/>
        </w:rPr>
        <w:t xml:space="preserve"> </w:t>
      </w:r>
      <w:r w:rsidRPr="00DB6B3D">
        <w:rPr>
          <w:rStyle w:val="StyleUnderline"/>
        </w:rPr>
        <w:t>range in their estimates of China’s share of international IP theft; many are roughly 70%,</w:t>
      </w:r>
      <w:r w:rsidRPr="00FF1DAF">
        <w:rPr>
          <w:sz w:val="16"/>
        </w:rPr>
        <w:t xml:space="preserve"> but in specific industries we see a broader range. The evidence. </w:t>
      </w:r>
      <w:r w:rsidRPr="00DB6B3D">
        <w:rPr>
          <w:rStyle w:val="StyleUnderline"/>
        </w:rPr>
        <w:t>Evidence comes from disparate sources: the portion of court cases in which China is the destination for stolen IP, reports by the U.S. Trade Representative, studies from specialized firms and industry groups, and</w:t>
      </w:r>
      <w:r w:rsidRPr="00FF1DAF">
        <w:rPr>
          <w:sz w:val="16"/>
        </w:rPr>
        <w:t xml:space="preserve"> </w:t>
      </w:r>
      <w:r w:rsidRPr="00DB6B3D">
        <w:rPr>
          <w:rStyle w:val="StyleUnderline"/>
        </w:rPr>
        <w:t>studies sponsored by the U.S. government</w:t>
      </w:r>
      <w:r w:rsidRPr="00FF1DAF">
        <w:rPr>
          <w:sz w:val="16"/>
        </w:rPr>
        <w:t xml:space="preserve">. Why does China stand out? </w:t>
      </w:r>
      <w:r w:rsidRPr="00DB6B3D">
        <w:rPr>
          <w:rStyle w:val="StyleUnderline"/>
        </w:rPr>
        <w:t>A core component of China’s successful growth strategy is acquiring science and technology.</w:t>
      </w:r>
      <w:r w:rsidRPr="00FF1DAF">
        <w:rPr>
          <w:sz w:val="16"/>
        </w:rPr>
        <w:t xml:space="preserve"> </w:t>
      </w:r>
      <w:r w:rsidRPr="00DB6B3D">
        <w:rPr>
          <w:rStyle w:val="StyleUnderline"/>
        </w:rPr>
        <w:t>It does this in part</w:t>
      </w:r>
      <w:r w:rsidRPr="00FF1DAF">
        <w:rPr>
          <w:sz w:val="16"/>
        </w:rPr>
        <w:t xml:space="preserve"> by legal means—imports, foreign domestic investment, licensing, and joint ventures—but also </w:t>
      </w:r>
      <w:r w:rsidRPr="00DB6B3D">
        <w:rPr>
          <w:rStyle w:val="StyleUnderline"/>
        </w:rPr>
        <w:t>by means that are illegal</w:t>
      </w:r>
      <w:r w:rsidRPr="00FF1DAF">
        <w:rPr>
          <w:sz w:val="16"/>
        </w:rPr>
        <w:t xml:space="preserve">. National </w:t>
      </w:r>
      <w:r w:rsidRPr="00DB6B3D">
        <w:rPr>
          <w:rStyle w:val="StyleUnderline"/>
        </w:rPr>
        <w:t>industrial policy goals in China encourage IP theft</w:t>
      </w:r>
      <w:r w:rsidRPr="00FF1DAF">
        <w:rPr>
          <w:sz w:val="16"/>
        </w:rPr>
        <w:t xml:space="preserve">, and </w:t>
      </w:r>
      <w:r w:rsidRPr="00DB6B3D">
        <w:rPr>
          <w:rStyle w:val="StyleUnderline"/>
        </w:rPr>
        <w:t>an extraordinary number of Chinese in business and government entities are engaged in this practice</w:t>
      </w:r>
      <w:r w:rsidRPr="00FF1DAF">
        <w:rPr>
          <w:sz w:val="16"/>
        </w:rPr>
        <w:t>. There are also weaknesses and biases in the legal and patent systems that lessen the protection of foreign IP. In addition, other policies weaken IPR, from mandating technology standards that favor domestic suppliers to leveraging access to the Chinese market for foreign companies’ technologies.</w:t>
      </w:r>
    </w:p>
    <w:p w:rsidR="004B4C00" w:rsidRPr="00A96EF2" w:rsidRDefault="004B4C00" w:rsidP="004B4C00">
      <w:pPr>
        <w:rPr>
          <w:b/>
        </w:rPr>
      </w:pPr>
    </w:p>
    <w:p w:rsidR="009B52B8" w:rsidRDefault="001B21CA" w:rsidP="004B4C00">
      <w:pPr>
        <w:pStyle w:val="Heading1"/>
      </w:pPr>
      <w:bookmarkStart w:id="23" w:name="_Toc456821181"/>
      <w:r>
        <w:t>Miscalc</w:t>
      </w:r>
      <w:r w:rsidR="004B4C00">
        <w:t xml:space="preserve"> Advantage</w:t>
      </w:r>
      <w:bookmarkEnd w:id="23"/>
    </w:p>
    <w:p w:rsidR="004B4C00" w:rsidRDefault="004B4C00" w:rsidP="004B4C00">
      <w:pPr>
        <w:pStyle w:val="Heading3"/>
      </w:pPr>
      <w:bookmarkStart w:id="24" w:name="_Toc456821182"/>
      <w:r>
        <w:t>EXT—Cyber Attacks Cause Miscalc</w:t>
      </w:r>
      <w:bookmarkEnd w:id="24"/>
    </w:p>
    <w:p w:rsidR="002F4618" w:rsidRDefault="002F4618" w:rsidP="002F4618">
      <w:pPr>
        <w:pStyle w:val="Heading4"/>
      </w:pPr>
      <w:r w:rsidRPr="00D37753">
        <w:t xml:space="preserve">The risk of Chinese cyber-attack is high </w:t>
      </w:r>
      <w:r>
        <w:t xml:space="preserve">and is initiated by the Chinese government, mending U.S.-China relations is key to address the threat </w:t>
      </w:r>
    </w:p>
    <w:p w:rsidR="002F4618" w:rsidRPr="00814895" w:rsidRDefault="002F4618" w:rsidP="002F4618">
      <w:r w:rsidRPr="00475515">
        <w:rPr>
          <w:rStyle w:val="Style13ptBold"/>
        </w:rPr>
        <w:t>Liberthal and Singer 12</w:t>
      </w:r>
      <w:r>
        <w:t xml:space="preserve"> (Kenneth Lieberthal and Peter W. Singer, “Cybersecurity and U.S.-China Relations,” February 2012, 21</w:t>
      </w:r>
      <w:r w:rsidRPr="00194A22">
        <w:rPr>
          <w:vertAlign w:val="superscript"/>
        </w:rPr>
        <w:t>st</w:t>
      </w:r>
      <w:r>
        <w:t xml:space="preserve"> Century Defense Initiative-Brookings Institute, Pgs. 3-4, </w:t>
      </w:r>
      <w:hyperlink r:id="rId46" w:history="1">
        <w:r w:rsidRPr="00F87C04">
          <w:rPr>
            <w:rStyle w:val="Hyperlink"/>
          </w:rPr>
          <w:t>http://www.brookings.edu/~/media/research/files/papers/2012/2/23-cybersecurity-china-us-singer-lieberthal/0223_cybersecurity_china_us_lieberthal_singer_pdf_english.pdf</w:t>
        </w:r>
      </w:hyperlink>
      <w:r>
        <w:t>) KLB</w:t>
      </w:r>
    </w:p>
    <w:p w:rsidR="002F4618" w:rsidRPr="00253DC4" w:rsidRDefault="002F4618" w:rsidP="002F4618">
      <w:r w:rsidRPr="00D30707">
        <w:rPr>
          <w:rStyle w:val="StyleUnderline"/>
        </w:rPr>
        <w:t>Despite China’s own blanket denials of culpability in such actions, the perception is growing at both the popular and elite level in America that the cyber threat from China</w:t>
      </w:r>
      <w:r w:rsidRPr="00253DC4">
        <w:t>, while</w:t>
      </w:r>
      <w:r>
        <w:t xml:space="preserve"> multifaceted, </w:t>
      </w:r>
      <w:r w:rsidRPr="00D30707">
        <w:rPr>
          <w:rStyle w:val="StyleUnderline"/>
        </w:rPr>
        <w:t>has a large government-directed component.</w:t>
      </w:r>
      <w:r w:rsidRPr="00253DC4">
        <w:t xml:space="preserve"> </w:t>
      </w:r>
      <w:r w:rsidRPr="00D30707">
        <w:rPr>
          <w:rStyle w:val="StyleUnderline"/>
        </w:rPr>
        <w:t>Such incidents are</w:t>
      </w:r>
      <w:r w:rsidRPr="00253DC4">
        <w:t xml:space="preserve"> repeatedly described as being </w:t>
      </w:r>
      <w:r w:rsidRPr="00D30707">
        <w:rPr>
          <w:rStyle w:val="StyleUnderline"/>
        </w:rPr>
        <w:t>different from normal cyber crime in that very specific strategic objectives seemed to have been particularly targeted: inputs into decisions concerning China, monitoring and threatening dissidents who live abroad, proprietary technol</w:t>
      </w:r>
      <w:r>
        <w:rPr>
          <w:rStyle w:val="StyleUnderline"/>
        </w:rPr>
        <w:t>ogy of special strategic inter</w:t>
      </w:r>
      <w:r w:rsidRPr="00D30707">
        <w:rPr>
          <w:rStyle w:val="StyleUnderline"/>
        </w:rPr>
        <w:t>est</w:t>
      </w:r>
      <w:r w:rsidRPr="00253DC4">
        <w:t xml:space="preserve"> (a frequently cited example is that normal cybercriminals would have little to gain from targeting systems in NASA’s Space Shuttle), and military-oriented planning and reconnaissance. The public debate also notes that accessing such networks for theft also can simultaneously lay the potential groundwork for future exploitation and attack.7 </w:t>
      </w:r>
    </w:p>
    <w:p w:rsidR="002F4618" w:rsidRPr="000F0B8E" w:rsidRDefault="002F4618" w:rsidP="002F4618">
      <w:r w:rsidRPr="00253DC4">
        <w:t xml:space="preserve">In short, </w:t>
      </w:r>
      <w:r w:rsidRPr="00D30707">
        <w:rPr>
          <w:rStyle w:val="StyleUnderline"/>
        </w:rPr>
        <w:t>U.S. concern about cybersecurity has reached a fever pitch</w:t>
      </w:r>
      <w:r w:rsidRPr="00253DC4">
        <w:t xml:space="preserve">— to the extent that </w:t>
      </w:r>
      <w:r w:rsidRPr="00D30707">
        <w:rPr>
          <w:rStyle w:val="StyleUnderline"/>
        </w:rPr>
        <w:t>the U.S. government’s 2011 Office of the National Counterintelligence Executive report specifically names China as the “most active and persistent” perpetrator of cyber intrusions into the United States</w:t>
      </w:r>
      <w:r w:rsidRPr="00253DC4">
        <w:t xml:space="preserve">.8 In the press, </w:t>
      </w:r>
      <w:r w:rsidRPr="00D30707">
        <w:rPr>
          <w:rStyle w:val="StyleUnderline"/>
        </w:rPr>
        <w:t xml:space="preserve">the mood is best captured by the depiction of a cyberattack as a massive pixilated mushroom cloud looming over every American city </w:t>
      </w:r>
      <w:r w:rsidRPr="00253DC4">
        <w:t xml:space="preserve">(as the cover of the July 2010 Economist magazine had it). Similarly, in senior policy circles, </w:t>
      </w:r>
      <w:r w:rsidRPr="00D30707">
        <w:rPr>
          <w:rStyle w:val="StyleUnderline"/>
        </w:rPr>
        <w:t>malware has been described as “like a WMD</w:t>
      </w:r>
      <w:r w:rsidRPr="00253DC4">
        <w:t xml:space="preserve"> [weapon of mass destruction]” (Sen. Carl Levin, chair of Senate Armed Services Committee)</w:t>
      </w:r>
      <w:r>
        <w:t xml:space="preserve">, able to “destroy our society” </w:t>
      </w:r>
      <w:r w:rsidRPr="000F0B8E">
        <w:t>(former national security advisor Brent Scowcroft</w:t>
      </w:r>
      <w:r w:rsidRPr="00D30707">
        <w:rPr>
          <w:rStyle w:val="StyleUnderline"/>
        </w:rPr>
        <w:t>), meaning it should be looked at as “an existential threat”</w:t>
      </w:r>
      <w:r w:rsidRPr="000F0B8E">
        <w:t xml:space="preserve"> (Adm. Mike Mullen, former chairman of the Joint Chiefs of Staff).9 Indeed, </w:t>
      </w:r>
      <w:r w:rsidRPr="00D30707">
        <w:rPr>
          <w:rStyle w:val="StyleUnderline"/>
        </w:rPr>
        <w:t>many are now framing the U.S.-China relationship in this space as a digital echo of the Cold War between the U.S. and USSR of a past generation.</w:t>
      </w:r>
      <w:r w:rsidRPr="000F0B8E">
        <w:t xml:space="preserve">10 </w:t>
      </w:r>
    </w:p>
    <w:p w:rsidR="002F4618" w:rsidRDefault="002F4618" w:rsidP="002F4618">
      <w:r w:rsidRPr="000F0B8E">
        <w:t xml:space="preserve">While the Cold War metaphor is certainly a flawed parallel, as scholars at Brookings have recently argued,11 </w:t>
      </w:r>
      <w:r w:rsidRPr="00D30707">
        <w:rPr>
          <w:rStyle w:val="StyleUnderline"/>
        </w:rPr>
        <w:t>concern has grown to view the cyber threat on that scale.</w:t>
      </w:r>
      <w:r w:rsidRPr="000F0B8E">
        <w:t xml:space="preserve"> President Barack Obama’s 2011 Cyberspace Policy Review declared that “</w:t>
      </w:r>
      <w:r w:rsidRPr="00D30707">
        <w:rPr>
          <w:rStyle w:val="Emphasis"/>
        </w:rPr>
        <w:t>cybersecurity risks pose some of the most serious economic and national security challenges of the 21st century.</w:t>
      </w:r>
      <w:r w:rsidRPr="000F0B8E">
        <w:t xml:space="preserve">”12 And, in turn, there have been a host of new U.S. legislative initiatives and the launch of a new cyber deterrence strategy by the U.S. military to accompany the creation of its U.S. Cyber Command. While it did not specify any individual nation, the Pentagon Strategy for Operating in Cyberspace was clearly keyed to China as among the many threats it foresaw in this realm.13 It sought to lay out a cyber deterrence doctrine clearly targeting state actors, including </w:t>
      </w:r>
      <w:r>
        <w:t>leaving open the option for es</w:t>
      </w:r>
      <w:r w:rsidRPr="000F0B8E">
        <w:t xml:space="preserve">calation to traditional military means in the physical realm if the U.S. ever felt it suffered too dearly in the cyber realm. </w:t>
      </w:r>
    </w:p>
    <w:p w:rsidR="002F4618" w:rsidRDefault="002F4618" w:rsidP="002F4618">
      <w:pPr>
        <w:pStyle w:val="Heading4"/>
      </w:pPr>
      <w:r>
        <w:t xml:space="preserve">Cyber-attacks happening now and becoming more sophisticated-makes internet war more likely- relations over cyber-security are key to determine a cooperative or antagonistic relationship between the U.S. and China </w:t>
      </w:r>
    </w:p>
    <w:p w:rsidR="002F4618" w:rsidRPr="00814895" w:rsidRDefault="002F4618" w:rsidP="002F4618">
      <w:r w:rsidRPr="00475515">
        <w:rPr>
          <w:rStyle w:val="Style13ptBold"/>
        </w:rPr>
        <w:t>Liberthal and Singer 12</w:t>
      </w:r>
      <w:r>
        <w:t xml:space="preserve"> (Kenneth Lieberthal and Peter W. Singer, “Cybersecurity and U.S.-China Relations,” February 2012, 21</w:t>
      </w:r>
      <w:r w:rsidRPr="00194A22">
        <w:rPr>
          <w:vertAlign w:val="superscript"/>
        </w:rPr>
        <w:t>st</w:t>
      </w:r>
      <w:r>
        <w:t xml:space="preserve"> Century Defense Initiative-Brookings Institute, Pgs. 5-6. </w:t>
      </w:r>
      <w:hyperlink r:id="rId47" w:history="1">
        <w:r w:rsidRPr="00F87C04">
          <w:rPr>
            <w:rStyle w:val="Hyperlink"/>
          </w:rPr>
          <w:t>http://www.brookings.edu/~/media/research/files/papers/2012/2/23-cybersecurity-china-us-singer-lieberthal/0223_cybersecurity_china_us_lieberthal_singer_pdf_english.pdf</w:t>
        </w:r>
      </w:hyperlink>
      <w:r>
        <w:t>) KLB</w:t>
      </w:r>
    </w:p>
    <w:p w:rsidR="002F4618" w:rsidRDefault="002F4618" w:rsidP="002F4618">
      <w:pPr>
        <w:rPr>
          <w:rStyle w:val="Emphasis"/>
        </w:rPr>
      </w:pPr>
      <w:r w:rsidRPr="003F5A24">
        <w:t xml:space="preserve">Whichever position one takes, what is even more worrisome is that such </w:t>
      </w:r>
      <w:r w:rsidRPr="00A843DF">
        <w:rPr>
          <w:rStyle w:val="StyleUnderline"/>
        </w:rPr>
        <w:t>tensions and concerns are inexorably growing</w:t>
      </w:r>
      <w:r w:rsidRPr="003F5A24">
        <w:t xml:space="preserve">. The last year has amplified all </w:t>
      </w:r>
      <w:r w:rsidRPr="000C1065">
        <w:t>of these trends. On top of t</w:t>
      </w:r>
      <w:r>
        <w:t xml:space="preserve">his, </w:t>
      </w:r>
      <w:r w:rsidRPr="00A843DF">
        <w:rPr>
          <w:rStyle w:val="Emphasis"/>
        </w:rPr>
        <w:t>both the scale and sophistication of attacks in cyber space has grown</w:t>
      </w:r>
      <w:r w:rsidRPr="000C1065">
        <w:t xml:space="preserve">, </w:t>
      </w:r>
      <w:r w:rsidRPr="00A843DF">
        <w:rPr>
          <w:rStyle w:val="StyleUnderline"/>
        </w:rPr>
        <w:t>notably in the Stuxnet episode</w:t>
      </w:r>
      <w:r w:rsidRPr="000C1065">
        <w:t xml:space="preserve">. In this situation, </w:t>
      </w:r>
      <w:r w:rsidRPr="00A843DF">
        <w:rPr>
          <w:rStyle w:val="Emphasis"/>
        </w:rPr>
        <w:t>a specially designed computer worm targeted</w:t>
      </w:r>
      <w:r w:rsidRPr="000C1065">
        <w:t xml:space="preserve"> Siemens Supervisory Control and Data Acquisition </w:t>
      </w:r>
      <w:r w:rsidRPr="00A843DF">
        <w:rPr>
          <w:rStyle w:val="StyleUnderline"/>
        </w:rPr>
        <w:t>(SCADA) systems used to run the centrifuges at five Iranian nuclear research facilities.</w:t>
      </w:r>
      <w:r w:rsidRPr="000C1065">
        <w:t xml:space="preserve"> </w:t>
      </w:r>
      <w:r w:rsidRPr="00A843DF">
        <w:rPr>
          <w:rStyle w:val="Emphasis"/>
        </w:rPr>
        <w:t>The episode</w:t>
      </w:r>
      <w:r w:rsidRPr="000C1065">
        <w:t xml:space="preserve"> was viewed as a success for counter-proliferation efforts (in that it hampered illegal nuclear w</w:t>
      </w:r>
      <w:r>
        <w:t>eapons research in a highly fo</w:t>
      </w:r>
      <w:r w:rsidRPr="000C1065">
        <w:t xml:space="preserve">cused way), but also </w:t>
      </w:r>
      <w:r w:rsidRPr="00A843DF">
        <w:rPr>
          <w:rStyle w:val="Emphasis"/>
        </w:rPr>
        <w:t xml:space="preserve">was described in both American and Chinese circles as an indicator of a new level of threat.23 </w:t>
      </w:r>
    </w:p>
    <w:p w:rsidR="002F4618" w:rsidRPr="00A843DF" w:rsidRDefault="002F4618" w:rsidP="002F4618">
      <w:r w:rsidRPr="00A843DF">
        <w:t>Indeed, two scholars at the Chinese A</w:t>
      </w:r>
      <w:r>
        <w:t>cademy of Military Sciences re</w:t>
      </w:r>
      <w:r w:rsidRPr="00A843DF">
        <w:t xml:space="preserve">leased a report whose tone effectively captured the perceived level of tension and confusion this issue has generated in such a short period: </w:t>
      </w:r>
      <w:r w:rsidRPr="00A843DF">
        <w:rPr>
          <w:rStyle w:val="Emphasis"/>
        </w:rPr>
        <w:t>“Of late, an Internet tornado has swept across the world ... massively impacting and shocking the globe. Behind all this lies the shadow of America. Faced with this warm-up for an Internet war, every nation and military can’t be passive but is making preparations to fight the Internet war.</w:t>
      </w:r>
      <w:r w:rsidRPr="00A843DF">
        <w:t xml:space="preserve">”24 </w:t>
      </w:r>
    </w:p>
    <w:p w:rsidR="002F4618" w:rsidRDefault="002F4618" w:rsidP="002F4618">
      <w:r w:rsidRPr="00A843DF">
        <w:t xml:space="preserve">In sum, </w:t>
      </w:r>
      <w:r w:rsidRPr="00DE52B1">
        <w:rPr>
          <w:rStyle w:val="Emphasis"/>
        </w:rPr>
        <w:t>distrust of each other’s actions in the cyber realm is growing between the U.S. and China, and such distrust easily spills over into broader assessments of the other country’s long term intentions.</w:t>
      </w:r>
      <w:r w:rsidRPr="00A843DF">
        <w:t xml:space="preserve"> </w:t>
      </w:r>
      <w:r w:rsidRPr="00DE52B1">
        <w:rPr>
          <w:rStyle w:val="StyleUnderline"/>
        </w:rPr>
        <w:t>It is heightened by the link between the cyber domain and key values like individual privacy on the U.S. side and concerns with internal stability on the Chinese side</w:t>
      </w:r>
      <w:r w:rsidRPr="00A843DF">
        <w:t xml:space="preserve">. Even more, </w:t>
      </w:r>
      <w:r w:rsidRPr="00481A27">
        <w:rPr>
          <w:rStyle w:val="StyleUnderline"/>
        </w:rPr>
        <w:t>the potentially poisoning effect of cybersecurity on the relationship is occurring at a time when there is genuine uncertainty about the degree and speed of changes in the global balance of power.</w:t>
      </w:r>
      <w:r w:rsidRPr="00A843DF">
        <w:t xml:space="preserve"> </w:t>
      </w:r>
      <w:r w:rsidRPr="00481A27">
        <w:rPr>
          <w:rStyle w:val="Emphasis"/>
        </w:rPr>
        <w:t>The disagreements feed into the anxieties on all sides as to whether America and China will have a basically cooperative or antagonistic relationship over the coming several decades.</w:t>
      </w:r>
      <w:r w:rsidRPr="00A843DF">
        <w:t xml:space="preserve">25 </w:t>
      </w:r>
    </w:p>
    <w:p w:rsidR="002F4618" w:rsidRDefault="002F4618" w:rsidP="002F4618">
      <w:r w:rsidRPr="00E45911">
        <w:t>In traditional relations between two power</w:t>
      </w:r>
      <w:r>
        <w:t xml:space="preserve">s, </w:t>
      </w:r>
      <w:r w:rsidRPr="00E45911">
        <w:rPr>
          <w:rStyle w:val="Emphasis"/>
        </w:rPr>
        <w:t>the intersection of capability, vulnerability, and intention directs whether the states look at each other as partners or threats.</w:t>
      </w:r>
      <w:r w:rsidRPr="00E45911">
        <w:t xml:space="preserve"> Thus, </w:t>
      </w:r>
      <w:r w:rsidRPr="00E45911">
        <w:rPr>
          <w:rStyle w:val="Emphasis"/>
        </w:rPr>
        <w:t>the stakes in this fundamental issue could hardly be higher</w:t>
      </w:r>
      <w:r w:rsidRPr="00E45911">
        <w:t xml:space="preserve">. Policymakers and publics on both sides must face the fact that, at this point, </w:t>
      </w:r>
      <w:r w:rsidRPr="00E45911">
        <w:rPr>
          <w:rStyle w:val="StyleUnderline"/>
        </w:rPr>
        <w:t>developments in the cyber realm are contributing to tensions rather than enhancing confidence in each side’s ability to find ways to cooperate with the other to handle the major issues</w:t>
      </w:r>
      <w:r w:rsidRPr="00E45911">
        <w:t xml:space="preserve"> we collectively face in a changing world. </w:t>
      </w:r>
    </w:p>
    <w:p w:rsidR="002F4618" w:rsidRDefault="002F4618" w:rsidP="00134170">
      <w:pPr>
        <w:pStyle w:val="Heading4"/>
      </w:pPr>
      <w:r>
        <w:t xml:space="preserve">Threat is high-attribution is likely and pose a unique threat—no geographical limits, easily concealed, miscalc, etc. </w:t>
      </w:r>
    </w:p>
    <w:p w:rsidR="002F4618" w:rsidRPr="00814895" w:rsidRDefault="002F4618" w:rsidP="002F4618">
      <w:r w:rsidRPr="00475515">
        <w:rPr>
          <w:rStyle w:val="Style13ptBold"/>
        </w:rPr>
        <w:t>Liberthal and Singer 12</w:t>
      </w:r>
      <w:r>
        <w:t xml:space="preserve"> (Kenneth Lieberthal and Peter W. Singer, “Cybersecurity and U.S.-China Relations,” February 2012, 21</w:t>
      </w:r>
      <w:r w:rsidRPr="00194A22">
        <w:rPr>
          <w:vertAlign w:val="superscript"/>
        </w:rPr>
        <w:t>st</w:t>
      </w:r>
      <w:r>
        <w:t xml:space="preserve"> Century Defense Initiative-Brookings Institute, Pgs. 11-12. </w:t>
      </w:r>
      <w:hyperlink r:id="rId48" w:history="1">
        <w:r w:rsidRPr="00F87C04">
          <w:rPr>
            <w:rStyle w:val="Hyperlink"/>
          </w:rPr>
          <w:t>http://www.brookings.edu/~/media/research/files/papers/2012/2/23-cybersecurity-china-us-singer-lieberthal/0223_cybersecurity_china_us_lieberthal_singer_pdf_english.pdf</w:t>
        </w:r>
      </w:hyperlink>
      <w:r>
        <w:t>) KLB</w:t>
      </w:r>
    </w:p>
    <w:p w:rsidR="002F4618" w:rsidRPr="00877BB0" w:rsidRDefault="002F4618" w:rsidP="002F4618">
      <w:r w:rsidRPr="00877BB0">
        <w:t>Beyond just the issue of terminology, howev</w:t>
      </w:r>
      <w:r>
        <w:t xml:space="preserve">er, </w:t>
      </w:r>
      <w:r w:rsidRPr="00877BB0">
        <w:rPr>
          <w:rStyle w:val="StyleUnderline"/>
        </w:rPr>
        <w:t>there are also other dimensions in the cyber arena that are especially consequential to U.S.-China relations and must inform any process aimed at engagement.</w:t>
      </w:r>
      <w:r w:rsidRPr="00877BB0">
        <w:t xml:space="preserve"> Put simply, in this dynamic arena, </w:t>
      </w:r>
      <w:r w:rsidRPr="00877BB0">
        <w:rPr>
          <w:rStyle w:val="StyleUnderline"/>
        </w:rPr>
        <w:t>it is necessary to be realistic about what types of activities can potentially be brought under control through agreed-upon actions and what things are effectively beyond the capacity of institutions to control.</w:t>
      </w:r>
      <w:r w:rsidRPr="00877BB0">
        <w:t xml:space="preserve"> It is important to appreciate why this is so and, in that context, to focus on those areas that are still potenti</w:t>
      </w:r>
      <w:r>
        <w:t>ally subject to meaningful con</w:t>
      </w:r>
      <w:r w:rsidRPr="00877BB0">
        <w:t xml:space="preserve">trols. Perhaps </w:t>
      </w:r>
      <w:r w:rsidRPr="00877BB0">
        <w:rPr>
          <w:rStyle w:val="StyleUnderline"/>
        </w:rPr>
        <w:t>the most difficult is the problem of attribution</w:t>
      </w:r>
      <w:r w:rsidRPr="00877BB0">
        <w:t xml:space="preserve">.41 </w:t>
      </w:r>
    </w:p>
    <w:p w:rsidR="002F4618" w:rsidRPr="00877BB0" w:rsidRDefault="002F4618" w:rsidP="002F4618">
      <w:r w:rsidRPr="00A94D61">
        <w:rPr>
          <w:rStyle w:val="Emphasis"/>
        </w:rPr>
        <w:t>The ability to capture the operations of another computer and use it to launch activities that its owner does not intend</w:t>
      </w:r>
      <w:r w:rsidRPr="00877BB0">
        <w:t xml:space="preserve"> and might even be un- aware of (described inside the field as to “pwn,” a computer hacker term meaning to “own”) </w:t>
      </w:r>
      <w:r w:rsidRPr="00A94D61">
        <w:rPr>
          <w:rStyle w:val="Emphasis"/>
        </w:rPr>
        <w:t>is very well developed and widely used</w:t>
      </w:r>
      <w:r w:rsidRPr="00877BB0">
        <w:t xml:space="preserve">. </w:t>
      </w:r>
      <w:r w:rsidRPr="009C7463">
        <w:rPr>
          <w:rStyle w:val="StyleUnderline"/>
        </w:rPr>
        <w:t>This often takes the form of creating botnets that link unrelated computers and enable the controller to leverage thei</w:t>
      </w:r>
      <w:r>
        <w:rPr>
          <w:rStyle w:val="StyleUnderline"/>
        </w:rPr>
        <w:t>r combined computing and commu</w:t>
      </w:r>
      <w:r w:rsidRPr="009C7463">
        <w:rPr>
          <w:rStyle w:val="StyleUnderline"/>
        </w:rPr>
        <w:t>nications capabilities for a particular purpose.</w:t>
      </w:r>
      <w:r w:rsidRPr="00877BB0">
        <w:t xml:space="preserve"> </w:t>
      </w:r>
      <w:r w:rsidRPr="009C7463">
        <w:rPr>
          <w:rStyle w:val="StyleUnderline"/>
        </w:rPr>
        <w:t>The resulting network of secretly linked devices can easily grow to extraordinary dimensions</w:t>
      </w:r>
      <w:r w:rsidRPr="00877BB0">
        <w:t xml:space="preserve">. For example, three not terribly sophisticated Spaniards allegedly created a global botnet that included over twelve million computers.42 </w:t>
      </w:r>
    </w:p>
    <w:p w:rsidR="002F4618" w:rsidRPr="00410998" w:rsidRDefault="002F4618" w:rsidP="002F4618">
      <w:r w:rsidRPr="00410998">
        <w:t xml:space="preserve">In other cases, a controller may seek to capture and leverage only one or a small number of computers. In this case, the major purpose is more likely to be to conceal the controller’s identity. </w:t>
      </w:r>
    </w:p>
    <w:p w:rsidR="002F4618" w:rsidRPr="00410998" w:rsidRDefault="002F4618" w:rsidP="002F4618">
      <w:r w:rsidRPr="00FF0FB4">
        <w:rPr>
          <w:rStyle w:val="StyleUnderline"/>
        </w:rPr>
        <w:t>Three key features of this capability to capture and utilize other computers are particularly important.</w:t>
      </w:r>
      <w:r w:rsidRPr="00410998">
        <w:t xml:space="preserve"> First, </w:t>
      </w:r>
      <w:r w:rsidRPr="007B7DF7">
        <w:rPr>
          <w:rStyle w:val="StyleUnderline"/>
        </w:rPr>
        <w:t>there are no geographical limits. For example, a pernicious actor in Brazil can compromise computers in Russia and South Africa to launch attacks on systems in China</w:t>
      </w:r>
      <w:r w:rsidRPr="00410998">
        <w:t xml:space="preserve"> (one can substitute almost any countries for the ones named here). Second, </w:t>
      </w:r>
      <w:r w:rsidRPr="007B7DF7">
        <w:rPr>
          <w:rStyle w:val="StyleUnderline"/>
        </w:rPr>
        <w:t>the owner of a captured computer typically has no idea that the computer is being used by a remote actor for pernicious purposes</w:t>
      </w:r>
      <w:r w:rsidRPr="00410998">
        <w:t xml:space="preserve">. And third, </w:t>
      </w:r>
      <w:r w:rsidRPr="007B7DF7">
        <w:rPr>
          <w:rStyle w:val="StyleUnderline"/>
        </w:rPr>
        <w:t>when some pernicious activity is perpetrated, sophisticated analysis can typically, at best, identify the computer being used to launch the attack. It is far more difficult to determine whether that computer is, in turn, being remotely controlled and, if so, by whom.</w:t>
      </w:r>
      <w:r w:rsidRPr="00410998">
        <w:t xml:space="preserve"> Equally, even if it is not being remotely accessed, in many situations (such as a computer being used at a university or an internet café), </w:t>
      </w:r>
      <w:r w:rsidRPr="007B7DF7">
        <w:rPr>
          <w:rStyle w:val="StyleUnderline"/>
        </w:rPr>
        <w:t>it will be difficult to determine who the individual behind the computer is, or even what his nationality i</w:t>
      </w:r>
      <w:r>
        <w:rPr>
          <w:rStyle w:val="StyleUnderline"/>
        </w:rPr>
        <w:t>s or what organization he actu</w:t>
      </w:r>
      <w:r w:rsidRPr="007B7DF7">
        <w:rPr>
          <w:rStyle w:val="StyleUnderline"/>
        </w:rPr>
        <w:t xml:space="preserve">ally represents. </w:t>
      </w:r>
      <w:r w:rsidRPr="00410998">
        <w:t xml:space="preserve">Such information would be crucial in a crisis but is rarely available in a timely manner. In short, </w:t>
      </w:r>
      <w:r w:rsidRPr="007B7DF7">
        <w:rPr>
          <w:rStyle w:val="StyleUnderline"/>
        </w:rPr>
        <w:t>it is typically not feasible to identify the underlying command structure behind an attack with complete certainty.</w:t>
      </w:r>
      <w:r w:rsidRPr="00410998">
        <w:t xml:space="preserve"> Instead, painstaking forensics may be a key driver to understanding the full chain of events. </w:t>
      </w:r>
    </w:p>
    <w:p w:rsidR="002F4618" w:rsidRPr="00B01A96" w:rsidRDefault="002F4618" w:rsidP="002F4618">
      <w:pPr>
        <w:rPr>
          <w:rStyle w:val="StyleUnderline"/>
        </w:rPr>
      </w:pPr>
      <w:r w:rsidRPr="00410998">
        <w:t xml:space="preserve">It does not take much imagination to see how pernicious the resulting problems can be. Since </w:t>
      </w:r>
      <w:r w:rsidRPr="00B01A96">
        <w:rPr>
          <w:rStyle w:val="StyleUnderline"/>
        </w:rPr>
        <w:t>many are inclined to assume that the Chinese government is behind most insidious activities that are launched by computers located in China</w:t>
      </w:r>
      <w:r w:rsidRPr="00410998">
        <w:t xml:space="preserve">, for example, bad actors elsewhere may be inclined to capture Chinese computers to use in their activities, and vice versa for the U.S. This same logic, though, also </w:t>
      </w:r>
      <w:r w:rsidRPr="00B01A96">
        <w:rPr>
          <w:rStyle w:val="StyleUnderline"/>
        </w:rPr>
        <w:t xml:space="preserve">enables Chinese bad actors to deny responsibility, arguing that activities launched from China almost certainly are being perpetrated by others who want to take advantage of the widespread suspicions of China. And the same type of misdirection can be argued regarding computers physically located inside the U.S. </w:t>
      </w:r>
    </w:p>
    <w:p w:rsidR="004B4C00" w:rsidRDefault="004B4C00" w:rsidP="004B4C00">
      <w:pPr>
        <w:pStyle w:val="Heading4"/>
      </w:pPr>
      <w:r>
        <w:t>A cyberattack will lead to a massive decrease in US-China relations and we should increase engagement to avoid war</w:t>
      </w:r>
    </w:p>
    <w:p w:rsidR="004B4C00" w:rsidRPr="005E3035" w:rsidRDefault="004B4C00" w:rsidP="004B4C00">
      <w:r w:rsidRPr="005E3035">
        <w:t xml:space="preserve">Adam </w:t>
      </w:r>
      <w:r w:rsidRPr="00134170">
        <w:rPr>
          <w:rStyle w:val="Style13ptBold"/>
        </w:rPr>
        <w:t>Segal</w:t>
      </w:r>
      <w:r w:rsidRPr="005E3035">
        <w:t xml:space="preserve"> </w:t>
      </w:r>
      <w:r w:rsidRPr="00134170">
        <w:rPr>
          <w:rStyle w:val="Style13ptBold"/>
        </w:rPr>
        <w:t>and</w:t>
      </w:r>
      <w:r w:rsidRPr="005E3035">
        <w:t xml:space="preserve"> Tang </w:t>
      </w:r>
      <w:r w:rsidRPr="00134170">
        <w:rPr>
          <w:rStyle w:val="Style13ptBold"/>
        </w:rPr>
        <w:t>Lan</w:t>
      </w:r>
      <w:r w:rsidRPr="005E3035">
        <w:t xml:space="preserve">, APRIL 27, 2016, "Can the United States and China De-Conflict in Cyberspace?," War on the Rocks, </w:t>
      </w:r>
      <w:hyperlink r:id="rId49" w:history="1">
        <w:r w:rsidRPr="007E101A">
          <w:rPr>
            <w:rStyle w:val="Hyperlink"/>
          </w:rPr>
          <w:t>http://warontherocks.com/2016/04/can-the-united-states-and-china-de-conflict-in-cyberspace/</w:t>
        </w:r>
      </w:hyperlink>
      <w:r>
        <w:t xml:space="preserve">, </w:t>
      </w:r>
      <w:r w:rsidRPr="005E3035">
        <w:t>Adam Segal is the Maurice R. Greenberg Senior Fellow for China Studies and Director of the Program on Digital and Cyberspace Policy at the Council on Foreign Relations. Tang Lan is Deputy Director at the Institute of Information and Social Development, China Institutes of Contemporary International Relations.</w:t>
      </w:r>
    </w:p>
    <w:p w:rsidR="004B4C00" w:rsidRPr="004B4C00" w:rsidRDefault="004B4C00" w:rsidP="004B4C00">
      <w:pPr>
        <w:rPr>
          <w:rStyle w:val="StyleUnderline"/>
        </w:rPr>
      </w:pPr>
      <w:r w:rsidRPr="004B4C00">
        <w:rPr>
          <w:sz w:val="16"/>
        </w:rPr>
        <w:t xml:space="preserve">In spite of significant differences in views, </w:t>
      </w:r>
      <w:r w:rsidRPr="004B4C00">
        <w:rPr>
          <w:rStyle w:val="StyleUnderline"/>
          <w:highlight w:val="yellow"/>
        </w:rPr>
        <w:t xml:space="preserve">Beijing and Washington appear committed to not letting </w:t>
      </w:r>
      <w:r w:rsidRPr="004B4C00">
        <w:rPr>
          <w:rStyle w:val="StyleUnderline"/>
        </w:rPr>
        <w:t xml:space="preserve">cyber issues </w:t>
      </w:r>
      <w:r w:rsidRPr="004B4C00">
        <w:rPr>
          <w:rStyle w:val="StyleUnderline"/>
          <w:highlight w:val="yellow"/>
        </w:rPr>
        <w:t>derail the U.S.-China relationship or interfere with cooperation on other</w:t>
      </w:r>
      <w:r w:rsidRPr="004B4C00">
        <w:rPr>
          <w:rStyle w:val="StyleUnderline"/>
        </w:rPr>
        <w:t xml:space="preserve"> high-profile </w:t>
      </w:r>
      <w:r w:rsidRPr="004B4C00">
        <w:rPr>
          <w:rStyle w:val="StyleUnderline"/>
          <w:highlight w:val="yellow"/>
        </w:rPr>
        <w:t>issues</w:t>
      </w:r>
      <w:r w:rsidRPr="004B4C00">
        <w:rPr>
          <w:sz w:val="16"/>
        </w:rPr>
        <w:t xml:space="preserve">. Among the wide range of issues raised at their recent meeting on the sidelines of the Nuclear Security Summit, </w:t>
      </w:r>
      <w:r w:rsidRPr="004B4C00">
        <w:rPr>
          <w:rStyle w:val="StyleUnderline"/>
          <w:highlight w:val="yellow"/>
        </w:rPr>
        <w:t xml:space="preserve">Presidents Barack Obama and Xi Jinping reiterated </w:t>
      </w:r>
      <w:r w:rsidRPr="004B4C00">
        <w:rPr>
          <w:rStyle w:val="StyleUnderline"/>
        </w:rPr>
        <w:t xml:space="preserve">their </w:t>
      </w:r>
      <w:r w:rsidRPr="004B4C00">
        <w:rPr>
          <w:rStyle w:val="StyleUnderline"/>
          <w:highlight w:val="yellow"/>
        </w:rPr>
        <w:t>commitment to last September’s breakthrough cybersecurity agreement</w:t>
      </w:r>
      <w:r w:rsidRPr="004B4C00">
        <w:rPr>
          <w:sz w:val="16"/>
        </w:rPr>
        <w:t>. The agreement included important cybersecurity measures, including a pledge to refrain from stealing intellectual property or trade secrets to give domestic companies a competitive advantage.</w:t>
      </w:r>
      <w:r w:rsidRPr="004B4C00">
        <w:rPr>
          <w:rStyle w:val="StyleUnderline"/>
        </w:rPr>
        <w:t xml:space="preserve"> </w:t>
      </w:r>
      <w:r w:rsidRPr="004B4C00">
        <w:rPr>
          <w:rStyle w:val="StyleUnderline"/>
          <w:highlight w:val="yellow"/>
        </w:rPr>
        <w:t>Both</w:t>
      </w:r>
      <w:r w:rsidRPr="004B4C00">
        <w:rPr>
          <w:rStyle w:val="StyleUnderline"/>
        </w:rPr>
        <w:t xml:space="preserve"> sides also </w:t>
      </w:r>
      <w:r w:rsidRPr="004B4C00">
        <w:rPr>
          <w:rStyle w:val="StyleUnderline"/>
          <w:highlight w:val="yellow"/>
        </w:rPr>
        <w:t xml:space="preserve">agreed to identify and endorse norms of behavior in cyberspace </w:t>
      </w:r>
      <w:r w:rsidRPr="004B4C00">
        <w:rPr>
          <w:sz w:val="16"/>
        </w:rPr>
        <w:t xml:space="preserve">and to establish two high-level working groups and a hotline for crisis response. The success and ultimate implications of which have yet to be determined and the two sides work cautiously to build greater collaboration in cyberspace. </w:t>
      </w:r>
      <w:r w:rsidRPr="004B4C00">
        <w:rPr>
          <w:rStyle w:val="StyleUnderline"/>
          <w:highlight w:val="yellow"/>
        </w:rPr>
        <w:t xml:space="preserve">While these are solid first steps, the two </w:t>
      </w:r>
      <w:r w:rsidRPr="004B4C00">
        <w:rPr>
          <w:rStyle w:val="StyleUnderline"/>
        </w:rPr>
        <w:t xml:space="preserve">sides </w:t>
      </w:r>
      <w:r w:rsidRPr="004B4C00">
        <w:rPr>
          <w:rStyle w:val="StyleUnderline"/>
          <w:highlight w:val="yellow"/>
        </w:rPr>
        <w:t>have</w:t>
      </w:r>
      <w:r w:rsidRPr="004B4C00">
        <w:rPr>
          <w:rStyle w:val="StyleUnderline"/>
        </w:rPr>
        <w:t xml:space="preserve"> very </w:t>
      </w:r>
      <w:r w:rsidRPr="004B4C00">
        <w:rPr>
          <w:rStyle w:val="StyleUnderline"/>
          <w:highlight w:val="yellow"/>
        </w:rPr>
        <w:t>distinct views about cyberspace</w:t>
      </w:r>
      <w:r w:rsidRPr="004B4C00">
        <w:rPr>
          <w:rStyle w:val="StyleUnderline"/>
        </w:rPr>
        <w:t>.</w:t>
      </w:r>
      <w:r w:rsidRPr="004B4C00">
        <w:rPr>
          <w:sz w:val="16"/>
        </w:rPr>
        <w:t xml:space="preserve"> </w:t>
      </w:r>
      <w:r w:rsidRPr="004B4C00">
        <w:rPr>
          <w:rStyle w:val="StyleUnderline"/>
          <w:highlight w:val="yellow"/>
        </w:rPr>
        <w:t>The</w:t>
      </w:r>
      <w:r w:rsidRPr="004B4C00">
        <w:rPr>
          <w:rStyle w:val="StyleUnderline"/>
        </w:rPr>
        <w:t xml:space="preserve"> </w:t>
      </w:r>
      <w:r w:rsidRPr="004B4C00">
        <w:rPr>
          <w:rStyle w:val="StyleUnderline"/>
          <w:highlight w:val="yellow"/>
        </w:rPr>
        <w:t>U</w:t>
      </w:r>
      <w:r w:rsidRPr="004B4C00">
        <w:rPr>
          <w:rStyle w:val="StyleUnderline"/>
        </w:rPr>
        <w:t xml:space="preserve">nited </w:t>
      </w:r>
      <w:r w:rsidRPr="004B4C00">
        <w:rPr>
          <w:rStyle w:val="StyleUnderline"/>
          <w:highlight w:val="yellow"/>
        </w:rPr>
        <w:t>S</w:t>
      </w:r>
      <w:r w:rsidRPr="004B4C00">
        <w:rPr>
          <w:rStyle w:val="StyleUnderline"/>
        </w:rPr>
        <w:t xml:space="preserve">tates </w:t>
      </w:r>
      <w:r w:rsidRPr="004B4C00">
        <w:rPr>
          <w:rStyle w:val="StyleUnderline"/>
          <w:highlight w:val="yellow"/>
        </w:rPr>
        <w:t>has interest in the flow of information across borders,</w:t>
      </w:r>
      <w:r w:rsidRPr="004B4C00">
        <w:rPr>
          <w:rStyle w:val="StyleUnderline"/>
        </w:rPr>
        <w:t xml:space="preserve"> calling for countries to </w:t>
      </w:r>
      <w:r w:rsidRPr="004B4C00">
        <w:rPr>
          <w:rStyle w:val="StyleUnderline"/>
          <w:highlight w:val="yellow"/>
        </w:rPr>
        <w:t xml:space="preserve">respect intellectual property rights and </w:t>
      </w:r>
      <w:r w:rsidRPr="004B4C00">
        <w:rPr>
          <w:rStyle w:val="StyleUnderline"/>
        </w:rPr>
        <w:t xml:space="preserve">the </w:t>
      </w:r>
      <w:r w:rsidRPr="004B4C00">
        <w:rPr>
          <w:rStyle w:val="StyleUnderline"/>
          <w:highlight w:val="yellow"/>
        </w:rPr>
        <w:t>privacy of individuals</w:t>
      </w:r>
      <w:r w:rsidRPr="004B4C00">
        <w:rPr>
          <w:rStyle w:val="StyleUnderline"/>
        </w:rPr>
        <w:t>.</w:t>
      </w:r>
      <w:r w:rsidRPr="004B4C00">
        <w:rPr>
          <w:sz w:val="16"/>
        </w:rPr>
        <w:t xml:space="preserve"> On the diplomatic front, </w:t>
      </w:r>
      <w:r w:rsidRPr="004B4C00">
        <w:rPr>
          <w:rStyle w:val="StyleUnderline"/>
          <w:highlight w:val="yellow"/>
        </w:rPr>
        <w:t xml:space="preserve">Washington aims to ensure </w:t>
      </w:r>
      <w:r w:rsidRPr="004B4C00">
        <w:rPr>
          <w:rStyle w:val="StyleUnderline"/>
        </w:rPr>
        <w:t xml:space="preserve">freedom of </w:t>
      </w:r>
      <w:r w:rsidRPr="004B4C00">
        <w:rPr>
          <w:rStyle w:val="StyleUnderline"/>
          <w:highlight w:val="yellow"/>
        </w:rPr>
        <w:t>expression and the free flow of data</w:t>
      </w:r>
      <w:r w:rsidRPr="004B4C00">
        <w:rPr>
          <w:sz w:val="16"/>
        </w:rPr>
        <w:t xml:space="preserve"> across national borders. The United States has also argued that international law, including the laws of armed conflict, applies to state behavior in cyberspace For Beijing, it is critical to balance security, domestic stability, and development. China wants to prevent various illegal online actions that it views as harming the rapid growth of the digital ecomony, public security, and social stability. </w:t>
      </w:r>
      <w:r w:rsidRPr="004B4C00">
        <w:rPr>
          <w:rStyle w:val="StyleUnderline"/>
          <w:highlight w:val="yellow"/>
        </w:rPr>
        <w:t>American calls for Internet freedom and cyber deterrence are viewed as targeting China.</w:t>
      </w:r>
      <w:r w:rsidRPr="004B4C00">
        <w:rPr>
          <w:sz w:val="16"/>
        </w:rPr>
        <w:t xml:space="preserve"> Beijing also seeks to use legal and administrative measures to reduce dependence on foreign technology, and improve its defenses. </w:t>
      </w:r>
      <w:r w:rsidRPr="004B4C00">
        <w:rPr>
          <w:rStyle w:val="StyleUnderline"/>
        </w:rPr>
        <w:t xml:space="preserve">Internationally, </w:t>
      </w:r>
      <w:r w:rsidRPr="004B4C00">
        <w:rPr>
          <w:rStyle w:val="StyleUnderline"/>
          <w:highlight w:val="yellow"/>
        </w:rPr>
        <w:t>Beijing has promoted the norm of cyber sovereignty</w:t>
      </w:r>
      <w:r w:rsidRPr="004B4C00">
        <w:rPr>
          <w:rStyle w:val="StyleUnderline"/>
        </w:rPr>
        <w:t>.</w:t>
      </w:r>
      <w:r w:rsidRPr="004B4C00">
        <w:rPr>
          <w:sz w:val="16"/>
        </w:rPr>
        <w:t xml:space="preserve"> </w:t>
      </w:r>
      <w:r w:rsidRPr="004B4C00">
        <w:rPr>
          <w:rStyle w:val="StyleUnderline"/>
          <w:highlight w:val="yellow"/>
        </w:rPr>
        <w:t>It is not hard to imagine cyber issues becoming intertwined with a crisis that spirals out of control.</w:t>
      </w:r>
      <w:r w:rsidRPr="004B4C00">
        <w:rPr>
          <w:sz w:val="16"/>
        </w:rPr>
        <w:t xml:space="preserve"> For example, </w:t>
      </w:r>
      <w:r w:rsidRPr="004B4C00">
        <w:rPr>
          <w:rStyle w:val="StyleUnderline"/>
          <w:highlight w:val="yellow"/>
        </w:rPr>
        <w:t>U.S. and</w:t>
      </w:r>
      <w:r w:rsidRPr="004B4C00">
        <w:rPr>
          <w:rStyle w:val="StyleUnderline"/>
        </w:rPr>
        <w:t xml:space="preserve"> People’s Republic of China </w:t>
      </w:r>
      <w:r w:rsidRPr="004B4C00">
        <w:rPr>
          <w:rStyle w:val="StyleUnderline"/>
          <w:highlight w:val="yellow"/>
        </w:rPr>
        <w:t xml:space="preserve">(PRC) forces </w:t>
      </w:r>
      <w:r w:rsidRPr="004B4C00">
        <w:rPr>
          <w:rStyle w:val="StyleUnderline"/>
        </w:rPr>
        <w:t xml:space="preserve">are </w:t>
      </w:r>
      <w:r w:rsidRPr="004B4C00">
        <w:rPr>
          <w:rStyle w:val="StyleUnderline"/>
          <w:highlight w:val="yellow"/>
        </w:rPr>
        <w:t>in</w:t>
      </w:r>
      <w:r w:rsidRPr="004B4C00">
        <w:rPr>
          <w:rStyle w:val="StyleUnderline"/>
        </w:rPr>
        <w:t xml:space="preserve"> close contact in </w:t>
      </w:r>
      <w:r w:rsidRPr="004B4C00">
        <w:rPr>
          <w:rStyle w:val="StyleUnderline"/>
          <w:highlight w:val="yellow"/>
        </w:rPr>
        <w:t>the S</w:t>
      </w:r>
      <w:r w:rsidRPr="004B4C00">
        <w:rPr>
          <w:rStyle w:val="StyleUnderline"/>
        </w:rPr>
        <w:t xml:space="preserve">outh </w:t>
      </w:r>
      <w:r w:rsidRPr="004B4C00">
        <w:rPr>
          <w:rStyle w:val="StyleUnderline"/>
          <w:highlight w:val="yellow"/>
        </w:rPr>
        <w:t>C</w:t>
      </w:r>
      <w:r w:rsidRPr="004B4C00">
        <w:rPr>
          <w:rStyle w:val="StyleUnderline"/>
        </w:rPr>
        <w:t xml:space="preserve">hina </w:t>
      </w:r>
      <w:r w:rsidRPr="004B4C00">
        <w:rPr>
          <w:rStyle w:val="StyleUnderline"/>
          <w:highlight w:val="yellow"/>
        </w:rPr>
        <w:t>S</w:t>
      </w:r>
      <w:r w:rsidRPr="004B4C00">
        <w:rPr>
          <w:rStyle w:val="StyleUnderline"/>
        </w:rPr>
        <w:t xml:space="preserve">ea, and </w:t>
      </w:r>
      <w:r w:rsidRPr="004B4C00">
        <w:rPr>
          <w:rStyle w:val="StyleUnderline"/>
          <w:highlight w:val="yellow"/>
        </w:rPr>
        <w:t>cyberattacks</w:t>
      </w:r>
      <w:r w:rsidRPr="004B4C00">
        <w:rPr>
          <w:rStyle w:val="StyleUnderline"/>
        </w:rPr>
        <w:t xml:space="preserve"> could </w:t>
      </w:r>
      <w:r w:rsidRPr="004B4C00">
        <w:rPr>
          <w:rStyle w:val="StyleUnderline"/>
          <w:highlight w:val="yellow"/>
        </w:rPr>
        <w:t>cause an incident to escalate rapidly.</w:t>
      </w:r>
      <w:r w:rsidRPr="004B4C00">
        <w:rPr>
          <w:sz w:val="16"/>
        </w:rPr>
        <w:t xml:space="preserve"> Hackers could target communication, computer, and transportation networks, degrading not only Beijing’s and Washington’s ability to control their forces in the field, but also their ability to signal to the other side their intentions to escalate or de-escalate the conflict. Non state actors, often known as </w:t>
      </w:r>
      <w:r w:rsidRPr="004B4C00">
        <w:rPr>
          <w:rStyle w:val="StyleUnderline"/>
          <w:highlight w:val="yellow"/>
        </w:rPr>
        <w:t>patriotic hackers, could further confuse the situation</w:t>
      </w:r>
      <w:r w:rsidRPr="004B4C00">
        <w:rPr>
          <w:rStyle w:val="StyleUnderline"/>
        </w:rPr>
        <w:t xml:space="preserve"> as </w:t>
      </w:r>
      <w:r w:rsidRPr="004B4C00">
        <w:rPr>
          <w:rStyle w:val="StyleUnderline"/>
          <w:highlight w:val="yellow"/>
        </w:rPr>
        <w:t>policy makers would have a difficult time differentiating between official and independent attacks.</w:t>
      </w:r>
      <w:r w:rsidRPr="004B4C00">
        <w:rPr>
          <w:sz w:val="16"/>
        </w:rPr>
        <w:t xml:space="preserve"> Additionally, </w:t>
      </w:r>
      <w:r w:rsidRPr="004B4C00">
        <w:rPr>
          <w:rStyle w:val="StyleUnderline"/>
          <w:highlight w:val="yellow"/>
        </w:rPr>
        <w:t xml:space="preserve">a cyberattack </w:t>
      </w:r>
      <w:r w:rsidRPr="004B4C00">
        <w:rPr>
          <w:rStyle w:val="StyleUnderline"/>
        </w:rPr>
        <w:t xml:space="preserve">that </w:t>
      </w:r>
      <w:r w:rsidRPr="004B4C00">
        <w:rPr>
          <w:rStyle w:val="StyleUnderline"/>
          <w:highlight w:val="yellow"/>
        </w:rPr>
        <w:t xml:space="preserve">causes physical damage </w:t>
      </w:r>
      <w:r w:rsidRPr="004B4C00">
        <w:rPr>
          <w:rStyle w:val="StyleUnderline"/>
        </w:rPr>
        <w:t xml:space="preserve">or </w:t>
      </w:r>
      <w:r w:rsidRPr="004B4C00">
        <w:rPr>
          <w:rStyle w:val="StyleUnderline"/>
          <w:highlight w:val="yellow"/>
        </w:rPr>
        <w:t xml:space="preserve">widespread economic disruption </w:t>
      </w:r>
      <w:r w:rsidRPr="004B4C00">
        <w:rPr>
          <w:rStyle w:val="StyleUnderline"/>
        </w:rPr>
        <w:t xml:space="preserve">could </w:t>
      </w:r>
      <w:r w:rsidRPr="004B4C00">
        <w:rPr>
          <w:rStyle w:val="StyleUnderline"/>
          <w:highlight w:val="yellow"/>
        </w:rPr>
        <w:t xml:space="preserve">create domestic pressure </w:t>
      </w:r>
      <w:r w:rsidRPr="004B4C00">
        <w:rPr>
          <w:rStyle w:val="StyleUnderline"/>
        </w:rPr>
        <w:t xml:space="preserve">for action </w:t>
      </w:r>
      <w:r w:rsidRPr="004B4C00">
        <w:rPr>
          <w:rStyle w:val="StyleUnderline"/>
          <w:highlight w:val="yellow"/>
        </w:rPr>
        <w:t xml:space="preserve">that leaders </w:t>
      </w:r>
      <w:r w:rsidRPr="004B4C00">
        <w:rPr>
          <w:rStyle w:val="StyleUnderline"/>
        </w:rPr>
        <w:t xml:space="preserve">in Washington and Beijing </w:t>
      </w:r>
      <w:r w:rsidRPr="004B4C00">
        <w:rPr>
          <w:rStyle w:val="StyleUnderline"/>
          <w:highlight w:val="yellow"/>
        </w:rPr>
        <w:t>would have a hard time ignoring.</w:t>
      </w:r>
      <w:r w:rsidRPr="004B4C00">
        <w:rPr>
          <w:sz w:val="16"/>
          <w:highlight w:val="yellow"/>
        </w:rPr>
        <w:t xml:space="preserve"> </w:t>
      </w:r>
      <w:r w:rsidRPr="004B4C00">
        <w:rPr>
          <w:sz w:val="16"/>
        </w:rPr>
        <w:t xml:space="preserve">There are, however, shared interests on which to develop cooperative projects and reduce tensions in cyberspace. Both sides rely on digital infrastructure for economic and national security and share a number of concerns. The Chinese and U.S. markets are tightly linked, and both economies rely on the security and availability of global supply chains. </w:t>
      </w:r>
      <w:r w:rsidRPr="004B4C00">
        <w:rPr>
          <w:rStyle w:val="StyleUnderline"/>
        </w:rPr>
        <w:t>Globally,</w:t>
      </w:r>
      <w:r w:rsidRPr="004B4C00">
        <w:rPr>
          <w:sz w:val="16"/>
        </w:rPr>
        <w:t xml:space="preserve"> </w:t>
      </w:r>
      <w:r w:rsidRPr="004B4C00">
        <w:rPr>
          <w:rStyle w:val="StyleUnderline"/>
          <w:highlight w:val="yellow"/>
        </w:rPr>
        <w:t>cyberattacks are growing in frequency and becoming more sophisticated.</w:t>
      </w:r>
      <w:r w:rsidRPr="004B4C00">
        <w:rPr>
          <w:sz w:val="16"/>
        </w:rPr>
        <w:t xml:space="preserve"> As non-state actors that are not easily deterred gain better cyberattack capabilities, it puts critical infrastructure in both China and the United States at risk, The growth of the Internet has brought immense economic, political, social, and cultural benefits to both sides. Strategic cooperation in cyberspace could result in further gains for China, the United States, and the rest of the world In order to manage conflict in cyberspace, </w:t>
      </w:r>
      <w:r w:rsidRPr="004B4C00">
        <w:rPr>
          <w:rStyle w:val="StyleUnderline"/>
          <w:highlight w:val="yellow"/>
        </w:rPr>
        <w:t>China and the U</w:t>
      </w:r>
      <w:r w:rsidRPr="004B4C00">
        <w:rPr>
          <w:rStyle w:val="StyleUnderline"/>
        </w:rPr>
        <w:t xml:space="preserve">nited </w:t>
      </w:r>
      <w:r w:rsidRPr="004B4C00">
        <w:rPr>
          <w:rStyle w:val="StyleUnderline"/>
          <w:highlight w:val="yellow"/>
        </w:rPr>
        <w:t>S</w:t>
      </w:r>
      <w:r w:rsidRPr="004B4C00">
        <w:rPr>
          <w:rStyle w:val="StyleUnderline"/>
        </w:rPr>
        <w:t xml:space="preserve">tates </w:t>
      </w:r>
      <w:r w:rsidRPr="004B4C00">
        <w:rPr>
          <w:rStyle w:val="StyleUnderline"/>
          <w:highlight w:val="yellow"/>
        </w:rPr>
        <w:t xml:space="preserve">should </w:t>
      </w:r>
      <w:r w:rsidRPr="004B4C00">
        <w:rPr>
          <w:rStyle w:val="StyleUnderline"/>
        </w:rPr>
        <w:t xml:space="preserve">pursue the following actions: </w:t>
      </w:r>
      <w:r w:rsidRPr="004B4C00">
        <w:rPr>
          <w:rStyle w:val="StyleUnderline"/>
          <w:highlight w:val="yellow"/>
        </w:rPr>
        <w:t xml:space="preserve">follow up on the </w:t>
      </w:r>
      <w:r w:rsidRPr="004B4C00">
        <w:rPr>
          <w:rStyle w:val="StyleUnderline"/>
        </w:rPr>
        <w:t xml:space="preserve">September </w:t>
      </w:r>
      <w:r w:rsidRPr="004B4C00">
        <w:rPr>
          <w:rStyle w:val="StyleUnderline"/>
          <w:highlight w:val="yellow"/>
        </w:rPr>
        <w:t xml:space="preserve">2015 agreement on fighting cybercrime </w:t>
      </w:r>
      <w:r w:rsidRPr="004B4C00">
        <w:rPr>
          <w:sz w:val="16"/>
        </w:rPr>
        <w:t>and cyber-enabled theft of intellectual property with concrete cooperation</w:t>
      </w:r>
      <w:r w:rsidRPr="004B4C00">
        <w:rPr>
          <w:rStyle w:val="StyleUnderline"/>
        </w:rPr>
        <w:t xml:space="preserve">; </w:t>
      </w:r>
      <w:r w:rsidRPr="004B4C00">
        <w:rPr>
          <w:rStyle w:val="StyleUnderline"/>
          <w:highlight w:val="yellow"/>
        </w:rPr>
        <w:t xml:space="preserve">ensure that discussions on norms of behavior </w:t>
      </w:r>
      <w:r w:rsidRPr="004B4C00">
        <w:rPr>
          <w:rStyle w:val="StyleUnderline"/>
        </w:rPr>
        <w:t xml:space="preserve">in cyberspace continue at the highest level and </w:t>
      </w:r>
      <w:r w:rsidRPr="004B4C00">
        <w:rPr>
          <w:rStyle w:val="StyleUnderline"/>
          <w:highlight w:val="yellow"/>
        </w:rPr>
        <w:t>are not suspended during times of tension;</w:t>
      </w:r>
      <w:r w:rsidRPr="004B4C00">
        <w:rPr>
          <w:rStyle w:val="StyleUnderline"/>
        </w:rPr>
        <w:t xml:space="preserve"> </w:t>
      </w:r>
      <w:r w:rsidRPr="004B4C00">
        <w:rPr>
          <w:rStyle w:val="StyleUnderline"/>
          <w:highlight w:val="yellow"/>
        </w:rPr>
        <w:t xml:space="preserve">discuss </w:t>
      </w:r>
      <w:r w:rsidRPr="004B4C00">
        <w:rPr>
          <w:rStyle w:val="StyleUnderline"/>
        </w:rPr>
        <w:t xml:space="preserve">joint </w:t>
      </w:r>
      <w:r w:rsidRPr="004B4C00">
        <w:rPr>
          <w:rStyle w:val="StyleUnderline"/>
          <w:highlight w:val="yellow"/>
        </w:rPr>
        <w:t xml:space="preserve">measures to prevent </w:t>
      </w:r>
      <w:r w:rsidRPr="004B4C00">
        <w:rPr>
          <w:rStyle w:val="StyleUnderline"/>
        </w:rPr>
        <w:t xml:space="preserve">the </w:t>
      </w:r>
      <w:r w:rsidRPr="004B4C00">
        <w:rPr>
          <w:rStyle w:val="StyleUnderline"/>
          <w:highlight w:val="yellow"/>
        </w:rPr>
        <w:t xml:space="preserve">spread of cyber capabilities </w:t>
      </w:r>
      <w:r w:rsidRPr="004B4C00">
        <w:rPr>
          <w:rStyle w:val="StyleUnderline"/>
        </w:rPr>
        <w:t xml:space="preserve">to non-state actors; and </w:t>
      </w:r>
      <w:r w:rsidRPr="004B4C00">
        <w:rPr>
          <w:rStyle w:val="StyleUnderline"/>
          <w:highlight w:val="yellow"/>
        </w:rPr>
        <w:t xml:space="preserve">build cybersecurity capacity and expand cooperative research </w:t>
      </w:r>
      <w:r w:rsidRPr="004B4C00">
        <w:rPr>
          <w:rStyle w:val="StyleUnderline"/>
        </w:rPr>
        <w:t>in universities and civil society</w:t>
      </w:r>
      <w:r w:rsidRPr="004B4C00">
        <w:rPr>
          <w:sz w:val="16"/>
        </w:rPr>
        <w:t xml:space="preserve"> The 2015 agreement on cybersecurity was a significant symbolic step forward for China and the United States, but trust will be built and sustained through implementation. Both countries will test whether the high-level dialogue mechanism will successfully assist in cooperation and better incident response. While it is good that Washington and Beijing have agreed to further the discussion on the norms of cyberspace, the dialogue must be formalized, routinized, and insulated from political point scoring. </w:t>
      </w:r>
      <w:r w:rsidRPr="004B4C00">
        <w:rPr>
          <w:rStyle w:val="StyleUnderline"/>
          <w:highlight w:val="yellow"/>
        </w:rPr>
        <w:t xml:space="preserve">Without practical progress, cybersecurity could quickly rise to the top of the bilateral agenda and threaten to </w:t>
      </w:r>
      <w:r w:rsidRPr="004B4C00">
        <w:rPr>
          <w:rStyle w:val="Emphasis"/>
          <w:highlight w:val="yellow"/>
        </w:rPr>
        <w:t>undermine the U.S.-China relationship again.</w:t>
      </w:r>
      <w:r w:rsidRPr="004B4C00">
        <w:rPr>
          <w:rStyle w:val="StyleUnderline"/>
        </w:rPr>
        <w:t xml:space="preserve"> </w:t>
      </w:r>
    </w:p>
    <w:p w:rsidR="004B4C00" w:rsidRPr="004B4C00" w:rsidRDefault="004B4C00" w:rsidP="004B4C00">
      <w:pPr>
        <w:rPr>
          <w:rStyle w:val="StyleUnderline"/>
        </w:rPr>
      </w:pPr>
    </w:p>
    <w:p w:rsidR="008E0F53" w:rsidRDefault="008E0F53" w:rsidP="009F4E90">
      <w:pPr>
        <w:pStyle w:val="Heading3"/>
      </w:pPr>
      <w:bookmarkStart w:id="25" w:name="_Toc456821183"/>
      <w:r>
        <w:t>EXT—Miscalc Escalates</w:t>
      </w:r>
      <w:bookmarkEnd w:id="25"/>
    </w:p>
    <w:p w:rsidR="00812641" w:rsidRDefault="00812641" w:rsidP="00812641">
      <w:pPr>
        <w:pStyle w:val="Heading4"/>
      </w:pPr>
      <w:r>
        <w:t>Cyber attacks escalate—espionage in particular risks miscalc and goes nuclear</w:t>
      </w:r>
    </w:p>
    <w:p w:rsidR="00812641" w:rsidRPr="00F152A7" w:rsidRDefault="00812641" w:rsidP="00812641">
      <w:r w:rsidRPr="00F152A7">
        <w:rPr>
          <w:rStyle w:val="Style13ptBold"/>
        </w:rPr>
        <w:t>Libicki 2013</w:t>
      </w:r>
      <w:r>
        <w:t xml:space="preserve"> - Martin, Management Scientist at RAND Corporation, Summer, "Cyberwar Fears Pose Dangers of Unnecessary Escalation", http://www.rand.org/pubs/periodicals/rand-review/issues/2013/summer/cyberwar-fears-pose-dangers-of-unnecessary-escalation.html</w:t>
      </w:r>
    </w:p>
    <w:p w:rsidR="00812641" w:rsidRPr="007D53E1" w:rsidRDefault="00812641" w:rsidP="00812641">
      <w:pPr>
        <w:rPr>
          <w:rStyle w:val="StyleUnderline"/>
        </w:rPr>
      </w:pPr>
      <w:r w:rsidRPr="007D53E1">
        <w:rPr>
          <w:sz w:val="16"/>
        </w:rPr>
        <w:t xml:space="preserve">In their zeal </w:t>
      </w:r>
      <w:r w:rsidRPr="00F152A7">
        <w:rPr>
          <w:rStyle w:val="StyleUnderline"/>
        </w:rPr>
        <w:t>to protect themselves in cyberspace, countries need to ensure that they do not trigger</w:t>
      </w:r>
      <w:r w:rsidRPr="007D53E1">
        <w:rPr>
          <w:sz w:val="16"/>
        </w:rPr>
        <w:t xml:space="preserve"> even greater </w:t>
      </w:r>
      <w:r w:rsidRPr="00F152A7">
        <w:rPr>
          <w:rStyle w:val="StyleUnderline"/>
        </w:rPr>
        <w:t>threats beyond cyberspace</w:t>
      </w:r>
      <w:r w:rsidRPr="007D53E1">
        <w:rPr>
          <w:sz w:val="16"/>
        </w:rPr>
        <w:t xml:space="preserve">, </w:t>
      </w:r>
      <w:r w:rsidRPr="00F152A7">
        <w:rPr>
          <w:rStyle w:val="StyleUnderline"/>
        </w:rPr>
        <w:t>particularly</w:t>
      </w:r>
      <w:r w:rsidRPr="007D53E1">
        <w:rPr>
          <w:sz w:val="16"/>
        </w:rPr>
        <w:t xml:space="preserve"> </w:t>
      </w:r>
      <w:r w:rsidRPr="00F152A7">
        <w:rPr>
          <w:rStyle w:val="StyleUnderline"/>
        </w:rPr>
        <w:t>military</w:t>
      </w:r>
      <w:r w:rsidRPr="007D53E1">
        <w:rPr>
          <w:sz w:val="16"/>
        </w:rPr>
        <w:t xml:space="preserve"> or economic forms of </w:t>
      </w:r>
      <w:r w:rsidRPr="00F152A7">
        <w:rPr>
          <w:rStyle w:val="StyleUnderline"/>
        </w:rPr>
        <w:t>retaliation</w:t>
      </w:r>
      <w:r w:rsidRPr="007D53E1">
        <w:rPr>
          <w:sz w:val="16"/>
        </w:rPr>
        <w:t xml:space="preserve">. At a time </w:t>
      </w:r>
      <w:r w:rsidRPr="00F152A7">
        <w:rPr>
          <w:rStyle w:val="StyleUnderline"/>
        </w:rPr>
        <w:t>when</w:t>
      </w:r>
      <w:r w:rsidRPr="007D53E1">
        <w:rPr>
          <w:sz w:val="16"/>
        </w:rPr>
        <w:t xml:space="preserve"> the reported level of </w:t>
      </w:r>
      <w:r w:rsidRPr="00F152A7">
        <w:rPr>
          <w:rStyle w:val="StyleUnderline"/>
        </w:rPr>
        <w:t>cyber incidents</w:t>
      </w:r>
      <w:r w:rsidRPr="007D53E1">
        <w:rPr>
          <w:sz w:val="16"/>
        </w:rPr>
        <w:t xml:space="preserve"> continues to </w:t>
      </w:r>
      <w:r w:rsidRPr="00F152A7">
        <w:rPr>
          <w:rStyle w:val="StyleUnderline"/>
        </w:rPr>
        <w:t>rise</w:t>
      </w:r>
      <w:r w:rsidRPr="007D53E1">
        <w:rPr>
          <w:sz w:val="16"/>
        </w:rPr>
        <w:t xml:space="preserve"> and when cyber risks are perceived as growing even faster, </w:t>
      </w:r>
      <w:r w:rsidRPr="00F152A7">
        <w:rPr>
          <w:rStyle w:val="StyleUnderline"/>
        </w:rPr>
        <w:t>the odds are increasing</w:t>
      </w:r>
      <w:r w:rsidRPr="007D53E1">
        <w:rPr>
          <w:sz w:val="16"/>
        </w:rPr>
        <w:t xml:space="preserve"> that </w:t>
      </w:r>
      <w:r w:rsidRPr="00F152A7">
        <w:rPr>
          <w:rStyle w:val="StyleUnderline"/>
        </w:rPr>
        <w:t>a country will find itself in a cyber crisis.</w:t>
      </w:r>
      <w:r w:rsidRPr="007D53E1">
        <w:rPr>
          <w:sz w:val="16"/>
        </w:rPr>
        <w:t xml:space="preserve"> Such a crisis could take many different forms: </w:t>
      </w:r>
      <w:r w:rsidRPr="00F152A7">
        <w:rPr>
          <w:rStyle w:val="StyleUnderline"/>
        </w:rPr>
        <w:t>the escalation of tensions associated with an actual</w:t>
      </w:r>
      <w:r w:rsidRPr="007D53E1">
        <w:rPr>
          <w:sz w:val="16"/>
        </w:rPr>
        <w:t xml:space="preserve">, major </w:t>
      </w:r>
      <w:r w:rsidRPr="00F152A7">
        <w:rPr>
          <w:rStyle w:val="StyleUnderline"/>
        </w:rPr>
        <w:t>cyberattack</w:t>
      </w:r>
      <w:r w:rsidRPr="007D53E1">
        <w:rPr>
          <w:sz w:val="16"/>
        </w:rPr>
        <w:t xml:space="preserve">; the </w:t>
      </w:r>
      <w:r w:rsidRPr="00F152A7">
        <w:rPr>
          <w:rStyle w:val="StyleUnderline"/>
        </w:rPr>
        <w:t>suspicion</w:t>
      </w:r>
      <w:r w:rsidRPr="007D53E1">
        <w:rPr>
          <w:sz w:val="16"/>
        </w:rPr>
        <w:t xml:space="preserve"> that such </w:t>
      </w:r>
      <w:r w:rsidRPr="00F152A7">
        <w:rPr>
          <w:rStyle w:val="StyleUnderline"/>
        </w:rPr>
        <w:t>an attack has already occurred and</w:t>
      </w:r>
      <w:r w:rsidRPr="007D53E1">
        <w:rPr>
          <w:sz w:val="16"/>
        </w:rPr>
        <w:t xml:space="preserve"> </w:t>
      </w:r>
      <w:r w:rsidRPr="00F152A7">
        <w:rPr>
          <w:rStyle w:val="StyleUnderline"/>
        </w:rPr>
        <w:t>must be countered; or the</w:t>
      </w:r>
      <w:r w:rsidRPr="007D53E1">
        <w:rPr>
          <w:sz w:val="16"/>
        </w:rPr>
        <w:t xml:space="preserve"> simple </w:t>
      </w:r>
      <w:r w:rsidRPr="00F152A7">
        <w:rPr>
          <w:rStyle w:val="StyleUnderline"/>
        </w:rPr>
        <w:t>fear</w:t>
      </w:r>
      <w:r w:rsidRPr="007D53E1">
        <w:rPr>
          <w:sz w:val="16"/>
        </w:rPr>
        <w:t xml:space="preserve"> that </w:t>
      </w:r>
      <w:r w:rsidRPr="00F152A7">
        <w:rPr>
          <w:rStyle w:val="StyleUnderline"/>
        </w:rPr>
        <w:t>an attack might soon occur</w:t>
      </w:r>
      <w:r w:rsidRPr="007D53E1">
        <w:rPr>
          <w:sz w:val="16"/>
        </w:rPr>
        <w:t xml:space="preserve"> and must be preempted. Cyber crises are less likely to emanate from the unavoidable features of cyberspace than from each side's fear, often exaggerated, of what might result from its failure to respond. </w:t>
      </w:r>
      <w:r w:rsidRPr="007D53E1">
        <w:rPr>
          <w:rStyle w:val="StyleUnderline"/>
        </w:rPr>
        <w:t>To avoid the unnecessary escalation</w:t>
      </w:r>
      <w:r w:rsidRPr="007D53E1">
        <w:rPr>
          <w:sz w:val="16"/>
        </w:rPr>
        <w:t xml:space="preserve"> of such crises, national cyberdefense </w:t>
      </w:r>
      <w:r w:rsidRPr="007D53E1">
        <w:rPr>
          <w:rStyle w:val="StyleUnderline"/>
        </w:rPr>
        <w:t>agencies should</w:t>
      </w:r>
      <w:r w:rsidRPr="007D53E1">
        <w:rPr>
          <w:sz w:val="16"/>
        </w:rPr>
        <w:t xml:space="preserve"> monitor the messages and signals they send out about their own cyberoperations, sharpen their analyses of how potential adversaries would likely perceive the escalatory aspect of offensive strategies, and take </w:t>
      </w:r>
      <w:r w:rsidRPr="007D53E1">
        <w:rPr>
          <w:rStyle w:val="StyleUnderline"/>
        </w:rPr>
        <w:t>additional cautionary measures to manage perceptions</w:t>
      </w:r>
      <w:r w:rsidRPr="007D53E1">
        <w:rPr>
          <w:sz w:val="16"/>
        </w:rPr>
        <w:t xml:space="preserve">. Thick Fog of Cyberspace The normal </w:t>
      </w:r>
      <w:r w:rsidRPr="007D53E1">
        <w:rPr>
          <w:rStyle w:val="StyleUnderline"/>
        </w:rPr>
        <w:t>human intuition</w:t>
      </w:r>
      <w:r w:rsidRPr="007D53E1">
        <w:rPr>
          <w:sz w:val="16"/>
        </w:rPr>
        <w:t xml:space="preserve"> about how things work in the physical world </w:t>
      </w:r>
      <w:r w:rsidRPr="007D53E1">
        <w:rPr>
          <w:rStyle w:val="StyleUnderline"/>
        </w:rPr>
        <w:t>does not</w:t>
      </w:r>
      <w:r w:rsidRPr="007D53E1">
        <w:rPr>
          <w:sz w:val="16"/>
        </w:rPr>
        <w:t xml:space="preserve"> always </w:t>
      </w:r>
      <w:r w:rsidRPr="007D53E1">
        <w:rPr>
          <w:rStyle w:val="StyleUnderline"/>
        </w:rPr>
        <w:t>translate well into cyberspace</w:t>
      </w:r>
      <w:r w:rsidRPr="007D53E1">
        <w:rPr>
          <w:sz w:val="16"/>
        </w:rPr>
        <w:t xml:space="preserve">. The </w:t>
      </w:r>
      <w:r w:rsidRPr="007D53E1">
        <w:rPr>
          <w:rStyle w:val="StyleUnderline"/>
        </w:rPr>
        <w:t>effects</w:t>
      </w:r>
      <w:r w:rsidRPr="007D53E1">
        <w:rPr>
          <w:sz w:val="16"/>
        </w:rPr>
        <w:t xml:space="preserve">, and sometimes even the fact, of cyberoperations </w:t>
      </w:r>
      <w:r w:rsidRPr="007D53E1">
        <w:rPr>
          <w:rStyle w:val="StyleUnderline"/>
        </w:rPr>
        <w:t>can be obscure. The source</w:t>
      </w:r>
      <w:r w:rsidRPr="007D53E1">
        <w:rPr>
          <w:sz w:val="16"/>
        </w:rPr>
        <w:t xml:space="preserve"> of the attacks </w:t>
      </w:r>
      <w:r w:rsidRPr="007D53E1">
        <w:rPr>
          <w:rStyle w:val="StyleUnderline"/>
        </w:rPr>
        <w:t>may not be obvious</w:t>
      </w:r>
      <w:r w:rsidRPr="007D53E1">
        <w:rPr>
          <w:sz w:val="16"/>
        </w:rPr>
        <w:t xml:space="preserve">; the attacker must claim them, or the defender must attribute them. </w:t>
      </w:r>
      <w:r w:rsidRPr="007D53E1">
        <w:rPr>
          <w:rStyle w:val="StyleUnderline"/>
        </w:rPr>
        <w:t>Even if the facts are clear, their interpretations may not be</w:t>
      </w:r>
      <w:r w:rsidRPr="007D53E1">
        <w:rPr>
          <w:sz w:val="16"/>
        </w:rPr>
        <w:t xml:space="preserve">; even when both are clear, </w:t>
      </w:r>
      <w:r w:rsidRPr="007D53E1">
        <w:rPr>
          <w:rStyle w:val="StyleUnderline"/>
        </w:rPr>
        <w:t>policymakers may not necessarily understand them</w:t>
      </w:r>
      <w:r w:rsidRPr="007D53E1">
        <w:rPr>
          <w:sz w:val="16"/>
        </w:rPr>
        <w:t xml:space="preserve">. The </w:t>
      </w:r>
      <w:r w:rsidRPr="007D53E1">
        <w:rPr>
          <w:rStyle w:val="StyleUnderline"/>
        </w:rPr>
        <w:t>subjective factors of cyberwar pave paths to inadvertent conflict</w:t>
      </w:r>
      <w:r w:rsidRPr="007D53E1">
        <w:rPr>
          <w:sz w:val="16"/>
        </w:rPr>
        <w:t xml:space="preserve">. </w:t>
      </w:r>
      <w:r w:rsidRPr="007D53E1">
        <w:rPr>
          <w:rStyle w:val="StyleUnderline"/>
        </w:rPr>
        <w:t>Uncertainties about allowable behavior</w:t>
      </w:r>
      <w:r w:rsidRPr="007D53E1">
        <w:rPr>
          <w:sz w:val="16"/>
        </w:rPr>
        <w:t>, misunderstandings of defensive preparations as offensive ones, errors in attribution, unwarranted confidence that cyberattacks are low-risk because they are hard to attribute</w:t>
      </w:r>
      <w:r w:rsidRPr="007D53E1">
        <w:rPr>
          <w:rStyle w:val="StyleUnderline"/>
        </w:rPr>
        <w:t>, and misinterpreting the norms of neutrality</w:t>
      </w:r>
      <w:r w:rsidRPr="007D53E1">
        <w:rPr>
          <w:sz w:val="16"/>
        </w:rPr>
        <w:t xml:space="preserve"> — these </w:t>
      </w:r>
      <w:r w:rsidRPr="007D53E1">
        <w:rPr>
          <w:rStyle w:val="StyleUnderline"/>
        </w:rPr>
        <w:t>are</w:t>
      </w:r>
      <w:r w:rsidRPr="007D53E1">
        <w:rPr>
          <w:sz w:val="16"/>
        </w:rPr>
        <w:t xml:space="preserve"> all </w:t>
      </w:r>
      <w:r w:rsidRPr="007D53E1">
        <w:rPr>
          <w:rStyle w:val="StyleUnderline"/>
        </w:rPr>
        <w:t>potential sources of instability and crisis.</w:t>
      </w:r>
      <w:r w:rsidRPr="007D53E1">
        <w:rPr>
          <w:sz w:val="16"/>
        </w:rPr>
        <w:t xml:space="preserve"> Here are three examples of the kind of perils that lurk: Computer network exploitation — </w:t>
      </w:r>
      <w:r w:rsidRPr="007D53E1">
        <w:rPr>
          <w:rStyle w:val="StyleUnderline"/>
        </w:rPr>
        <w:t>espionage</w:t>
      </w:r>
      <w:r w:rsidRPr="007D53E1">
        <w:rPr>
          <w:sz w:val="16"/>
        </w:rPr>
        <w:t xml:space="preserve">, in short — </w:t>
      </w:r>
      <w:r w:rsidRPr="007D53E1">
        <w:rPr>
          <w:rStyle w:val="StyleUnderline"/>
        </w:rPr>
        <w:t>can foster misperceptions and possibly conflict</w:t>
      </w:r>
      <w:r w:rsidRPr="007D53E1">
        <w:rPr>
          <w:sz w:val="16"/>
        </w:rPr>
        <w:t xml:space="preserve">. </w:t>
      </w:r>
      <w:r w:rsidRPr="007D53E1">
        <w:rPr>
          <w:rStyle w:val="StyleUnderline"/>
        </w:rPr>
        <w:t>Everyone spies</w:t>
      </w:r>
      <w:r w:rsidRPr="007D53E1">
        <w:rPr>
          <w:sz w:val="16"/>
        </w:rPr>
        <w:t xml:space="preserve"> on everyone, even allies. But one side tires of having its networks penetrated. Perhaps the </w:t>
      </w:r>
      <w:r w:rsidRPr="007D53E1">
        <w:rPr>
          <w:rStyle w:val="StyleUnderline"/>
        </w:rPr>
        <w:t>frequency and volume of exploitation crosses some unclear red line; or the hackers simply make a mistake tampering with systems to see how they work</w:t>
      </w:r>
      <w:r w:rsidRPr="007D53E1">
        <w:rPr>
          <w:sz w:val="16"/>
        </w:rPr>
        <w:t xml:space="preserve"> and unintentionally damage something. </w:t>
      </w:r>
      <w:r w:rsidRPr="007D53E1">
        <w:rPr>
          <w:rStyle w:val="StyleUnderline"/>
        </w:rPr>
        <w:t>One side's defensive preparations can give the other side the notion that its adversary is preparing for war</w:t>
      </w:r>
      <w:r w:rsidRPr="007D53E1">
        <w:rPr>
          <w:sz w:val="16"/>
        </w:rPr>
        <w:t xml:space="preserve">. Likewise, preparing offensive capabilities for possible eventual use could be perceived as an imminent attack. Because much of what goes on in cyberspace is invisible, what one state perceives as normal operating procedure, another could perceive as just about anything. Difficulties of attribution can muddle an already confused situation. Knowing who actually does something in cyberspace can be quite difficult. The fact that numerous attacks can be traced to the servers of a specific country does not mean that the country launched an attack or even that it originated in that country. Even if it did originate there, this fact does not mean that the state is complicit. The attack could have been launched by a cybercriminal cartel that took over local servers, or some third party could have wanted it to look as though the state launched an attack. A great deal depends on whether other states are perceived as basically aggressive (and must be stopped) or defensive (and can be accommodated). During the Cuban missile crisis, many of President John F. Kennedy's advisers thought they saw another Munich 1938: A failure to respond forcefully would embolden the Soviet Union, discourage allies, and sow the seeds for a later confrontation when the United States would be in a worse position. President Kennedy, however, saw the potential for another Sarajevo 1914; he carried Barbara Tuchman's Guns of August around with him, urging his advisers to read it. His </w:t>
      </w:r>
      <w:r w:rsidRPr="007D53E1">
        <w:rPr>
          <w:rStyle w:val="StyleUnderline"/>
        </w:rPr>
        <w:t>perception shows great concern with stumbling inadvertently into a nuclear war</w:t>
      </w:r>
      <w:r w:rsidRPr="007D53E1">
        <w:rPr>
          <w:sz w:val="16"/>
        </w:rPr>
        <w:t xml:space="preserve"> </w:t>
      </w:r>
      <w:r w:rsidRPr="007D53E1">
        <w:rPr>
          <w:rStyle w:val="StyleUnderline"/>
        </w:rPr>
        <w:t>because one side's moves caused the other side to react in a hostile manner, forcing the first side to react accordingly</w:t>
      </w:r>
      <w:r w:rsidRPr="007D53E1">
        <w:rPr>
          <w:sz w:val="16"/>
        </w:rPr>
        <w:t xml:space="preserve">, and so on. In the past 20 years, there have been plenty of instances of cybercrime and cyberespionage. But there have been only three and a half cyberattacks that could conceivably rise to the level of a cyberwar: the 2007 attacks against Estonia, similar attacks on Georgia in 2008, the Stuxnet worm directed at Iranian nuclear facilities in 2009–2010, and what may have been a cyberattack on Syrian radar prior to an Israeli air strike on a supposed nuclear reactor in 2007. Of these, all but one (Stuxnet) was unaccompanied by physical violence. In part for this reason, none of these engendered a genuine cyber crisis. In the future, however, </w:t>
      </w:r>
      <w:r w:rsidRPr="007D53E1">
        <w:rPr>
          <w:rStyle w:val="StyleUnderline"/>
        </w:rPr>
        <w:t>a crisis can start over nothing at all.</w:t>
      </w:r>
      <w:r w:rsidRPr="007D53E1">
        <w:rPr>
          <w:sz w:val="16"/>
        </w:rPr>
        <w:t xml:space="preserve"> Because preparations for cyberattack are often generally invisible (if they are to work), </w:t>
      </w:r>
      <w:r w:rsidRPr="007D53E1">
        <w:rPr>
          <w:rStyle w:val="StyleUnderline"/>
        </w:rPr>
        <w:t>there is little good evidence that can be offered to prove that one state is not starting to attack another</w:t>
      </w:r>
      <w:r w:rsidRPr="007D53E1">
        <w:rPr>
          <w:sz w:val="16"/>
        </w:rPr>
        <w:t xml:space="preserve">. A state may try to assuage fears touched off by otherwise unmemorable incidents by demanding proof that the other side is not starting something. If proof is not forthcoming (and what would constitute proof, anyway?), </w:t>
      </w:r>
      <w:r w:rsidRPr="007D53E1">
        <w:rPr>
          <w:rStyle w:val="StyleUnderline"/>
        </w:rPr>
        <w:t xml:space="preserve">matters could escalate. </w:t>
      </w:r>
    </w:p>
    <w:p w:rsidR="0095392D" w:rsidRPr="007521A2" w:rsidRDefault="0095392D" w:rsidP="0095392D">
      <w:pPr>
        <w:pStyle w:val="Heading4"/>
      </w:pPr>
      <w:r>
        <w:t xml:space="preserve">Attacks cause retaliation—espionage particularly causes kinetic escalation </w:t>
      </w:r>
    </w:p>
    <w:p w:rsidR="0095392D" w:rsidRDefault="0095392D" w:rsidP="0095392D">
      <w:r w:rsidRPr="000309EE">
        <w:rPr>
          <w:rStyle w:val="Style13ptBold"/>
        </w:rPr>
        <w:t xml:space="preserve">Dycus </w:t>
      </w:r>
      <w:r>
        <w:rPr>
          <w:rStyle w:val="Style13ptBold"/>
        </w:rPr>
        <w:t>20</w:t>
      </w:r>
      <w:r w:rsidRPr="000309EE">
        <w:rPr>
          <w:rStyle w:val="Style13ptBold"/>
        </w:rPr>
        <w:t>10</w:t>
      </w:r>
      <w:r>
        <w:t xml:space="preserve"> - Stephen, Professor of Law at the University of Vermont, Visiting Professor of National Security at the United States Military Academy, M.A. in Legal Studies from Harvard University, August 11 </w:t>
      </w:r>
      <w:r w:rsidRPr="000309EE">
        <w:t>“Congress’s R</w:t>
      </w:r>
      <w:r>
        <w:t>ole in Cyber Warfare,”</w:t>
      </w:r>
      <w:r w:rsidRPr="000309EE">
        <w:t xml:space="preserve"> </w:t>
      </w:r>
      <w:r w:rsidRPr="000309EE">
        <w:rPr>
          <w:i/>
        </w:rPr>
        <w:t>Journal of National Security Law &amp; Policy</w:t>
      </w:r>
      <w:r>
        <w:t xml:space="preserve">, Vol. 4, No. 155, </w:t>
      </w:r>
      <w:hyperlink r:id="rId50" w:history="1">
        <w:r w:rsidRPr="000309EE">
          <w:rPr>
            <w:rStyle w:val="Hyperlink"/>
          </w:rPr>
          <w:t>http://jnslp.com/wp-content/uploads/2010/08/11_Dycus.pdf</w:t>
        </w:r>
      </w:hyperlink>
    </w:p>
    <w:p w:rsidR="0095392D" w:rsidRPr="0095392D" w:rsidRDefault="0095392D" w:rsidP="0095392D">
      <w:pPr>
        <w:rPr>
          <w:u w:val="single"/>
        </w:rPr>
      </w:pPr>
      <w:r w:rsidRPr="0095392D">
        <w:rPr>
          <w:rStyle w:val="StyleUnderline"/>
        </w:rPr>
        <w:t>The term “cybersecurity” might be understood to refer to defense against cyber attacks. “Cyber attack” suggests offensive use</w:t>
      </w:r>
      <w:r w:rsidRPr="0095392D">
        <w:rPr>
          <w:sz w:val="16"/>
        </w:rPr>
        <w:t xml:space="preserve">, but the label is inexact and might be misleading. </w:t>
      </w:r>
      <w:r w:rsidRPr="0095392D">
        <w:rPr>
          <w:rStyle w:val="StyleUnderline"/>
        </w:rPr>
        <w:t xml:space="preserve">A preemptive strike to ward off an imminent enemy attack is considered defensive. Digital espionage might be part of the preparation for an attack, </w:t>
      </w:r>
      <w:r w:rsidRPr="0095392D">
        <w:rPr>
          <w:sz w:val="16"/>
        </w:rPr>
        <w:t xml:space="preserve">or it might be perceived that way by the target, </w:t>
      </w:r>
      <w:r w:rsidRPr="0095392D">
        <w:rPr>
          <w:rStyle w:val="StyleUnderline"/>
        </w:rPr>
        <w:t xml:space="preserve">which might then be provoked to defend itself by responding with a preemptive attack, either cyber or kinetic. </w:t>
      </w:r>
      <w:r w:rsidRPr="0095392D">
        <w:rPr>
          <w:sz w:val="16"/>
        </w:rPr>
        <w:t>The important point here is that any use of cyber weapons, offensive or defensive, could have enormous consequences for the security and other interests of the United States. The effect of such use, actual or potential, matters more than the labels. And if the effect – on human life or property, for example, or diplomatic relations or compliance with the law of armed conflict – is substantial, Congress has a role to play in adopting policy for that use. Congress has not thus far adopted measures suited to the regulation of cyber warfare. The War Powers Resolution, for example, is concerned with sending U.S. troops into harm’s way, rather than with clicking a computer mouse to launch a cyber attack, although the strategic consequences might be similar. And the WPR’s relatively relaxed timetable for executive notice and legislative response is unrealistic for war on a digital battlefield. Similarly, if cyber warfare is regarded as an intelligence activity, the intelligence oversight measures just described cannot, for reasons already indicated, ensure that Congress will be able to play a meaningful role. In the words of the National Research Council study cited above, “Today’s policy and legal framework for guiding and regulating the use of cyberattack is ill-formed, undeveloped, and highly uncertain.” Our experience with nuclear weapons may point to needed reforms. Since the beginning of the Cold War, the United States has had a fairly clear nuclear policy (albeit one that deliberately includes an element of ambiguity) – one known generally to Congress, the American public, and potential enemies.46 Congress has approved or disapproved the purchase of the weapons and delivery systems. It has been briefed on the policy, and it has debated that policy vigorously.47 While Congress has not articulated U.S. nuclear policy in any coherent form, it has collaborated closely with the executive branch in the development and execution of that policy. Cyber weapons bear a striking resemblance to nuclear weapons in some important ways</w:t>
      </w:r>
      <w:r w:rsidRPr="0095392D">
        <w:rPr>
          <w:rStyle w:val="StyleUnderline"/>
        </w:rPr>
        <w:t>. An enemy’s cyber attack would, like a nuclear strike, probably come without a clear warning</w:t>
      </w:r>
      <w:r w:rsidRPr="0095392D">
        <w:rPr>
          <w:sz w:val="16"/>
        </w:rPr>
        <w:t xml:space="preserve">. There are as yet no reliable defenses against either a cyber attack or a nuclear attack. Collateral damage from a nuclear attack would almost certainly be very extensive and would linger for an extended period.48 The direct and indirect effects of a cyber attack, while different in kind and degree, still could be widespread and indiscriminate.49 In other ways, cyber weapons are critically different from their nuclear counterparts. For one thing, </w:t>
      </w:r>
      <w:r w:rsidRPr="0095392D">
        <w:rPr>
          <w:rStyle w:val="StyleUnderline"/>
        </w:rPr>
        <w:t>the time frame for response to a cyber attack might be much narrower</w:t>
      </w:r>
      <w:r w:rsidRPr="0095392D">
        <w:rPr>
          <w:sz w:val="16"/>
        </w:rPr>
        <w:t xml:space="preserve">. A nuclear weapon delivered by a land-based ICBM could take 30 minutes to reach its target. </w:t>
      </w:r>
      <w:r w:rsidRPr="0095392D">
        <w:rPr>
          <w:rStyle w:val="StyleUnderline"/>
        </w:rPr>
        <w:t>An electronic attack would arrive instantaneously, and leave no time to consult with or even inform anyone outside the executive branch before launching a</w:t>
      </w:r>
      <w:r w:rsidRPr="0095392D">
        <w:rPr>
          <w:rStyle w:val="Emphasis"/>
        </w:rPr>
        <w:t xml:space="preserve"> </w:t>
      </w:r>
      <w:r w:rsidRPr="0095392D">
        <w:rPr>
          <w:rStyle w:val="StyleUnderline"/>
        </w:rPr>
        <w:t>counterstrike</w:t>
      </w:r>
      <w:r w:rsidRPr="0095392D">
        <w:rPr>
          <w:sz w:val="16"/>
        </w:rPr>
        <w:t xml:space="preserve">, if that were U.S. policy. </w:t>
      </w:r>
      <w:r w:rsidRPr="0095392D">
        <w:rPr>
          <w:rStyle w:val="StyleUnderline"/>
        </w:rPr>
        <w:t>What most distinguishes digital warfare</w:t>
      </w:r>
      <w:r w:rsidRPr="0095392D">
        <w:rPr>
          <w:sz w:val="16"/>
        </w:rPr>
        <w:t xml:space="preserve">, however, </w:t>
      </w:r>
      <w:r w:rsidRPr="0095392D">
        <w:rPr>
          <w:rStyle w:val="StyleUnderline"/>
        </w:rPr>
        <w:t>is the potential difficulty in identifying the source of a cyber attack</w:t>
      </w:r>
      <w:r w:rsidRPr="0095392D">
        <w:rPr>
          <w:sz w:val="16"/>
        </w:rPr>
        <w:t xml:space="preserve">. It is always possible, of course, that an enemy might covertly deliver a nuclear device to the U.S. homeland in a shipping container or a Cessna. But </w:t>
      </w:r>
      <w:r w:rsidRPr="0095392D">
        <w:rPr>
          <w:rStyle w:val="StyleUnderline"/>
        </w:rPr>
        <w:t>the apparent ease with which a cyber attack may be carried out without attribution could make it impossible to fight back at all.</w:t>
      </w:r>
      <w:r w:rsidRPr="0095392D">
        <w:rPr>
          <w:sz w:val="16"/>
        </w:rPr>
        <w:t xml:space="preserve"> If an attacker made it appear that the source was an innocent neutral state or perhaps another enemy of the attacker, a </w:t>
      </w:r>
      <w:r w:rsidRPr="0095392D">
        <w:rPr>
          <w:rStyle w:val="StyleUnderline"/>
        </w:rPr>
        <w:t>misdirected U.S. response might provoke a wider conflict. The</w:t>
      </w:r>
      <w:r w:rsidRPr="0095392D">
        <w:rPr>
          <w:sz w:val="16"/>
        </w:rPr>
        <w:t xml:space="preserve"> potential </w:t>
      </w:r>
      <w:r w:rsidRPr="0095392D">
        <w:rPr>
          <w:rStyle w:val="StyleUnderline"/>
        </w:rPr>
        <w:t>difficulty in tracking the source also makes a policy of deterrence based on a threat of retaliation far less credible</w:t>
      </w:r>
      <w:r w:rsidRPr="0095392D">
        <w:rPr>
          <w:sz w:val="16"/>
        </w:rPr>
        <w:t>.</w:t>
      </w:r>
      <w:r w:rsidRPr="0095392D">
        <w:rPr>
          <w:rStyle w:val="StyleUnderline"/>
        </w:rPr>
        <w:t xml:space="preserve"> Given these characteristics of cyber warfare</w:t>
      </w:r>
      <w:r w:rsidRPr="0095392D">
        <w:rPr>
          <w:sz w:val="16"/>
        </w:rPr>
        <w:t xml:space="preserve">, and </w:t>
      </w:r>
      <w:r w:rsidRPr="0095392D">
        <w:rPr>
          <w:rStyle w:val="StyleUnderline"/>
        </w:rPr>
        <w:t>the continuing refinement of cyber weaponry, we approach a state of extreme strategic instability, with each nation on hair-trigger alert. The execution of an illconceived cyber war policy calling for a prompt response – or any response – to an attack or threatened attack could have disastrous, unanticipated consequences</w:t>
      </w:r>
      <w:r w:rsidRPr="0095392D">
        <w:rPr>
          <w:sz w:val="16"/>
        </w:rPr>
        <w:t xml:space="preserve">. It also might, depending on the circumstances, violate the law of armed conflict. </w:t>
      </w:r>
    </w:p>
    <w:p w:rsidR="00812641" w:rsidRPr="00812641" w:rsidRDefault="00812641" w:rsidP="00812641">
      <w:pPr>
        <w:pStyle w:val="Heading4"/>
      </w:pPr>
      <w:r w:rsidRPr="00812641">
        <w:t>Espionage will escalate—causes conflict</w:t>
      </w:r>
    </w:p>
    <w:p w:rsidR="008E0F53" w:rsidRPr="009B7B33" w:rsidRDefault="008E0F53" w:rsidP="008E0F53">
      <w:r w:rsidRPr="009B7B33">
        <w:rPr>
          <w:rStyle w:val="Style13ptBold"/>
        </w:rPr>
        <w:t>Segal and Lan</w:t>
      </w:r>
      <w:r w:rsidRPr="009B7B33">
        <w:t xml:space="preserve"> 04/27/2016</w:t>
      </w:r>
    </w:p>
    <w:p w:rsidR="008E0F53" w:rsidRPr="00B56D68" w:rsidRDefault="008E0F53" w:rsidP="008E0F53">
      <w:pPr>
        <w:rPr>
          <w:sz w:val="18"/>
        </w:rPr>
      </w:pPr>
      <w:r w:rsidRPr="00B56D68">
        <w:rPr>
          <w:sz w:val="18"/>
        </w:rPr>
        <w:t>Adam Segal is the Maurice R. Greenberg Senior Fellow for China Studies and Director of the Program on Digital and Cyberspace Policy at the Council on Foreign Relations. Tang Lan is Deputy Director at the Institute of Information and Social Development, China Institutes of Contemporary International Relations.</w:t>
      </w:r>
      <w:r>
        <w:rPr>
          <w:sz w:val="18"/>
        </w:rPr>
        <w:t xml:space="preserve"> Adapted from the news report “U.S.-China Relations in Strategic Domains” published by the National Bureau of Asian Research “</w:t>
      </w:r>
      <w:hyperlink r:id="rId51" w:history="1">
        <w:r w:rsidRPr="00ED52A4">
          <w:rPr>
            <w:rStyle w:val="Hyperlink"/>
            <w:sz w:val="18"/>
          </w:rPr>
          <w:t>http://nbr.org/publications/issue.aspx?id=333</w:t>
        </w:r>
      </w:hyperlink>
      <w:r>
        <w:rPr>
          <w:sz w:val="18"/>
        </w:rPr>
        <w:t>”. Found at “</w:t>
      </w:r>
      <w:r w:rsidRPr="00B56D68">
        <w:rPr>
          <w:sz w:val="18"/>
        </w:rPr>
        <w:t>http://warontherocks.com/2016/04/can-the-united-states-and-china-de-conflict-in-cyberspace/</w:t>
      </w:r>
      <w:r>
        <w:rPr>
          <w:sz w:val="18"/>
        </w:rPr>
        <w:t xml:space="preserve">”  </w:t>
      </w:r>
    </w:p>
    <w:p w:rsidR="008E0F53" w:rsidRDefault="008E0F53" w:rsidP="008E0F53">
      <w:pPr>
        <w:tabs>
          <w:tab w:val="left" w:pos="3096"/>
        </w:tabs>
      </w:pPr>
      <w:r>
        <w:tab/>
      </w:r>
    </w:p>
    <w:p w:rsidR="008E0F53" w:rsidRPr="008E0F53" w:rsidRDefault="008E0F53" w:rsidP="008E0F53">
      <w:pPr>
        <w:rPr>
          <w:u w:val="single"/>
        </w:rPr>
      </w:pPr>
      <w:r w:rsidRPr="00B56D68">
        <w:rPr>
          <w:sz w:val="14"/>
        </w:rPr>
        <w:t>In spite of significant differences in views, Beijing and Washington appear committed to not letting cyber issues derail the U.S.-China relationship or interfere with cooperation on other high-profile issues. Among the wide range of issues raised at their recent meeting on the sidelines of the Nuclear Security Summit, Presidents Barack Obama and Xi Jinping reiterated their commitment to last September’s breakthrough cybersecurity agreement. The agreement included important cybersecurity measures, including a pledge to refrain from stealing intellectual property or trade secrets to give domestic companies a competitive advantage. Both sides also agreed to identify and endorse norms of behavior in cyberspace and to establish two high-level working groups and a hotline for crisis response. The success and ultimate implications of which have yet to be determined and the two sides work cautiously to build greater collaboration in cyberspace. While these are solid first steps,</w:t>
      </w:r>
      <w:r>
        <w:t xml:space="preserve"> </w:t>
      </w:r>
      <w:r w:rsidRPr="00B56D68">
        <w:rPr>
          <w:u w:val="single"/>
        </w:rPr>
        <w:t xml:space="preserve">the two sides have very distinct views about cyberspace.  </w:t>
      </w:r>
      <w:r w:rsidRPr="001E4ACB">
        <w:rPr>
          <w:highlight w:val="green"/>
          <w:u w:val="single"/>
        </w:rPr>
        <w:t>The United States has</w:t>
      </w:r>
      <w:r w:rsidRPr="00B56D68">
        <w:rPr>
          <w:u w:val="single"/>
        </w:rPr>
        <w:t xml:space="preserve"> </w:t>
      </w:r>
      <w:r w:rsidRPr="001E4ACB">
        <w:rPr>
          <w:highlight w:val="green"/>
          <w:u w:val="single"/>
        </w:rPr>
        <w:t>interest in</w:t>
      </w:r>
      <w:r w:rsidRPr="00B56D68">
        <w:rPr>
          <w:u w:val="single"/>
        </w:rPr>
        <w:t xml:space="preserve"> the flow of </w:t>
      </w:r>
      <w:r w:rsidRPr="001E4ACB">
        <w:rPr>
          <w:highlight w:val="green"/>
          <w:u w:val="single"/>
        </w:rPr>
        <w:t>information across borders,</w:t>
      </w:r>
      <w:r w:rsidRPr="00B56D68">
        <w:rPr>
          <w:u w:val="single"/>
        </w:rPr>
        <w:t xml:space="preserve"> calling for countries to respect </w:t>
      </w:r>
      <w:r w:rsidRPr="001E4ACB">
        <w:rPr>
          <w:highlight w:val="green"/>
          <w:u w:val="single"/>
        </w:rPr>
        <w:t xml:space="preserve">intellectual property rights </w:t>
      </w:r>
      <w:r w:rsidRPr="001E4ACB">
        <w:rPr>
          <w:u w:val="single"/>
        </w:rPr>
        <w:t xml:space="preserve">and </w:t>
      </w:r>
      <w:r w:rsidRPr="001E4ACB">
        <w:rPr>
          <w:highlight w:val="green"/>
          <w:u w:val="single"/>
        </w:rPr>
        <w:t>the privacy of individuals</w:t>
      </w:r>
      <w:r w:rsidRPr="00B56D68">
        <w:rPr>
          <w:sz w:val="14"/>
        </w:rPr>
        <w:t>. On the diplomatic front,</w:t>
      </w:r>
      <w:r w:rsidRPr="00B56D68">
        <w:rPr>
          <w:u w:val="single"/>
        </w:rPr>
        <w:t xml:space="preserve"> Washington aims to ensure </w:t>
      </w:r>
      <w:r w:rsidRPr="001E4ACB">
        <w:rPr>
          <w:highlight w:val="green"/>
          <w:u w:val="single"/>
        </w:rPr>
        <w:t>freedom of expression and the free flow of data across national borders. The United States has</w:t>
      </w:r>
      <w:r w:rsidRPr="00B56D68">
        <w:rPr>
          <w:u w:val="single"/>
        </w:rPr>
        <w:t xml:space="preserve"> also </w:t>
      </w:r>
      <w:r w:rsidRPr="001E4ACB">
        <w:rPr>
          <w:highlight w:val="green"/>
          <w:u w:val="single"/>
        </w:rPr>
        <w:t>argued</w:t>
      </w:r>
      <w:r w:rsidRPr="00B56D68">
        <w:rPr>
          <w:u w:val="single"/>
        </w:rPr>
        <w:t xml:space="preserve"> that </w:t>
      </w:r>
      <w:r w:rsidRPr="001E4ACB">
        <w:rPr>
          <w:highlight w:val="green"/>
          <w:u w:val="single"/>
        </w:rPr>
        <w:t>international law</w:t>
      </w:r>
      <w:r w:rsidRPr="00B56D68">
        <w:rPr>
          <w:u w:val="single"/>
        </w:rPr>
        <w:t xml:space="preserve">, including the laws of armed conflict, </w:t>
      </w:r>
      <w:r w:rsidRPr="001E4ACB">
        <w:rPr>
          <w:highlight w:val="green"/>
          <w:u w:val="single"/>
        </w:rPr>
        <w:t>applies to state behavior in cyberspace. For Beijing, it is</w:t>
      </w:r>
      <w:r w:rsidRPr="00B56D68">
        <w:rPr>
          <w:u w:val="single"/>
        </w:rPr>
        <w:t xml:space="preserve"> critical </w:t>
      </w:r>
      <w:r w:rsidRPr="001E4ACB">
        <w:rPr>
          <w:highlight w:val="green"/>
          <w:u w:val="single"/>
        </w:rPr>
        <w:t>to balance security, domestic stability, and development.</w:t>
      </w:r>
      <w:r w:rsidRPr="00B56D68">
        <w:rPr>
          <w:u w:val="single"/>
        </w:rPr>
        <w:t xml:space="preserve"> China wants </w:t>
      </w:r>
      <w:r w:rsidRPr="001E4ACB">
        <w:rPr>
          <w:highlight w:val="green"/>
          <w:u w:val="single"/>
        </w:rPr>
        <w:t>to prevent</w:t>
      </w:r>
      <w:r w:rsidRPr="00B56D68">
        <w:rPr>
          <w:u w:val="single"/>
        </w:rPr>
        <w:t xml:space="preserve"> various </w:t>
      </w:r>
      <w:r w:rsidRPr="001E4ACB">
        <w:rPr>
          <w:u w:val="single"/>
        </w:rPr>
        <w:t>illegal</w:t>
      </w:r>
      <w:r w:rsidRPr="00B56D68">
        <w:rPr>
          <w:u w:val="single"/>
        </w:rPr>
        <w:t xml:space="preserve"> online </w:t>
      </w:r>
      <w:r w:rsidRPr="001E4ACB">
        <w:rPr>
          <w:highlight w:val="green"/>
          <w:u w:val="single"/>
        </w:rPr>
        <w:t>actions that it views as harming</w:t>
      </w:r>
      <w:r w:rsidRPr="00B56D68">
        <w:rPr>
          <w:u w:val="single"/>
        </w:rPr>
        <w:t xml:space="preserve"> </w:t>
      </w:r>
      <w:r w:rsidRPr="001E4ACB">
        <w:rPr>
          <w:highlight w:val="green"/>
          <w:u w:val="single"/>
        </w:rPr>
        <w:t>the</w:t>
      </w:r>
      <w:r w:rsidRPr="00B56D68">
        <w:rPr>
          <w:u w:val="single"/>
        </w:rPr>
        <w:t xml:space="preserve"> rapid </w:t>
      </w:r>
      <w:r w:rsidRPr="001E4ACB">
        <w:rPr>
          <w:highlight w:val="green"/>
          <w:u w:val="single"/>
        </w:rPr>
        <w:t>growth of the digital ecomony, public security, and social stability.</w:t>
      </w:r>
      <w:r w:rsidRPr="00B56D68">
        <w:rPr>
          <w:u w:val="single"/>
        </w:rPr>
        <w:t xml:space="preserve"> American calls for Internet freedom and cyber deterrence are viewed as targeting China. Beijing also seeks to use legal and administrative measures to reduce dependence on foreign technology, and improve its defenses. Internationally, Beijing has promoted</w:t>
      </w:r>
      <w:r>
        <w:rPr>
          <w:u w:val="single"/>
        </w:rPr>
        <w:t xml:space="preserve"> the norm of cyber sovereignty. </w:t>
      </w:r>
      <w:r w:rsidRPr="001E4ACB">
        <w:rPr>
          <w:sz w:val="14"/>
        </w:rPr>
        <w:t>It is not hard to imagine cyber issues becoming intertwined with a crisis that spirals out of control. For example</w:t>
      </w:r>
      <w:r>
        <w:t xml:space="preserve">, </w:t>
      </w:r>
      <w:r w:rsidRPr="001E4ACB">
        <w:rPr>
          <w:u w:val="single"/>
        </w:rPr>
        <w:t xml:space="preserve">U.S. and People’s Republic of China (PRC) forces are in close contact in the South China Sea, and </w:t>
      </w:r>
      <w:r w:rsidRPr="001E4ACB">
        <w:rPr>
          <w:highlight w:val="green"/>
          <w:u w:val="single"/>
        </w:rPr>
        <w:t>cyberattacks could cause an incident to escalate</w:t>
      </w:r>
      <w:r w:rsidRPr="001E4ACB">
        <w:rPr>
          <w:u w:val="single"/>
        </w:rPr>
        <w:t xml:space="preserve"> rapidly. </w:t>
      </w:r>
      <w:r w:rsidRPr="001E4ACB">
        <w:rPr>
          <w:highlight w:val="green"/>
          <w:u w:val="single"/>
        </w:rPr>
        <w:t>Hackers could target communication, computer, and transportation networks, degrading</w:t>
      </w:r>
      <w:r w:rsidRPr="001E4ACB">
        <w:rPr>
          <w:u w:val="single"/>
        </w:rPr>
        <w:t xml:space="preserve"> not only Beijing’s and Washington’s ability to control their forces in the field, but also </w:t>
      </w:r>
      <w:r w:rsidRPr="001E4ACB">
        <w:rPr>
          <w:highlight w:val="green"/>
          <w:u w:val="single"/>
        </w:rPr>
        <w:t>their ability to signal</w:t>
      </w:r>
      <w:r w:rsidRPr="001E4ACB">
        <w:rPr>
          <w:u w:val="single"/>
        </w:rPr>
        <w:t xml:space="preserve"> to the other side </w:t>
      </w:r>
      <w:r w:rsidRPr="001E4ACB">
        <w:rPr>
          <w:highlight w:val="green"/>
          <w:u w:val="single"/>
        </w:rPr>
        <w:t>their intentions to</w:t>
      </w:r>
      <w:r w:rsidRPr="001E4ACB">
        <w:rPr>
          <w:u w:val="single"/>
        </w:rPr>
        <w:t xml:space="preserve"> escalate or de-escalate </w:t>
      </w:r>
      <w:r w:rsidRPr="001E4ACB">
        <w:rPr>
          <w:highlight w:val="green"/>
          <w:u w:val="single"/>
        </w:rPr>
        <w:t>the conflict. Non state actors</w:t>
      </w:r>
      <w:r w:rsidRPr="001E4ACB">
        <w:rPr>
          <w:u w:val="single"/>
        </w:rPr>
        <w:t xml:space="preserve">, often known as patriotic hackers, </w:t>
      </w:r>
      <w:r w:rsidRPr="001E4ACB">
        <w:rPr>
          <w:highlight w:val="green"/>
          <w:u w:val="single"/>
        </w:rPr>
        <w:t>could</w:t>
      </w:r>
      <w:r w:rsidRPr="001E4ACB">
        <w:rPr>
          <w:u w:val="single"/>
        </w:rPr>
        <w:t xml:space="preserve"> further </w:t>
      </w:r>
      <w:r w:rsidRPr="001E4ACB">
        <w:rPr>
          <w:highlight w:val="green"/>
          <w:u w:val="single"/>
        </w:rPr>
        <w:t>confuse the situation</w:t>
      </w:r>
      <w:r w:rsidRPr="001E4ACB">
        <w:rPr>
          <w:u w:val="single"/>
        </w:rPr>
        <w:t xml:space="preserve"> as </w:t>
      </w:r>
      <w:r w:rsidRPr="001E4ACB">
        <w:rPr>
          <w:highlight w:val="green"/>
          <w:u w:val="single"/>
        </w:rPr>
        <w:t>policy makers would have a difficult time differentiating between official and independent attacks</w:t>
      </w:r>
      <w:r w:rsidRPr="001E4ACB">
        <w:rPr>
          <w:u w:val="single"/>
        </w:rPr>
        <w:t xml:space="preserve">.   Additionally, </w:t>
      </w:r>
      <w:r w:rsidRPr="001E4ACB">
        <w:rPr>
          <w:highlight w:val="green"/>
          <w:u w:val="single"/>
        </w:rPr>
        <w:t xml:space="preserve">a cyberattack that causes physical damage or widespread economic disruption could create domestic pressure for action that leaders in </w:t>
      </w:r>
      <w:r w:rsidRPr="001E4ACB">
        <w:rPr>
          <w:u w:val="single"/>
        </w:rPr>
        <w:t xml:space="preserve">Washington and Beijing </w:t>
      </w:r>
      <w:r w:rsidRPr="001E4ACB">
        <w:rPr>
          <w:highlight w:val="green"/>
          <w:u w:val="single"/>
        </w:rPr>
        <w:t>would have a hard time ignoring.</w:t>
      </w:r>
      <w:r>
        <w:rPr>
          <w:u w:val="single"/>
        </w:rPr>
        <w:t xml:space="preserve"> </w:t>
      </w:r>
      <w:r w:rsidRPr="001E4ACB">
        <w:rPr>
          <w:u w:val="single"/>
        </w:rPr>
        <w:t>There are,</w:t>
      </w:r>
      <w:r>
        <w:t xml:space="preserve"> </w:t>
      </w:r>
      <w:r w:rsidRPr="001E4ACB">
        <w:rPr>
          <w:sz w:val="14"/>
        </w:rPr>
        <w:t xml:space="preserve">however, </w:t>
      </w:r>
      <w:r w:rsidRPr="001E4ACB">
        <w:rPr>
          <w:u w:val="single"/>
        </w:rPr>
        <w:t>shared interests on which to develop cooperative projects and reduce tensions in cyberspace.</w:t>
      </w:r>
      <w:r>
        <w:t xml:space="preserve"> Both sides rely on digital infrastructure for economic and national security and share a number of concerns. The Chinese and U.S. markets are tightly linked, and both economies rely on the security and availability of global supply chains. </w:t>
      </w:r>
      <w:r w:rsidRPr="001E4ACB">
        <w:rPr>
          <w:highlight w:val="green"/>
          <w:u w:val="single"/>
        </w:rPr>
        <w:t>Globally, cyberattacks are growing in frequency and becoming more sophisticated</w:t>
      </w:r>
      <w:r w:rsidRPr="001E4ACB">
        <w:rPr>
          <w:u w:val="single"/>
        </w:rPr>
        <w:t xml:space="preserve">. As </w:t>
      </w:r>
      <w:r w:rsidRPr="001E4ACB">
        <w:rPr>
          <w:highlight w:val="green"/>
          <w:u w:val="single"/>
        </w:rPr>
        <w:t>non-state actors</w:t>
      </w:r>
      <w:r w:rsidRPr="001E4ACB">
        <w:rPr>
          <w:u w:val="single"/>
        </w:rPr>
        <w:t xml:space="preserve"> that are not easily deterred </w:t>
      </w:r>
      <w:r w:rsidRPr="001E4ACB">
        <w:rPr>
          <w:highlight w:val="green"/>
          <w:u w:val="single"/>
        </w:rPr>
        <w:t>gain better cyberattack capabilities</w:t>
      </w:r>
      <w:r w:rsidRPr="001E4ACB">
        <w:rPr>
          <w:u w:val="single"/>
        </w:rPr>
        <w:t xml:space="preserve">, </w:t>
      </w:r>
      <w:r w:rsidRPr="001E4ACB">
        <w:rPr>
          <w:highlight w:val="green"/>
          <w:u w:val="single"/>
        </w:rPr>
        <w:t>it puts critical infrastructure in both China and the United States at risk.</w:t>
      </w:r>
      <w:r w:rsidRPr="001E4ACB">
        <w:rPr>
          <w:u w:val="single"/>
        </w:rPr>
        <w:t xml:space="preserve"> The growth of the Internet has brought immense economic, political, social, and cultural benefits to both sides. </w:t>
      </w:r>
      <w:r w:rsidRPr="001E4ACB">
        <w:rPr>
          <w:highlight w:val="green"/>
          <w:u w:val="single"/>
        </w:rPr>
        <w:t>Strategic cooperation in cyberspace could result in further gains for</w:t>
      </w:r>
      <w:r w:rsidRPr="001E4ACB">
        <w:rPr>
          <w:u w:val="single"/>
        </w:rPr>
        <w:t xml:space="preserve"> China, the United States, and </w:t>
      </w:r>
      <w:r w:rsidRPr="001E4ACB">
        <w:rPr>
          <w:highlight w:val="green"/>
          <w:u w:val="single"/>
        </w:rPr>
        <w:t>the rest of the world.</w:t>
      </w:r>
      <w:r w:rsidRPr="001E4ACB">
        <w:rPr>
          <w:u w:val="single"/>
        </w:rPr>
        <w:t xml:space="preserve"> In order to manage conflict in cyberspace, </w:t>
      </w:r>
      <w:r w:rsidRPr="008F1E66">
        <w:rPr>
          <w:highlight w:val="green"/>
          <w:u w:val="single"/>
        </w:rPr>
        <w:t>China and the United States should</w:t>
      </w:r>
      <w:r>
        <w:t xml:space="preserve"> </w:t>
      </w:r>
      <w:r w:rsidRPr="001E4ACB">
        <w:rPr>
          <w:sz w:val="14"/>
        </w:rPr>
        <w:t xml:space="preserve">pursue the following actions: </w:t>
      </w:r>
      <w:r w:rsidRPr="008F1E66">
        <w:rPr>
          <w:highlight w:val="green"/>
          <w:u w:val="single"/>
        </w:rPr>
        <w:t>follow up on the</w:t>
      </w:r>
      <w:r w:rsidRPr="001E4ACB">
        <w:rPr>
          <w:u w:val="single"/>
        </w:rPr>
        <w:t xml:space="preserve"> September 2015 </w:t>
      </w:r>
      <w:r w:rsidRPr="008F1E66">
        <w:rPr>
          <w:highlight w:val="green"/>
          <w:u w:val="single"/>
        </w:rPr>
        <w:t>agreement on fighting cybercrime and cyber-enabled theft</w:t>
      </w:r>
      <w:r w:rsidRPr="001E4ACB">
        <w:rPr>
          <w:u w:val="single"/>
        </w:rPr>
        <w:t xml:space="preserve"> of intellectual property with concrete cooperation; </w:t>
      </w:r>
      <w:r w:rsidRPr="008F1E66">
        <w:rPr>
          <w:highlight w:val="green"/>
          <w:u w:val="single"/>
        </w:rPr>
        <w:t xml:space="preserve">ensure </w:t>
      </w:r>
      <w:r w:rsidRPr="008F1E66">
        <w:rPr>
          <w:u w:val="single"/>
        </w:rPr>
        <w:t>t</w:t>
      </w:r>
      <w:r w:rsidRPr="001E4ACB">
        <w:rPr>
          <w:u w:val="single"/>
        </w:rPr>
        <w:t xml:space="preserve">hat </w:t>
      </w:r>
      <w:r w:rsidRPr="008F1E66">
        <w:rPr>
          <w:highlight w:val="green"/>
          <w:u w:val="single"/>
        </w:rPr>
        <w:t>discussions on norms of behavior in cyberspace continue</w:t>
      </w:r>
      <w:r w:rsidRPr="001E4ACB">
        <w:rPr>
          <w:u w:val="single"/>
        </w:rPr>
        <w:t xml:space="preserve"> at the highest level and are not suspended during times of tension; </w:t>
      </w:r>
      <w:r w:rsidRPr="008F1E66">
        <w:rPr>
          <w:highlight w:val="green"/>
          <w:u w:val="single"/>
        </w:rPr>
        <w:t>discuss joint measures to prevent the spread of cyber capabilities to non-state actors; and build cybersecurity capacity and expand cooperative research</w:t>
      </w:r>
      <w:r w:rsidRPr="001E4ACB">
        <w:rPr>
          <w:u w:val="single"/>
        </w:rPr>
        <w:t xml:space="preserve"> in universities and civil society.</w:t>
      </w:r>
      <w:r>
        <w:t xml:space="preserve"> </w:t>
      </w:r>
      <w:r w:rsidRPr="001E4ACB">
        <w:rPr>
          <w:sz w:val="14"/>
        </w:rPr>
        <w:t>The 2015 agreement on cybersecurity was a significant symbolic step forward for China and the United States, but trust will be built and sustained through implementation. Both countries will test whether the high-level dialogue mechanism will successfully assist in cooperation and better incident response.</w:t>
      </w:r>
      <w:r>
        <w:t xml:space="preserve"> </w:t>
      </w:r>
      <w:r w:rsidRPr="001E4ACB">
        <w:rPr>
          <w:sz w:val="14"/>
        </w:rPr>
        <w:t>While it is good that Washington and Beijing have agreed to further the discussion on the norms of cyberspace, the dialogue must be formalized, routinized, and insulated from political point scoring</w:t>
      </w:r>
      <w:r>
        <w:t xml:space="preserve">. </w:t>
      </w:r>
      <w:r w:rsidRPr="001E4ACB">
        <w:rPr>
          <w:u w:val="single"/>
        </w:rPr>
        <w:t xml:space="preserve">Without practical progress, </w:t>
      </w:r>
      <w:r w:rsidRPr="001E4ACB">
        <w:rPr>
          <w:highlight w:val="green"/>
          <w:u w:val="single"/>
        </w:rPr>
        <w:t>cybersecurity could</w:t>
      </w:r>
      <w:r w:rsidRPr="001E4ACB">
        <w:rPr>
          <w:u w:val="single"/>
        </w:rPr>
        <w:t xml:space="preserve"> quickly </w:t>
      </w:r>
      <w:r w:rsidRPr="001E4ACB">
        <w:rPr>
          <w:highlight w:val="green"/>
          <w:u w:val="single"/>
        </w:rPr>
        <w:t xml:space="preserve">rise to the top of the bilateral agenda </w:t>
      </w:r>
      <w:r w:rsidRPr="001E4ACB">
        <w:rPr>
          <w:u w:val="single"/>
        </w:rPr>
        <w:t>and threaten to undermine the U.S.-China relationship again.</w:t>
      </w:r>
    </w:p>
    <w:p w:rsidR="003948FC" w:rsidRDefault="003948FC" w:rsidP="009F4E90">
      <w:pPr>
        <w:pStyle w:val="Heading3"/>
      </w:pPr>
      <w:bookmarkStart w:id="26" w:name="_Toc456821184"/>
      <w:r>
        <w:t>EXT—SCS Impact</w:t>
      </w:r>
      <w:bookmarkEnd w:id="26"/>
      <w:r>
        <w:t xml:space="preserve"> </w:t>
      </w:r>
    </w:p>
    <w:p w:rsidR="009F4E90" w:rsidRDefault="009F4E90" w:rsidP="009F4E90">
      <w:pPr>
        <w:pStyle w:val="Heading3"/>
      </w:pPr>
      <w:bookmarkStart w:id="27" w:name="_Toc456821185"/>
      <w:r>
        <w:t>Solves Global Norms</w:t>
      </w:r>
      <w:bookmarkEnd w:id="27"/>
    </w:p>
    <w:p w:rsidR="009F4E90" w:rsidRDefault="009F4E90" w:rsidP="009F4E90">
      <w:pPr>
        <w:pStyle w:val="Heading4"/>
      </w:pPr>
      <w:r>
        <w:t>US-Sino negotiations create global norms</w:t>
      </w:r>
    </w:p>
    <w:p w:rsidR="009F4E90" w:rsidRPr="00E40F06" w:rsidRDefault="009F4E90" w:rsidP="009F4E90">
      <w:pPr>
        <w:rPr>
          <w:bCs/>
          <w:i/>
          <w:sz w:val="26"/>
        </w:rPr>
      </w:pPr>
      <w:r>
        <w:t xml:space="preserve">Dan </w:t>
      </w:r>
      <w:r w:rsidRPr="003A13AA">
        <w:rPr>
          <w:rStyle w:val="Style13ptBold"/>
        </w:rPr>
        <w:t>Steinbock</w:t>
      </w:r>
      <w:r>
        <w:t>, 7-26-</w:t>
      </w:r>
      <w:r w:rsidRPr="003A13AA">
        <w:rPr>
          <w:rStyle w:val="Style13ptBold"/>
        </w:rPr>
        <w:t>13</w:t>
      </w:r>
      <w:r>
        <w:rPr>
          <w:rStyle w:val="Style13ptBold"/>
        </w:rPr>
        <w:t xml:space="preserve"> </w:t>
      </w:r>
      <w:hyperlink r:id="rId52" w:history="1">
        <w:r w:rsidRPr="003A13AA">
          <w:rPr>
            <w:rStyle w:val="Hyperlink"/>
            <w:i/>
            <w:sz w:val="16"/>
            <w:szCs w:val="16"/>
          </w:rPr>
          <w:t>http://www.chinausfocus.com/peace-security/the-risk-of-cybersecurity-spillovers/</w:t>
        </w:r>
      </w:hyperlink>
      <w:r w:rsidRPr="003A13AA">
        <w:rPr>
          <w:rStyle w:val="Style13ptBold"/>
          <w:i/>
          <w:sz w:val="16"/>
          <w:szCs w:val="16"/>
        </w:rPr>
        <w:t xml:space="preserve"> </w:t>
      </w:r>
      <w:r w:rsidRPr="003A13AA">
        <w:rPr>
          <w:rStyle w:val="Style13ptBold"/>
          <w:b w:val="0"/>
          <w:i/>
          <w:sz w:val="16"/>
          <w:szCs w:val="16"/>
        </w:rPr>
        <w:t xml:space="preserve">The Risk of Cybersecurity Spillovers Research Director, India China and America Institute </w:t>
      </w:r>
    </w:p>
    <w:p w:rsidR="009F4E90" w:rsidRPr="003A13AA" w:rsidRDefault="009F4E90" w:rsidP="009F4E90">
      <w:pPr>
        <w:rPr>
          <w:rStyle w:val="Emphasis"/>
        </w:rPr>
      </w:pPr>
      <w:r w:rsidRPr="003A13AA">
        <w:rPr>
          <w:sz w:val="14"/>
        </w:rPr>
        <w:t xml:space="preserve">In the past few years, assertive U.S. voices have advocated increasing reciprocity vis-à-vis China. In matters of strategic and economic friction, the U.S. should reciprocate in kind, or so the argument goes. What such reciprocity games in the U.S. ignore is the increasing probability of mirror-like measures to protect economic and strategic interests in China. Chinese observers have already noted that the Chinese government has not paid adequate attention to the safety of the Internet infrastructure and information systems in the past. In the early years of the reform and opening-up policies, China was largely dependent on foreign technology. But that status quo is history. In the nascent multipolar world, </w:t>
      </w:r>
      <w:r w:rsidRPr="003A13AA">
        <w:rPr>
          <w:rStyle w:val="Emphasis"/>
          <w:highlight w:val="yellow"/>
        </w:rPr>
        <w:t>Chinese companies will have a central role nationally and internationally. While many Chinese recognize the great contribution of U.S. companies to China’s growth, others argue now that many of these companies are subject to efforts to leverage U.S. global military dominance into the cyberspace. What could be done to minimize the adverse impact of these cybersecurity conflicts?</w:t>
      </w:r>
      <w:r w:rsidRPr="003A13AA">
        <w:rPr>
          <w:sz w:val="14"/>
        </w:rPr>
        <w:t xml:space="preserve"> By its very nature, the web is open, collaborative and global. Alone, neither the United States nor China may be able to contain all potentially devastating cyberthreats. However, working together, </w:t>
      </w:r>
      <w:r w:rsidRPr="003A13AA">
        <w:rPr>
          <w:rStyle w:val="Emphasis"/>
          <w:highlight w:val="yellow"/>
        </w:rPr>
        <w:t>the two could rally the international community behind effective cybersecurity, without inflated security measures or excessive economic protectionism. That, in turn, would pave way to true strategic trust and multipolar cooperation.</w:t>
      </w:r>
    </w:p>
    <w:p w:rsidR="009F4E90" w:rsidRPr="00E40F06" w:rsidRDefault="009F4E90" w:rsidP="009F4E90"/>
    <w:p w:rsidR="00E40F06" w:rsidRDefault="00E40F06" w:rsidP="00360A1D">
      <w:pPr>
        <w:pStyle w:val="Heading1"/>
      </w:pPr>
      <w:bookmarkStart w:id="28" w:name="_Toc456821186"/>
      <w:r>
        <w:t>Relations</w:t>
      </w:r>
      <w:bookmarkEnd w:id="28"/>
    </w:p>
    <w:p w:rsidR="00E40F06" w:rsidRDefault="00E40F06" w:rsidP="00E40F06">
      <w:pPr>
        <w:pStyle w:val="Heading2"/>
      </w:pPr>
      <w:bookmarkStart w:id="29" w:name="_Toc456821187"/>
      <w:r>
        <w:t>Internals</w:t>
      </w:r>
      <w:bookmarkEnd w:id="29"/>
    </w:p>
    <w:p w:rsidR="00E40F06" w:rsidRPr="00E40F06" w:rsidRDefault="00E40F06" w:rsidP="00E40F06">
      <w:pPr>
        <w:pStyle w:val="Heading3"/>
      </w:pPr>
      <w:bookmarkStart w:id="30" w:name="_Toc456821188"/>
      <w:r w:rsidRPr="00E40F06">
        <w:t>Cyberattacks Stress Relations</w:t>
      </w:r>
      <w:bookmarkEnd w:id="30"/>
    </w:p>
    <w:p w:rsidR="00E40F06" w:rsidRPr="00855E0E" w:rsidRDefault="00E40F06" w:rsidP="00E40F06">
      <w:pPr>
        <w:pStyle w:val="Heading4"/>
        <w:rPr>
          <w:rStyle w:val="Emphasis"/>
          <w:b/>
          <w:iCs/>
          <w:sz w:val="26"/>
          <w:u w:val="none"/>
        </w:rPr>
      </w:pPr>
      <w:r w:rsidRPr="00855E0E">
        <w:rPr>
          <w:rStyle w:val="Emphasis"/>
          <w:b/>
          <w:iCs/>
          <w:sz w:val="26"/>
          <w:u w:val="none"/>
        </w:rPr>
        <w:t>Cybersecurity tensions stress Us-Sino Relations</w:t>
      </w:r>
    </w:p>
    <w:p w:rsidR="00E40F06" w:rsidRPr="00653658" w:rsidRDefault="00E40F06" w:rsidP="00E40F06">
      <w:pPr>
        <w:rPr>
          <w:rStyle w:val="Emphasis"/>
          <w:b w:val="0"/>
          <w:i/>
          <w:sz w:val="16"/>
          <w:szCs w:val="16"/>
          <w:u w:val="none"/>
        </w:rPr>
      </w:pPr>
      <w:r w:rsidRPr="00653658">
        <w:rPr>
          <w:rStyle w:val="Style13ptBold"/>
        </w:rPr>
        <w:t>Gordon Corera</w:t>
      </w:r>
      <w:r>
        <w:rPr>
          <w:rStyle w:val="Emphasis"/>
          <w:b w:val="0"/>
          <w:u w:val="none"/>
        </w:rPr>
        <w:t>, 9-24-</w:t>
      </w:r>
      <w:r w:rsidRPr="00653658">
        <w:rPr>
          <w:rStyle w:val="Style13ptBold"/>
        </w:rPr>
        <w:t>15</w:t>
      </w:r>
      <w:r>
        <w:rPr>
          <w:rStyle w:val="Style13ptBold"/>
        </w:rPr>
        <w:t xml:space="preserve"> </w:t>
      </w:r>
      <w:r w:rsidRPr="00653658">
        <w:rPr>
          <w:rStyle w:val="Style13ptBold"/>
          <w:b w:val="0"/>
          <w:i/>
          <w:sz w:val="16"/>
          <w:szCs w:val="16"/>
        </w:rPr>
        <w:t xml:space="preserve">Cyber-suspicion strains US-China relations </w:t>
      </w:r>
      <w:hyperlink r:id="rId53" w:history="1">
        <w:r w:rsidRPr="00653658">
          <w:rPr>
            <w:rStyle w:val="Hyperlink"/>
            <w:i/>
            <w:sz w:val="16"/>
            <w:szCs w:val="16"/>
          </w:rPr>
          <w:t>http://www.bbc.com/news/world-34333469</w:t>
        </w:r>
      </w:hyperlink>
      <w:r w:rsidRPr="00653658">
        <w:rPr>
          <w:rStyle w:val="Style13ptBold"/>
          <w:b w:val="0"/>
          <w:i/>
          <w:sz w:val="16"/>
          <w:szCs w:val="16"/>
        </w:rPr>
        <w:t xml:space="preserve"> Security correspondent, BBC News</w:t>
      </w:r>
    </w:p>
    <w:p w:rsidR="00E40F06" w:rsidRPr="00855E0E" w:rsidRDefault="00E40F06" w:rsidP="00E40F06">
      <w:pPr>
        <w:rPr>
          <w:rStyle w:val="Emphasis"/>
          <w:b w:val="0"/>
          <w:sz w:val="14"/>
          <w:u w:val="none"/>
        </w:rPr>
      </w:pPr>
      <w:r w:rsidRPr="00855E0E">
        <w:rPr>
          <w:rStyle w:val="Emphasis"/>
          <w:b w:val="0"/>
          <w:sz w:val="14"/>
          <w:u w:val="none"/>
        </w:rPr>
        <w:t>In Cold War days, nuclear arms control might have topped the agenda of a major summit - but now when leaders meet, they are looking at how to avoid an escalating cyber-arms race</w:t>
      </w:r>
      <w:r w:rsidRPr="00855E0E">
        <w:rPr>
          <w:rStyle w:val="Emphasis"/>
          <w:highlight w:val="yellow"/>
        </w:rPr>
        <w:t>. Tension has grown in recent years and is the sign of a wider struggle over establishing the rules of the road for the internet as the US and other countries battle to define what constitutes acceptable behaviour and how to deter actions that cross those lines.</w:t>
      </w:r>
      <w:r w:rsidRPr="00855E0E">
        <w:rPr>
          <w:rStyle w:val="Emphasis"/>
        </w:rPr>
        <w:t xml:space="preserve"> </w:t>
      </w:r>
      <w:r w:rsidRPr="00855E0E">
        <w:rPr>
          <w:rStyle w:val="Emphasis"/>
          <w:b w:val="0"/>
          <w:sz w:val="14"/>
          <w:u w:val="none"/>
        </w:rPr>
        <w:t>American officials have been making their views about Chinese state-sponsored cyber-espionage clear in the run up to this week's meetings. "This isn't a mild irritation</w:t>
      </w:r>
      <w:r w:rsidRPr="00855E0E">
        <w:rPr>
          <w:rStyle w:val="Emphasis"/>
          <w:highlight w:val="yellow"/>
        </w:rPr>
        <w:t>, it's an economic and national security concern to the United States</w:t>
      </w:r>
      <w:r w:rsidRPr="00855E0E">
        <w:rPr>
          <w:rStyle w:val="Emphasis"/>
          <w:b w:val="0"/>
          <w:sz w:val="14"/>
          <w:u w:val="none"/>
        </w:rPr>
        <w:t>," US national security adviser Susan Rice said. "</w:t>
      </w:r>
      <w:r w:rsidRPr="00855E0E">
        <w:rPr>
          <w:rStyle w:val="Emphasis"/>
          <w:highlight w:val="yellow"/>
        </w:rPr>
        <w:t>It puts enormous strain on our bilateral relationship, and it is a critical factor in determining the future trajectory of US-China ties</w:t>
      </w:r>
      <w:r w:rsidRPr="00855E0E">
        <w:rPr>
          <w:rStyle w:val="Emphasis"/>
          <w:b w:val="0"/>
          <w:sz w:val="14"/>
          <w:u w:val="none"/>
        </w:rPr>
        <w:t xml:space="preserve">." President Xi Jinping, meanwhile, denied such activity was taking place and the Chinese media have stressed how "regrettable" it is that the US has taken on antagonistic position, arguing that Washington's criticism reflects an arrogance and "hegemonic mentality", especially when the US spies on the world. Both sides argue that </w:t>
      </w:r>
      <w:r w:rsidRPr="00855E0E">
        <w:rPr>
          <w:rStyle w:val="Emphasis"/>
          <w:highlight w:val="yellow"/>
        </w:rPr>
        <w:t>developing consensus</w:t>
      </w:r>
      <w:r w:rsidRPr="00855E0E">
        <w:rPr>
          <w:rStyle w:val="Emphasis"/>
          <w:b w:val="0"/>
          <w:sz w:val="14"/>
          <w:u w:val="none"/>
        </w:rPr>
        <w:t xml:space="preserve"> between the country that founded the internet and the one that now contains the most users </w:t>
      </w:r>
      <w:r w:rsidRPr="00855E0E">
        <w:rPr>
          <w:rStyle w:val="Emphasis"/>
          <w:highlight w:val="yellow"/>
        </w:rPr>
        <w:t>is vital</w:t>
      </w:r>
      <w:r w:rsidRPr="00855E0E">
        <w:rPr>
          <w:rStyle w:val="Emphasis"/>
          <w:b w:val="0"/>
          <w:sz w:val="14"/>
          <w:u w:val="none"/>
        </w:rPr>
        <w:t xml:space="preserve"> - but what that consensus looks like is highly contested. Arms control Reports suggest the US and China are negotiating some form of "arms control" for cyberspace - for instance agreeing not to be first to target the other's critical infrastructure in peacetime. But that is a relatively easy step - more important is the attempt to establish norms of behaviour. China is keener on norms that facilitate certain forms of state control over the internet, to deal with its concerns about US dominance and the subversive nature of unregulated flows of information. The US would like to say it is not just certain kinds of destructive attacks that are unacceptable but also economic espionage, as it defines it. The message from Washington is that governments spying on governments in cyberspace is fine but they should not spy on companies for commercial gain. However, that is a definition that China and others may see as suiting America's interests and not theirs. America's annoyance is based on the activities of certain units of China's People's Liberation Army alleged to be stealing intellectual property and business-sensitive information from US companies. Snowden factor Just over two years ago, President Obama was preparing to confront the Chinese leader at a previous summit in California over this issue: cyber-spying was top of the agenda. "We were spring-loaded," says one former US intelligence official. But then something went wrong. The Snowden revelations put the US on the back foot Two days before the summit opened, the first stories emerged based on documents taken from the US National Security Agency by Edward Snowden. This completely threw Washington's plans and switched the focus onto US - and not Chinese - espionage in cyberspace. It took Washington a year after the Snowden disclosures to summon the energy for another push. In May 2014, US Department of Justice issued charges against five Chinese hackers for carrying out cyber-espionage against US companies. These hackers all worked for the Chinese military, and some were even pictured in their military uniform. So far though, the signs are that US attempts at deterrence - first by pointing the finger and then by issuing indictments - have not altered Chinese behaviour. That has led to questions about what to do next. US accused Chinese officials argue that when it comes to cyber-spying, they are more sinned against than sinning and that it is the US that is the greatest problem because of the way it uses its dominant position to control the internet and facilitate its preferred forms of espionage. They also chafe at definitions that allow US spying on foreign companies and governments for national economic gain (for instance trade positions) but say other forms of commercial espionage are wrong. The Chinese elite sees economic growth as a national security issue, given that underpins the survival of the current political order. </w:t>
      </w:r>
      <w:r w:rsidRPr="00855E0E">
        <w:rPr>
          <w:rStyle w:val="Emphasis"/>
          <w:highlight w:val="yellow"/>
        </w:rPr>
        <w:t>The cyber-tensions over espionage have also spilled out</w:t>
      </w:r>
      <w:r w:rsidRPr="00855E0E">
        <w:rPr>
          <w:rStyle w:val="Emphasis"/>
          <w:b w:val="0"/>
          <w:sz w:val="14"/>
          <w:u w:val="none"/>
        </w:rPr>
        <w:t xml:space="preserve"> into issues for US tech companies trying to operate in China. They are facing pressure both to prove there are no backdoors secretly placed in their products to aid the NSA, while also, in other cases, being asked to ensure there are backdoors to help the Chinese government get round strong encryption. This year, cyber-tensions ratcheted up another level as US officials were left reeling by the breach of 22 million records from the Office of Personnel Management (OPM). These details were of potentially enormous value for another country's intelligence service either looking for vulnerabilities of employees that could be exploited or trying to identify undercover intelligence operatives (by a process of elimination because their details would not be on this database even though they might pose as regular federal employees). Top US intelligence officials express sneaking admiration for a great intelligence operation and say that given the chance they would have done the same thing. This is because by the US's own "norms" of behaviour, this kind of activity is classical espionage and therefore permitted. As they debate further action against China (including perhaps sanctions against companies), US officials are careful to stress that these would only be in response to commercial espionage and not the kind of state-on-state spying involved in the OPM breach</w:t>
      </w:r>
    </w:p>
    <w:p w:rsidR="008E0F53" w:rsidRDefault="008E0F53" w:rsidP="008E0F53">
      <w:pPr>
        <w:pStyle w:val="Heading3"/>
      </w:pPr>
      <w:bookmarkStart w:id="31" w:name="_Toc456821189"/>
      <w:r>
        <w:t>Attacks Cause Trade War</w:t>
      </w:r>
      <w:bookmarkEnd w:id="31"/>
    </w:p>
    <w:p w:rsidR="008E0F53" w:rsidRDefault="008E0F53" w:rsidP="008E0F53">
      <w:pPr>
        <w:pStyle w:val="Heading4"/>
      </w:pPr>
      <w:r>
        <w:t>Cyber disputes with China spill to trade—causes protectionism</w:t>
      </w:r>
    </w:p>
    <w:p w:rsidR="008E0F53" w:rsidRPr="00FF1DAF" w:rsidRDefault="008E0F53" w:rsidP="008E0F53">
      <w:r w:rsidRPr="00FF1DAF">
        <w:rPr>
          <w:rStyle w:val="Style13ptBold"/>
        </w:rPr>
        <w:t>Segal 2015</w:t>
      </w:r>
      <w:r w:rsidRPr="00FF1DAF">
        <w:t xml:space="preserve"> - Adam, Maurice R. Greenberg Senior Fellow for China Studies and Director of the Digital and Cyberspace Policy Program at the Council on Foreign Relations, September, "Stabilizing Cybersecurity in the U.S.-China Relationship", http://nbr.org/downloads/pdfs/psa/US-China_brief_Segal_Sept2015.pdf</w:t>
      </w:r>
    </w:p>
    <w:p w:rsidR="008E0F53" w:rsidRDefault="008E0F53" w:rsidP="008E0F53">
      <w:pPr>
        <w:rPr>
          <w:rStyle w:val="StyleUnderline"/>
        </w:rPr>
      </w:pPr>
      <w:r w:rsidRPr="006C1FD2">
        <w:rPr>
          <w:rStyle w:val="StyleUnderline"/>
        </w:rPr>
        <w:t>Cyberspace is an especially contentious issue in the</w:t>
      </w:r>
      <w:r w:rsidRPr="006C1FD2">
        <w:rPr>
          <w:sz w:val="16"/>
        </w:rPr>
        <w:t xml:space="preserve"> Sino-U.S. </w:t>
      </w:r>
      <w:r w:rsidRPr="006C1FD2">
        <w:rPr>
          <w:rStyle w:val="StyleUnderline"/>
        </w:rPr>
        <w:t>relationship</w:t>
      </w:r>
      <w:r w:rsidRPr="006C1FD2">
        <w:rPr>
          <w:sz w:val="16"/>
        </w:rPr>
        <w:t xml:space="preserve">. According to Assistant Secretary of State for East Asian and Pacific Affairs Daniel Russel, </w:t>
      </w:r>
      <w:r w:rsidRPr="006C1FD2">
        <w:rPr>
          <w:rStyle w:val="StyleUnderline"/>
        </w:rPr>
        <w:t>cyberspace has the “potential to drive strategic mistrust in the relationship</w:t>
      </w:r>
      <w:r w:rsidRPr="006C1FD2">
        <w:rPr>
          <w:sz w:val="16"/>
        </w:rPr>
        <w:t xml:space="preserve">” between the two nations.1 Beijing and Washington have been unable to find common ground on cyberattacks, the security of information and communications infrastructure, and Internet governance. Cyberattacks constitute a threat to the national security, foreign policy, and economy of the United States, and many of these attacks emanate from China. Some of </w:t>
      </w:r>
      <w:r w:rsidRPr="006C1FD2">
        <w:rPr>
          <w:rStyle w:val="StyleUnderline"/>
        </w:rPr>
        <w:t>these attacks are conducted by state actors or</w:t>
      </w:r>
      <w:r w:rsidRPr="006C1FD2">
        <w:rPr>
          <w:sz w:val="16"/>
        </w:rPr>
        <w:t xml:space="preserve"> by hacker </w:t>
      </w:r>
      <w:r w:rsidRPr="006C1FD2">
        <w:rPr>
          <w:rStyle w:val="StyleUnderline"/>
        </w:rPr>
        <w:t>groups sponsored by Chinese government</w:t>
      </w:r>
      <w:r w:rsidRPr="006C1FD2">
        <w:rPr>
          <w:sz w:val="16"/>
        </w:rPr>
        <w:t xml:space="preserve"> actors. Other attacks are conducted by criminals working on their own. These attacks fall into three categories. </w:t>
      </w:r>
      <w:r w:rsidRPr="006C1FD2">
        <w:rPr>
          <w:rStyle w:val="StyleUnderline"/>
        </w:rPr>
        <w:t>The majority are the cyber-enabled theft of intellectual property, business strategies, and trade secrets</w:t>
      </w:r>
      <w:r w:rsidRPr="006C1FD2">
        <w:rPr>
          <w:sz w:val="16"/>
        </w:rPr>
        <w:t xml:space="preserve">. There is also a widespread campaign of political and military espionage such as the hack of the U.S. Office of Personnel Management, which may have exposed the records of over twenty million current and former federal employees. In addition, the members of the People’s Liberation Army Unit 61398 have reportedly penetrated the networks of natural gas pipelines and electric utilities, possibly to map the potential future battlefield or prepare for a destructive attack. </w:t>
      </w:r>
      <w:r w:rsidRPr="006C1FD2">
        <w:rPr>
          <w:rStyle w:val="StyleUnderline"/>
        </w:rPr>
        <w:t>The cybersecurity issue has</w:t>
      </w:r>
      <w:r w:rsidRPr="006C1FD2">
        <w:rPr>
          <w:sz w:val="16"/>
        </w:rPr>
        <w:t xml:space="preserve"> also </w:t>
      </w:r>
      <w:r w:rsidRPr="006C1FD2">
        <w:rPr>
          <w:rStyle w:val="StyleUnderline"/>
        </w:rPr>
        <w:t>spilled</w:t>
      </w:r>
      <w:r w:rsidRPr="006C1FD2">
        <w:rPr>
          <w:sz w:val="16"/>
        </w:rPr>
        <w:t xml:space="preserve"> over </w:t>
      </w:r>
      <w:r w:rsidRPr="006C1FD2">
        <w:rPr>
          <w:rStyle w:val="StyleUnderline"/>
        </w:rPr>
        <w:t>into trade relations</w:t>
      </w:r>
      <w:r w:rsidRPr="006C1FD2">
        <w:rPr>
          <w:sz w:val="16"/>
        </w:rPr>
        <w:t xml:space="preserve">. In part </w:t>
      </w:r>
      <w:r w:rsidRPr="006C1FD2">
        <w:rPr>
          <w:rStyle w:val="StyleUnderline"/>
        </w:rPr>
        <w:t>motivated by disclosures of U.S. cyberespionage</w:t>
      </w:r>
      <w:r w:rsidRPr="006C1FD2">
        <w:rPr>
          <w:sz w:val="16"/>
        </w:rPr>
        <w:t xml:space="preserve"> against Chinese targets made </w:t>
      </w:r>
      <w:r w:rsidRPr="006C1FD2">
        <w:rPr>
          <w:rStyle w:val="StyleUnderline"/>
        </w:rPr>
        <w:t>by</w:t>
      </w:r>
      <w:r w:rsidRPr="006C1FD2">
        <w:rPr>
          <w:sz w:val="16"/>
        </w:rPr>
        <w:t xml:space="preserve"> the former National Security Agency contractor Edward </w:t>
      </w:r>
      <w:r w:rsidRPr="006C1FD2">
        <w:rPr>
          <w:rStyle w:val="StyleUnderline"/>
        </w:rPr>
        <w:t>Snowden</w:t>
      </w:r>
      <w:r w:rsidRPr="006C1FD2">
        <w:rPr>
          <w:sz w:val="16"/>
        </w:rPr>
        <w:t xml:space="preserve"> </w:t>
      </w:r>
      <w:r w:rsidRPr="006C1FD2">
        <w:rPr>
          <w:rStyle w:val="StyleUnderline"/>
        </w:rPr>
        <w:t>and</w:t>
      </w:r>
      <w:r w:rsidRPr="006C1FD2">
        <w:rPr>
          <w:sz w:val="16"/>
        </w:rPr>
        <w:t xml:space="preserve"> in part </w:t>
      </w:r>
      <w:r w:rsidRPr="006C1FD2">
        <w:rPr>
          <w:rStyle w:val="StyleUnderline"/>
        </w:rPr>
        <w:t>a reflection of a longheld techno-nationalism</w:t>
      </w:r>
      <w:r w:rsidRPr="006C1FD2">
        <w:rPr>
          <w:sz w:val="16"/>
        </w:rPr>
        <w:t xml:space="preserve">, </w:t>
      </w:r>
      <w:r w:rsidRPr="006C1FD2">
        <w:rPr>
          <w:rStyle w:val="StyleUnderline"/>
        </w:rPr>
        <w:t>Chinese policymakers have introduced a number of regulations designed to reduce dependence on foreign suppliers for critical technologies</w:t>
      </w:r>
      <w:r w:rsidRPr="006C1FD2">
        <w:rPr>
          <w:sz w:val="16"/>
        </w:rPr>
        <w:t xml:space="preserve">. New </w:t>
      </w:r>
      <w:r w:rsidRPr="006C1FD2">
        <w:rPr>
          <w:rStyle w:val="StyleUnderline"/>
        </w:rPr>
        <w:t>banking regulations</w:t>
      </w:r>
      <w:r w:rsidRPr="006C1FD2">
        <w:rPr>
          <w:sz w:val="16"/>
        </w:rPr>
        <w:t xml:space="preserve">, for example, </w:t>
      </w:r>
      <w:r w:rsidRPr="006C1FD2">
        <w:rPr>
          <w:rStyle w:val="StyleUnderline"/>
        </w:rPr>
        <w:t>and the</w:t>
      </w:r>
      <w:r w:rsidRPr="006C1FD2">
        <w:rPr>
          <w:sz w:val="16"/>
        </w:rPr>
        <w:t xml:space="preserve"> draft </w:t>
      </w:r>
      <w:r w:rsidRPr="006C1FD2">
        <w:rPr>
          <w:rStyle w:val="StyleUnderline"/>
        </w:rPr>
        <w:t>antiterrorism</w:t>
      </w:r>
      <w:r w:rsidRPr="006C1FD2">
        <w:rPr>
          <w:sz w:val="16"/>
        </w:rPr>
        <w:t xml:space="preserve"> and national security </w:t>
      </w:r>
      <w:r w:rsidRPr="006C1FD2">
        <w:rPr>
          <w:rStyle w:val="StyleUnderline"/>
        </w:rPr>
        <w:t>regulations</w:t>
      </w:r>
      <w:r w:rsidRPr="006C1FD2">
        <w:rPr>
          <w:sz w:val="16"/>
        </w:rPr>
        <w:t xml:space="preserve"> in China </w:t>
      </w:r>
      <w:r w:rsidRPr="006C1FD2">
        <w:rPr>
          <w:rStyle w:val="StyleUnderline"/>
        </w:rPr>
        <w:t>require companies to share source code and build backdoors into encrypted products</w:t>
      </w:r>
      <w:r w:rsidRPr="006C1FD2">
        <w:rPr>
          <w:sz w:val="16"/>
        </w:rPr>
        <w:t xml:space="preserve"> in an effort to make technology “secure and controllable.” Although the bank regulations were suspended in April, </w:t>
      </w:r>
      <w:r w:rsidRPr="006C1FD2">
        <w:rPr>
          <w:rStyle w:val="StyleUnderline"/>
        </w:rPr>
        <w:t xml:space="preserve">protectionism remains tightly linked to cybersecurity concerns. </w:t>
      </w:r>
    </w:p>
    <w:p w:rsidR="008E0F53" w:rsidRDefault="008E0F53" w:rsidP="008E0F53">
      <w:pPr>
        <w:pStyle w:val="Heading4"/>
      </w:pPr>
      <w:r w:rsidRPr="008F79CB">
        <w:t>Conflict over cyber issues escalates into a trade war</w:t>
      </w:r>
    </w:p>
    <w:p w:rsidR="008E0F53" w:rsidRDefault="008E0F53" w:rsidP="008E0F53">
      <w:r w:rsidRPr="00134170">
        <w:rPr>
          <w:rStyle w:val="Style13ptBold"/>
        </w:rPr>
        <w:t>Dyer 2013</w:t>
      </w:r>
      <w:r>
        <w:t xml:space="preserve"> - Geoff, Financial Times Staff, June 3, "Cyber theft: A hard war to wage", http://www.ft.com/cms/s/2/bde2855c-cc27-11e2-9cf7-00144feab7de.html#axzz4Erozag1o</w:t>
      </w:r>
    </w:p>
    <w:p w:rsidR="008E0F53" w:rsidRPr="008F79CB" w:rsidRDefault="008E0F53" w:rsidP="008E0F53">
      <w:pPr>
        <w:rPr>
          <w:sz w:val="16"/>
        </w:rPr>
      </w:pPr>
      <w:r w:rsidRPr="008F79CB">
        <w:rPr>
          <w:rStyle w:val="StyleUnderline"/>
        </w:rPr>
        <w:t>Washington is angry</w:t>
      </w:r>
      <w:r w:rsidRPr="008F79CB">
        <w:rPr>
          <w:sz w:val="16"/>
        </w:rPr>
        <w:t xml:space="preserve">. Really angry. It is just not sure what to do about it. US </w:t>
      </w:r>
      <w:r w:rsidRPr="008F79CB">
        <w:rPr>
          <w:rStyle w:val="StyleUnderline"/>
        </w:rPr>
        <w:t>officials have accused Chinese hackers of stealing corporate trade secrets</w:t>
      </w:r>
      <w:r w:rsidRPr="008F79CB">
        <w:rPr>
          <w:sz w:val="16"/>
        </w:rPr>
        <w:t xml:space="preserve"> since the mid-2000s </w:t>
      </w:r>
      <w:r w:rsidRPr="008F79CB">
        <w:rPr>
          <w:rStyle w:val="StyleUnderline"/>
        </w:rPr>
        <w:t>but</w:t>
      </w:r>
      <w:r w:rsidRPr="008F79CB">
        <w:rPr>
          <w:sz w:val="16"/>
        </w:rPr>
        <w:t xml:space="preserve"> during the past few months the </w:t>
      </w:r>
      <w:r w:rsidRPr="008F79CB">
        <w:rPr>
          <w:rStyle w:val="StyleUnderline"/>
        </w:rPr>
        <w:t>outrage has reached a political tipping point</w:t>
      </w:r>
      <w:r w:rsidRPr="008F79CB">
        <w:rPr>
          <w:sz w:val="16"/>
        </w:rPr>
        <w:t xml:space="preserve">. Cyber security has been thrust to the top of the agenda in US-China relations. The Obama administration, members of </w:t>
      </w:r>
      <w:r w:rsidRPr="008F79CB">
        <w:rPr>
          <w:rStyle w:val="StyleUnderline"/>
        </w:rPr>
        <w:t>Congress</w:t>
      </w:r>
      <w:r w:rsidRPr="008F79CB">
        <w:rPr>
          <w:sz w:val="16"/>
        </w:rPr>
        <w:t xml:space="preserve"> and the think-tanks that advise them </w:t>
      </w:r>
      <w:r w:rsidRPr="008F79CB">
        <w:rPr>
          <w:rStyle w:val="StyleUnderline"/>
        </w:rPr>
        <w:t>have cast around for ways to punish hackers</w:t>
      </w:r>
      <w:r w:rsidRPr="008F79CB">
        <w:rPr>
          <w:sz w:val="16"/>
        </w:rPr>
        <w:t xml:space="preserve"> </w:t>
      </w:r>
      <w:r w:rsidRPr="008F79CB">
        <w:rPr>
          <w:rStyle w:val="StyleUnderline"/>
        </w:rPr>
        <w:t>from China</w:t>
      </w:r>
      <w:r w:rsidRPr="008F79CB">
        <w:rPr>
          <w:sz w:val="16"/>
        </w:rPr>
        <w:t xml:space="preserve"> and elsewhere. </w:t>
      </w:r>
      <w:r w:rsidRPr="008F79CB">
        <w:rPr>
          <w:rStyle w:val="StyleUnderline"/>
        </w:rPr>
        <w:t>Washington is considering a series of unilateral trade and other sanctions against Chinese entities</w:t>
      </w:r>
      <w:r w:rsidRPr="008F79CB">
        <w:rPr>
          <w:sz w:val="16"/>
        </w:rPr>
        <w:t xml:space="preserve"> and individuals. “We will start sending a message to countries, especially China, that there is a consequence to your economic espionage,” says Mike Rogers, the chairman of the House intelligence committee who is preparing a bill to penalise hackers. “We should have a dial we can turn up and a dial we can turn down. That means adding some teeth.” When Barack Obama welcomes Xi Jinping for their first presidential meeting on Friday, he will press his Chinese counterpart on the issue of cyber theft. Yet while political pressure is building for Washington to find ways to do something about the theft of trade secrets, it faces two big problems. First, </w:t>
      </w:r>
      <w:r w:rsidRPr="008F79CB">
        <w:rPr>
          <w:rStyle w:val="StyleUnderline"/>
        </w:rPr>
        <w:t>it is not clear if any of the suggested remedies are workable</w:t>
      </w:r>
      <w:r w:rsidRPr="008F79CB">
        <w:rPr>
          <w:sz w:val="16"/>
        </w:rPr>
        <w:t xml:space="preserve">. Moreover, </w:t>
      </w:r>
      <w:r w:rsidRPr="008F79CB">
        <w:rPr>
          <w:rStyle w:val="StyleUnderline"/>
        </w:rPr>
        <w:t>given</w:t>
      </w:r>
      <w:r w:rsidRPr="008F79CB">
        <w:rPr>
          <w:sz w:val="16"/>
        </w:rPr>
        <w:t xml:space="preserve"> </w:t>
      </w:r>
      <w:r w:rsidRPr="008F79CB">
        <w:rPr>
          <w:rStyle w:val="StyleUnderline"/>
        </w:rPr>
        <w:t>that China denies the US allegations, American attempts at retaliation risk escalating into a broader trade war</w:t>
      </w:r>
      <w:r w:rsidRPr="008F79CB">
        <w:rPr>
          <w:sz w:val="16"/>
        </w:rPr>
        <w:t xml:space="preserve"> between the world’s biggest economies. John Veroneau, a former deputy US trade representative, worries that the </w:t>
      </w:r>
      <w:r w:rsidRPr="008F79CB">
        <w:rPr>
          <w:rStyle w:val="StyleUnderline"/>
        </w:rPr>
        <w:t>mounting tensions</w:t>
      </w:r>
      <w:r w:rsidRPr="008F79CB">
        <w:rPr>
          <w:sz w:val="16"/>
        </w:rPr>
        <w:t xml:space="preserve"> over cyber theft </w:t>
      </w:r>
      <w:r w:rsidRPr="008F79CB">
        <w:rPr>
          <w:rStyle w:val="StyleUnderline"/>
        </w:rPr>
        <w:t>could cause deep damage to the global trading system.</w:t>
      </w:r>
      <w:r w:rsidRPr="008F79CB">
        <w:rPr>
          <w:sz w:val="16"/>
        </w:rPr>
        <w:t xml:space="preserve"> “The great recession did not cause a surge in protectionism despite many predictions,” he says. “But cyber theft is changing things.” China has pushed back vigorously against growing US complaints about hacking. “As we all know, the United States is the real ‘hacking empire’,” said a commentary last month in the People’s daily, the Chinese Communist party mouthpiece. All governments conduct espionage on both friends and rivals, focusing on their political plans and military capabilities. But in Washington’s view, there is a crucial difference between trying to get hold of sensitive military information and the theft of trade secrets that are then handed to companies. </w:t>
      </w:r>
      <w:r w:rsidRPr="008F79CB">
        <w:rPr>
          <w:rStyle w:val="StyleUnderline"/>
        </w:rPr>
        <w:t>Former and current US officials describe a Chinese enterprise that goes well beyond conventional espionage</w:t>
      </w:r>
      <w:r w:rsidRPr="008F79CB">
        <w:rPr>
          <w:sz w:val="16"/>
        </w:rPr>
        <w:t xml:space="preserve"> – a deliberate, co-ordinated and well-resourced strategy to steal the intellectual property of American companies that has been going on for years and is gathering pace. Among a broader political audience, the tipping point came with the publication in March of a report in which Mandiant, a security consultancy, for the first time named a specific unit of the People’s Liberation Army in central Shanghai that it claimed was stealing US companies’ trade secrets. Within the administration, minds have been concentrated by a new intelligence assessment that details the threat to the country’s economic competitiveness from cyber theft. Pointing a finger publicly at Beijing for the first time, Tom </w:t>
      </w:r>
      <w:r w:rsidRPr="008F79CB">
        <w:rPr>
          <w:rStyle w:val="StyleUnderline"/>
        </w:rPr>
        <w:t>Donilon</w:t>
      </w:r>
      <w:r w:rsidRPr="008F79CB">
        <w:rPr>
          <w:sz w:val="16"/>
        </w:rPr>
        <w:t xml:space="preserve">, White House national security adviser, </w:t>
      </w:r>
      <w:r w:rsidRPr="008F79CB">
        <w:rPr>
          <w:rStyle w:val="StyleUnderline"/>
        </w:rPr>
        <w:t>complained in March of cyber attacks “emanating from China on an unprecedented scale”.</w:t>
      </w:r>
      <w:r w:rsidRPr="008F79CB">
        <w:rPr>
          <w:sz w:val="16"/>
        </w:rPr>
        <w:t xml:space="preserve"> Having tried quiet diplomatic pressure, apparently to no avail, </w:t>
      </w:r>
      <w:r w:rsidRPr="008F79CB">
        <w:rPr>
          <w:rStyle w:val="StyleUnderline"/>
        </w:rPr>
        <w:t>Washington is looking for other tools</w:t>
      </w:r>
      <w:r w:rsidRPr="008F79CB">
        <w:rPr>
          <w:sz w:val="16"/>
        </w:rPr>
        <w:t xml:space="preserve">. “We have got to establish some form of leverage in dealing with the Chinese on this issue,” says Jon Huntsman, the former US ambassador to China who led a high-level panel called the Commission into the Theft of American Intellectual Property. “Otherwise, are we really prepared to pay the price of another 20 years of jawboning?” </w:t>
      </w:r>
    </w:p>
    <w:p w:rsidR="00E40F06" w:rsidRDefault="00E40F06" w:rsidP="00E40F06">
      <w:pPr>
        <w:pStyle w:val="Heading2"/>
      </w:pPr>
      <w:bookmarkStart w:id="32" w:name="_Toc456821190"/>
      <w:r>
        <w:t>Impacts</w:t>
      </w:r>
      <w:bookmarkEnd w:id="32"/>
    </w:p>
    <w:p w:rsidR="00E40F06" w:rsidRDefault="00E40F06" w:rsidP="00E40F06">
      <w:pPr>
        <w:pStyle w:val="Heading3"/>
      </w:pPr>
      <w:bookmarkStart w:id="33" w:name="_Toc456821191"/>
      <w:r>
        <w:t>Relations Laundry List Impact</w:t>
      </w:r>
      <w:bookmarkEnd w:id="33"/>
    </w:p>
    <w:p w:rsidR="00E40F06" w:rsidRDefault="00E40F06" w:rsidP="00E40F06">
      <w:pPr>
        <w:pStyle w:val="Heading4"/>
      </w:pPr>
      <w:r w:rsidRPr="00FD3961">
        <w:t xml:space="preserve">US China Cooperation key to solve </w:t>
      </w:r>
      <w:r>
        <w:t xml:space="preserve">pressing global </w:t>
      </w:r>
      <w:r w:rsidRPr="00FD3961">
        <w:t>issues</w:t>
      </w:r>
    </w:p>
    <w:p w:rsidR="00E40F06" w:rsidRDefault="00E40F06" w:rsidP="00E40F06">
      <w:pPr>
        <w:rPr>
          <w:b/>
        </w:rPr>
      </w:pPr>
      <w:r>
        <w:rPr>
          <w:b/>
        </w:rPr>
        <w:t>Atlantic Council,</w:t>
      </w:r>
      <w:r w:rsidRPr="00FD3961">
        <w:rPr>
          <w:b/>
        </w:rPr>
        <w:t xml:space="preserve"> 13</w:t>
      </w:r>
      <w:r w:rsidRPr="00FD3961">
        <w:t xml:space="preserve"> </w:t>
      </w:r>
      <w:hyperlink r:id="rId54" w:history="1">
        <w:r w:rsidRPr="00FD3961">
          <w:rPr>
            <w:rStyle w:val="Hyperlink"/>
          </w:rPr>
          <w:t>http://cusef.org.hk/wp-content/uploads/2014/05/05_eng.pdf</w:t>
        </w:r>
      </w:hyperlink>
      <w:r w:rsidRPr="00FD3961">
        <w:t xml:space="preserve"> China-US Cooperation: Key to the Global Future</w:t>
      </w:r>
    </w:p>
    <w:p w:rsidR="00E40F06" w:rsidRPr="00E40F06" w:rsidRDefault="00E40F06" w:rsidP="00E40F06">
      <w:pPr>
        <w:rPr>
          <w:sz w:val="16"/>
        </w:rPr>
      </w:pPr>
      <w:r w:rsidRPr="00E40F06">
        <w:rPr>
          <w:sz w:val="16"/>
        </w:rPr>
        <w:t xml:space="preserve">The global future is likely to be increasingly volatile and uncertain.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Disruptive change in one geographic or functional area will spread quickly.. No country, and certainly not those with the largest populations and largest economies, will be immune. </w:t>
      </w:r>
      <w:r w:rsidRPr="00FD3961">
        <w:rPr>
          <w:b/>
          <w:highlight w:val="yellow"/>
          <w:u w:val="single"/>
        </w:rPr>
        <w:t>Global challenges like climate change, food and water shortages, and resource scarcities will shape the strategic context for all nations and require reconsideration of traditional national concerns</w:t>
      </w:r>
      <w:r w:rsidRPr="00E40F06">
        <w:rPr>
          <w:sz w:val="16"/>
        </w:rPr>
        <w:t xml:space="preserve"> such as sovereignty and maximizing the ability of national leaders to control their country’s destiny. </w:t>
      </w:r>
      <w:r w:rsidRPr="00FD3961">
        <w:rPr>
          <w:b/>
          <w:highlight w:val="yellow"/>
          <w:u w:val="single"/>
        </w:rPr>
        <w:t>What China and the United States do, individually and together, will have a major impact on the future of the global system.</w:t>
      </w:r>
      <w:r w:rsidRPr="00E40F06">
        <w:rPr>
          <w:sz w:val="16"/>
        </w:rPr>
        <w:t xml:space="preserve"> As importantly, our individual fates will be inextricably linked to how that future plays out. The three illustrative scenarios sketched out below underscore how </w:t>
      </w:r>
      <w:r w:rsidRPr="00FD3961">
        <w:rPr>
          <w:b/>
          <w:highlight w:val="yellow"/>
          <w:u w:val="single"/>
        </w:rPr>
        <w:t>critical the future of the US-China relationship is to each country and to the world.</w:t>
      </w:r>
      <w:r w:rsidRPr="00E40F06">
        <w:rPr>
          <w:sz w:val="16"/>
        </w:rPr>
        <w:t xml:space="preserve"> • Global Drift and Erosion (the present world trajectory): </w:t>
      </w:r>
      <w:r w:rsidRPr="00FD3961">
        <w:rPr>
          <w:b/>
          <w:highlight w:val="yellow"/>
          <w:u w:val="single"/>
        </w:rPr>
        <w:t>In a world in which nations fail to resolve global problems and strengthen mechanisms of global cooperation, governments gradually turn inward. Each nation seeks to protect and advance its own narrow national interests or to preserve an unsustainable status quo that is rapidly changing in ways that erode the international order. The international community’s lack of ability to cooperate to meet global challenges leads to international crises and instability.</w:t>
      </w:r>
      <w:r w:rsidRPr="00FD3961">
        <w:rPr>
          <w:b/>
          <w:u w:val="single"/>
        </w:rPr>
        <w:t xml:space="preserve"> </w:t>
      </w:r>
      <w:r w:rsidRPr="00E40F06">
        <w:rPr>
          <w:sz w:val="16"/>
        </w:rPr>
        <w:t xml:space="preserve">• Zero-Sum World: </w:t>
      </w:r>
      <w:r w:rsidRPr="0050284F">
        <w:rPr>
          <w:b/>
          <w:highlight w:val="yellow"/>
          <w:u w:val="single"/>
        </w:rPr>
        <w:t>Unsustainable drift leads to a world of predominantly zero-sum competition and conflict in the face of severe resource constraints. The result is economic crises and internal instability as well as interstate confrontation. There is risk of military conflict between major powers, which increases global mistrust and uncertainty and fosters an “each nation for itself” mentality that further undermines the ability of states to cooperate in the face of growing common challenges.</w:t>
      </w:r>
      <w:r w:rsidRPr="00E40F06">
        <w:rPr>
          <w:sz w:val="16"/>
        </w:rPr>
        <w:t xml:space="preserve">  Global Revitalization and Cooperation: To escape the perils of drift or zero-sum competition, leaders in countries with the most to lose work together to manage and take advantage of global challenges and megatrends. </w:t>
      </w:r>
      <w:r w:rsidRPr="0050284F">
        <w:rPr>
          <w:b/>
          <w:highlight w:val="yellow"/>
          <w:u w:val="single"/>
        </w:rPr>
        <w:t>Cooperation makes it possible to achieve win-win outcomes that avoid or mitigate negative consequences of increased demand for resources and the impact of climate change as well as to harness new technologies to improve living conditions through sustainable development. Cooperation creates and utilizes new transnational institutions to prevent conflict and enhance security for all. China and the United States become more prosperous as we work together</w:t>
      </w:r>
      <w:r w:rsidRPr="00E40F06">
        <w:rPr>
          <w:sz w:val="16"/>
        </w:rPr>
        <w:t xml:space="preserve"> China-US Cooperation: Key to the Global Future The possible futures sketched out above (and developed at greater length below) are intended to stimulate thinking about how current trends and uncertainties could lead to very different global and national outcomes. For many reasons, the United States and China will have greater ability and incentives than other countries to cooperate in determining and shaping developments over the next two decades. </w:t>
      </w:r>
      <w:r w:rsidRPr="0050284F">
        <w:rPr>
          <w:b/>
          <w:highlight w:val="yellow"/>
          <w:u w:val="single"/>
        </w:rPr>
        <w:t>Indeed, it is very difficult to imagine a pathway to “global revitalization and cooperation” in which China and the United States do not cooperate and provide critical international leadership. Many factors will shape the future, some of which are beyond the control of any nation state, but China and the United States—and the character of the US-China relationship—will be critical.</w:t>
      </w:r>
      <w:r w:rsidRPr="00E40F06">
        <w:rPr>
          <w:sz w:val="16"/>
        </w:rPr>
        <w:t xml:space="preserve"> The mutual dependence on each other’s economic performance and the success of the global economy as a whole was demonstrated during the 2008 financial crisis that began in the United States but quickly spread around the world. US and Chinese leaders recognized that they were in the “same boat” strategically and engaged in a closely coordinated response to the crisis, which played a key—if not decisive—role in preventing the situation from becoming much worse. The need for joint and coordinated responses to economic crises and to mounting economic challenges and threats is certain to increase as globalization continues and interdependence deepens. </w:t>
      </w:r>
    </w:p>
    <w:p w:rsidR="00E40F06" w:rsidRPr="00E40F06" w:rsidRDefault="00E40F06" w:rsidP="00E40F06"/>
    <w:p w:rsidR="00E40F06" w:rsidRDefault="00E40F06" w:rsidP="00E40F06">
      <w:pPr>
        <w:pStyle w:val="Heading3"/>
      </w:pPr>
      <w:bookmarkStart w:id="34" w:name="_Toc456821192"/>
      <w:r>
        <w:t>Relations Key to Climate—General</w:t>
      </w:r>
      <w:bookmarkEnd w:id="34"/>
    </w:p>
    <w:p w:rsidR="00E40F06" w:rsidRDefault="00E40F06" w:rsidP="00E40F06">
      <w:pPr>
        <w:pStyle w:val="Heading4"/>
      </w:pPr>
      <w:r>
        <w:t>US and China must work together on Climate Change</w:t>
      </w:r>
    </w:p>
    <w:p w:rsidR="00E40F06" w:rsidRPr="007F1476" w:rsidRDefault="00E40F06" w:rsidP="00E40F06">
      <w:pPr>
        <w:rPr>
          <w:bCs/>
          <w:sz w:val="26"/>
        </w:rPr>
      </w:pPr>
      <w:r w:rsidRPr="007F1476">
        <w:rPr>
          <w:rStyle w:val="Style13ptBold"/>
        </w:rPr>
        <w:t xml:space="preserve">Schell, 08 </w:t>
      </w:r>
      <w:r w:rsidRPr="007F1476">
        <w:rPr>
          <w:rStyle w:val="Style13ptBold"/>
          <w:b w:val="0"/>
          <w:sz w:val="18"/>
          <w:szCs w:val="18"/>
        </w:rPr>
        <w:t xml:space="preserve">Orville </w:t>
      </w:r>
      <w:r>
        <w:rPr>
          <w:rStyle w:val="Style13ptBold"/>
        </w:rPr>
        <w:t xml:space="preserve">  </w:t>
      </w:r>
      <w:hyperlink r:id="rId55" w:history="1">
        <w:r w:rsidRPr="007F1476">
          <w:rPr>
            <w:rStyle w:val="Hyperlink"/>
            <w:sz w:val="18"/>
            <w:szCs w:val="18"/>
          </w:rPr>
          <w:t>http://e360.yale.edu/feature/the_us_and_china_common_ground_on_climate/2043/</w:t>
        </w:r>
      </w:hyperlink>
      <w:r w:rsidRPr="007F1476">
        <w:rPr>
          <w:rStyle w:val="Style13ptBold"/>
          <w:sz w:val="18"/>
          <w:szCs w:val="18"/>
        </w:rPr>
        <w:t xml:space="preserve"> </w:t>
      </w:r>
      <w:r w:rsidRPr="007F1476">
        <w:rPr>
          <w:rStyle w:val="Style13ptBold"/>
          <w:b w:val="0"/>
          <w:sz w:val="18"/>
          <w:szCs w:val="18"/>
        </w:rPr>
        <w:t>The U.S. and China: Common Ground on Climate</w:t>
      </w:r>
      <w:r>
        <w:rPr>
          <w:rStyle w:val="Style13ptBold"/>
          <w:b w:val="0"/>
          <w:sz w:val="18"/>
          <w:szCs w:val="18"/>
        </w:rPr>
        <w:t xml:space="preserve"> Orville Schell is Arthur Ross Director of the Center on U.S.-China Relations at the Asia Society and former dean of the University of California, Berkeley’s Graduate School of Journalism. He is the author of 14 books, nine of them about China, including Virtual Tibet, The China Reader: The Reform Years, and Mandate of Heaven: The Legacy of Tiananmen Square and the Next Generation of China's Leaders. </w:t>
      </w:r>
    </w:p>
    <w:p w:rsidR="00E40F06" w:rsidRPr="00E40F06" w:rsidRDefault="00E40F06" w:rsidP="00E40F06">
      <w:pPr>
        <w:rPr>
          <w:b/>
          <w:iCs/>
          <w:u w:val="single"/>
        </w:rPr>
      </w:pPr>
      <w:r w:rsidRPr="007F1476">
        <w:rPr>
          <w:sz w:val="14"/>
        </w:rPr>
        <w:t xml:space="preserve">The crackdown on dissent surrounding the Beijing Olympics has been a reminder of China’s lingering authoritarianism. Yet for all our differences, </w:t>
      </w:r>
      <w:r w:rsidRPr="007F1476">
        <w:rPr>
          <w:rStyle w:val="Emphasis"/>
          <w:highlight w:val="yellow"/>
        </w:rPr>
        <w:t>the U.S. and China</w:t>
      </w:r>
      <w:r w:rsidRPr="007F1476">
        <w:rPr>
          <w:sz w:val="14"/>
        </w:rPr>
        <w:t xml:space="preserve"> — the world’s two largest emitters of carbon dioxide — </w:t>
      </w:r>
      <w:r w:rsidRPr="007F1476">
        <w:rPr>
          <w:rStyle w:val="Emphasis"/>
          <w:highlight w:val="yellow"/>
        </w:rPr>
        <w:t>have no choice but to work together to tackle climate change</w:t>
      </w:r>
      <w:r w:rsidRPr="007F1476">
        <w:rPr>
          <w:sz w:val="14"/>
        </w:rPr>
        <w:t xml:space="preserve">. For the Chinese government, the lead-up to the Beijing Olympics was a time of high tension: Demonstrations over the status of Tibet erupted in March and swept around the world with the Olympic torch, and China’s leaders feared that critics, protesters, and even terrorists could use the games as a global stage. Predictably, as the Olympics neared, China’s response was almost autonomic: tighten draconian controls on almost every aspect of life. Following the recent crackdown, many in the United States and other democracies may be tempted to conclude that China is retreating back to its Leninist past and that there is little common ground left for meaningful new cooperation. But that would be a terrible mistake, and in no sphere more so than what is arguably the most important challenge of our era — global warming. While it is true that </w:t>
      </w:r>
      <w:r w:rsidRPr="007F1476">
        <w:rPr>
          <w:rStyle w:val="Emphasis"/>
          <w:highlight w:val="yellow"/>
        </w:rPr>
        <w:t>China</w:t>
      </w:r>
      <w:r w:rsidRPr="007F1476">
        <w:rPr>
          <w:sz w:val="14"/>
        </w:rPr>
        <w:t xml:space="preserve"> is still a country with many authoritarian characteristics, it </w:t>
      </w:r>
      <w:r w:rsidRPr="007F1476">
        <w:rPr>
          <w:rStyle w:val="Emphasis"/>
          <w:highlight w:val="yellow"/>
        </w:rPr>
        <w:t>is also one with which U.S.’s fate is inextricably entwined. One way in which we are deeply linked is around the issue of energy and the environment. And what we increasingly have in common is the huge quantity of greenhouse gases each country now discharges into the atmosphere: Today, China and the U.S. account for nearly half of all global CO2 emissions. If the world is to find a way to successfully confront the challenge of global climate change, the U.S. and China must not only begin collaborating, but start leading the multilateral effort.</w:t>
      </w:r>
      <w:r w:rsidRPr="007F1476">
        <w:rPr>
          <w:sz w:val="14"/>
        </w:rPr>
        <w:t xml:space="preserve"> The Asia Society has produced a multimedia presentation, Clearing the Air, that focuses on China’s pollution issues. It includes a remarkable series of photographs taken from an apartment window in Beijing that documents the city’s air quality.Although we are only beginning to become aware of the connection, our two nations are part of an unspoken, if cryptic, partnership, whose hallmarks to date have been mutual irresponsibility and neglect rather than constructive collaboration. </w:t>
      </w:r>
      <w:r w:rsidRPr="007F1476">
        <w:rPr>
          <w:rStyle w:val="Emphasis"/>
          <w:highlight w:val="yellow"/>
        </w:rPr>
        <w:t>The challenge before us is to transform this still environmentally abusive relationship into a collaborative one where both sides begin to cooperate on finding new solutions.</w:t>
      </w:r>
      <w:r w:rsidRPr="007F1476">
        <w:rPr>
          <w:sz w:val="14"/>
        </w:rPr>
        <w:t xml:space="preserve"> When it comes to climate change, the interests of our two countries are demonstrably common: One atom of carbon emitted into the global atmosphere from China is the same as one atom emitted from the U.S. And the consequences of rapidly escalating emissions from both nations are now beginning to be increasingly evident in such phenomena as melting glaciers, changing weather patterns, and the loss of Arctic sea ice. Whatever else may divide us, and there is much, we will be unable to escape the consequences of each other’s actions on climate change. Whatever else may divide the U.S. and China, and there is much, we will be unable to escape the consequences of each other’s actions on climate change.” China’s share of global greenhouse gas emissions has risen from 13 percent in 2000 to 24 percent in 2007. This past year, for the first time in history, scientists estimated that China is producing more CO2 than the United States, which is hardly surprising, given that China’s energy consumption doubled from 2000 to 2007. According to the U.S. Department of Energy, if both China and the U.S. proceed on the current course, China’s annual CO2 emissions are estimated to grow from 5.3 billion tons in 2005 to 12 billion tons in 2030, while U.S. emissions are estimated to grow from around 6 billion to 6.9 billion tons. This means that, without taking major remedial actions, China by 2030 will have accounted for more than 40 percent of global growth in energy-related CO2 emissions. The problem, as described by the Intergovernmental Panel on Climate Change, is that for the world to stay in any semblance of equilibrium, heat-trapping atmospheric gases must be reduced some 50 percent below 1990 levels before 2050. But before we conclude that China is the main culprit, it is worth pointing out that when one calculates the total historical burden of CO2 emissions from energy consumption since the industrial revolution began, China ends up having contributed only 8.5 percent, while the US has contributed 28 percent. Moreover, while the U.S. currently has only 5 percent of the world’s population, we are nonetheless emitting approximately the same amount of carbon as China, which has over four times our population. This means that the per capita emissions of an average American are roughly five times larger than that of the average Chinese. Given this historical and per capita imbalance, it is hardly surprising that China argues that in any future partnership, the U.S. must not only be prepared to take the lead, but that there must be an apportionment of responsibilities. In other words, because of the U.S.’s past and current profligacy, we should assume more responsibility and make a greater economic contribution to any solution. This very principle has been endorsed by the Intergovernmental Panel on Climate Change as “common but differentiated responsibilities.” In both the United States and China, by far the largest source of CO2 emissions comes from the burning of coal rather than oil. This is largely because both nations are endowed with abundant coal reserves. China claims 13 percent of global coal reserves, from which it now derives some 80 percent of its electrical energy, while the US claims 27 percent of the world’s coal reserves, from which it currently derives about 50 percent of its electrical energy. Thus, with the cost of oil rising, neither country is likely to kick the coal habit as a primary energy source any time soon. In this sense the two countries are quite similar in their energy profiles. Interestingly, China’s industrial sector, which is largely coal-fired, now consumes 70 percent of the country’s energy production, while in the U.S. our industrial sector consumes only 33 percent of our energy. Although U.S. labor unions lament the export of U.S. jobs abroad, few Americans seem to realize that, by outsourcing many of our most polluting industries, we have also managed to export a good deal of pollutants to China as well. Conventional pollutants, such as mercury and sulfur dioxide, tend to have more localized effects, and thus harm Chinese far more than Americans when emitted in China. But when it comes to CO2 emissions, we are in a commons in which there is no gain to exporting carbon emissions because their effects are global. Even though the U.S. and China are the largest producers of CO2, neither nation has agreed to any defined limits on emissions. China has signed the Kyoto Protocols, but as a developing country, which means that it is not obliged to meet any absolute limits for greenhouse gas emissions. The United States, on the other hand, signed the Kyoto Protocols under President Clinton as a developed country, or an Annex I nation. When President Bush assumed office, however, one of his first acts was to repudiate the treaty, although in fairness it must be said that the chances of it being ratified by the U.S. Congress at the time were minimal. Bush had two reasons for ignoring the Kyoto Protocols. First, he didn’t want to burden the U.S. economy with the added costs that adherence to the Kyoto Protocols would have entailed. And second, he feared that unless China (and India) were also willing to meet defined limits on carbon emissions, which they were not, U.S. industries would simply flee abroad to escape the increased costs. As a result, neither the U.S. nor China, the world’s two largest users of coal and emitters of CO2, are currently “in-the-game,” at least in terms of agreeing to accept defined limits on greenhouse gases. China has been working assiduously, however, toward greater energy efficiency, the most logical place for a developing nation to begin diminishing greenhouse gas emissions without adding excessive costs to their continued development. China’s 11th Five Year Plan, promulgated in 2005, has also called for a reduction of 20 percent in energy intensity per unit of GDP by the year 2010. And a Renewable Energy Law, which went into effect in 2006, calls for 30 percent of China’s total electrical generation capacity to be renewable by 2020. To date, what has weighed against significant new levels of joint action by China and the U.S. is an incomplete appreciation of the gravity of the problem. Insufficiently alarmed by the growing climate crisis, leaders in each country have sought to hide behind the inaction of the other. Thus, relatively little has been accomplished to move these two titanic players toward meaningful collaboration. Insufficiently alarmed by the growing climate crisis, leaders in each country have sought to hide behind the inaction of the other.” “As long as China does little to reduce growth of greenhouses gas emissions, or appears to be doing little, it will be politically difficult for the U.S. to sign a binding international treaty that commits to a serious cap on emissions,” Dr. Mark D. Levine, Staff Senior Scientist and China Energy Group Leader at Lawrence Berkeley National Laboratory, said in his testimony to the U.S.-China Economic Security Review Commission hearing in the U.S. Congress. “And, as long as the U.S. either does little, or appears to be doing little, it is impossible to imagine China committing to cap its own emissions.” We have been trapped in what Levine describes as “a vicious circle in which neither country will act boldly unless the other acts first, and neither appears willing to act first.” When the final assessment of the his administration is made, history may determine that President Bush’s most grievous failure was that he wasted eight critical years without addressing the gathering problem of climate change. A key piece in that failure will doubtless be that he did not aggressively engage China in a common partnership to solve this daunting challenge. Although during the current election campaign there has been virtually no discussion of forming a new Sino-U.S. alliance on climate change — perhaps because the question of China is perennially such a politically toxic topic — this is an issue on which the next President must launch a major national discussion. China, ever prickly about being told what to do — especially to be asked as a developing country to slow its economy just as its moment of economic take-off has arrived — will most certainly not be an easy partner. But the reality is that we are in a completely new paradigm: We have no choice but to try and collaborate with this unlikely ally. As Levine said in his Congressional testimony, “If we can work cooperatively with China to reduce CO2 emissions, the world stands a far greater chance of reducing the threat of global climate change. If we do not, it is difficult to see how China will do it alone. This is a choice that two great nations...have to make.” The Asia Society’s Center on U.S.-China Relations (where I serve as director) — along with other concerned NGOs — is now working on a road map for the next president. This plan will outline how a new partnership between the U.S. and China could be brought about through joint research and development in energy efficiency techniques, carbon capture and sequestration, and renewable energy — innovations that could coalesce into a new economic model. The task force will also outline how such a partnership could have a very salutary spillover effect on America’s overall relationship with China. After all, if the Sino-U.S. relationship is the most important bilateral relationship in the world today, and if we are ever to allay our fears that China is going to put the U.S. out of business through unfair competition, a way must be found to convert the relationship from a collection of disparate interests and conflicts to one based on a new form of mutual interest. The road map we are preparing — the Initiative on U.S.-China Cooperation on Climate and Energy — will point the way toward such a collaboration. Yet even with a willing new president, the process of convincing Congress, the American people, and the Chinese government </w:t>
      </w:r>
      <w:r w:rsidRPr="007F1476">
        <w:rPr>
          <w:rStyle w:val="Emphasis"/>
          <w:highlight w:val="yellow"/>
        </w:rPr>
        <w:t>that there is no alternative to collaboration will require tremendous effort. It would also, however, bring tremendous benefit, not only to the U.S. and China, but to the entire world.</w:t>
      </w:r>
      <w:r w:rsidRPr="007F1476">
        <w:rPr>
          <w:rStyle w:val="Emphasis"/>
        </w:rPr>
        <w:t xml:space="preserve"> </w:t>
      </w:r>
    </w:p>
    <w:p w:rsidR="00E40F06" w:rsidRDefault="00E40F06" w:rsidP="00E40F06">
      <w:pPr>
        <w:pStyle w:val="Heading3"/>
      </w:pPr>
      <w:bookmarkStart w:id="35" w:name="_Toc456821193"/>
      <w:r>
        <w:t>Relations Key to Climate—Paris</w:t>
      </w:r>
      <w:bookmarkEnd w:id="35"/>
    </w:p>
    <w:p w:rsidR="00E40F06" w:rsidRDefault="00E40F06" w:rsidP="00E40F06">
      <w:pPr>
        <w:pStyle w:val="Heading4"/>
      </w:pPr>
      <w:r>
        <w:t xml:space="preserve">US/China Coop k2 Paris Accords; Paris Accords k2 solving climate change </w:t>
      </w:r>
    </w:p>
    <w:p w:rsidR="00E40F06" w:rsidRDefault="00E40F06" w:rsidP="00E40F06">
      <w:r w:rsidRPr="00D72792">
        <w:rPr>
          <w:rStyle w:val="Style13ptBold"/>
        </w:rPr>
        <w:t>Hongzhou ’15</w:t>
      </w:r>
      <w:r w:rsidRPr="00B36857">
        <w:t xml:space="preserve"> [Zhang Hongzhou is an Associate Research Fellow with the China Programme at the S. Rajaratnam School of International Studies (RSIS), Nanyang Technological University, Singapore, </w:t>
      </w:r>
      <w:r>
        <w:t>“</w:t>
      </w:r>
      <w:r w:rsidRPr="00B36857">
        <w:t>China-US Climate Change Cooperation: Beyond Energy</w:t>
      </w:r>
      <w:r>
        <w:t xml:space="preserve">”, The Diplomat, 10/13/15, </w:t>
      </w:r>
      <w:r w:rsidRPr="00D72792">
        <w:t>http://thediplomat.com/2015/10/china-us-climate-change-cooperation-beyond-energy/</w:t>
      </w:r>
      <w:r>
        <w:t>]</w:t>
      </w:r>
    </w:p>
    <w:p w:rsidR="00E40F06" w:rsidRDefault="00E40F06" w:rsidP="00E40F06">
      <w:pPr>
        <w:spacing w:line="240" w:lineRule="auto"/>
        <w:rPr>
          <w:rStyle w:val="Emphasis"/>
        </w:rPr>
      </w:pPr>
      <w:r w:rsidRPr="006A4509">
        <w:rPr>
          <w:rStyle w:val="Emphasis"/>
          <w:highlight w:val="yellow"/>
        </w:rPr>
        <w:t>The Paris Summit</w:t>
      </w:r>
      <w:r w:rsidRPr="006A4509">
        <w:rPr>
          <w:sz w:val="16"/>
        </w:rPr>
        <w:t xml:space="preserve"> in December 2015 </w:t>
      </w:r>
      <w:r w:rsidRPr="006A4509">
        <w:rPr>
          <w:rStyle w:val="Emphasis"/>
          <w:highlight w:val="yellow"/>
        </w:rPr>
        <w:t>is</w:t>
      </w:r>
      <w:r w:rsidRPr="006A4509">
        <w:rPr>
          <w:sz w:val="16"/>
        </w:rPr>
        <w:t xml:space="preserve"> being seen as </w:t>
      </w:r>
      <w:r w:rsidRPr="006A4509">
        <w:rPr>
          <w:rStyle w:val="Emphasis"/>
          <w:highlight w:val="yellow"/>
        </w:rPr>
        <w:t xml:space="preserve">the “last chance” to save the world from </w:t>
      </w:r>
      <w:r w:rsidRPr="006A4509">
        <w:rPr>
          <w:sz w:val="16"/>
        </w:rPr>
        <w:t>the worst ravages of</w:t>
      </w:r>
      <w:r w:rsidRPr="006A4509">
        <w:rPr>
          <w:rStyle w:val="Emphasis"/>
          <w:highlight w:val="yellow"/>
        </w:rPr>
        <w:t xml:space="preserve"> climate change</w:t>
      </w:r>
      <w:r w:rsidRPr="006A4509">
        <w:rPr>
          <w:sz w:val="16"/>
        </w:rPr>
        <w:t xml:space="preserve">, yet whether the international community can reach a new climate change agreement remains to be seen. </w:t>
      </w:r>
      <w:r w:rsidRPr="006A4509">
        <w:rPr>
          <w:rStyle w:val="Emphasis"/>
          <w:highlight w:val="yellow"/>
        </w:rPr>
        <w:t>The United States and China</w:t>
      </w:r>
      <w:r w:rsidRPr="006A4509">
        <w:rPr>
          <w:rStyle w:val="Emphasis"/>
        </w:rPr>
        <w:t>, the two biggest economies and largest emitters of greenhouse gases in the world,</w:t>
      </w:r>
      <w:r w:rsidRPr="006A4509">
        <w:rPr>
          <w:sz w:val="16"/>
        </w:rPr>
        <w:t xml:space="preserve"> </w:t>
      </w:r>
      <w:r w:rsidRPr="006A4509">
        <w:rPr>
          <w:rStyle w:val="Emphasis"/>
          <w:highlight w:val="yellow"/>
        </w:rPr>
        <w:t>hold the key to the success of not only the Paris Summit but also long-term global efforts to combat climate change.</w:t>
      </w:r>
    </w:p>
    <w:p w:rsidR="00E40F06" w:rsidRDefault="00E40F06" w:rsidP="00E40F06">
      <w:pPr>
        <w:pStyle w:val="Heading3"/>
      </w:pPr>
      <w:bookmarkStart w:id="36" w:name="_Toc456821194"/>
      <w:r>
        <w:t>Relations Key to Human Rights</w:t>
      </w:r>
      <w:bookmarkEnd w:id="36"/>
    </w:p>
    <w:p w:rsidR="00E40F06" w:rsidRDefault="00E40F06" w:rsidP="00E40F06">
      <w:pPr>
        <w:pStyle w:val="Heading4"/>
      </w:pPr>
      <w:r>
        <w:t>Human Rights is a major issue that can be worked on by US and China with more cooperation.</w:t>
      </w:r>
    </w:p>
    <w:p w:rsidR="00E40F06" w:rsidRPr="00316574" w:rsidRDefault="00E40F06" w:rsidP="00E40F06">
      <w:pPr>
        <w:rPr>
          <w:rStyle w:val="Style13ptBold"/>
          <w:i/>
          <w:sz w:val="16"/>
          <w:szCs w:val="16"/>
        </w:rPr>
      </w:pPr>
      <w:r>
        <w:t>Human Rights First (</w:t>
      </w:r>
      <w:r w:rsidRPr="00316574">
        <w:rPr>
          <w:rStyle w:val="Style13ptBold"/>
        </w:rPr>
        <w:t>HRF</w:t>
      </w:r>
      <w:r>
        <w:t>) 12-</w:t>
      </w:r>
      <w:r w:rsidRPr="00316574">
        <w:rPr>
          <w:rStyle w:val="Style13ptBold"/>
        </w:rPr>
        <w:t>12</w:t>
      </w:r>
      <w:r>
        <w:rPr>
          <w:rStyle w:val="Style13ptBold"/>
        </w:rPr>
        <w:t xml:space="preserve"> </w:t>
      </w:r>
      <w:hyperlink r:id="rId56" w:history="1">
        <w:r w:rsidRPr="00316574">
          <w:rPr>
            <w:rStyle w:val="Hyperlink"/>
            <w:i/>
            <w:sz w:val="16"/>
            <w:szCs w:val="16"/>
          </w:rPr>
          <w:t>https://www.ciaonet.org/attachments/24330/uploads</w:t>
        </w:r>
      </w:hyperlink>
    </w:p>
    <w:p w:rsidR="00E40F06" w:rsidRPr="00316574" w:rsidRDefault="00E40F06" w:rsidP="00E40F06">
      <w:pPr>
        <w:rPr>
          <w:i/>
          <w:sz w:val="16"/>
          <w:szCs w:val="16"/>
        </w:rPr>
      </w:pPr>
      <w:r w:rsidRPr="00316574">
        <w:rPr>
          <w:i/>
          <w:sz w:val="16"/>
          <w:szCs w:val="16"/>
        </w:rPr>
        <w:t xml:space="preserve">How to Integrate Human Rights into U.S.-China Relations nonprofit, nonpartisan human rights organization </w:t>
      </w:r>
    </w:p>
    <w:p w:rsidR="00E40F06" w:rsidRPr="00316574" w:rsidRDefault="00E40F06" w:rsidP="00E40F06">
      <w:pPr>
        <w:rPr>
          <w:sz w:val="12"/>
        </w:rPr>
      </w:pPr>
      <w:r w:rsidRPr="00316574">
        <w:rPr>
          <w:sz w:val="12"/>
        </w:rPr>
        <w:t xml:space="preserve">When to press China’s leadership on human rights, how hard, and with what tools has been an ever-changing calculation, as successive U.S. administrations have tried to balance America’s strategic and economic interests in the expanding U.S.-China relationship with America’s leadership as an advocate for and protector of universal rights and freedoms. Today, </w:t>
      </w:r>
      <w:r w:rsidRPr="00316574">
        <w:rPr>
          <w:rStyle w:val="Emphasis"/>
          <w:highlight w:val="yellow"/>
        </w:rPr>
        <w:t>China is</w:t>
      </w:r>
      <w:r w:rsidRPr="00316574">
        <w:rPr>
          <w:sz w:val="12"/>
        </w:rPr>
        <w:t xml:space="preserve"> not only an Asian power, but </w:t>
      </w:r>
      <w:r w:rsidRPr="00316574">
        <w:rPr>
          <w:rStyle w:val="Emphasis"/>
          <w:highlight w:val="yellow"/>
        </w:rPr>
        <w:t>an emerging global power with the capacity to help or hinder U.S. policy on a broad range of issues.</w:t>
      </w:r>
      <w:r w:rsidRPr="00316574">
        <w:rPr>
          <w:sz w:val="12"/>
        </w:rPr>
        <w:t xml:space="preserve"> As a result, </w:t>
      </w:r>
      <w:r w:rsidRPr="00316574">
        <w:rPr>
          <w:rStyle w:val="Emphasis"/>
          <w:highlight w:val="yellow"/>
        </w:rPr>
        <w:t>the imperative for the United States to have a cooperative, productive, stable relationship with China grows.</w:t>
      </w:r>
      <w:r w:rsidRPr="00316574">
        <w:rPr>
          <w:sz w:val="12"/>
        </w:rPr>
        <w:t xml:space="preserve"> And as it grows, so does the temptation for the U.S. government to place human rights further down the priority list on the agenda. Human Rights First recommends that the Obama Administration </w:t>
      </w:r>
      <w:r w:rsidRPr="00316574">
        <w:rPr>
          <w:rStyle w:val="Emphasis"/>
          <w:highlight w:val="yellow"/>
        </w:rPr>
        <w:t>elevate the priority placed on the promotion of human rights in China, and maximize the potential for progress by developing a comprehensive, integrated approach built on a strategy that advances human rights through other issues on the U.S.-China agenda.</w:t>
      </w:r>
      <w:r w:rsidRPr="00316574">
        <w:rPr>
          <w:rStyle w:val="Emphasis"/>
        </w:rPr>
        <w:t xml:space="preserve"> </w:t>
      </w:r>
      <w:r w:rsidRPr="00316574">
        <w:rPr>
          <w:sz w:val="12"/>
        </w:rPr>
        <w:t>The record of progress, still woefully inadequate, demands an aggressive approach that treats human rights as a mainstream issue rather than as an obstacle to the relationship. In April 2012, Chen Guangcheng, a self-taught, blind Chinese legal activist who had been confined to house arrest after four years of imprisonment, escaped from local authorities in his home province of Shandong. In need of medical treatment by the time he arrived in Beijing, Chen asked the U.S. Embassy for assistance.. The timing of Chen’s request was critical: just days before the start of the U.S.-China Strategic and Economic Dialogue (S &amp; ED) and some six months before a leadership change in China scheduled for November 2012. Secretary of State Hillary Clinton took the bold and unexpected step of ordering embassy officials to go out, get Chen, and bring him into the embassy compound, as Chinese agents followed. That decision propelled Chen’s case to the forefront of the U.S.-China agenda. Secretary Clinton’s decision to give Chen refuge in the embassy could have backfired. China’s leaders could have blasted the United States, refused to negotiate a solution to the case, and walked away from the upcoming dialogue, leaving a set of issues important to the United States on the table. But they did not. To the surprise of many, high-level talks continued even as the two sides negotiated a resolution to Chen’s case. Chen’s case offers important lessons for the Obama Administration as it pursues the human rights agenda with China. First</w:t>
      </w:r>
      <w:r w:rsidRPr="00316574">
        <w:rPr>
          <w:rStyle w:val="Emphasis"/>
          <w:highlight w:val="yellow"/>
        </w:rPr>
        <w:t>, the imperative to have a working relationship exists for both sides</w:t>
      </w:r>
      <w:r w:rsidRPr="00316574">
        <w:rPr>
          <w:sz w:val="12"/>
        </w:rPr>
        <w:t xml:space="preserve">, suggesting that the U.S.-China relationship is stronger than the differences between the two countries imply. </w:t>
      </w:r>
      <w:r w:rsidRPr="00316574">
        <w:rPr>
          <w:rStyle w:val="Emphasis"/>
          <w:highlight w:val="yellow"/>
        </w:rPr>
        <w:t>Chinese officials dislike the American focus on human rights issues, and they come to the relationship with a fair amount of mistrust of American intentions. But they understand that, just as China is in a position to affect U.S. interests, the United States is in a position to affect theirs. And both sides recognize that maintaining a constructive relationship requires continual engagement across a host of issues, even when disagreement in one area challenges the relationship. Second, the case demonstrates that human rights issues can be pursued vigorously and simultaneously with other issues on the American agenda with China</w:t>
      </w:r>
      <w:r w:rsidRPr="00316574">
        <w:rPr>
          <w:sz w:val="12"/>
        </w:rPr>
        <w:t>. They do not have to be sidelined, or compartmentalized, or minimized. Indeed, the Chen case illustrates the impracticality of trying to quarantine human rights from the larger relationship. Human rights cannot be ignored, but the issue does have to be argued with recognition of Chinese interests as well as those of the United States.</w:t>
      </w:r>
    </w:p>
    <w:p w:rsidR="00E40F06" w:rsidRDefault="00BF39C4" w:rsidP="00BF39C4">
      <w:pPr>
        <w:pStyle w:val="Heading3"/>
      </w:pPr>
      <w:bookmarkStart w:id="37" w:name="_Toc456821195"/>
      <w:r>
        <w:t>Trade War—Econ Collapse</w:t>
      </w:r>
      <w:bookmarkEnd w:id="37"/>
    </w:p>
    <w:p w:rsidR="00BF39C4" w:rsidRPr="00BF39C4" w:rsidRDefault="00BF39C4" w:rsidP="00BF39C4">
      <w:pPr>
        <w:pStyle w:val="Heading4"/>
      </w:pPr>
      <w:r w:rsidRPr="00BF39C4">
        <w:t xml:space="preserve">Trade war escalates and causes global economic collapse—it shatters resiliency </w:t>
      </w:r>
    </w:p>
    <w:p w:rsidR="00BF39C4" w:rsidRDefault="00BF39C4" w:rsidP="00BF39C4">
      <w:r w:rsidRPr="00BF39C4">
        <w:rPr>
          <w:rStyle w:val="Style13ptBold"/>
        </w:rPr>
        <w:t>Wachman 2009</w:t>
      </w:r>
      <w:r>
        <w:t xml:space="preserve"> - Richard, reporter for the investigative news website Exaro, Staff for the Guardian, March 7, "Trade: nightmare of a US-China protectionist war", https://www.theguardian.com/business/2009/mar/08/protectionism-global-economy-internationaltrade</w:t>
      </w:r>
    </w:p>
    <w:p w:rsidR="00BF39C4" w:rsidRPr="00CF3DFE" w:rsidRDefault="00BF39C4" w:rsidP="00BF39C4">
      <w:pPr>
        <w:rPr>
          <w:sz w:val="16"/>
        </w:rPr>
      </w:pPr>
      <w:r w:rsidRPr="000876D3">
        <w:rPr>
          <w:rStyle w:val="StyleUnderline"/>
        </w:rPr>
        <w:t>A full-blown trade war between the United States and China would dislocate the global financial</w:t>
      </w:r>
      <w:r w:rsidRPr="00CF3DFE">
        <w:rPr>
          <w:sz w:val="16"/>
        </w:rPr>
        <w:t xml:space="preserve"> system. To get an idea of what would happen, consider America's 1930 </w:t>
      </w:r>
      <w:r w:rsidRPr="000876D3">
        <w:rPr>
          <w:rStyle w:val="StyleUnderline"/>
        </w:rPr>
        <w:t>Smoot-Hawley</w:t>
      </w:r>
      <w:r w:rsidRPr="00CF3DFE">
        <w:rPr>
          <w:sz w:val="16"/>
        </w:rPr>
        <w:t xml:space="preserve"> Tariff Act, which </w:t>
      </w:r>
      <w:r w:rsidRPr="000876D3">
        <w:rPr>
          <w:rStyle w:val="StyleUnderline"/>
        </w:rPr>
        <w:t>heralded the Great Depression.</w:t>
      </w:r>
      <w:r w:rsidRPr="00CF3DFE">
        <w:rPr>
          <w:sz w:val="16"/>
        </w:rPr>
        <w:t xml:space="preserve"> The legislation was brazen protectionism, introduced in the wake of the 1929 Wall Street crash, and saw the US hike tariffs on more than 20,000 imported goods to record levels. It was introduced despite a plea by leading American economists who signed a petition asking the government to have second thoughts. Within weeks of it being passed by Congress, America's trading </w:t>
      </w:r>
      <w:r w:rsidRPr="000876D3">
        <w:rPr>
          <w:rStyle w:val="StyleUnderline"/>
        </w:rPr>
        <w:t>partners retaliated</w:t>
      </w:r>
      <w:r w:rsidRPr="00CF3DFE">
        <w:rPr>
          <w:sz w:val="16"/>
        </w:rPr>
        <w:t xml:space="preserve"> with their own increased tariffs on US goods and American exports and imports plunged by more than half. In the opinion of most economists, the measure was a catalyst for the severe reduction in world trade, which crashed by 66% between 1929 and 1934. Arguably, </w:t>
      </w:r>
      <w:r w:rsidRPr="000876D3">
        <w:rPr>
          <w:rStyle w:val="StyleUnderline"/>
        </w:rPr>
        <w:t>things would be worse now because the world is even more interdependent and the financial link between America and China has become symbiotic</w:t>
      </w:r>
      <w:r w:rsidRPr="00CF3DFE">
        <w:rPr>
          <w:sz w:val="16"/>
        </w:rPr>
        <w:t xml:space="preserve"> in a way </w:t>
      </w:r>
      <w:r w:rsidRPr="000876D3">
        <w:rPr>
          <w:rStyle w:val="StyleUnderline"/>
        </w:rPr>
        <w:t>that would make a falling out between the two potentially catastrophic</w:t>
      </w:r>
      <w:r w:rsidRPr="00CF3DFE">
        <w:rPr>
          <w:sz w:val="16"/>
        </w:rPr>
        <w:t xml:space="preserve">. Remember that during the heady days of the credit boom, </w:t>
      </w:r>
      <w:r w:rsidRPr="000876D3">
        <w:rPr>
          <w:rStyle w:val="StyleUnderline"/>
        </w:rPr>
        <w:t>America sucked in cheap Asian imports and ran up a huge current account deficit</w:t>
      </w:r>
      <w:r w:rsidRPr="00CF3DFE">
        <w:rPr>
          <w:sz w:val="16"/>
        </w:rPr>
        <w:t xml:space="preserve"> as it spent far more than it earned. But the gigantic hole in its balance sheet has been plugged largely by countries such as China and Japan, which have bought billions of US bonds, debt instruments that allow America to bankroll the shortfall, as well as to retain its credit rating and ensure that the dollar remains the global reserve currency. </w:t>
      </w:r>
      <w:r w:rsidRPr="000876D3">
        <w:rPr>
          <w:rStyle w:val="StyleUnderline"/>
        </w:rPr>
        <w:t>If things turn sour between America and China, a slump in world trade would be accompanied by a financial markets meltdown too horrible to contemplate</w:t>
      </w:r>
      <w:r w:rsidRPr="00CF3DFE">
        <w:rPr>
          <w:sz w:val="16"/>
        </w:rPr>
        <w:t xml:space="preserve">. When America, not to mention the rest of the developed world, has run up ever larger debts in the wake of the bailout of the banks, </w:t>
      </w:r>
      <w:r w:rsidRPr="00CF3DFE">
        <w:rPr>
          <w:rStyle w:val="StyleUnderline"/>
        </w:rPr>
        <w:t>China has become ever more important as a potential acquirer of US government bonds. If China stopped funding the US budget deficit, "the system would collapse and the US economy would be toast</w:t>
      </w:r>
      <w:r w:rsidRPr="00CF3DFE">
        <w:rPr>
          <w:sz w:val="16"/>
        </w:rPr>
        <w:t>", according to David Williams at Capital Economics.</w:t>
      </w:r>
    </w:p>
    <w:p w:rsidR="004B4C00" w:rsidRDefault="004B4C00" w:rsidP="00360A1D">
      <w:pPr>
        <w:pStyle w:val="Heading1"/>
      </w:pPr>
      <w:r>
        <w:t xml:space="preserve"> </w:t>
      </w:r>
      <w:bookmarkStart w:id="38" w:name="_Toc456821196"/>
      <w:r w:rsidR="00360A1D">
        <w:t>Solvency</w:t>
      </w:r>
      <w:bookmarkEnd w:id="38"/>
    </w:p>
    <w:p w:rsidR="001D4CDE" w:rsidRDefault="001D4CDE" w:rsidP="004E1BC1">
      <w:pPr>
        <w:pStyle w:val="Heading3"/>
      </w:pPr>
      <w:bookmarkStart w:id="39" w:name="_Toc456821197"/>
      <w:r>
        <w:t>EXT—Solves Miscalc</w:t>
      </w:r>
      <w:bookmarkEnd w:id="39"/>
    </w:p>
    <w:p w:rsidR="001D4CDE" w:rsidRPr="006C1FD2" w:rsidRDefault="001D4CDE" w:rsidP="001D4CDE">
      <w:pPr>
        <w:pStyle w:val="Heading4"/>
      </w:pPr>
      <w:r w:rsidRPr="006C1FD2">
        <w:t>Attribution and critical infrastructure provisions create norms on behavior and allows for transparency that prevents miscalculation</w:t>
      </w:r>
    </w:p>
    <w:p w:rsidR="001D4CDE" w:rsidRDefault="001D4CDE" w:rsidP="001D4CDE">
      <w:r w:rsidRPr="006C1FD2">
        <w:rPr>
          <w:rStyle w:val="Style13ptBold"/>
        </w:rPr>
        <w:t>Segal 2015</w:t>
      </w:r>
      <w:r>
        <w:t xml:space="preserve"> - Adam, Maurice R. Greenberg Senior Fellow for China Studies and Director of the Digital and Cyberspace Policy Program at the Council on Foreign Relations, September, "STABILIZING C YBER SECURIT Y IN THE U.S.-CHINA RELATIONSHIP", http://nbr.org/downloads/pdfs/psa/US-China_brief_Segal_Sept2015.pdf</w:t>
      </w:r>
    </w:p>
    <w:p w:rsidR="001D4CDE" w:rsidRDefault="001D4CDE" w:rsidP="001D4CDE">
      <w:pPr>
        <w:rPr>
          <w:rStyle w:val="StyleUnderline"/>
        </w:rPr>
      </w:pPr>
      <w:r w:rsidRPr="006C1FD2">
        <w:rPr>
          <w:sz w:val="16"/>
        </w:rPr>
        <w:t xml:space="preserve">While </w:t>
      </w:r>
      <w:r w:rsidRPr="006C1FD2">
        <w:rPr>
          <w:rStyle w:val="StyleUnderline"/>
        </w:rPr>
        <w:t>the two sides</w:t>
      </w:r>
      <w:r w:rsidRPr="006C1FD2">
        <w:rPr>
          <w:sz w:val="16"/>
        </w:rPr>
        <w:t xml:space="preserve"> are unlikely to close the gap on cyberespionage, they </w:t>
      </w:r>
      <w:r w:rsidRPr="006C1FD2">
        <w:rPr>
          <w:rStyle w:val="StyleUnderline"/>
        </w:rPr>
        <w:t>should broaden</w:t>
      </w:r>
      <w:r w:rsidRPr="006C1FD2">
        <w:rPr>
          <w:sz w:val="16"/>
        </w:rPr>
        <w:t xml:space="preserve"> and deepen the </w:t>
      </w:r>
      <w:r w:rsidRPr="006C1FD2">
        <w:rPr>
          <w:rStyle w:val="StyleUnderline"/>
        </w:rPr>
        <w:t>discussions on cybersecurity</w:t>
      </w:r>
      <w:r w:rsidRPr="006C1FD2">
        <w:rPr>
          <w:sz w:val="16"/>
        </w:rPr>
        <w:t xml:space="preserve"> and cyberconflict. </w:t>
      </w:r>
      <w:r w:rsidRPr="006C1FD2">
        <w:rPr>
          <w:rStyle w:val="StyleUnderline"/>
        </w:rPr>
        <w:t>Beijing suspended the</w:t>
      </w:r>
      <w:r w:rsidRPr="006C1FD2">
        <w:rPr>
          <w:sz w:val="16"/>
        </w:rPr>
        <w:t xml:space="preserve"> U.S.-China cyber </w:t>
      </w:r>
      <w:r w:rsidRPr="006C1FD2">
        <w:rPr>
          <w:rStyle w:val="StyleUnderline"/>
        </w:rPr>
        <w:t>working group after the indictment of five alleged PLA hackers</w:t>
      </w:r>
      <w:r w:rsidRPr="006C1FD2">
        <w:rPr>
          <w:sz w:val="16"/>
        </w:rPr>
        <w:t xml:space="preserve"> in May 2014, but </w:t>
      </w:r>
      <w:r w:rsidRPr="006C1FD2">
        <w:rPr>
          <w:rStyle w:val="StyleUnderline"/>
        </w:rPr>
        <w:t>the discussions to manage disagreements do not have to be housed within one formal structure</w:t>
      </w:r>
      <w:r w:rsidRPr="006C1FD2">
        <w:rPr>
          <w:sz w:val="16"/>
        </w:rPr>
        <w:t xml:space="preserve"> and should continue in the S&amp;ED and military-to-military contacts. The announcement of a new dialogue between the U.S. Department of Homeland Security and Chinese Ministry of Public Security is a useful step, though it will focus on cybercrime. Attribution remains a point of contention, with Beijing calling the United States’ claim that China was behind the attacks on the U.S. Office of Personal Management “irresponsible and unscientific.” Yet </w:t>
      </w:r>
      <w:r w:rsidRPr="006C1FD2">
        <w:rPr>
          <w:rStyle w:val="StyleUnderline"/>
        </w:rPr>
        <w:t>a shared understanding of what types of evidence can be used to attribute an attack and how that information is presented would be an important first step to defining norms of behavior</w:t>
      </w:r>
      <w:r w:rsidRPr="006C1FD2">
        <w:rPr>
          <w:sz w:val="16"/>
        </w:rPr>
        <w:t xml:space="preserve">. At the June 2015 S&amp;ED, State Councilor Yang </w:t>
      </w:r>
      <w:r w:rsidRPr="006C1FD2">
        <w:rPr>
          <w:rStyle w:val="StyleUnderline"/>
        </w:rPr>
        <w:t>Jiechi</w:t>
      </w:r>
      <w:r w:rsidRPr="006C1FD2">
        <w:rPr>
          <w:sz w:val="16"/>
        </w:rPr>
        <w:t xml:space="preserve"> </w:t>
      </w:r>
      <w:r w:rsidRPr="006C1FD2">
        <w:rPr>
          <w:rStyle w:val="StyleUnderline"/>
        </w:rPr>
        <w:t>called for China to work</w:t>
      </w:r>
      <w:r w:rsidRPr="006C1FD2">
        <w:rPr>
          <w:sz w:val="16"/>
        </w:rPr>
        <w:t xml:space="preserve"> </w:t>
      </w:r>
      <w:r w:rsidRPr="006C1FD2">
        <w:rPr>
          <w:rStyle w:val="StyleUnderline"/>
        </w:rPr>
        <w:t>with the United States to develop an “international code of conduct for cyber information sharing</w:t>
      </w:r>
      <w:r w:rsidRPr="006C1FD2">
        <w:rPr>
          <w:sz w:val="16"/>
        </w:rPr>
        <w:t xml:space="preserve">.” While the Chinese side has not offered any specifics, </w:t>
      </w:r>
      <w:r w:rsidRPr="006C1FD2">
        <w:rPr>
          <w:rStyle w:val="StyleUnderline"/>
        </w:rPr>
        <w:t>Washington and Beijing could establish a joint forensics team</w:t>
      </w:r>
      <w:r w:rsidRPr="006C1FD2">
        <w:rPr>
          <w:sz w:val="16"/>
        </w:rPr>
        <w:t xml:space="preserve">, made up of experts from the government, private sector, and academia, </w:t>
      </w:r>
      <w:r w:rsidRPr="006C1FD2">
        <w:rPr>
          <w:rStyle w:val="StyleUnderline"/>
        </w:rPr>
        <w:t>to investigate an attack</w:t>
      </w:r>
      <w:r w:rsidRPr="006C1FD2">
        <w:rPr>
          <w:sz w:val="16"/>
        </w:rPr>
        <w:t xml:space="preserve"> on a third party and identify types of information to be shared. </w:t>
      </w:r>
      <w:r w:rsidRPr="006C1FD2">
        <w:rPr>
          <w:rStyle w:val="StyleUnderline"/>
        </w:rPr>
        <w:t>Beijing and Washington have a common interest in preventing escalatory cyberoperations</w:t>
      </w:r>
      <w:r w:rsidRPr="006C1FD2">
        <w:rPr>
          <w:sz w:val="16"/>
        </w:rPr>
        <w:t xml:space="preserve">—attacks that one side sees as legitimate surveillance but the other views as prepping the battlefield. </w:t>
      </w:r>
      <w:r w:rsidRPr="006C1FD2">
        <w:rPr>
          <w:rStyle w:val="StyleUnderline"/>
        </w:rPr>
        <w:t>The two</w:t>
      </w:r>
      <w:r w:rsidRPr="006C1FD2">
        <w:rPr>
          <w:sz w:val="16"/>
        </w:rPr>
        <w:t xml:space="preserve"> sides </w:t>
      </w:r>
      <w:r w:rsidRPr="006C1FD2">
        <w:rPr>
          <w:rStyle w:val="StyleUnderline"/>
        </w:rPr>
        <w:t xml:space="preserve">could consider conducting formal discussions on acceptable norms of behavior and </w:t>
      </w:r>
      <w:r w:rsidRPr="006C1FD2">
        <w:rPr>
          <w:sz w:val="16"/>
        </w:rPr>
        <w:t xml:space="preserve">possible </w:t>
      </w:r>
      <w:r w:rsidRPr="006C1FD2">
        <w:rPr>
          <w:rStyle w:val="StyleUnderline"/>
        </w:rPr>
        <w:t>thresholds for use of force</w:t>
      </w:r>
      <w:r w:rsidRPr="006C1FD2">
        <w:rPr>
          <w:sz w:val="16"/>
        </w:rPr>
        <w:t xml:space="preserve"> </w:t>
      </w:r>
      <w:r w:rsidRPr="006C1FD2">
        <w:rPr>
          <w:rStyle w:val="StyleUnderline"/>
        </w:rPr>
        <w:t>as well as greater transparency</w:t>
      </w:r>
      <w:r w:rsidRPr="006C1FD2">
        <w:rPr>
          <w:sz w:val="16"/>
        </w:rPr>
        <w:t xml:space="preserve"> </w:t>
      </w:r>
      <w:r w:rsidRPr="006C1FD2">
        <w:rPr>
          <w:rStyle w:val="StyleUnderline"/>
        </w:rPr>
        <w:t>on doctrine</w:t>
      </w:r>
      <w:r w:rsidRPr="006C1FD2">
        <w:rPr>
          <w:sz w:val="16"/>
        </w:rPr>
        <w:t xml:space="preserve">. </w:t>
      </w:r>
      <w:r w:rsidRPr="006C1FD2">
        <w:rPr>
          <w:rStyle w:val="StyleUnderline"/>
        </w:rPr>
        <w:t>These</w:t>
      </w:r>
      <w:r w:rsidRPr="006C1FD2">
        <w:rPr>
          <w:sz w:val="16"/>
        </w:rPr>
        <w:t xml:space="preserve"> cooperative </w:t>
      </w:r>
      <w:r w:rsidRPr="006C1FD2">
        <w:rPr>
          <w:rStyle w:val="StyleUnderline"/>
        </w:rPr>
        <w:t>measures</w:t>
      </w:r>
      <w:r w:rsidRPr="006C1FD2">
        <w:rPr>
          <w:sz w:val="16"/>
        </w:rPr>
        <w:t xml:space="preserve"> can </w:t>
      </w:r>
      <w:r w:rsidRPr="006C1FD2">
        <w:rPr>
          <w:rStyle w:val="StyleUnderline"/>
        </w:rPr>
        <w:t>reduce the chance of misperception and miscalculation and</w:t>
      </w:r>
      <w:r w:rsidRPr="006C1FD2">
        <w:rPr>
          <w:sz w:val="16"/>
        </w:rPr>
        <w:t xml:space="preserve"> thus </w:t>
      </w:r>
      <w:r w:rsidRPr="006C1FD2">
        <w:rPr>
          <w:rStyle w:val="StyleUnderline"/>
        </w:rPr>
        <w:t>diminish the likelihood that a conflict</w:t>
      </w:r>
      <w:r w:rsidRPr="006C1FD2">
        <w:rPr>
          <w:sz w:val="16"/>
        </w:rPr>
        <w:t xml:space="preserve"> in cyberspace </w:t>
      </w:r>
      <w:r w:rsidRPr="006C1FD2">
        <w:rPr>
          <w:rStyle w:val="StyleUnderline"/>
        </w:rPr>
        <w:t>will become kinetic</w:t>
      </w:r>
      <w:r w:rsidRPr="006C1FD2">
        <w:rPr>
          <w:sz w:val="16"/>
        </w:rPr>
        <w:t xml:space="preserve">. Additionally, </w:t>
      </w:r>
      <w:r w:rsidRPr="006C1FD2">
        <w:rPr>
          <w:rStyle w:val="StyleUnderline"/>
        </w:rPr>
        <w:t>Beijing and Washington have a common interest in preventing extremists and other third parties from attacking critical infrastructure</w:t>
      </w:r>
      <w:r w:rsidRPr="006C1FD2">
        <w:rPr>
          <w:sz w:val="16"/>
        </w:rPr>
        <w:t xml:space="preserve">. </w:t>
      </w:r>
      <w:r w:rsidRPr="006C1FD2">
        <w:rPr>
          <w:rStyle w:val="StyleUnderline"/>
        </w:rPr>
        <w:t>Terrorist groups have</w:t>
      </w:r>
      <w:r w:rsidRPr="006C1FD2">
        <w:rPr>
          <w:sz w:val="16"/>
        </w:rPr>
        <w:t xml:space="preserve"> so far </w:t>
      </w:r>
      <w:r w:rsidRPr="006C1FD2">
        <w:rPr>
          <w:rStyle w:val="StyleUnderline"/>
        </w:rPr>
        <w:t>shown greater</w:t>
      </w:r>
      <w:r w:rsidRPr="006C1FD2">
        <w:rPr>
          <w:sz w:val="16"/>
        </w:rPr>
        <w:t xml:space="preserve"> </w:t>
      </w:r>
      <w:r w:rsidRPr="006C1FD2">
        <w:rPr>
          <w:rStyle w:val="StyleUnderline"/>
        </w:rPr>
        <w:t>dexterity in the use of the web for recruitment</w:t>
      </w:r>
      <w:r w:rsidRPr="006C1FD2">
        <w:rPr>
          <w:sz w:val="16"/>
        </w:rPr>
        <w:t xml:space="preserve">, fundraising, and propaganda </w:t>
      </w:r>
      <w:r w:rsidRPr="006C1FD2">
        <w:rPr>
          <w:rStyle w:val="StyleUnderline"/>
        </w:rPr>
        <w:t>than in launching destructive attacks, but that will change</w:t>
      </w:r>
      <w:r w:rsidRPr="006C1FD2">
        <w:rPr>
          <w:sz w:val="16"/>
        </w:rPr>
        <w:t xml:space="preserve"> over time. The Islamic State of Iraq and Syria (</w:t>
      </w:r>
      <w:r w:rsidRPr="006C1FD2">
        <w:rPr>
          <w:rStyle w:val="StyleUnderline"/>
        </w:rPr>
        <w:t>ISIS</w:t>
      </w:r>
      <w:r w:rsidRPr="006C1FD2">
        <w:rPr>
          <w:sz w:val="16"/>
        </w:rPr>
        <w:t xml:space="preserve">), for example, has a </w:t>
      </w:r>
      <w:r w:rsidRPr="006C1FD2">
        <w:rPr>
          <w:rStyle w:val="StyleUnderline"/>
        </w:rPr>
        <w:t>stated desire to develop cyberweapons</w:t>
      </w:r>
      <w:r w:rsidRPr="006C1FD2">
        <w:rPr>
          <w:sz w:val="16"/>
        </w:rPr>
        <w:t xml:space="preserve"> </w:t>
      </w:r>
      <w:r w:rsidRPr="006C1FD2">
        <w:rPr>
          <w:rStyle w:val="StyleUnderline"/>
        </w:rPr>
        <w:t>and</w:t>
      </w:r>
      <w:r w:rsidRPr="006C1FD2">
        <w:rPr>
          <w:sz w:val="16"/>
        </w:rPr>
        <w:t xml:space="preserve"> has reportedly </w:t>
      </w:r>
      <w:r w:rsidRPr="006C1FD2">
        <w:rPr>
          <w:rStyle w:val="StyleUnderline"/>
        </w:rPr>
        <w:t>recruited hackers from Western Europe</w:t>
      </w:r>
      <w:r w:rsidRPr="006C1FD2">
        <w:rPr>
          <w:sz w:val="16"/>
        </w:rPr>
        <w:t xml:space="preserve">. To respond to emerging challenges, </w:t>
      </w:r>
      <w:r w:rsidRPr="006C1FD2">
        <w:rPr>
          <w:rStyle w:val="StyleUnderline"/>
        </w:rPr>
        <w:t>the United States and China should discuss joint measures to prevent the proliferation of capabilities.</w:t>
      </w:r>
    </w:p>
    <w:p w:rsidR="001D4CDE" w:rsidRPr="001D4CDE" w:rsidRDefault="001D4CDE" w:rsidP="001D4CDE"/>
    <w:p w:rsidR="00360A1D" w:rsidRDefault="004E1BC1" w:rsidP="004E1BC1">
      <w:pPr>
        <w:pStyle w:val="Heading3"/>
      </w:pPr>
      <w:bookmarkStart w:id="40" w:name="_Toc456821198"/>
      <w:r>
        <w:t>AT: 2015 Agreement Solves</w:t>
      </w:r>
      <w:bookmarkEnd w:id="40"/>
      <w:r>
        <w:t xml:space="preserve"> </w:t>
      </w:r>
    </w:p>
    <w:p w:rsidR="004E1BC1" w:rsidRPr="00D75110" w:rsidRDefault="004E1BC1" w:rsidP="004E1BC1">
      <w:pPr>
        <w:pStyle w:val="Heading4"/>
      </w:pPr>
      <w:r w:rsidRPr="00D75110">
        <w:t>The US-China</w:t>
      </w:r>
      <w:r>
        <w:t xml:space="preserve"> agreement was weak – it only banned </w:t>
      </w:r>
      <w:r w:rsidRPr="00767DCF">
        <w:rPr>
          <w:u w:val="single"/>
        </w:rPr>
        <w:t>cyber espionage</w:t>
      </w:r>
      <w:r>
        <w:t xml:space="preserve">, ignoring </w:t>
      </w:r>
      <w:r w:rsidRPr="00767DCF">
        <w:t>attribution</w:t>
      </w:r>
      <w:r>
        <w:t xml:space="preserve"> and differing definitions of </w:t>
      </w:r>
      <w:r w:rsidRPr="00767DCF">
        <w:t>cybersecurity</w:t>
      </w:r>
      <w:r>
        <w:t xml:space="preserve">. </w:t>
      </w:r>
    </w:p>
    <w:p w:rsidR="004E1BC1" w:rsidRPr="00955D1A" w:rsidRDefault="004E1BC1" w:rsidP="004E1BC1">
      <w:pPr>
        <w:rPr>
          <w:rStyle w:val="Style13ptBold"/>
          <w:sz w:val="16"/>
          <w:szCs w:val="16"/>
        </w:rPr>
      </w:pPr>
      <w:r>
        <w:rPr>
          <w:rStyle w:val="Style13ptBold"/>
        </w:rPr>
        <w:t xml:space="preserve">Bernard ’15 </w:t>
      </w:r>
      <w:r w:rsidRPr="00955D1A">
        <w:rPr>
          <w:sz w:val="16"/>
          <w:szCs w:val="16"/>
        </w:rPr>
        <w:t xml:space="preserve">(Doug; writer for Voice of America; 10/6/15; Voice of America; “US, China Have Dueling Definitions of Cybersecurity”; </w:t>
      </w:r>
      <w:hyperlink r:id="rId57" w:history="1">
        <w:r w:rsidRPr="00955D1A">
          <w:rPr>
            <w:rStyle w:val="Hyperlink"/>
            <w:sz w:val="16"/>
            <w:szCs w:val="16"/>
          </w:rPr>
          <w:t>http://www.voanews.com/content/us-china-cyber-agreeement-finds-little-to-agree-upon/2993431.html</w:t>
        </w:r>
      </w:hyperlink>
      <w:r w:rsidRPr="00955D1A">
        <w:rPr>
          <w:sz w:val="16"/>
          <w:szCs w:val="16"/>
        </w:rPr>
        <w:t>; accessed 7/11/16)</w:t>
      </w:r>
    </w:p>
    <w:p w:rsidR="004E1BC1" w:rsidRPr="00767DCF" w:rsidRDefault="004E1BC1" w:rsidP="004E1BC1">
      <w:pPr>
        <w:rPr>
          <w:sz w:val="16"/>
        </w:rPr>
      </w:pPr>
      <w:r w:rsidRPr="00683C9A">
        <w:rPr>
          <w:rStyle w:val="StyleUnderline"/>
          <w:highlight w:val="green"/>
        </w:rPr>
        <w:t>One</w:t>
      </w:r>
      <w:r w:rsidRPr="00EC302C">
        <w:rPr>
          <w:rStyle w:val="StyleUnderline"/>
        </w:rPr>
        <w:t xml:space="preserve"> of the most-anticipated </w:t>
      </w:r>
      <w:r w:rsidRPr="00683C9A">
        <w:rPr>
          <w:rStyle w:val="StyleUnderline"/>
          <w:highlight w:val="green"/>
        </w:rPr>
        <w:t>outcome</w:t>
      </w:r>
      <w:r w:rsidRPr="00EC302C">
        <w:rPr>
          <w:rStyle w:val="StyleUnderline"/>
        </w:rPr>
        <w:t xml:space="preserve">s </w:t>
      </w:r>
      <w:r w:rsidRPr="00683C9A">
        <w:rPr>
          <w:rStyle w:val="StyleUnderline"/>
          <w:highlight w:val="green"/>
        </w:rPr>
        <w:t>of</w:t>
      </w:r>
      <w:r w:rsidRPr="00EC302C">
        <w:rPr>
          <w:rStyle w:val="StyleUnderline"/>
        </w:rPr>
        <w:t xml:space="preserve"> the president of </w:t>
      </w:r>
      <w:r w:rsidRPr="00683C9A">
        <w:rPr>
          <w:rStyle w:val="StyleUnderline"/>
          <w:highlight w:val="green"/>
        </w:rPr>
        <w:t>China's recent state visit to the U</w:t>
      </w:r>
      <w:r w:rsidRPr="00EC302C">
        <w:rPr>
          <w:rStyle w:val="StyleUnderline"/>
        </w:rPr>
        <w:t xml:space="preserve">nited </w:t>
      </w:r>
      <w:r w:rsidRPr="00683C9A">
        <w:rPr>
          <w:rStyle w:val="StyleUnderline"/>
          <w:highlight w:val="green"/>
        </w:rPr>
        <w:t>S</w:t>
      </w:r>
      <w:r w:rsidRPr="00EC302C">
        <w:rPr>
          <w:rStyle w:val="StyleUnderline"/>
        </w:rPr>
        <w:t xml:space="preserve">tates </w:t>
      </w:r>
      <w:r w:rsidRPr="00683C9A">
        <w:rPr>
          <w:rStyle w:val="StyleUnderline"/>
          <w:highlight w:val="green"/>
        </w:rPr>
        <w:t>was an agreement</w:t>
      </w:r>
      <w:r w:rsidRPr="00EC302C">
        <w:rPr>
          <w:rStyle w:val="StyleUnderline"/>
        </w:rPr>
        <w:t xml:space="preserve"> between the two countries </w:t>
      </w:r>
      <w:r w:rsidRPr="00683C9A">
        <w:rPr>
          <w:rStyle w:val="StyleUnderline"/>
          <w:highlight w:val="green"/>
        </w:rPr>
        <w:t>on</w:t>
      </w:r>
      <w:r w:rsidRPr="00EC302C">
        <w:rPr>
          <w:rStyle w:val="StyleUnderline"/>
        </w:rPr>
        <w:t xml:space="preserve"> beefing up </w:t>
      </w:r>
      <w:r w:rsidRPr="00683C9A">
        <w:rPr>
          <w:rStyle w:val="StyleUnderline"/>
          <w:highlight w:val="green"/>
        </w:rPr>
        <w:t>cybersecurity and</w:t>
      </w:r>
      <w:r w:rsidRPr="00EC302C">
        <w:rPr>
          <w:rStyle w:val="StyleUnderline"/>
        </w:rPr>
        <w:t xml:space="preserve"> putting a halt to </w:t>
      </w:r>
      <w:r w:rsidRPr="00683C9A">
        <w:rPr>
          <w:rStyle w:val="StyleUnderline"/>
          <w:highlight w:val="green"/>
        </w:rPr>
        <w:t>economic espionage.</w:t>
      </w:r>
      <w:r w:rsidRPr="00EC302C">
        <w:rPr>
          <w:rStyle w:val="StyleUnderline"/>
        </w:rPr>
        <w:t xml:space="preserve"> But analysts question whether the deal actually can deliver. In a September 25 ceremony on the White House lawn, Chinese President Xi Jinping pledged that China would not participate in cyber espionage</w:t>
      </w:r>
      <w:r w:rsidRPr="00767DCF">
        <w:rPr>
          <w:sz w:val="16"/>
        </w:rPr>
        <w:t xml:space="preserve">. U.S. President Barack Obama announced that both leaders had promised their respective countries' increased cooperation in fighting corruption, money laundering and terrorist financing online. </w:t>
      </w:r>
      <w:r w:rsidRPr="00EC302C">
        <w:rPr>
          <w:rStyle w:val="StyleUnderline"/>
        </w:rPr>
        <w:t xml:space="preserve">"This is progress," Obama said of the agreement, "but I have to insist that our work is not yet done." </w:t>
      </w:r>
      <w:r w:rsidRPr="00767DCF">
        <w:rPr>
          <w:sz w:val="16"/>
        </w:rPr>
        <w:t xml:space="preserve">Yet less than a week after Xi's departure, </w:t>
      </w:r>
      <w:r w:rsidRPr="00683C9A">
        <w:rPr>
          <w:rStyle w:val="StyleUnderline"/>
          <w:highlight w:val="green"/>
        </w:rPr>
        <w:t>James Clapper</w:t>
      </w:r>
      <w:r w:rsidRPr="00EC302C">
        <w:rPr>
          <w:rStyle w:val="StyleUnderline"/>
        </w:rPr>
        <w:t xml:space="preserve">, the top U.S. intelligence official, </w:t>
      </w:r>
      <w:r w:rsidRPr="00683C9A">
        <w:rPr>
          <w:rStyle w:val="StyleUnderline"/>
          <w:highlight w:val="green"/>
        </w:rPr>
        <w:t>appeared to throw cold water on the agreement.</w:t>
      </w:r>
      <w:r w:rsidRPr="00EC302C">
        <w:rPr>
          <w:rStyle w:val="StyleUnderline"/>
        </w:rPr>
        <w:t xml:space="preserve"> When asked at a Senate Armed Services Committee hearing whether the framework agreement could prevent Chinese hacking, Clapper gave a one-word answer: "No." </w:t>
      </w:r>
      <w:r w:rsidRPr="00767DCF">
        <w:rPr>
          <w:sz w:val="16"/>
        </w:rPr>
        <w:t xml:space="preserve">A growing number of analysts are questioning whether the framework is substantive enough to improve cybersecurity cooperation between China and the U.S. - or whether any such agreement is even possible, particularly when it comes to the theft of intellectual property. Dueling definitions of cybersecurity "I think </w:t>
      </w:r>
      <w:r w:rsidRPr="00BF48FE">
        <w:rPr>
          <w:rStyle w:val="Emphasis"/>
          <w:highlight w:val="green"/>
        </w:rPr>
        <w:t>it was a broad statement of generalities</w:t>
      </w:r>
      <w:r w:rsidRPr="00EC302C">
        <w:rPr>
          <w:rStyle w:val="StyleUnderline"/>
        </w:rPr>
        <w:t>, which is not necessarily a bad thing</w:t>
      </w:r>
      <w:r w:rsidRPr="00767DCF">
        <w:rPr>
          <w:sz w:val="16"/>
        </w:rPr>
        <w:t xml:space="preserve">," said Dean Cheng, senior Chinese affairs research fellow at the Heritage Foundation (http://www.heritage.org/), a nonprofit think tank. "But is that enough? Depends who you ask." While there are no specifics in the framework cybersecurity agreement - or "common understanding," as it's officially known - Obama said it affirms the principle that "governments don't engage in cyber espionage for commercial gain against companies." But that, according to Cheng, is unlikely in the extreme. </w:t>
      </w:r>
      <w:r w:rsidRPr="00EC302C">
        <w:rPr>
          <w:rStyle w:val="StyleUnderline"/>
        </w:rPr>
        <w:t xml:space="preserve">"Deterring economic espionage is hard," he said. "OK, </w:t>
      </w:r>
      <w:r w:rsidRPr="00683C9A">
        <w:rPr>
          <w:rStyle w:val="StyleUnderline"/>
          <w:highlight w:val="green"/>
        </w:rPr>
        <w:t xml:space="preserve">the Chinese agreed not to engage is </w:t>
      </w:r>
      <w:r w:rsidRPr="00BF48FE">
        <w:rPr>
          <w:rStyle w:val="Emphasis"/>
          <w:highlight w:val="green"/>
        </w:rPr>
        <w:t>cyber espionage,</w:t>
      </w:r>
      <w:r w:rsidRPr="00683C9A">
        <w:rPr>
          <w:rStyle w:val="StyleUnderline"/>
          <w:highlight w:val="green"/>
        </w:rPr>
        <w:t xml:space="preserve"> which they've always said they never did</w:t>
      </w:r>
      <w:r w:rsidRPr="00EC302C">
        <w:rPr>
          <w:rStyle w:val="StyleUnderline"/>
        </w:rPr>
        <w:t xml:space="preserve"> anyway. </w:t>
      </w:r>
      <w:r w:rsidRPr="00683C9A">
        <w:rPr>
          <w:rStyle w:val="StyleUnderline"/>
          <w:highlight w:val="green"/>
        </w:rPr>
        <w:t>Especially on economic issues,</w:t>
      </w:r>
      <w:r w:rsidRPr="00EC302C">
        <w:rPr>
          <w:rStyle w:val="StyleUnderline"/>
        </w:rPr>
        <w:t xml:space="preserve"> which, again, they've always denied. So what have we really got?" </w:t>
      </w:r>
      <w:r w:rsidRPr="00683C9A">
        <w:rPr>
          <w:rStyle w:val="StyleUnderline"/>
          <w:highlight w:val="green"/>
        </w:rPr>
        <w:t>China and</w:t>
      </w:r>
      <w:r w:rsidRPr="00EC302C">
        <w:rPr>
          <w:rStyle w:val="StyleUnderline"/>
        </w:rPr>
        <w:t xml:space="preserve"> much of </w:t>
      </w:r>
      <w:r w:rsidRPr="00BF48FE">
        <w:rPr>
          <w:rStyle w:val="Emphasis"/>
          <w:highlight w:val="green"/>
        </w:rPr>
        <w:t>the West</w:t>
      </w:r>
      <w:r w:rsidRPr="00BF48FE">
        <w:rPr>
          <w:rStyle w:val="Emphasis"/>
        </w:rPr>
        <w:t xml:space="preserve">, he said, </w:t>
      </w:r>
      <w:r w:rsidRPr="00BF48FE">
        <w:rPr>
          <w:rStyle w:val="Emphasis"/>
          <w:highlight w:val="green"/>
        </w:rPr>
        <w:t>have</w:t>
      </w:r>
      <w:r w:rsidRPr="00BF48FE">
        <w:rPr>
          <w:rStyle w:val="Emphasis"/>
        </w:rPr>
        <w:t xml:space="preserve"> very </w:t>
      </w:r>
      <w:r w:rsidRPr="00BF48FE">
        <w:rPr>
          <w:rStyle w:val="Emphasis"/>
          <w:highlight w:val="green"/>
        </w:rPr>
        <w:t>different definitions of</w:t>
      </w:r>
      <w:r w:rsidRPr="00BF48FE">
        <w:rPr>
          <w:rStyle w:val="Emphasis"/>
        </w:rPr>
        <w:t xml:space="preserve"> what constitutes </w:t>
      </w:r>
      <w:r w:rsidRPr="00BF48FE">
        <w:rPr>
          <w:rStyle w:val="Emphasis"/>
          <w:highlight w:val="green"/>
        </w:rPr>
        <w:t>cybersecurity.</w:t>
      </w:r>
      <w:r w:rsidRPr="00767DCF">
        <w:rPr>
          <w:sz w:val="16"/>
        </w:rPr>
        <w:t xml:space="preserve"> </w:t>
      </w:r>
      <w:r w:rsidRPr="00EC302C">
        <w:rPr>
          <w:rStyle w:val="StyleUnderline"/>
        </w:rPr>
        <w:t>In the U.S., the term usually applies to hacking attacks and the basic integrity of computer networks, he said. However, in China, "cybersecurity" applies to nearly any activity that bolsters the nation or threatens Communist Party rule. "China just passed a new national security law, which has a very broad and expansive view of what constitutes national security,"</w:t>
      </w:r>
      <w:r w:rsidRPr="00767DCF">
        <w:rPr>
          <w:sz w:val="16"/>
        </w:rPr>
        <w:t xml:space="preserve"> he said. "Economics is part of Chinese national security under the new law, which directly touches on economic cyber espionage." "In the U.S., the government sees itself as a partner to private industry, and not in the lead in safeguarding the Web," said Tristan Reed, security analyst at Stratfor Global Intelligence (https://www.stratfor.com/). "This contrasts greatly with a country like China, where everything serves the state." China and Chinese industry, he said, has every incentive to continue economic espionage against the United States. "The U.S. has far more to lose than China in intellectual property," Reed said, "so while this agreement is probably the most significant step yet made, it's not the solution and it's not likely to end or even slow attacks coming from China." As long as Chinese industry continues to benefit from intellectual property stolen from U.S. firms, Reed told VOA, there's not much the U.S. government can do in the short term except to help the private sector defend its data networks. "This agreement is a move for the U.S. to find an effective long-term policy," he added. Cyber's attribution problem </w:t>
      </w:r>
      <w:r w:rsidRPr="00EC302C">
        <w:rPr>
          <w:rStyle w:val="StyleUnderline"/>
        </w:rPr>
        <w:t xml:space="preserve">International </w:t>
      </w:r>
      <w:r w:rsidRPr="00683C9A">
        <w:rPr>
          <w:rStyle w:val="StyleUnderline"/>
          <w:highlight w:val="green"/>
        </w:rPr>
        <w:t>agreements on cyber espionage also present a unique challenge</w:t>
      </w:r>
      <w:r w:rsidRPr="00EC302C">
        <w:rPr>
          <w:rStyle w:val="StyleUnderline"/>
        </w:rPr>
        <w:t xml:space="preserve">: that of </w:t>
      </w:r>
      <w:r w:rsidRPr="00BF48FE">
        <w:rPr>
          <w:rStyle w:val="Emphasis"/>
          <w:highlight w:val="green"/>
        </w:rPr>
        <w:t>attribution</w:t>
      </w:r>
      <w:r w:rsidRPr="00BF48FE">
        <w:rPr>
          <w:rStyle w:val="Emphasis"/>
        </w:rPr>
        <w:t xml:space="preserve">, or </w:t>
      </w:r>
      <w:r w:rsidRPr="00BF48FE">
        <w:rPr>
          <w:rStyle w:val="Emphasis"/>
          <w:highlight w:val="green"/>
        </w:rPr>
        <w:t>proving that a</w:t>
      </w:r>
      <w:r w:rsidRPr="00BF48FE">
        <w:rPr>
          <w:rStyle w:val="Emphasis"/>
        </w:rPr>
        <w:t xml:space="preserve"> particular </w:t>
      </w:r>
      <w:r w:rsidRPr="00BF48FE">
        <w:rPr>
          <w:rStyle w:val="Emphasis"/>
          <w:highlight w:val="green"/>
        </w:rPr>
        <w:t>individual or government is responsible</w:t>
      </w:r>
      <w:r w:rsidRPr="00EC302C">
        <w:rPr>
          <w:rStyle w:val="StyleUnderline"/>
        </w:rPr>
        <w:t xml:space="preserve"> for a hack. Attribution, the first step in determining a response, "is particularly challenging," said Reed. "Though there are a lot of attacks from China, they're all not necessarily going to be state-sponsored. Remember, it's the economic incentive [of Chinese industry] that's driving this." Cheng agreed. "Attribution can take a lot of time, and that raises the issue of how quickly you can retaliate. Cyber's a cheap game. It's not quite anyone with a laptop, but it's very close, so </w:t>
      </w:r>
      <w:r w:rsidRPr="00683C9A">
        <w:rPr>
          <w:rStyle w:val="StyleUnderline"/>
          <w:highlight w:val="green"/>
        </w:rPr>
        <w:t>you have to be</w:t>
      </w:r>
      <w:r w:rsidRPr="00683C9A">
        <w:rPr>
          <w:rStyle w:val="StyleUnderline"/>
        </w:rPr>
        <w:t xml:space="preserve"> very </w:t>
      </w:r>
      <w:r w:rsidRPr="00683C9A">
        <w:rPr>
          <w:rStyle w:val="StyleUnderline"/>
          <w:highlight w:val="green"/>
        </w:rPr>
        <w:t>careful before you start retaliating</w:t>
      </w:r>
      <w:r w:rsidRPr="00EC302C">
        <w:rPr>
          <w:rStyle w:val="StyleUnderline"/>
        </w:rPr>
        <w:t>," he told VOA. While governments are traditionally leery of publicly revealing and possibly compromising their intelligence assets, the U.S. Department of Justice last year took the unusual step of indicting five Chinese army officers for infiltrating computer networks of six large U.S. corporations, making their attribution evidence public.</w:t>
      </w:r>
      <w:r w:rsidRPr="00767DCF">
        <w:rPr>
          <w:sz w:val="16"/>
        </w:rPr>
        <w:t xml:space="preserve"> However, such measures are rare as they can compromise other valuable national intelligence assets.</w:t>
      </w:r>
    </w:p>
    <w:p w:rsidR="004E1BC1" w:rsidRDefault="004E1BC1" w:rsidP="004E1BC1"/>
    <w:p w:rsidR="004E1BC1" w:rsidRDefault="004E1BC1" w:rsidP="004E1BC1">
      <w:pPr>
        <w:pStyle w:val="Heading4"/>
      </w:pPr>
      <w:r>
        <w:t xml:space="preserve">The 2015 Summit agreement did not include the plan – it focused on </w:t>
      </w:r>
      <w:r w:rsidRPr="009944A2">
        <w:rPr>
          <w:u w:val="single"/>
        </w:rPr>
        <w:t>specific</w:t>
      </w:r>
      <w:r>
        <w:t xml:space="preserve"> areas of cybersecurity, not a broad ban on attacking critical infrastructure.</w:t>
      </w:r>
    </w:p>
    <w:p w:rsidR="004E1BC1" w:rsidRDefault="004E1BC1" w:rsidP="004E1BC1">
      <w:r>
        <w:rPr>
          <w:rStyle w:val="Style13ptBold"/>
        </w:rPr>
        <w:t xml:space="preserve">White House ’15 </w:t>
      </w:r>
      <w:r w:rsidRPr="00720398">
        <w:rPr>
          <w:sz w:val="16"/>
          <w:szCs w:val="16"/>
        </w:rPr>
        <w:t>(White House; 9/25/15; “FACT SHEET: President Xi Jinping’s State Visit to the United States”; https://www.whitehouse.gov/the-press-office/2015/09/25/fact-sheet-president-xi-jinpings-state-visit-united-states; accessed 7-12-2016)</w:t>
      </w:r>
    </w:p>
    <w:p w:rsidR="004E1BC1" w:rsidRPr="00720398" w:rsidRDefault="004E1BC1" w:rsidP="004E1BC1">
      <w:pPr>
        <w:rPr>
          <w:sz w:val="16"/>
        </w:rPr>
      </w:pPr>
      <w:r w:rsidRPr="00BB1282">
        <w:rPr>
          <w:rStyle w:val="StyleUnderline"/>
          <w:highlight w:val="green"/>
        </w:rPr>
        <w:t>The U</w:t>
      </w:r>
      <w:r w:rsidRPr="00720398">
        <w:rPr>
          <w:rStyle w:val="StyleUnderline"/>
        </w:rPr>
        <w:t xml:space="preserve">nited </w:t>
      </w:r>
      <w:r w:rsidRPr="00BB1282">
        <w:rPr>
          <w:rStyle w:val="StyleUnderline"/>
          <w:highlight w:val="green"/>
        </w:rPr>
        <w:t>S</w:t>
      </w:r>
      <w:r w:rsidRPr="00720398">
        <w:rPr>
          <w:rStyle w:val="StyleUnderline"/>
        </w:rPr>
        <w:t xml:space="preserve">tates </w:t>
      </w:r>
      <w:r w:rsidRPr="00BB1282">
        <w:rPr>
          <w:rStyle w:val="StyleUnderline"/>
          <w:highlight w:val="green"/>
        </w:rPr>
        <w:t>and China agree that timely responses should be provided to requests for information</w:t>
      </w:r>
      <w:r w:rsidRPr="00720398">
        <w:rPr>
          <w:rStyle w:val="StyleUnderline"/>
        </w:rPr>
        <w:t xml:space="preserve"> and assistance concerning malicious cyber activities</w:t>
      </w:r>
      <w:r w:rsidRPr="00720398">
        <w:rPr>
          <w:sz w:val="16"/>
        </w:rPr>
        <w:t xml:space="preserve">. Further, </w:t>
      </w:r>
      <w:r w:rsidRPr="00BB1282">
        <w:rPr>
          <w:rStyle w:val="StyleUnderline"/>
          <w:highlight w:val="green"/>
        </w:rPr>
        <w:t>both sides agree to cooperate,</w:t>
      </w:r>
      <w:r w:rsidRPr="00720398">
        <w:rPr>
          <w:rStyle w:val="StyleUnderline"/>
        </w:rPr>
        <w:t xml:space="preserve"> in a manner consistent with their respective national laws and relevant international obligations, </w:t>
      </w:r>
      <w:r w:rsidRPr="00BB1282">
        <w:rPr>
          <w:rStyle w:val="StyleUnderline"/>
          <w:highlight w:val="green"/>
        </w:rPr>
        <w:t>with requests to</w:t>
      </w:r>
      <w:r w:rsidRPr="00720398">
        <w:rPr>
          <w:rStyle w:val="StyleUnderline"/>
        </w:rPr>
        <w:t xml:space="preserve"> investigate cybercrimes, collect electronic evidence, and </w:t>
      </w:r>
      <w:r w:rsidRPr="00BB1282">
        <w:rPr>
          <w:rStyle w:val="StyleUnderline"/>
          <w:highlight w:val="green"/>
        </w:rPr>
        <w:t>mitigate malicious cyber activity</w:t>
      </w:r>
      <w:r w:rsidRPr="00720398">
        <w:rPr>
          <w:rStyle w:val="StyleUnderline"/>
        </w:rPr>
        <w:t xml:space="preserve"> emanating from their territory. Both sides also agree to provide updates on the status and results of those investigation</w:t>
      </w:r>
      <w:r w:rsidRPr="00720398">
        <w:rPr>
          <w:sz w:val="16"/>
        </w:rPr>
        <w:t xml:space="preserve"> to the other side, as appropriate. The United States and China agree that </w:t>
      </w:r>
      <w:r w:rsidRPr="00BB1282">
        <w:rPr>
          <w:rStyle w:val="StyleUnderline"/>
          <w:highlight w:val="green"/>
        </w:rPr>
        <w:t>neither</w:t>
      </w:r>
      <w:r w:rsidRPr="00720398">
        <w:rPr>
          <w:rStyle w:val="StyleUnderline"/>
        </w:rPr>
        <w:t xml:space="preserve"> country’s </w:t>
      </w:r>
      <w:r w:rsidRPr="00BB1282">
        <w:rPr>
          <w:rStyle w:val="StyleUnderline"/>
          <w:highlight w:val="green"/>
        </w:rPr>
        <w:t>government will conduct</w:t>
      </w:r>
      <w:r w:rsidRPr="00720398">
        <w:rPr>
          <w:rStyle w:val="StyleUnderline"/>
        </w:rPr>
        <w:t xml:space="preserve"> or knowingly support cyber-enabled </w:t>
      </w:r>
      <w:r w:rsidRPr="00BB1282">
        <w:rPr>
          <w:rStyle w:val="StyleUnderline"/>
          <w:highlight w:val="green"/>
        </w:rPr>
        <w:t>theft of i</w:t>
      </w:r>
      <w:r w:rsidRPr="00720398">
        <w:rPr>
          <w:rStyle w:val="StyleUnderline"/>
        </w:rPr>
        <w:t xml:space="preserve">ntellectual </w:t>
      </w:r>
      <w:r w:rsidRPr="00BB1282">
        <w:rPr>
          <w:rStyle w:val="StyleUnderline"/>
          <w:highlight w:val="green"/>
        </w:rPr>
        <w:t>p</w:t>
      </w:r>
      <w:r w:rsidRPr="00720398">
        <w:rPr>
          <w:rStyle w:val="StyleUnderline"/>
        </w:rPr>
        <w:t>roperty, including trade secrets or other confidential business information</w:t>
      </w:r>
      <w:r w:rsidRPr="00720398">
        <w:rPr>
          <w:sz w:val="16"/>
        </w:rPr>
        <w:t xml:space="preserve">, with the intent of providing competitive advantages to companies or commercial sectors. Both sides are committed to making common effort to further identify and promote appropriate norms of state behavior in cyberspace within the international community. The United States and China welcome the July 2015 report of the UN Group of Governmental Experts in the Field of Information and Telecommunications in the Context of International security, which addresses norms of behavior and other crucial issues for international security in cyberspace. </w:t>
      </w:r>
      <w:r w:rsidRPr="00BB1282">
        <w:rPr>
          <w:rStyle w:val="StyleUnderline"/>
          <w:highlight w:val="green"/>
        </w:rPr>
        <w:t>The two</w:t>
      </w:r>
      <w:r w:rsidRPr="00720398">
        <w:rPr>
          <w:rStyle w:val="StyleUnderline"/>
        </w:rPr>
        <w:t xml:space="preserve"> sides </w:t>
      </w:r>
      <w:r w:rsidRPr="00BB1282">
        <w:rPr>
          <w:rStyle w:val="StyleUnderline"/>
          <w:highlight w:val="green"/>
        </w:rPr>
        <w:t>also agree to create a</w:t>
      </w:r>
      <w:r w:rsidRPr="00720398">
        <w:rPr>
          <w:rStyle w:val="StyleUnderline"/>
        </w:rPr>
        <w:t xml:space="preserve"> senior </w:t>
      </w:r>
      <w:r w:rsidRPr="00BB1282">
        <w:rPr>
          <w:rStyle w:val="StyleUnderline"/>
          <w:highlight w:val="green"/>
        </w:rPr>
        <w:t>experts group</w:t>
      </w:r>
      <w:r w:rsidRPr="00720398">
        <w:rPr>
          <w:rStyle w:val="StyleUnderline"/>
        </w:rPr>
        <w:t xml:space="preserve"> for further discussions on this topic. The United States and China agree to establish a high-level joint dialogue mechanism on fighting cybercrime and related issues</w:t>
      </w:r>
      <w:r w:rsidRPr="00720398">
        <w:rPr>
          <w:sz w:val="16"/>
        </w:rPr>
        <w:t xml:space="preserve">. China will designate an official at the ministerial level to be the lead and the Ministry of Public Security, Ministry of State Security, Ministry of Justice, and the State Internet and Information Office will participate in the dialogue. The U.S. Secretary of Homeland Security and the U.S. Attorney General will co-chair the dialogue, with participation from representatives from the Federal Bureau of Investigation, the U.S. Intelligence Community and other agencies, for the United States. </w:t>
      </w:r>
      <w:r w:rsidRPr="00720398">
        <w:rPr>
          <w:rStyle w:val="StyleUnderline"/>
        </w:rPr>
        <w:t>This mechanism will be used to review the timeliness and quality of responses to requests for information and assistance with respect to malicious cyber activity of concern identified by either side. As part of this mechanism, both sides agree to establish a hotline for the escalation of issues that may arise in the course of responding to such requests. Finally, both sides agree that the first meeting of this dialogue will be held by the end of 2015, and will occur twice per year thereafter.</w:t>
      </w:r>
    </w:p>
    <w:p w:rsidR="004E1BC1" w:rsidRPr="00EC302C" w:rsidRDefault="004E1BC1" w:rsidP="004E1BC1"/>
    <w:p w:rsidR="004E1BC1" w:rsidRPr="00816EE0" w:rsidRDefault="004E1BC1" w:rsidP="004E1BC1">
      <w:pPr>
        <w:pStyle w:val="Heading4"/>
      </w:pPr>
      <w:r>
        <w:t xml:space="preserve">The agreement was </w:t>
      </w:r>
      <w:r w:rsidRPr="00FF1B53">
        <w:rPr>
          <w:u w:val="single"/>
        </w:rPr>
        <w:t>fundamentally</w:t>
      </w:r>
      <w:r>
        <w:t xml:space="preserve"> ineffective – it was </w:t>
      </w:r>
      <w:r w:rsidRPr="003B7D55">
        <w:rPr>
          <w:u w:val="single"/>
        </w:rPr>
        <w:t>vague</w:t>
      </w:r>
      <w:r w:rsidRPr="006C0489">
        <w:rPr>
          <w:i/>
        </w:rPr>
        <w:t>,</w:t>
      </w:r>
      <w:r>
        <w:t xml:space="preserve"> ignored</w:t>
      </w:r>
      <w:r w:rsidRPr="006C0489">
        <w:t xml:space="preserve"> </w:t>
      </w:r>
      <w:r w:rsidRPr="003B7D55">
        <w:rPr>
          <w:u w:val="single"/>
        </w:rPr>
        <w:t>non-economic agencies</w:t>
      </w:r>
      <w:r>
        <w:t xml:space="preserve">, and overlooked the </w:t>
      </w:r>
      <w:r w:rsidRPr="003B7D55">
        <w:rPr>
          <w:u w:val="single"/>
        </w:rPr>
        <w:t>Great Firewall</w:t>
      </w:r>
      <w:r>
        <w:t>.</w:t>
      </w:r>
    </w:p>
    <w:p w:rsidR="004E1BC1" w:rsidRPr="00901805" w:rsidRDefault="004E1BC1" w:rsidP="004E1BC1">
      <w:pPr>
        <w:rPr>
          <w:rStyle w:val="Style13ptBold"/>
        </w:rPr>
      </w:pPr>
      <w:r>
        <w:rPr>
          <w:rStyle w:val="Style13ptBold"/>
        </w:rPr>
        <w:t xml:space="preserve">Cook ’15 </w:t>
      </w:r>
      <w:r w:rsidRPr="00901805">
        <w:rPr>
          <w:sz w:val="16"/>
          <w:szCs w:val="16"/>
        </w:rPr>
        <w:t xml:space="preserve">(Sarah; senior research analyst for East Asia at Freedom House; 11/9/15; Freedom House; “Obama-Xi Agreement Will Not Resolve China Cybersecurity Threat”; </w:t>
      </w:r>
      <w:hyperlink r:id="rId58" w:history="1">
        <w:r w:rsidRPr="00901805">
          <w:rPr>
            <w:rStyle w:val="Hyperlink"/>
            <w:sz w:val="16"/>
            <w:szCs w:val="16"/>
          </w:rPr>
          <w:t>https://freedomhouse.org/blog/obama-xi-agreement-will-not-resolve-china-cybersecurity-threat</w:t>
        </w:r>
      </w:hyperlink>
      <w:r w:rsidRPr="00901805">
        <w:rPr>
          <w:sz w:val="16"/>
          <w:szCs w:val="16"/>
        </w:rPr>
        <w:t>; accessed 7/11/16)</w:t>
      </w:r>
    </w:p>
    <w:p w:rsidR="004E1BC1" w:rsidRDefault="004E1BC1" w:rsidP="004E1BC1">
      <w:pPr>
        <w:rPr>
          <w:sz w:val="16"/>
        </w:rPr>
      </w:pPr>
      <w:r w:rsidRPr="00901805">
        <w:rPr>
          <w:rStyle w:val="StyleUnderline"/>
        </w:rPr>
        <w:t xml:space="preserve">One of the most touted takeaways from Chinese president Xi Jinping’s visit to the United States last month was </w:t>
      </w:r>
      <w:r w:rsidRPr="005020FE">
        <w:rPr>
          <w:rStyle w:val="StyleUnderline"/>
          <w:highlight w:val="green"/>
        </w:rPr>
        <w:t>an agreement by the two leaders on</w:t>
      </w:r>
      <w:r w:rsidRPr="00901805">
        <w:rPr>
          <w:rStyle w:val="StyleUnderline"/>
        </w:rPr>
        <w:t xml:space="preserve"> the contentious issue of </w:t>
      </w:r>
      <w:r w:rsidRPr="005020FE">
        <w:rPr>
          <w:rStyle w:val="StyleUnderline"/>
          <w:highlight w:val="green"/>
        </w:rPr>
        <w:t>cyberattacks</w:t>
      </w:r>
      <w:r w:rsidRPr="00901805">
        <w:rPr>
          <w:rStyle w:val="StyleUnderline"/>
        </w:rPr>
        <w:t>—and especially cyberespionage—against American targets.</w:t>
      </w:r>
      <w:r w:rsidRPr="00B54CC7">
        <w:rPr>
          <w:sz w:val="16"/>
        </w:rPr>
        <w:t xml:space="preserve"> Particular attention </w:t>
      </w:r>
      <w:r w:rsidRPr="005020FE">
        <w:rPr>
          <w:rStyle w:val="StyleUnderline"/>
          <w:highlight w:val="green"/>
        </w:rPr>
        <w:t>has</w:t>
      </w:r>
      <w:r w:rsidRPr="00B54CC7">
        <w:rPr>
          <w:sz w:val="16"/>
        </w:rPr>
        <w:t xml:space="preserve"> been given to a commitment Xi and U.S. president Barack Obama made to avoid engaging in or knowingly supporting acts of cybertheft for economic gain. But while the commitment signals bilateral goodwill, </w:t>
      </w:r>
      <w:r w:rsidRPr="00901805">
        <w:rPr>
          <w:rStyle w:val="StyleUnderline"/>
        </w:rPr>
        <w:t xml:space="preserve">there are </w:t>
      </w:r>
      <w:r w:rsidRPr="005020FE">
        <w:rPr>
          <w:rStyle w:val="StyleUnderline"/>
          <w:highlight w:val="green"/>
        </w:rPr>
        <w:t>a number of reasons to doubt its effectiveness</w:t>
      </w:r>
      <w:r w:rsidRPr="00901805">
        <w:rPr>
          <w:rStyle w:val="StyleUnderline"/>
        </w:rPr>
        <w:t xml:space="preserve"> in curbing commercial espionage and the broader problem of intrusive, destructive cyberattacks against a range of U.S. targets by entities tied to the Chinese government: Absence of clear standards or verification mechanisms: Security </w:t>
      </w:r>
      <w:r w:rsidRPr="005020FE">
        <w:rPr>
          <w:rStyle w:val="StyleUnderline"/>
          <w:highlight w:val="green"/>
        </w:rPr>
        <w:t xml:space="preserve">experts analyzing the agreement noted its </w:t>
      </w:r>
      <w:r w:rsidRPr="00000E1E">
        <w:rPr>
          <w:rStyle w:val="Emphasis"/>
          <w:highlight w:val="green"/>
        </w:rPr>
        <w:t>vague wording</w:t>
      </w:r>
      <w:r w:rsidRPr="00901805">
        <w:rPr>
          <w:rStyle w:val="StyleUnderline"/>
        </w:rPr>
        <w:t xml:space="preserve"> and lack of definitions for what constitutes acceptable or unacceptable activity, meaning further negotiation would be required to render the agreement effective. Similarly, </w:t>
      </w:r>
      <w:r w:rsidRPr="00000E1E">
        <w:rPr>
          <w:rStyle w:val="Emphasis"/>
          <w:highlight w:val="green"/>
        </w:rPr>
        <w:t>no</w:t>
      </w:r>
      <w:r w:rsidRPr="00000E1E">
        <w:rPr>
          <w:rStyle w:val="Emphasis"/>
        </w:rPr>
        <w:t xml:space="preserve"> objective </w:t>
      </w:r>
      <w:r w:rsidRPr="00000E1E">
        <w:rPr>
          <w:rStyle w:val="Emphasis"/>
          <w:highlight w:val="green"/>
        </w:rPr>
        <w:t>metrics were identified for determining whether one side</w:t>
      </w:r>
      <w:r w:rsidRPr="00000E1E">
        <w:rPr>
          <w:rStyle w:val="Emphasis"/>
        </w:rPr>
        <w:t xml:space="preserve"> or the other </w:t>
      </w:r>
      <w:r w:rsidRPr="00000E1E">
        <w:rPr>
          <w:rStyle w:val="Emphasis"/>
          <w:highlight w:val="green"/>
        </w:rPr>
        <w:t>has followed through</w:t>
      </w:r>
      <w:r w:rsidRPr="00901805">
        <w:rPr>
          <w:rStyle w:val="StyleUnderline"/>
        </w:rPr>
        <w:t xml:space="preserve"> on its commitments.</w:t>
      </w:r>
      <w:r w:rsidRPr="00B54CC7">
        <w:rPr>
          <w:sz w:val="16"/>
        </w:rPr>
        <w:t xml:space="preserve"> These challenges, along with the near impossibility of tracing who is responsible for most cyberattacks, will make enforcement difficult. </w:t>
      </w:r>
      <w:r w:rsidRPr="00901805">
        <w:rPr>
          <w:rStyle w:val="StyleUnderline"/>
        </w:rPr>
        <w:t xml:space="preserve">Omission of politically motivated attacks: More problematic from the perspective of privacy and freedom of expression was the cybertheft agreement’s focus on the economic realm. By framing the pact in this way, </w:t>
      </w:r>
      <w:r w:rsidRPr="005020FE">
        <w:rPr>
          <w:rStyle w:val="StyleUnderline"/>
          <w:highlight w:val="green"/>
        </w:rPr>
        <w:t>Obama and Xi ignored</w:t>
      </w:r>
      <w:r w:rsidRPr="005020FE">
        <w:rPr>
          <w:rStyle w:val="StyleUnderline"/>
        </w:rPr>
        <w:t xml:space="preserve"> the </w:t>
      </w:r>
      <w:r w:rsidRPr="005020FE">
        <w:rPr>
          <w:rStyle w:val="StyleUnderline"/>
          <w:highlight w:val="green"/>
        </w:rPr>
        <w:t>increasing</w:t>
      </w:r>
      <w:r w:rsidRPr="00901805">
        <w:rPr>
          <w:rStyle w:val="StyleUnderline"/>
        </w:rPr>
        <w:t xml:space="preserve">ly aggressive, sophisticated, and widespread </w:t>
      </w:r>
      <w:r w:rsidRPr="005020FE">
        <w:rPr>
          <w:rStyle w:val="StyleUnderline"/>
          <w:highlight w:val="green"/>
        </w:rPr>
        <w:t>cyberattacks</w:t>
      </w:r>
      <w:r w:rsidRPr="00901805">
        <w:rPr>
          <w:rStyle w:val="StyleUnderline"/>
        </w:rPr>
        <w:t xml:space="preserve"> apparently </w:t>
      </w:r>
      <w:r w:rsidRPr="005020FE">
        <w:rPr>
          <w:rStyle w:val="StyleUnderline"/>
          <w:highlight w:val="green"/>
        </w:rPr>
        <w:t>committed by Chinese</w:t>
      </w:r>
      <w:r w:rsidRPr="00901805">
        <w:rPr>
          <w:rStyle w:val="StyleUnderline"/>
        </w:rPr>
        <w:t xml:space="preserve"> state actors </w:t>
      </w:r>
      <w:r w:rsidRPr="005020FE">
        <w:rPr>
          <w:rStyle w:val="StyleUnderline"/>
          <w:highlight w:val="green"/>
        </w:rPr>
        <w:t>against</w:t>
      </w:r>
      <w:r w:rsidRPr="00901805">
        <w:rPr>
          <w:rStyle w:val="StyleUnderline"/>
        </w:rPr>
        <w:t xml:space="preserve"> American </w:t>
      </w:r>
      <w:r w:rsidRPr="00000E1E">
        <w:rPr>
          <w:rStyle w:val="Emphasis"/>
          <w:highlight w:val="green"/>
        </w:rPr>
        <w:t>media companies, human rights groups, individual activists, and government bodies</w:t>
      </w:r>
      <w:r w:rsidRPr="005020FE">
        <w:rPr>
          <w:rStyle w:val="StyleUnderline"/>
          <w:highlight w:val="green"/>
        </w:rPr>
        <w:t>.</w:t>
      </w:r>
      <w:r w:rsidRPr="00B54CC7">
        <w:rPr>
          <w:sz w:val="16"/>
        </w:rPr>
        <w:t xml:space="preserve"> Thus, even if an agreement like this one had been in place for the past five years</w:t>
      </w:r>
      <w:r w:rsidRPr="00901805">
        <w:rPr>
          <w:rStyle w:val="StyleUnderline"/>
        </w:rPr>
        <w:t xml:space="preserve">, </w:t>
      </w:r>
      <w:r w:rsidRPr="005020FE">
        <w:rPr>
          <w:rStyle w:val="StyleUnderline"/>
          <w:highlight w:val="green"/>
        </w:rPr>
        <w:t>it</w:t>
      </w:r>
      <w:r w:rsidRPr="00901805">
        <w:rPr>
          <w:rStyle w:val="StyleUnderline"/>
        </w:rPr>
        <w:t xml:space="preserve"> arguably </w:t>
      </w:r>
      <w:r w:rsidRPr="005020FE">
        <w:rPr>
          <w:rStyle w:val="StyleUnderline"/>
          <w:highlight w:val="green"/>
        </w:rPr>
        <w:t>would not have prevented attacks on Google in 2010</w:t>
      </w:r>
      <w:r w:rsidRPr="00901805">
        <w:rPr>
          <w:rStyle w:val="StyleUnderline"/>
        </w:rPr>
        <w:t xml:space="preserve"> (which hacked rights defenders’ accounts, among other targets), media outlets like the </w:t>
      </w:r>
      <w:r w:rsidRPr="005020FE">
        <w:rPr>
          <w:rStyle w:val="StyleUnderline"/>
          <w:highlight w:val="green"/>
        </w:rPr>
        <w:t>N</w:t>
      </w:r>
      <w:r w:rsidRPr="00901805">
        <w:rPr>
          <w:rStyle w:val="StyleUnderline"/>
        </w:rPr>
        <w:t xml:space="preserve">ew </w:t>
      </w:r>
      <w:r w:rsidRPr="005020FE">
        <w:rPr>
          <w:rStyle w:val="StyleUnderline"/>
          <w:highlight w:val="green"/>
        </w:rPr>
        <w:t>Y</w:t>
      </w:r>
      <w:r w:rsidRPr="00901805">
        <w:rPr>
          <w:rStyle w:val="StyleUnderline"/>
        </w:rPr>
        <w:t xml:space="preserve">ork </w:t>
      </w:r>
      <w:r w:rsidRPr="005020FE">
        <w:rPr>
          <w:rStyle w:val="StyleUnderline"/>
          <w:highlight w:val="green"/>
        </w:rPr>
        <w:t>T</w:t>
      </w:r>
      <w:r w:rsidRPr="00901805">
        <w:rPr>
          <w:rStyle w:val="StyleUnderline"/>
        </w:rPr>
        <w:t xml:space="preserve">imes </w:t>
      </w:r>
      <w:r w:rsidRPr="005020FE">
        <w:rPr>
          <w:rStyle w:val="StyleUnderline"/>
          <w:highlight w:val="green"/>
        </w:rPr>
        <w:t>in 2012</w:t>
      </w:r>
      <w:r w:rsidRPr="00901805">
        <w:rPr>
          <w:rStyle w:val="StyleUnderline"/>
        </w:rPr>
        <w:t xml:space="preserve"> (seeking information on the sources for the paper’s investigation of former premier Wen Jiabao’s family wealth), </w:t>
      </w:r>
      <w:r w:rsidRPr="005020FE">
        <w:rPr>
          <w:rStyle w:val="StyleUnderline"/>
          <w:highlight w:val="green"/>
        </w:rPr>
        <w:t>or</w:t>
      </w:r>
      <w:r w:rsidRPr="00901805">
        <w:rPr>
          <w:rStyle w:val="StyleUnderline"/>
        </w:rPr>
        <w:t xml:space="preserve"> a massive denial-of-service attack against the code-sharing platform </w:t>
      </w:r>
      <w:r w:rsidRPr="005020FE">
        <w:rPr>
          <w:rStyle w:val="StyleUnderline"/>
          <w:highlight w:val="green"/>
        </w:rPr>
        <w:t>GitHub in March</w:t>
      </w:r>
      <w:r w:rsidRPr="00901805">
        <w:rPr>
          <w:rStyle w:val="StyleUnderline"/>
        </w:rPr>
        <w:t xml:space="preserve"> of this year.</w:t>
      </w:r>
      <w:r w:rsidRPr="00B54CC7">
        <w:rPr>
          <w:sz w:val="16"/>
        </w:rPr>
        <w:t xml:space="preserve"> Nor would it have helped stem routine phishing attacks that target overseas Chinese, Tibetan, and Uighur activists and, increasingly, U.S. government personnel. </w:t>
      </w:r>
      <w:r w:rsidRPr="00035451">
        <w:rPr>
          <w:rStyle w:val="StyleUnderline"/>
        </w:rPr>
        <w:t xml:space="preserve">Failure to address vulnerabilities created by China’s Great Firewall: More indirectly, </w:t>
      </w:r>
      <w:r w:rsidRPr="005020FE">
        <w:rPr>
          <w:rStyle w:val="StyleUnderline"/>
          <w:highlight w:val="green"/>
        </w:rPr>
        <w:t>any agreement</w:t>
      </w:r>
      <w:r w:rsidRPr="00035451">
        <w:rPr>
          <w:rStyle w:val="StyleUnderline"/>
        </w:rPr>
        <w:t xml:space="preserve"> that depoliticizes the Chinese government’s internet policies </w:t>
      </w:r>
      <w:r w:rsidRPr="005020FE">
        <w:rPr>
          <w:rStyle w:val="StyleUnderline"/>
          <w:highlight w:val="green"/>
        </w:rPr>
        <w:t>is overlooking</w:t>
      </w:r>
      <w:r w:rsidRPr="00035451">
        <w:rPr>
          <w:rStyle w:val="StyleUnderline"/>
        </w:rPr>
        <w:t xml:space="preserve"> the general </w:t>
      </w:r>
      <w:r w:rsidRPr="005020FE">
        <w:rPr>
          <w:rStyle w:val="StyleUnderline"/>
          <w:highlight w:val="green"/>
        </w:rPr>
        <w:t>security problems created by the Great Firewall</w:t>
      </w:r>
      <w:r w:rsidRPr="00035451">
        <w:rPr>
          <w:rStyle w:val="StyleUnderline"/>
        </w:rPr>
        <w:t xml:space="preserve"> (GFW)—Beijng’s system for monitoring and filtering internet communications between China and the outside world. Over the past month, this issue was highlighted by two incidents in which malware infected applications on Apple’s mobile operating system. On September 17, </w:t>
      </w:r>
      <w:r w:rsidRPr="005020FE">
        <w:rPr>
          <w:rStyle w:val="StyleUnderline"/>
          <w:highlight w:val="green"/>
        </w:rPr>
        <w:t>some of China’s most popular apps</w:t>
      </w:r>
      <w:r w:rsidRPr="00035451">
        <w:rPr>
          <w:rStyle w:val="StyleUnderline"/>
        </w:rPr>
        <w:t>—including Tencent’s WeChat and NetEase—</w:t>
      </w:r>
      <w:r w:rsidRPr="005020FE">
        <w:rPr>
          <w:rStyle w:val="StyleUnderline"/>
          <w:highlight w:val="green"/>
        </w:rPr>
        <w:t>were found to be carrying malware, affecting hundreds of millions</w:t>
      </w:r>
      <w:r w:rsidRPr="00035451">
        <w:rPr>
          <w:rStyle w:val="StyleUnderline"/>
        </w:rPr>
        <w:t xml:space="preserve"> of smartphones and marking the largest such incident to date in Apple’s history</w:t>
      </w:r>
      <w:r w:rsidRPr="00B54CC7">
        <w:rPr>
          <w:sz w:val="16"/>
        </w:rPr>
        <w:t xml:space="preserve">. The apps were susceptible to intrusions because they used an alternative to Apple’s standard XCode. Analyzing why app developers might have used a less secure code, Oiwan Lam of Global Voices points out that due to the slow international internet connections in China (a direct result of the GFW’s real-time filtering), downloading XCode takes a very long time. Some programmers have consequently turned to alternatives that are more accessible from within the firewall, but also more vulnerable to malware. In the second incident, a malicious program targeting Apple devices was reported on October 4 by researchers at Palo Alto Networks. This time, a Chinese marketing company took advantage of internet users’ desire tocircumvent censorship to convince them to download an infected application. The malware essentially allowed the marketers to take control of users’ phones and execute certain actions, such as opening their Safari web browser to a page showing clients’ products or advertisements. Both of the above incidents were resolved quickly without long-term harm to consumers, but future attacks that exploit the same incentives may not prove as innocuous. Moreover, security analysts have found that the March 2015 attack on GitHub was carried out with a tool they labeled the “Great Cannon.” This weapon, which is co-located with the GFW, worked by redirecting large volumes of bystander traffic—mostly from Hong Kong and Taiwan—that was headed for search engine Baidu’s China servers and using it to swamp and paralyze the U.S.-based code-sharing website. Ultimately, actions will speak louder than words. </w:t>
      </w:r>
      <w:r w:rsidRPr="00035451">
        <w:rPr>
          <w:rStyle w:val="StyleUnderline"/>
        </w:rPr>
        <w:t xml:space="preserve">Over the next six months, security experts will closely track and investigate reports of cyber intrusions from China against American companies and other targets, hopefully providing evidence on whether the pace of attacks has slowed, if not ceased. Meanwhile, </w:t>
      </w:r>
      <w:r w:rsidRPr="00816EE0">
        <w:rPr>
          <w:rStyle w:val="StyleUnderline"/>
        </w:rPr>
        <w:t>the Obama administration will have two avenues—a bilateral dialogue and an ongoing response system—through which to press the Chinese government for answers and prosecutions of those found responsible for violations. The United States will also continue to consider imposing sanctions</w:t>
      </w:r>
      <w:r w:rsidRPr="00035451">
        <w:rPr>
          <w:rStyle w:val="StyleUnderline"/>
        </w:rPr>
        <w:t xml:space="preserve"> on Chinese companies found to have benefited from cyberespionage.</w:t>
      </w:r>
      <w:r w:rsidRPr="00B54CC7">
        <w:rPr>
          <w:sz w:val="16"/>
        </w:rPr>
        <w:t xml:space="preserve"> The threat of sanctions appears to have had at least a short-term impact: On October 12, the Washington Post reported that Chinese officials had for the first time arrested hackers identified by U.S. officials. A White House fact sheet states that these new communication channels could address “malicious cyberactivities” generally. This leaves space for U.S. officials to expand the scope of inquiries beyond commercial espionage. </w:t>
      </w:r>
      <w:r w:rsidRPr="00035451">
        <w:rPr>
          <w:rStyle w:val="StyleUnderline"/>
        </w:rPr>
        <w:t>American and Chinese internet users, civil society, and media outlets would be well served if politically driven attacks were covered, beginning with the first bilateral dialogue expected before the end of this calendar year</w:t>
      </w:r>
      <w:r w:rsidRPr="00B54CC7">
        <w:rPr>
          <w:sz w:val="16"/>
        </w:rPr>
        <w:t>. In the meantime, though, security experts who have analyzed the Obama-Xi agreement appear to agree that they will not be out of work anytime soon. On September 29, security firm KnowBe4 offered a stark warning to those seeking protection from detrimental cyber intrusions originating in China: “You are still mostly on your own.”</w:t>
      </w:r>
    </w:p>
    <w:p w:rsidR="00E40F06" w:rsidRDefault="00E40F06" w:rsidP="004E1BC1">
      <w:pPr>
        <w:pStyle w:val="Heading3"/>
      </w:pPr>
      <w:bookmarkStart w:id="41" w:name="_Toc456821199"/>
      <w:r>
        <w:t>AT: Say No—Both</w:t>
      </w:r>
      <w:bookmarkEnd w:id="41"/>
    </w:p>
    <w:p w:rsidR="00E40F06" w:rsidRDefault="00E40F06" w:rsidP="00E40F06">
      <w:pPr>
        <w:pStyle w:val="Heading4"/>
      </w:pPr>
      <w:r>
        <w:t>China and the US back new cybersecurity policy between the two countries</w:t>
      </w:r>
    </w:p>
    <w:p w:rsidR="00E40F06" w:rsidRPr="003B1AD6" w:rsidRDefault="00E40F06" w:rsidP="00E40F06">
      <w:pPr>
        <w:rPr>
          <w:rStyle w:val="Style13ptBold"/>
        </w:rPr>
      </w:pPr>
      <w:r>
        <w:rPr>
          <w:rStyle w:val="Style13ptBold"/>
        </w:rPr>
        <w:t xml:space="preserve">Chowdhry 16 </w:t>
      </w:r>
      <w:r w:rsidRPr="00AE0E21">
        <w:t>[Aisha Chowdhry is a staff writer covering Congress, the State Department, the Department of Veteran Affairs and the Department of Homeland Security, “U.S.-China still at odds on cybersecurity issues”, FWC: The Business of Federal Technology, 3/31/16, https://fcw.com/articles/2016/03/31/obama-xi-cyber.aspx]</w:t>
      </w:r>
      <w:r>
        <w:rPr>
          <w:rStyle w:val="Style13ptBold"/>
        </w:rPr>
        <w:t xml:space="preserve"> </w:t>
      </w:r>
    </w:p>
    <w:p w:rsidR="00E40F06" w:rsidRPr="00AE0E21" w:rsidRDefault="00E40F06" w:rsidP="00E40F06">
      <w:pPr>
        <w:rPr>
          <w:sz w:val="16"/>
        </w:rPr>
      </w:pPr>
      <w:r w:rsidRPr="00AE0E21">
        <w:rPr>
          <w:sz w:val="16"/>
        </w:rPr>
        <w:t xml:space="preserve">President Barack </w:t>
      </w:r>
      <w:r w:rsidRPr="00E838A4">
        <w:rPr>
          <w:rStyle w:val="Emphasis"/>
          <w:highlight w:val="yellow"/>
        </w:rPr>
        <w:t>Obama said he will continue to discuss matters of cybersecurity with the Chinese president on the sidelines</w:t>
      </w:r>
      <w:r w:rsidRPr="00AE0E21">
        <w:rPr>
          <w:sz w:val="16"/>
        </w:rPr>
        <w:t xml:space="preserve"> of the Nuclear Security Summit in Washington. </w:t>
      </w:r>
      <w:r w:rsidRPr="00E838A4">
        <w:rPr>
          <w:rStyle w:val="Emphasis"/>
          <w:highlight w:val="yellow"/>
        </w:rPr>
        <w:t>But</w:t>
      </w:r>
      <w:r w:rsidRPr="00AE0E21">
        <w:rPr>
          <w:sz w:val="16"/>
        </w:rPr>
        <w:t xml:space="preserve"> some </w:t>
      </w:r>
      <w:r w:rsidRPr="00E838A4">
        <w:rPr>
          <w:rStyle w:val="Emphasis"/>
          <w:highlight w:val="yellow"/>
        </w:rPr>
        <w:t>lawmakers and experts think he should be doing more</w:t>
      </w:r>
      <w:r w:rsidRPr="00AE0E21">
        <w:rPr>
          <w:sz w:val="16"/>
        </w:rPr>
        <w:t xml:space="preserve">. "We have deep concerns about our ability to protect the intellectual property of our companies," Obama said in a bilateral meeting with Chinese President Xi Jinping on March 31 while kicking off the fourth and final Nuclear Security Summit. Obama said the two leaders will have a "candid exchange about areas where we have significant differences -- issues like human rights, cyber and maritime issues." </w:t>
      </w:r>
      <w:r w:rsidRPr="00E838A4">
        <w:rPr>
          <w:rStyle w:val="Emphasis"/>
          <w:highlight w:val="yellow"/>
        </w:rPr>
        <w:t>In the fall of 2015, the</w:t>
      </w:r>
      <w:r w:rsidRPr="00AE0E21">
        <w:rPr>
          <w:sz w:val="16"/>
        </w:rPr>
        <w:t xml:space="preserve"> two </w:t>
      </w:r>
      <w:r w:rsidRPr="00E838A4">
        <w:rPr>
          <w:rStyle w:val="Emphasis"/>
          <w:highlight w:val="yellow"/>
        </w:rPr>
        <w:t>countries agreed that they will not "conduct or knowingly support cyber-enabled theft of intellectual property, including trade secrets or other confidential business information, with the intent of providing competitive advantages to companies or commercial sectors,"</w:t>
      </w:r>
      <w:r w:rsidRPr="00E838A4">
        <w:rPr>
          <w:rStyle w:val="Emphasis"/>
        </w:rPr>
        <w:t xml:space="preserve"> </w:t>
      </w:r>
      <w:r w:rsidRPr="00AE0E21">
        <w:rPr>
          <w:sz w:val="16"/>
        </w:rPr>
        <w:t xml:space="preserve">according to the White House. </w:t>
      </w:r>
      <w:r w:rsidRPr="00E838A4">
        <w:rPr>
          <w:rStyle w:val="Emphasis"/>
          <w:highlight w:val="yellow"/>
        </w:rPr>
        <w:t>But</w:t>
      </w:r>
      <w:r w:rsidRPr="00E838A4">
        <w:rPr>
          <w:rStyle w:val="Emphasis"/>
        </w:rPr>
        <w:t xml:space="preserve"> </w:t>
      </w:r>
      <w:r w:rsidRPr="00AE0E21">
        <w:rPr>
          <w:sz w:val="16"/>
        </w:rPr>
        <w:t>it remains to be seen if China has followed through on that promise. "</w:t>
      </w:r>
      <w:r w:rsidRPr="00E838A4">
        <w:rPr>
          <w:rStyle w:val="Emphasis"/>
          <w:highlight w:val="yellow"/>
        </w:rPr>
        <w:t xml:space="preserve">It doesn’t seem like much has really happened since the agreement </w:t>
      </w:r>
      <w:r w:rsidRPr="00AE0E21">
        <w:rPr>
          <w:sz w:val="16"/>
        </w:rPr>
        <w:t xml:space="preserve">in September," Sarah Granger, a fellow at the Truman National Security Project, told FCW. "I haven’t seen any evidence of increased arrests in China for 'cyber-enabled theft of intellectual property' outlined in the agreement, even though the idea was for more cooperation on investigating crimes. </w:t>
      </w:r>
      <w:r w:rsidRPr="00E838A4">
        <w:rPr>
          <w:rStyle w:val="Emphasis"/>
          <w:highlight w:val="yellow"/>
        </w:rPr>
        <w:t>The number of incidents reported in recent months looks to be similar to those before the agreement,</w:t>
      </w:r>
      <w:r w:rsidRPr="00AE0E21">
        <w:rPr>
          <w:sz w:val="16"/>
        </w:rPr>
        <w:t xml:space="preserve"> so we have no real evidence of any changes yet." China has been unofficially tagged as the country responsible for the massive Office of Personnel Management hack that compromised the personal information of more than 22 million Americans, including federal employees.  "I think China has not let up on cyberattacks, and this is Obama's silent war," Jason Maloni, leader of the data security and privacy team at LEVICK, told FCW. "I think Obama will be pressing them harder to curtail the cyberattacks coming from the region, and that’s just not China -- it's [also] North Korea." Maloni said one of the reasons why it's difficult for China to restrain those activities is because many hackers' livelihoods depend on it. "They are not doing the minimum, and I'm sure that’s what President Obama is going to press Xi on," Maloni said. Rep. Chris Smith (R-N.J.), whose computer and committee networks were hacked by someone traced back to Beijing, told FCW that "not even a little bit" has been done when it comes to the cybersecurity agreement. Smith is a senior member of the House Foreign Affairs Committee and co-chairman of the Congressional-Executive Commission on China. "There is a deep concern that if the Chinese government penetrates [the Pentagon], as we think they are trying to do, can they turn off a water supply?" Smith said. "What mischief can be unleashed?" Despite the skepticism, Obama and Xi both had positive outlooks.  </w:t>
      </w:r>
      <w:r w:rsidRPr="00ED304A">
        <w:rPr>
          <w:rStyle w:val="Emphasis"/>
          <w:highlight w:val="yellow"/>
        </w:rPr>
        <w:t>"On the basis of respecting each other's core interests and major concerns, we should seek active solutions through dialogue and consultation," Xi told members of the press</w:t>
      </w:r>
      <w:r w:rsidRPr="00AE0E21">
        <w:rPr>
          <w:sz w:val="16"/>
        </w:rPr>
        <w:t xml:space="preserve"> at the Walter E. Washington Convention Center. "Even when this is not possible, for the time being, we should manage them constructively and avoid misunderstanding and misperception or escalation, and prevent big disruptions to the overall interests of China-U.S. cooperation."</w:t>
      </w:r>
    </w:p>
    <w:p w:rsidR="00E40F06" w:rsidRDefault="00E40F06" w:rsidP="00E40F06">
      <w:pPr>
        <w:pStyle w:val="Heading4"/>
      </w:pPr>
      <w:r>
        <w:t>Neither side thinks the current agreement goes far enough—both want more development</w:t>
      </w:r>
    </w:p>
    <w:p w:rsidR="00E40F06" w:rsidRPr="00E81326" w:rsidRDefault="00E40F06" w:rsidP="00E40F06">
      <w:r w:rsidRPr="00134170">
        <w:rPr>
          <w:rStyle w:val="Style13ptBold"/>
        </w:rPr>
        <w:t>Painter ’16</w:t>
      </w:r>
      <w:r>
        <w:t xml:space="preserve"> </w:t>
      </w:r>
      <w:r w:rsidRPr="00E81326">
        <w:t xml:space="preserve">(Christopher, the Coordinator for Cyber Issues in the U.S. Department of State, “International Cybersecurity Strategy: Deterring Foreign Threats and Building Global Cyber Norms”, </w:t>
      </w:r>
      <w:r w:rsidRPr="00E81326">
        <w:rPr>
          <w:i/>
        </w:rPr>
        <w:t>Statement before the Senate Foreign Relations Subcommittee on East Asia, the Pacific, and International Cybersecurity Policy”</w:t>
      </w:r>
      <w:r w:rsidRPr="00E81326">
        <w:t xml:space="preserve">, 05/25/2016, Online: </w:t>
      </w:r>
      <w:hyperlink r:id="rId59" w:history="1">
        <w:r w:rsidRPr="00E81326">
          <w:rPr>
            <w:rStyle w:val="Hyperlink"/>
          </w:rPr>
          <w:t>http://www.state.gov/s/cyberissues/releasesandremarks/257719.htm#</w:t>
        </w:r>
      </w:hyperlink>
      <w:r w:rsidRPr="00E81326">
        <w:t>, accessed 07/18/2016, CP)</w:t>
      </w:r>
    </w:p>
    <w:p w:rsidR="00E40F06" w:rsidRPr="0070526D" w:rsidRDefault="00E40F06" w:rsidP="00E40F06">
      <w:pPr>
        <w:rPr>
          <w:sz w:val="16"/>
        </w:rPr>
      </w:pPr>
      <w:r w:rsidRPr="0089553C">
        <w:rPr>
          <w:sz w:val="16"/>
        </w:rPr>
        <w:t xml:space="preserve">Chairman Gardner, Ranking Member Cardin, members of the Subcommittee on East Asia, the Pacific, and International Cybersecurity Policy, it is a pleasure to appear again before your Subcommittee to provide an update on key developments in our cyber foreign policy efforts. Since I testified before your Subcommittee one year ago, the Department of State (the Department) has continued to work closely with other Federal departments and agencies and has made significant progress in a number of areas. </w:t>
      </w:r>
      <w:r w:rsidRPr="0008122E">
        <w:rPr>
          <w:rStyle w:val="StyleUnderline"/>
        </w:rPr>
        <w:t xml:space="preserve">It is also important to note that last month, as required by the Consolidated Appropriations Act for 2016, </w:t>
      </w:r>
      <w:r w:rsidRPr="0089553C">
        <w:rPr>
          <w:rStyle w:val="StyleUnderline"/>
          <w:highlight w:val="green"/>
        </w:rPr>
        <w:t>the Department</w:t>
      </w:r>
      <w:r w:rsidRPr="0008122E">
        <w:rPr>
          <w:rStyle w:val="StyleUnderline"/>
        </w:rPr>
        <w:t xml:space="preserve"> </w:t>
      </w:r>
      <w:r w:rsidRPr="0089553C">
        <w:rPr>
          <w:rStyle w:val="StyleUnderline"/>
          <w:highlight w:val="green"/>
        </w:rPr>
        <w:t>submitted to Congress</w:t>
      </w:r>
      <w:r w:rsidRPr="0008122E">
        <w:rPr>
          <w:rStyle w:val="StyleUnderline"/>
        </w:rPr>
        <w:t xml:space="preserve"> the Department of State International Cyberspace Policy Strategy (the Strategy) that included a report on the Department’s work to implement the President’s 2011 International Strategy for Cyberspace, as well as </w:t>
      </w:r>
      <w:r w:rsidRPr="0089553C">
        <w:rPr>
          <w:rStyle w:val="StyleUnderline"/>
          <w:highlight w:val="green"/>
        </w:rPr>
        <w:t>a discussion of our efforts to promote norms of responsible state behavior in cyberspace, alternative concepts for norms promoted by certain other countries, threats facing the United States, tools available to the President to deter malicious actors, and resources required to build international norms.</w:t>
      </w:r>
      <w:r w:rsidRPr="0089553C">
        <w:rPr>
          <w:sz w:val="16"/>
        </w:rPr>
        <w:t xml:space="preserve"> I appreciate the opportunity today to provide an update on our progress as well as the challenges we face in a number of areas. As reflected in the Strategy we provided to Congress last month, the Department of State structures its cyberspace diplomacy in close cooperation with our interagency partners – including the Departments of Justice, Commerce, Defense, Homeland Security, and Treasury, and the Intelligence Community – around the following interrelated, dynamic, and cross-cutting policy pillars drawn from the President’s International Strategy for Cyberspace: digital economy; international security; promoting cybersecurity due diligence; combating cybercrime; Internet governance; Internet freedom; and international development and capacity building, as well as cross-cutting issues such as countering the use of the Internet for terrorist purposes. In addition, as we noted, the Department actively is mainstreaming cyberspace issues into its foreign diplomatic engagements and building the necessary internal capacity. I am happy to answer any questions regarding the Strategy, which discusses all of these policy priorities in greater detail, including specific accomplishments from our robust bilateral and multilateral diplomatic engagements and highlights from the roles and contributions of other Federal agencies. In spite of the successes outlined in the Strategy, the U.S. vision for an open, interoperable, secure, and reliable Internet faces a range of policy and technical challenges. Many of these challenges were described in my testimony last year, and they largely remain. I would like to focus my time today delving specifically into our efforts to promote a broad international framework for cyber stability, as well some of the alternative views regarding the Internet that some governments are promoting. I will also spend some time discussing the technical challenges and threats posed by continuing malicious cyber activity directed at the United States, as well as our allies, and the tools we have at our disposal to deter these actions. </w:t>
      </w:r>
      <w:r w:rsidRPr="0008122E">
        <w:rPr>
          <w:rStyle w:val="StyleUnderline"/>
        </w:rPr>
        <w:t xml:space="preserve">Diplomatic Efforts to Shape the Policy Environment Building a Framework for International Stability in Cyberspace </w:t>
      </w:r>
      <w:r w:rsidRPr="0089553C">
        <w:rPr>
          <w:rStyle w:val="StyleUnderline"/>
          <w:highlight w:val="green"/>
        </w:rPr>
        <w:t>The Department of State</w:t>
      </w:r>
      <w:r w:rsidRPr="0008122E">
        <w:rPr>
          <w:rStyle w:val="StyleUnderline"/>
        </w:rPr>
        <w:t xml:space="preserve">, working with our interagency partners, </w:t>
      </w:r>
      <w:r w:rsidRPr="0089553C">
        <w:rPr>
          <w:rStyle w:val="StyleUnderline"/>
          <w:highlight w:val="green"/>
        </w:rPr>
        <w:t>is guided</w:t>
      </w:r>
      <w:r w:rsidRPr="0008122E">
        <w:rPr>
          <w:rStyle w:val="StyleUnderline"/>
        </w:rPr>
        <w:t xml:space="preserve"> by the vision of </w:t>
      </w:r>
      <w:r w:rsidRPr="0089553C">
        <w:rPr>
          <w:rStyle w:val="StyleUnderline"/>
          <w:highlight w:val="green"/>
        </w:rPr>
        <w:t>the President’s International Strategy for Cyberspace, which is to promote a strategic framework of international cyber stability designed to achieve and maintain a peaceful cyberspace environment where all states are able to fully realize its benefits, where there are advantages to cooperating against common threats and avoiding conflict, and where there is little incentive for states to engage in disruptive behavior or to attack one another.</w:t>
      </w:r>
      <w:r w:rsidRPr="0008122E">
        <w:rPr>
          <w:rStyle w:val="StyleUnderline"/>
        </w:rPr>
        <w:t xml:space="preserve"> This framework has three key elements: (1) global affirmation that international law applies to state behavior in cyberspace; (2) development of an international consensus on and promotion of additional voluntary norms of responsible state behavior in cyberspace that apply during peacetime; and (3) development and implementation of practical confidence building measures (CBMs), which promote stability in cyberspace by reducing the risks of misperception and escalation</w:t>
      </w:r>
      <w:r w:rsidRPr="0089553C">
        <w:rPr>
          <w:sz w:val="16"/>
        </w:rPr>
        <w:t xml:space="preserve">. Since 2009, the United Nations Group of Governmental Experts on Developments in the Field of Information and Telecommunications in the Context of International Security (UN GGE) has served as a productive and groundbreaking expert-level venue for the United States to build support for this framework. The consensus recommendations of the three UN GGE reports in 2010, 2013, and 2015 have set the standard for the international community on international cyberspace norms and CBMs. The UN GGE process will continue to play a central role in our efforts to fully promulgate this framework when it reconvenes in August 2016. Applicability of international law. The first and most fundamental pillar of our framework for international cyber stability is the applicability of existing international law to state behavior in cyberspace. The 2013 UN GGE report was a landmark achievement that affirmed the applicability of existing international law, including the UN Charter, to state conduct in cyberspace. The 2013 report underscored that states must act in cyberspace under the established international obligations and commitments that have guided their actions for decades – in peacetime and during conflict – and states must meet their international obligations regarding internationally wrongful acts attributable to them. The 2014-2015 UN GGE also made progress on issues related to international law by affirming the applicability of the inherent right to self-defense as recognized in Article 51 of the UN Charter, and noting the law of armed conflict’s fundamental principles of humanity, necessity, proportionality, and distinction. Norms of responsible state behavior. The United States is also building consensus on a set of additional, voluntary norms of responsible state behavior in cyberspace that define key areas of risk that would be of national and/or economic security concern to all states and which should be off-limits during times of peace. If observed, these stability measures – which are measures of self-restraint – can contribute substantially to conflict prevention and stability. The United States was the first state to propose a set of specific peacetime cyber norms, including the cybersecurity of critical infrastructure, the protection of computer security incident response teams (CSIRTs), and cooperation between states in responding to appropriate requests in mitigating malicious cyber activity emanating from their territory. In May 2015, Secretary of State Kerry highlighted these norms in his speech in Seoul, South Korea, on an open and secure Internet. The 2015 UN GGE report’s most significant achievement was its recommendation for voluntary norms of state behavior designed for peacetime, which included concepts championed by the United States. Confidence Building Measures. Together with our work on law and voluntary norms, cyber CBMs have the potential to contribute substantially to international cyber stability. CBMs have been used for decades to build confidence, reduce risk, and increase transparency in other areas of international concern. Examples of cyber CBMs include: transparency measures, such as sharing national strategies or doctrine; cooperative measures, such as an initiative to combat a particular cyber incident or threat actor; and stability measures, such as committing to refrain from a certain activity of concern. Cyber CBMs are being developed, and are in the first stages of implementation, in two regional venues – the Organization for Security and Cooperation in Europe (OSCE) and the ASEAN Regional Forum where agreement was reached in 2015 on a detailed work plan with a proposed set of CBMs for future implementation. Although many of the elements of the framework I have described above may seem self-evident to an American audience, it is important to recognize that cyber issues are new to many states, and as I describe later in my testimony, there are also many states that hold alternative views on how we should promote cyber stability. Notwithstanding these headwinds, as well as the fact that diplomatic negotiations on other issues can take many years, if not decades, the United States and its allies have made substantial progress in recent years towards advancing our strategic framework of international cyber stability. At this point, I would like to highlight examples from last year that reflect our progress. U.S.-China Cyber Commitments </w:t>
      </w:r>
      <w:r w:rsidRPr="0089553C">
        <w:rPr>
          <w:rStyle w:val="StyleUnderline"/>
          <w:highlight w:val="green"/>
        </w:rPr>
        <w:t>The U</w:t>
      </w:r>
      <w:r w:rsidRPr="0089553C">
        <w:rPr>
          <w:rStyle w:val="StyleUnderline"/>
        </w:rPr>
        <w:t>n</w:t>
      </w:r>
      <w:r w:rsidRPr="0008122E">
        <w:rPr>
          <w:rStyle w:val="StyleUnderline"/>
        </w:rPr>
        <w:t xml:space="preserve">ited </w:t>
      </w:r>
      <w:r w:rsidRPr="0089553C">
        <w:rPr>
          <w:rStyle w:val="StyleUnderline"/>
          <w:highlight w:val="green"/>
        </w:rPr>
        <w:t>S</w:t>
      </w:r>
      <w:r w:rsidRPr="0008122E">
        <w:rPr>
          <w:rStyle w:val="StyleUnderline"/>
        </w:rPr>
        <w:t xml:space="preserve">tates strongly </w:t>
      </w:r>
      <w:r w:rsidRPr="0089553C">
        <w:rPr>
          <w:rStyle w:val="StyleUnderline"/>
          <w:highlight w:val="green"/>
        </w:rPr>
        <w:t>opposes the use of cyber technology to steal intellectual property for commercial advantage, and has raised this concern with Chinese interlocutors for several years</w:t>
      </w:r>
      <w:r w:rsidRPr="0008122E">
        <w:rPr>
          <w:rStyle w:val="StyleUnderline"/>
        </w:rPr>
        <w:t>.</w:t>
      </w:r>
      <w:r w:rsidRPr="0089553C">
        <w:rPr>
          <w:sz w:val="16"/>
        </w:rPr>
        <w:t xml:space="preserve"> In 2014, the U.S. indicted five members of the Chinese military for hacking, economic espionage, and other offenses directed at six U.S. entities. This led China to suspend the U.S.-China Cyber Working Group. The U.S. and China, however, reached agreement during President Xi Jinping’s state visit in September 2015 on several key commitments on cyber issues. These commitments are: (1) both governments agreed to cooperate and provide timely responses to requests for information and assistance regarding malicious cyber activity emanating from their territories; (2) neither country’s government will conduct or knowingly support cyber-enabled theft of intellectual property for commercial advantage; (3) both governments will work together to further identify and promote appropriate norms of state behavior in cyberspace and hold a senior experts group on international security issues in cyberspace; and (4) both governments will establish a Ministerial-level joint dialogue mechanism on fighting cybercrime and related issues. Two weeks ago today – on May 11 – the United States hosted the first meeting of the senior experts group in Washington on international security issues in cyberspace, which provided a forum to further engage China on its views and seek common ground regarding norms of state behavior in cyberspace and other topics. The Department of State led the U.S. delegation that included participation from the Department of Defense and other U.S. government agencies. The senior experts group helps us advance the growing international consensus on international law and voluntary cyber norms of state behavior. We also have encouraged China to join us in pushing for other states to affirm these principles in international forums like the Group of Twenty (G20), and will continue to do so. To implement other commitments reached during President Xi’s visit, </w:t>
      </w:r>
      <w:r w:rsidRPr="0008122E">
        <w:rPr>
          <w:rStyle w:val="StyleUnderline"/>
        </w:rPr>
        <w:t>the United States and China held the first ministerial level dialogue on cybercrime and other related issues in Washington on December 1, 2015.</w:t>
      </w:r>
      <w:r w:rsidRPr="0089553C">
        <w:rPr>
          <w:sz w:val="16"/>
        </w:rPr>
        <w:t xml:space="preserve"> Attorney General Loretta Lynch and Homeland Security Secretary Jeh Johnson, together with Chinese State Councilor Guo Shengkun, co-chaired the first U.S.-China High-Level Joint Dialogue on Cybercrime and Related Issues to foster mutual understanding and enhance cooperation on law enforcement and network protection issues. The second dialogue is scheduled to occur next month in Beijing, China. Moreover, regarding the commitment that neither government will conduct or knowingly support cyber-enabled theft for commercial gain, Deputy Secretary of State Blinken testified last month before the full Committee on Foreign Relations that the United States is “watching very closely to ensure this commitment is followed by action.” </w:t>
      </w:r>
      <w:r w:rsidRPr="00E81326">
        <w:rPr>
          <w:rStyle w:val="StyleUnderline"/>
          <w:highlight w:val="green"/>
        </w:rPr>
        <w:t>The outcomes of last year’s</w:t>
      </w:r>
      <w:r w:rsidRPr="0089553C">
        <w:rPr>
          <w:rStyle w:val="StyleUnderline"/>
        </w:rPr>
        <w:t xml:space="preserve"> Xi-Obama </w:t>
      </w:r>
      <w:r w:rsidRPr="00E81326">
        <w:rPr>
          <w:rStyle w:val="StyleUnderline"/>
          <w:highlight w:val="green"/>
        </w:rPr>
        <w:t>summit focus on concrete actions and arrangements that will allow us to hold Beijing accountable to the commitments they have made. These commitments do not resolve all our challenges with China on cyber issues</w:t>
      </w:r>
      <w:r w:rsidRPr="0089553C">
        <w:rPr>
          <w:rStyle w:val="StyleUnderline"/>
        </w:rPr>
        <w:t>. However, they do represent a step forward in our efforts to address one of the sharpest areas of disagreement in the U.S.-China bilateral relationship.</w:t>
      </w:r>
      <w:r w:rsidRPr="0089553C">
        <w:rPr>
          <w:sz w:val="16"/>
        </w:rPr>
        <w:t xml:space="preserve"> Group of Twenty (G20) Antalya Summit In November 2015, the leaders of the G20 met in Antalya, Turkey, to discuss and make progress on a wide range of critical issues facing the global economy. At the conclusion of the Antalya Summit, the strong final communique issued by the G20 leaders affirmed the U.S.-championed vision of international cyber stability and its pillars. Among other things, the G20 leaders affirmed in their statement that “no country should conduct or support the ICT-enabled theft of intellectual property, including trade secrets or other confidential business information, with the intent of providing competitive advantages to companies or commercial sectors.” They also highlighted the “key role played by the United Nations in developing norms” and the work of the UN GGE and its 2015 report. Addressing our overall framework, the G20 leaders stated that they “affirm that international law, and in particular the UN Charter, is applicable to state conduct in the use of ICTs and commit ourselves to the view that all states should abide by norms of responsible state behavior in the use of ICTs… .” The G20 leaders’ communique represents a remarkable endorsement of our approach to promoting stability in cyberspace. But there is still more to do. The United States will continue to work within the G20 and in other bilateral and multilateral engagements to promote and expand these policy pronouncements regarding responsible state behavior in cyberspace. Organization for Security and Cooperation in Europe As a result of the leadership by the United States and like-minded countries, the 57 member states of the OSCE, which includes not only Western allies but also Russia and other former Soviet states, reached consensus in March 2016 on an expanded set of CBMs. This expanded set, which includes five new CBMs, builds upon the 11 CBMs announced by the OSCE in 2013 that member states are already working to implement. The initial 11 CBMs were primarily focused on building transparency and putting in place mechanisms for de-escalating conflict. For example, there were CBMs calling upon participating states to identify points of contact that foreign governments could reach out to in the event of a cyber incident emanating from the state’s territory and put in place consultation and mediation mechanisms. The additional five CBMs focused more on cooperative measures focusing on issues like cybersecurity of critical infrastructure and developing public-private partnerships. Secure and resilient critical infrastructure, including in the communications sector, requires the integration of cyber, physical, and human elements. Since most critical infrastructure is privately owned, public-private partnerships are essential for strengthening critical infrastructure. Given the distributed nature of critical infrastructure, these efforts also require international collaboration. </w:t>
      </w:r>
      <w:r w:rsidRPr="00E81326">
        <w:rPr>
          <w:rStyle w:val="StyleUnderline"/>
          <w:highlight w:val="green"/>
        </w:rPr>
        <w:t>Work will continue this year to strengthen implementation of the previous CBMs and to begin implementing the new ones as well</w:t>
      </w:r>
      <w:r w:rsidRPr="0089553C">
        <w:rPr>
          <w:rStyle w:val="StyleUnderline"/>
        </w:rPr>
        <w:t>. This will build on the cooperation we have underway with many international partners in this and other similar fora</w:t>
      </w:r>
      <w:r w:rsidRPr="0089553C">
        <w:rPr>
          <w:sz w:val="16"/>
        </w:rPr>
        <w:t xml:space="preserve">. We also hope that this further success within the OSCE context can serve to strengthen CBMs as a model that other regional security organizations can adopt. In addition to our work with governmental organizations, the Department of State engages extensively with a range of stakeholders outside of government, who play critical roles in helping to preserve and promote the same vision of cyberspace held by the United States. Non-government stakeholders are often part of our delegations to key meetings, for which there is intensive consultation, and we often engage with our stakeholders before and after key events to hear their views and to inform them of our activities. We also engage extensively with the stakeholder community ahead of and immediately following major cyber conferences, such as the Global Conference on Cyberspace, most recently in The Hague, the Netherlands, and previously in Seoul, South Korea. Policy Challenge: Alternative Views of the Internet A challenge to the implementation of our cyberspace strategy is a competing and alternative view of the Internet. The United States and much of the broader international community support the open flow and movement of data on the Internet that drives economic growth, protects human rights, and promotes innovation. The United States believes in a multistakeholder approach whereby governments, private sector, civil society, and the technical and academic communities cooperate to address both technical and policy threats through inclusive, transparent, consensus-driven processes. China’s approach to cyberspace in the international context is propelled by its desire to maintain internal stability, maintain sovereignty over its domestic cyberspace, and combat what it argues is an emerging cyber arms race and ‘militarization’ of cyberspace. </w:t>
      </w:r>
      <w:r w:rsidRPr="00E81326">
        <w:rPr>
          <w:rStyle w:val="StyleUnderline"/>
          <w:highlight w:val="green"/>
        </w:rPr>
        <w:t>China has been willing to consider cyber confidence building measures, and has affirmed that international law applies in cyberspace</w:t>
      </w:r>
      <w:r w:rsidRPr="0089553C">
        <w:rPr>
          <w:sz w:val="16"/>
        </w:rPr>
        <w:t xml:space="preserve">, but has not been willing to affirm more specifically the applicability of the law of armed conflict or other laws of war, because it believes it would only serve to legitimize state use of cyber tools as weapons of war. This has led to a set of external policies that reinforces traditional Chinese foreign policy priorities of non-interference in internal affairs, national sovereignty over cyberspace, and “no first use” of weapons. China views its expansive online censorship regime – including technologies such as the Great Firewall – as a necessary defense against destabilizing domestic and foreign influences, and it has promoted this conception internationally. China also urges creation of new “cyber governance” instruments, which would, inter alia, create new binding rules designed to limit the development, deployment, and use of “information weapons,” promote speech and content controls, seek to replace the framework of the Council of Europe Convention on Cybercrime (Budapest Convention), elevate the role of governments vis-à-vis other stakeholders, and likely give the United Nations authority for determining attribution and responding to malicious cyber activity. While the United States and its partners seek to focus our cyber policy efforts on combatting threats to networks, cyber infrastructure, and other physical threats from cyber tools, China also emphasizes the threats posed by online content. In addition, some of these policies stand in sharp contrast to the U.S. view that all stakeholders should be able to contribute to the making of public policy regarding the Internet. Russia’s approach to cyberspace in the international context has focused on the maintenance of internal stability, as well as sovereignty over its “information space.” While Russia co-authored the Code of Conduct, with China and other Shanghai Cooperation Organization members, Russia’s ultimate goal is also a new international cyber convention, which they pair with criticism of the Budapest Convention. Russia has nonetheless found common ground with the United States on our approach of promoting the applicability of international law to state conduct in cyberspace as well as voluntary, non-binding norms of state behavior in peacetime. Russia has also committed to the first ever set of bilateral cyber confidence building measures with the United States, as well as the first ever set of cyber CBMs within a multilateral institution, at the OSCE in 2013 and 2016 that I previously discussed. We counter these alternative concepts of cyberspace policy through a range of diplomatic tools that include not only engagement in multilateral venues, but also direct bilateral engagement and awareness-raising with a variety of state and non-state actors. I now would like to discuss some of the technical challenges and threats the U.S. faces and some of the tools we have to respond to and prevent cyber incidents. Responding to and Preventing Cyber Incidents Continuing Cyber Threats Cyber threats to U.S. national and economic security are increasing in frequency, scale, sophistication, and severity. In 2015, high profile cyber incidents included the breach of health insurance company Anthem, Inc.’s IT system that resulted in the theft of account information for millions of customers; an unauthorized breach of the Office of Personnel Management’s systems that resulted in the theft of approximately 22 million personnel files; and hackers launching an unprecedented attack on the Ukraine power grid that cut power to hundreds of thousands of customers. Overall, the unclassified information and communications technology networks that support U.S. government, military, commercial, and social activities remain vulnerable to espionage and disruption. As the Department noted in the Strategy we submitted last month, however, the likelihood of a catastrophic attack against the United States from any particular actor is remote at this time. The Intelligence Community instead foresees an ongoing series of low-to-moderate level cyber operations from a variety of sources, which will impose cumulative costs on U.S. economic competitiveness and national security, pose risks to Federal and private sector infrastructure in the United States, infringe upon the rights of U.S. intellectual property holders, and violate the privacy of U.S. citizens. In February, Director of National Intelligence James Clapper testified before Congress on the 2016 Worldwide Threat Assessment of the US Intelligence Community, and stated: “Many actors remain undeterred from conducting reconnaissance, espionage, and even attacks in cyberspace because of the relatively low costs of entry, the perceived payoff, and the lack of significant consequences.” He highlighted the malicious cyber activities of the leading state actors, non-state actors such as Da'esh, and criminals who are developing and using sophisticated cyber tools, including ransomware for extortion and malware to target government networks. The Intelligence Community continues to witness an increase in the scale and scope of reporting on malicious cyber activity that can be measured by the amount of corporate data stolen or deleted, personally identifiable information compromised, or remediation costs incurred by U.S. victims. The motivation to conduct cyber attacks and cyber espionage will probably remain strong because of the gains for the perpetrators. Tools Available to Counter Cyber Threats The United States works to counter technical challenges through a whole-of-government approach that brings to bear its full range of instruments of national power and corresponding policy tools – diplomatic, law enforcement, economic, military, and intelligence – as appropriate and consistent with applicable law. The United States believes that deterrence in cyberspace is best accomplished through a combination of “deterrence by denial” – reducing the incentive of potential adversaries to use cyber capabilities against the United States by persuading them that the United States can deny their objectives – and “deterrence through cost imposition” – threatening or carrying out actions to inflict penalties and costs against adversaries that conduct malicious cyber activity against the United States. It is important to note that there is no one-size-fits-all approach to deterring or responding to cyber threats. Rather, the individual characteristics of a particular threat determine the tools that would most appropriately be used. The President has at his disposal a number of tools to carry out deterrence by denial. These include a range of policies, regulations, and voluntary standards aimed at increasing the security and resiliency of U.S. government and private sector computer systems. They also include incident response capabilities and certain law enforcement authorities. With respect to cost imposition, the President is able to draw on a range of response options from across the United States government. Diplomatic tools provide a way to communicate to adversaries when their actions are unacceptable and to build support and greater cooperation among, or seek assistance from, allies and like-minded countries to address shared threats. Diplomatic démarches to both friendly and potentially hostile states have become a regular component of the United States’ response to major international cyber incidents. In the longer term, U.S. efforts to promote principles of responsible state behavior in cyberspace, including peacetime norms, are intended to build increasing consensus among like-minded states that can form a basis for cooperative responses to irresponsible state actions. Law enforcement tools can be used to investigate crimes and prosecute malicious cyber actors both within the United States and abroad. International cooperation is critical to cybercrime investigations, which is why the United States has promoted international harmonization of substantive and procedural cybercrime laws through the Budapest Convention, created an informal channel for data preservation and information sharing through the G7 24/7 network, and promoted donor partnerships to assist developing nations. Economic tools, such as financial sanctions, may be used as a part of the broader U.S. strategy to change, constrain, and stigmatize the behavior of malicious actors in cyberspace. Since January 2015, the President has provided guidance to the Secretary of the Treasury to impose sanctions to counter North Korea’s malicious cyber-enabled activities. Executive Order 13687 was issued, in part, in response to the provocative and destructive attack on Sony Pictures Entertainment, while Executive Order 13722 targets, among others, significant activities by North Korea to undermine cybersecurity, in line with the recently-signed North Korea Sanctions and Policy Enhancement Act of 2016. Aside from these North Korea-specific authorities, in April 2015, the President issued Executive Order 13694, Blocking the Property of Certain Persons Engaging in Significant Malicious Cyber-Enabled Activities, which authorizes the imposition of sanctions against persons whose malicious cyber-enabled activities could pose a significant threat to the national security, foreign policy, or economic health or financial stability of the United States. Military capabilities provide an important set of options for deterring and responding to malicious cyber activity. The Department of Defense continues to build its cyber capabilities and strengthen its cyber defense and deterrence posture. As part of this effort, the Department of Defense is building its Cyber Mission Force, which is already employing its capabilities to defend Department of Defense networks, defend the Nation against cyberattacks of significant consequence, and generate integrated cyberspace effects in support of operational plans and contingency operations. In addition, Secretary of Defense Ashton Carter announced earlier this year that U.S. forces are using cyber tools to disrupt Da'esh’s command and control systems and to negatively impact its networks. Intelligence capabilities are also an important tool at the President’s disposal in detecting, responding to, and deterring malicious activities in cyberspace, particularly given the unique challenges associated with attributing and understanding the motivation behind such malicious activities. Even with this broad range of tools, deterring cyber threats remains a challenge. </w:t>
      </w:r>
      <w:r w:rsidRPr="0089553C">
        <w:rPr>
          <w:rStyle w:val="StyleUnderline"/>
        </w:rPr>
        <w:t>Given the unique characteristics of cyberspace, the United States continues to work to develop additional and appropriate consequences that it can impose on malicious cyber actors.</w:t>
      </w:r>
      <w:r w:rsidRPr="0089553C">
        <w:rPr>
          <w:sz w:val="16"/>
        </w:rPr>
        <w:t xml:space="preserve"> Capacity Building In addition to the tools that I have just outlined, the ability of the United States to respond to foreign cyber threats and fight transnational cybercrime is greatly enhanced by the capabilities and strength of our international partners in this area. Therefore, the Department of State is working with departments and agencies, allies and multilateral partners to build the capacity of foreign governments, particularly in developing countries, to secure their own networks as well as investigate and prosecute cybercriminals within their borders. The Department also actively promotes donor cooperation, including bilateral and multilateral participation in joint cyber capacity building initiatives. In 2015, for example, the United States joined the Netherlands in founding the Global Forum on Cyber Expertise, a global platform for countries, international organizations, and the private sector to exchange best practices and expertise on cyber capacity building. The United States partnered with Japan, Australia, Canada, the African Union Commission, and Symantec on four cybersecurity and cybercrime capacity building initiatives. The Department also provided assistance to the Council of Europe, the Organization of American States, and the United Nations Global Program on Cybercrime to enable delivery of capacity building assistance to developing nations. Many traditional bilateral law enforcement training programs increasingly include cyber elements, such as training investigators and prosecutors in the handling of electronic evidence. Much of our foreign law enforcement training on combating intellectual property crime focuses on digital theft. In another example of capacity building, the Department of State, through its Bureau of International Narcotics and Law Enforcement Affairs, manages five International Law Enforcement Academies (ILEAs) worldwide, and one additional Regional Training Center. These six facilities provide law enforcement training and instruction to law enforcement officials from approximately 85 countries each year. The ILEA program includes a wide variety of cyber investigation training courses, from basic to advanced levels, taught by subject matter experts from the U.S. Secret Service and other agencies and policy-level discussions with senior criminal justice officials. This serves as a force multiplier to enhance the capabilities of the international law enforcement community to collaborate in the effort to fight cybercrime. The Department of State is committed to continuing its capacity building initiatives as another effective way to counter international cyber threats and promote international cyber stability. Looking ahead Cybersecurity will continue to be a challenge for the United States when we take into consideration the rapidly expanding environment of global cyber threats, the increasing reliance on information technology and number of “smart devices,” the reality that many developing nations are still in the early stages of their cyber maturity, and the ongoing and increasingly sophisticated use of information technology by terrorists and other criminals. Thus, the Department of State anticipates a continued increase and expansion of our cyber-focused diplomatic and capacity building efforts for the foreseeable future. The Department will continue to spearhead the effort to promote international consensus that existing international law applies to state actions in cyberspace and build support for certain peacetime norms through assisting states in developing technical capabilities and relevant laws and policies, to ensure they are able to properly meet their commitments on norms of international cyber behavior. The Department of State remains appreciative of this Subcommittee’s continued support. Thank you for the opportunity to testify today. I am happy to answer your questions.</w:t>
      </w:r>
    </w:p>
    <w:p w:rsidR="004E1BC1" w:rsidRDefault="004E1BC1" w:rsidP="004E1BC1">
      <w:pPr>
        <w:pStyle w:val="Heading3"/>
      </w:pPr>
      <w:bookmarkStart w:id="42" w:name="_Toc456821200"/>
      <w:r>
        <w:t>AT: China Says No</w:t>
      </w:r>
      <w:bookmarkEnd w:id="42"/>
    </w:p>
    <w:p w:rsidR="004E1BC1" w:rsidRDefault="004E1BC1" w:rsidP="004E1BC1">
      <w:pPr>
        <w:pStyle w:val="Heading4"/>
      </w:pPr>
      <w:r>
        <w:t>China will agree – it signed a similar ban on cyberattacks with Russia.</w:t>
      </w:r>
    </w:p>
    <w:p w:rsidR="004E1BC1" w:rsidRDefault="004E1BC1" w:rsidP="004E1BC1">
      <w:r w:rsidRPr="00480ACC">
        <w:rPr>
          <w:rStyle w:val="Style13ptBold"/>
        </w:rPr>
        <w:t>Razumovskaya ’15</w:t>
      </w:r>
      <w:r>
        <w:t xml:space="preserve"> </w:t>
      </w:r>
      <w:r w:rsidRPr="00480ACC">
        <w:rPr>
          <w:sz w:val="16"/>
          <w:szCs w:val="16"/>
        </w:rPr>
        <w:t xml:space="preserve">(Olga; reporter for The Wall Street Journal; 5/8/16; “Russia and China Pledge Not to Hack Each Other”; </w:t>
      </w:r>
      <w:hyperlink r:id="rId60" w:history="1">
        <w:r w:rsidRPr="00480ACC">
          <w:rPr>
            <w:rStyle w:val="Hyperlink"/>
            <w:sz w:val="16"/>
            <w:szCs w:val="16"/>
          </w:rPr>
          <w:t>http://blogs.wsj.com/digits/2015/05/08/russia-china-pledge-to-not-hack-each-other/</w:t>
        </w:r>
      </w:hyperlink>
      <w:r w:rsidRPr="00480ACC">
        <w:rPr>
          <w:sz w:val="16"/>
          <w:szCs w:val="16"/>
        </w:rPr>
        <w:t>; accessed 7/15/16)</w:t>
      </w:r>
    </w:p>
    <w:p w:rsidR="004E1BC1" w:rsidRPr="00480ACC" w:rsidRDefault="004E1BC1" w:rsidP="004E1BC1">
      <w:pPr>
        <w:rPr>
          <w:rStyle w:val="StyleUnderline"/>
        </w:rPr>
      </w:pPr>
      <w:r w:rsidRPr="00480ACC">
        <w:rPr>
          <w:sz w:val="16"/>
        </w:rPr>
        <w:t xml:space="preserve">MOSCOW—If the U.S. intelligence community believes that Russia poses a greater cyber spying threat than China, what will it make of this? </w:t>
      </w:r>
      <w:r w:rsidRPr="00690D94">
        <w:rPr>
          <w:rStyle w:val="StyleUnderline"/>
          <w:highlight w:val="green"/>
        </w:rPr>
        <w:t>Russia and China signed a cyber</w:t>
      </w:r>
      <w:r w:rsidRPr="00480ACC">
        <w:rPr>
          <w:rStyle w:val="StyleUnderline"/>
        </w:rPr>
        <w:t xml:space="preserve">-security </w:t>
      </w:r>
      <w:r w:rsidRPr="00690D94">
        <w:rPr>
          <w:rStyle w:val="StyleUnderline"/>
          <w:highlight w:val="green"/>
        </w:rPr>
        <w:t>deal</w:t>
      </w:r>
      <w:r w:rsidRPr="00480ACC">
        <w:rPr>
          <w:rStyle w:val="StyleUnderline"/>
        </w:rPr>
        <w:t xml:space="preserve"> on Friday, </w:t>
      </w:r>
      <w:r w:rsidRPr="00690D94">
        <w:rPr>
          <w:rStyle w:val="StyleUnderline"/>
          <w:highlight w:val="green"/>
        </w:rPr>
        <w:t>which</w:t>
      </w:r>
      <w:r w:rsidRPr="00480ACC">
        <w:rPr>
          <w:rStyle w:val="StyleUnderline"/>
        </w:rPr>
        <w:t xml:space="preserve"> experts say could firm up Russia’s ties with the east and </w:t>
      </w:r>
      <w:r w:rsidRPr="00690D94">
        <w:rPr>
          <w:rStyle w:val="StyleUnderline"/>
          <w:highlight w:val="green"/>
        </w:rPr>
        <w:t>may become a foundation for</w:t>
      </w:r>
      <w:r w:rsidRPr="00480ACC">
        <w:rPr>
          <w:rStyle w:val="StyleUnderline"/>
        </w:rPr>
        <w:t xml:space="preserve"> binding </w:t>
      </w:r>
      <w:r w:rsidRPr="00690D94">
        <w:rPr>
          <w:rStyle w:val="StyleUnderline"/>
          <w:highlight w:val="green"/>
        </w:rPr>
        <w:t>cyber security ties in the future</w:t>
      </w:r>
      <w:r w:rsidRPr="00480ACC">
        <w:rPr>
          <w:rStyle w:val="StyleUnderline"/>
        </w:rPr>
        <w:t xml:space="preserve">. According to the text of the agreement posted on the Russian government’s website on Wednesday, </w:t>
      </w:r>
      <w:r w:rsidRPr="00690D94">
        <w:rPr>
          <w:rStyle w:val="Emphasis"/>
          <w:highlight w:val="green"/>
        </w:rPr>
        <w:t>Russia and China agree to not conduct cyber-attacks against each other,</w:t>
      </w:r>
      <w:r w:rsidRPr="00690D94">
        <w:rPr>
          <w:rStyle w:val="Emphasis"/>
        </w:rPr>
        <w:t xml:space="preserve"> </w:t>
      </w:r>
      <w:r w:rsidRPr="00480ACC">
        <w:rPr>
          <w:rStyle w:val="StyleUnderline"/>
        </w:rPr>
        <w:t>as well as jointly counteract technology that may “destabilize the internal political and socio-economic atmosphere,” “disturb public order” or “interfere with the internal affairs of the state.”</w:t>
      </w:r>
      <w:r w:rsidRPr="00480ACC">
        <w:rPr>
          <w:sz w:val="16"/>
        </w:rPr>
        <w:t xml:space="preserve"> </w:t>
      </w:r>
      <w:r w:rsidRPr="00690D94">
        <w:rPr>
          <w:rStyle w:val="StyleUnderline"/>
          <w:highlight w:val="green"/>
        </w:rPr>
        <w:t>The two countries agreed to exchange information</w:t>
      </w:r>
      <w:r w:rsidRPr="00480ACC">
        <w:rPr>
          <w:rStyle w:val="StyleUnderline"/>
        </w:rPr>
        <w:t xml:space="preserve"> between law enforcement agencies, exchange technologies </w:t>
      </w:r>
      <w:r w:rsidRPr="00690D94">
        <w:rPr>
          <w:rStyle w:val="StyleUnderline"/>
          <w:highlight w:val="green"/>
        </w:rPr>
        <w:t>and ensure security of information infrastructure</w:t>
      </w:r>
      <w:r w:rsidRPr="00480ACC">
        <w:rPr>
          <w:rStyle w:val="StyleUnderline"/>
        </w:rPr>
        <w:t>, the document says.</w:t>
      </w:r>
      <w:r w:rsidRPr="00480ACC">
        <w:rPr>
          <w:sz w:val="16"/>
        </w:rPr>
        <w:t xml:space="preserve"> Western sanctions against Russia over the crisis in Ukraine have caused Russian officials to re-evaluate areas of critical dependency on Europe and the U.S., and increasingly turn to the east. Russian lawmakers have also campaigned for tighter control over the Internet following the revelations by former US National Security Agency contractor Edward Snowden. President Vladimir Putin, meanwhile, has called for moving key online infrastructure into Russia from overseas, complaining publicly last year that the Internet began as “a CIA project.” </w:t>
      </w:r>
      <w:r w:rsidRPr="00480ACC">
        <w:rPr>
          <w:rStyle w:val="StyleUnderline"/>
        </w:rPr>
        <w:t>Friday’s agreement is the latest sign that Beijing and Moscow favor changes to global Internet governance that would reduce the traditional role of the U.S. Russia is also preparing an action plan in case the Russian segment of the Internet was shut down from the outside, Russian minister of communications Nikolai Nikiforov said last year. China, meanwhile, this week cited “cyberspace sovereignty” to propose an update to its national security law that would make it illegal to launch network attacks, conduct cyber theft or disseminate material deemed unlawful and harmful. “For Russia the agreement with China to cooperate on cyber security is an important step in terms of pivoting to the East,” said Oleg Demidov, a cyber-security consultant at the PIR Center, an independent think tank focusing on international security. “</w:t>
      </w:r>
      <w:r w:rsidRPr="00690D94">
        <w:rPr>
          <w:rStyle w:val="StyleUnderline"/>
          <w:highlight w:val="green"/>
        </w:rPr>
        <w:t>The level of cooperation between Russian and China will set a precedent</w:t>
      </w:r>
      <w:r w:rsidRPr="00480ACC">
        <w:rPr>
          <w:rStyle w:val="StyleUnderline"/>
        </w:rPr>
        <w:t xml:space="preserve"> for two global cyber security powers,” Mr. Demidov said.</w:t>
      </w:r>
    </w:p>
    <w:p w:rsidR="001B21CA" w:rsidRDefault="001B21CA" w:rsidP="001B21CA">
      <w:pPr>
        <w:pStyle w:val="Heading1"/>
      </w:pPr>
      <w:bookmarkStart w:id="43" w:name="_Toc456821201"/>
      <w:r w:rsidRPr="00C20D3C">
        <w:t>Topicality</w:t>
      </w:r>
      <w:bookmarkEnd w:id="43"/>
    </w:p>
    <w:p w:rsidR="001B21CA" w:rsidRDefault="001B21CA" w:rsidP="001B21CA">
      <w:pPr>
        <w:pStyle w:val="Heading3"/>
      </w:pPr>
      <w:bookmarkStart w:id="44" w:name="_Toc456821202"/>
      <w:r>
        <w:t>AT: T—</w:t>
      </w:r>
      <w:r w:rsidR="00693654">
        <w:t>Econ/Diplomatic Engagement</w:t>
      </w:r>
      <w:r>
        <w:t>—We Meet</w:t>
      </w:r>
      <w:bookmarkEnd w:id="44"/>
    </w:p>
    <w:p w:rsidR="001B21CA" w:rsidRDefault="001B21CA" w:rsidP="001B21CA">
      <w:pPr>
        <w:pStyle w:val="Heading4"/>
      </w:pPr>
      <w:r>
        <w:t>Cybersecurity issues are overwhelmingly diplomatic and economic—currently it’s below the threshold of conflict</w:t>
      </w:r>
    </w:p>
    <w:p w:rsidR="001B21CA" w:rsidRPr="000A1304" w:rsidRDefault="001B21CA" w:rsidP="001B21CA">
      <w:r w:rsidRPr="000A1304">
        <w:rPr>
          <w:rStyle w:val="Style13ptBold"/>
        </w:rPr>
        <w:t>Lewis 2013</w:t>
      </w:r>
      <w:r w:rsidRPr="000A1304">
        <w:t xml:space="preserve"> - James, Director and Senior Fellow, Technology and Public Policy Program at the Center for Strategic and International Studies, July 23, "Asia: The Cybersecurity Battleground", https://csis-prod.s3.amazonaws.com/s3fs-public/legacy_files/files/attachments/130723_jimlewis_testimony_v2.pdf</w:t>
      </w:r>
    </w:p>
    <w:p w:rsidR="001B21CA" w:rsidRDefault="001B21CA" w:rsidP="001B21CA">
      <w:pPr>
        <w:rPr>
          <w:sz w:val="16"/>
        </w:rPr>
      </w:pPr>
      <w:r w:rsidRPr="000A1304">
        <w:rPr>
          <w:rStyle w:val="StyleUnderline"/>
        </w:rPr>
        <w:t>Cybersecurity is a volatile issue</w:t>
      </w:r>
      <w:r w:rsidRPr="000A1304">
        <w:rPr>
          <w:sz w:val="16"/>
        </w:rPr>
        <w:t xml:space="preserve"> in Asia. </w:t>
      </w:r>
      <w:r w:rsidRPr="000A1304">
        <w:rPr>
          <w:rStyle w:val="StyleUnderline"/>
        </w:rPr>
        <w:t>The flashpoints are rampant Chinese cyber espionage</w:t>
      </w:r>
      <w:r w:rsidRPr="000A1304">
        <w:rPr>
          <w:sz w:val="16"/>
        </w:rPr>
        <w:t xml:space="preserve"> and its destabilizing effect on relations with the US and other Asian nations, and the North Korean cyber attacks on the Republic of Korea. </w:t>
      </w:r>
      <w:r w:rsidRPr="000A1304">
        <w:rPr>
          <w:rStyle w:val="StyleUnderline"/>
        </w:rPr>
        <w:t>There is a military competition</w:t>
      </w:r>
      <w:r w:rsidRPr="000A1304">
        <w:rPr>
          <w:sz w:val="16"/>
        </w:rPr>
        <w:t xml:space="preserve"> in cyberspace as nations build cyber capabilities, </w:t>
      </w:r>
      <w:r w:rsidRPr="000A1304">
        <w:rPr>
          <w:rStyle w:val="Emphasis"/>
        </w:rPr>
        <w:t>but the primary problems are diplomatic and economic</w:t>
      </w:r>
      <w:r w:rsidRPr="000A1304">
        <w:rPr>
          <w:sz w:val="16"/>
        </w:rPr>
        <w:t xml:space="preserve">. </w:t>
      </w:r>
      <w:r w:rsidRPr="000A1304">
        <w:rPr>
          <w:rStyle w:val="StyleUnderline"/>
        </w:rPr>
        <w:t>China and the U.S.,</w:t>
      </w:r>
      <w:r w:rsidRPr="000A1304">
        <w:rPr>
          <w:sz w:val="16"/>
        </w:rPr>
        <w:t xml:space="preserve"> the two major cyber actors in the region, </w:t>
      </w:r>
      <w:r w:rsidRPr="000A1304">
        <w:rPr>
          <w:rStyle w:val="StyleUnderline"/>
        </w:rPr>
        <w:t>have</w:t>
      </w:r>
      <w:r w:rsidRPr="000A1304">
        <w:rPr>
          <w:sz w:val="16"/>
        </w:rPr>
        <w:t xml:space="preserve"> </w:t>
      </w:r>
      <w:r w:rsidRPr="000A1304">
        <w:rPr>
          <w:rStyle w:val="StyleUnderline"/>
        </w:rPr>
        <w:t>been careful to keep their activities below the threshold of armed conflict</w:t>
      </w:r>
      <w:r w:rsidRPr="000A1304">
        <w:rPr>
          <w:sz w:val="16"/>
        </w:rPr>
        <w:t xml:space="preserve"> and both China and the U.S. intend to use these capabilities only in the event of war. </w:t>
      </w:r>
      <w:r w:rsidRPr="000A1304">
        <w:rPr>
          <w:rStyle w:val="StyleUnderline"/>
        </w:rPr>
        <w:t>Spying is not warfare</w:t>
      </w:r>
      <w:r w:rsidRPr="000A1304">
        <w:rPr>
          <w:sz w:val="16"/>
        </w:rPr>
        <w:t xml:space="preserve"> and does not justify the use of force in response by the victim - the U.S. itself should be glad of this. Even the actions of North Korea against South Korean targets do not clearly rise to the level of the use of force that would justify a military response. </w:t>
      </w:r>
    </w:p>
    <w:p w:rsidR="001B21CA" w:rsidRDefault="001B21CA" w:rsidP="001B21CA">
      <w:pPr>
        <w:pStyle w:val="Heading3"/>
      </w:pPr>
      <w:bookmarkStart w:id="45" w:name="_Toc456821203"/>
      <w:r>
        <w:t>AT: T—</w:t>
      </w:r>
      <w:r w:rsidR="00693654" w:rsidRPr="00693654">
        <w:t xml:space="preserve"> </w:t>
      </w:r>
      <w:r w:rsidR="00693654">
        <w:t xml:space="preserve">Econ/Diplomatic Engagement </w:t>
      </w:r>
      <w:r>
        <w:t>—They Exclude Cybersecurity</w:t>
      </w:r>
      <w:bookmarkEnd w:id="45"/>
    </w:p>
    <w:p w:rsidR="001B21CA" w:rsidRDefault="001B21CA" w:rsidP="001B21CA">
      <w:pPr>
        <w:pStyle w:val="Heading4"/>
      </w:pPr>
      <w:r>
        <w:t xml:space="preserve">Their interpretation eliminates ALL cyber-security dialogue—the line between military and economic purposes is too murky to differentiate </w:t>
      </w:r>
    </w:p>
    <w:p w:rsidR="001B21CA" w:rsidRPr="0052151D" w:rsidRDefault="001B21CA" w:rsidP="001B21CA">
      <w:r w:rsidRPr="0052151D">
        <w:rPr>
          <w:rStyle w:val="Style13ptBold"/>
        </w:rPr>
        <w:t>Salhani 2015</w:t>
      </w:r>
      <w:r w:rsidRPr="0052151D">
        <w:t xml:space="preserve"> - Justin, Contributin writer for the Washington Diplomat, November 24, "U.S., China Wade Into Uncharted Territory of Defining Cyberspace", http://www.washdiplomat.com/index.php?option=com_content&amp;view=article&amp;id=12716:us-china-wade-into-unchartered-territory-of-defining-cyberspace&amp;catid=1538&amp;Itemid=562</w:t>
      </w:r>
    </w:p>
    <w:p w:rsidR="001B21CA" w:rsidRPr="004D6028" w:rsidRDefault="001B21CA" w:rsidP="001B21CA">
      <w:pPr>
        <w:rPr>
          <w:sz w:val="16"/>
        </w:rPr>
      </w:pPr>
      <w:r w:rsidRPr="0052151D">
        <w:rPr>
          <w:sz w:val="16"/>
        </w:rPr>
        <w:t xml:space="preserve">Moreover, </w:t>
      </w:r>
      <w:r w:rsidRPr="0052151D">
        <w:rPr>
          <w:rStyle w:val="StyleUnderline"/>
        </w:rPr>
        <w:t>the distinction between economic and traditional spying in the cyber realm is</w:t>
      </w:r>
      <w:r w:rsidRPr="0052151D">
        <w:rPr>
          <w:sz w:val="16"/>
        </w:rPr>
        <w:t xml:space="preserve"> a </w:t>
      </w:r>
      <w:r w:rsidRPr="0052151D">
        <w:rPr>
          <w:rStyle w:val="StyleUnderline"/>
        </w:rPr>
        <w:t>difficult</w:t>
      </w:r>
      <w:r w:rsidRPr="0052151D">
        <w:rPr>
          <w:sz w:val="16"/>
        </w:rPr>
        <w:t xml:space="preserve"> one </w:t>
      </w:r>
      <w:r w:rsidRPr="0052151D">
        <w:rPr>
          <w:rStyle w:val="StyleUnderline"/>
        </w:rPr>
        <w:t>to make</w:t>
      </w:r>
      <w:r w:rsidRPr="0052151D">
        <w:rPr>
          <w:sz w:val="16"/>
        </w:rPr>
        <w:t xml:space="preserve">. “The idea the U.S. government has basically been [pushing] is that governments have and always will spy on each other to sort of gain military secrets or national security information to better protect the country and that that is distinct from a government stealing intellectual property from a company in order to give companies in their country a competitive edge,” Josephine Wolff, an assistant professor of public policy and computing security at the Rochester Institute of Technology, told The Washington Diplomat. “The U.S. is fairly adamant everybody does military espionage, but what we don’t do is spy on foreign companies to give ourselves a competitive edge.” </w:t>
      </w:r>
      <w:r w:rsidRPr="0052151D">
        <w:rPr>
          <w:rStyle w:val="StyleUnderline"/>
        </w:rPr>
        <w:t>The</w:t>
      </w:r>
      <w:r w:rsidRPr="0052151D">
        <w:rPr>
          <w:sz w:val="16"/>
        </w:rPr>
        <w:t xml:space="preserve"> fine </w:t>
      </w:r>
      <w:r w:rsidRPr="0052151D">
        <w:rPr>
          <w:rStyle w:val="StyleUnderline"/>
        </w:rPr>
        <w:t>line between one type of spying</w:t>
      </w:r>
      <w:r w:rsidRPr="0052151D">
        <w:rPr>
          <w:sz w:val="16"/>
        </w:rPr>
        <w:t xml:space="preserve"> versus another, however, </w:t>
      </w:r>
      <w:r w:rsidRPr="0052151D">
        <w:rPr>
          <w:rStyle w:val="StyleUnderline"/>
        </w:rPr>
        <w:t>is one that not every country recognizes</w:t>
      </w:r>
      <w:r w:rsidRPr="0052151D">
        <w:rPr>
          <w:sz w:val="16"/>
        </w:rPr>
        <w:t xml:space="preserve">. </w:t>
      </w:r>
      <w:r w:rsidRPr="0052151D">
        <w:rPr>
          <w:rStyle w:val="StyleUnderline"/>
        </w:rPr>
        <w:t>The United States</w:t>
      </w:r>
      <w:r w:rsidRPr="0052151D">
        <w:rPr>
          <w:sz w:val="16"/>
        </w:rPr>
        <w:t xml:space="preserve">, for instance, </w:t>
      </w:r>
      <w:r w:rsidRPr="0052151D">
        <w:rPr>
          <w:rStyle w:val="StyleUnderline"/>
        </w:rPr>
        <w:t>has been accused of spying on</w:t>
      </w:r>
      <w:r w:rsidRPr="0052151D">
        <w:rPr>
          <w:sz w:val="16"/>
        </w:rPr>
        <w:t xml:space="preserve"> its own </w:t>
      </w:r>
      <w:r w:rsidRPr="0052151D">
        <w:rPr>
          <w:rStyle w:val="StyleUnderline"/>
        </w:rPr>
        <w:t>allies during</w:t>
      </w:r>
      <w:r w:rsidRPr="0052151D">
        <w:rPr>
          <w:sz w:val="16"/>
        </w:rPr>
        <w:t xml:space="preserve"> talks for major </w:t>
      </w:r>
      <w:r w:rsidRPr="0052151D">
        <w:rPr>
          <w:rStyle w:val="StyleUnderline"/>
        </w:rPr>
        <w:t>trade agreements</w:t>
      </w:r>
      <w:r w:rsidRPr="0052151D">
        <w:rPr>
          <w:sz w:val="16"/>
        </w:rPr>
        <w:t xml:space="preserve"> with Europe and the Asia-Pacific Rim, presumably to get a leg up on the competition. Likewise, </w:t>
      </w:r>
      <w:r w:rsidRPr="0052151D">
        <w:rPr>
          <w:rStyle w:val="StyleUnderline"/>
        </w:rPr>
        <w:t>nations</w:t>
      </w:r>
      <w:r w:rsidRPr="0052151D">
        <w:rPr>
          <w:sz w:val="16"/>
        </w:rPr>
        <w:t xml:space="preserve"> such as China </w:t>
      </w:r>
      <w:r w:rsidRPr="0052151D">
        <w:rPr>
          <w:rStyle w:val="StyleUnderline"/>
        </w:rPr>
        <w:t>see propping up their</w:t>
      </w:r>
      <w:r w:rsidRPr="0052151D">
        <w:rPr>
          <w:sz w:val="16"/>
        </w:rPr>
        <w:t xml:space="preserve"> state-owned </w:t>
      </w:r>
      <w:r w:rsidRPr="0052151D">
        <w:rPr>
          <w:rStyle w:val="StyleUnderline"/>
        </w:rPr>
        <w:t>enterprises</w:t>
      </w:r>
      <w:r w:rsidRPr="0052151D">
        <w:rPr>
          <w:sz w:val="16"/>
        </w:rPr>
        <w:t xml:space="preserve"> </w:t>
      </w:r>
      <w:r w:rsidRPr="0052151D">
        <w:rPr>
          <w:rStyle w:val="StyleUnderline"/>
        </w:rPr>
        <w:t>and developing their economy as a national priority</w:t>
      </w:r>
      <w:r w:rsidRPr="0052151D">
        <w:rPr>
          <w:sz w:val="16"/>
        </w:rPr>
        <w:t>. Beijing and Washington seem to have papered over their differences of opinion on economic espionage versus old-fashioned reconnaissance, but as Wolff notes, “</w:t>
      </w:r>
      <w:r w:rsidRPr="0052151D">
        <w:rPr>
          <w:rStyle w:val="StyleUnderline"/>
        </w:rPr>
        <w:t>It’s a</w:t>
      </w:r>
      <w:r w:rsidRPr="0052151D">
        <w:rPr>
          <w:sz w:val="16"/>
        </w:rPr>
        <w:t xml:space="preserve"> somewhat </w:t>
      </w:r>
      <w:r w:rsidRPr="0052151D">
        <w:rPr>
          <w:rStyle w:val="StyleUnderline"/>
        </w:rPr>
        <w:t>murky distinction</w:t>
      </w:r>
      <w:r w:rsidRPr="0052151D">
        <w:rPr>
          <w:sz w:val="16"/>
        </w:rPr>
        <w:t>.” “</w:t>
      </w:r>
      <w:r w:rsidRPr="0052151D">
        <w:rPr>
          <w:rStyle w:val="StyleUnderline"/>
        </w:rPr>
        <w:t>Even surveillance directed toward companies is considered national security</w:t>
      </w:r>
      <w:r w:rsidRPr="0052151D">
        <w:rPr>
          <w:sz w:val="16"/>
        </w:rPr>
        <w:t xml:space="preserve"> as long as the purpose is to give companies a competitive edge,” Wolff said. “</w:t>
      </w:r>
      <w:r w:rsidRPr="0052151D">
        <w:rPr>
          <w:rStyle w:val="StyleUnderline"/>
        </w:rPr>
        <w:t>Not all countries agree</w:t>
      </w:r>
      <w:r w:rsidRPr="0052151D">
        <w:rPr>
          <w:sz w:val="16"/>
        </w:rPr>
        <w:t xml:space="preserve"> that </w:t>
      </w:r>
      <w:r w:rsidRPr="0052151D">
        <w:rPr>
          <w:rStyle w:val="StyleUnderline"/>
        </w:rPr>
        <w:t>there is a meaningful distinction</w:t>
      </w:r>
      <w:r w:rsidRPr="0052151D">
        <w:rPr>
          <w:sz w:val="16"/>
        </w:rPr>
        <w:t xml:space="preserve"> and </w:t>
      </w:r>
      <w:r w:rsidRPr="0052151D">
        <w:rPr>
          <w:rStyle w:val="StyleUnderline"/>
        </w:rPr>
        <w:t>it is not</w:t>
      </w:r>
      <w:r w:rsidRPr="0052151D">
        <w:rPr>
          <w:sz w:val="16"/>
        </w:rPr>
        <w:t xml:space="preserve"> always </w:t>
      </w:r>
      <w:r w:rsidRPr="0052151D">
        <w:rPr>
          <w:rStyle w:val="StyleUnderline"/>
        </w:rPr>
        <w:t>clear where the lines are drawn</w:t>
      </w:r>
      <w:r w:rsidRPr="0052151D">
        <w:rPr>
          <w:sz w:val="16"/>
        </w:rPr>
        <w:t xml:space="preserve">. It’s not about spying on another government versus a company; </w:t>
      </w:r>
      <w:r w:rsidRPr="0052151D">
        <w:rPr>
          <w:rStyle w:val="StyleUnderline"/>
        </w:rPr>
        <w:t>there’s more nuance</w:t>
      </w:r>
      <w:r w:rsidRPr="0052151D">
        <w:rPr>
          <w:sz w:val="16"/>
        </w:rPr>
        <w:t xml:space="preserve"> and subtly to it than that.” A larger dilemma is the lack of consensus worldwide over how to regulate the burgeoning field of cybersecurity — and punish transgressors. The international community has yet to lay out a comprehensive plan to deal with issues relating to cybersecurity policies. For many analysts, this glaring gap needs to be addressed quickly as the industry’s importance continues to grow — as does the potential for large-scale attacks. In fact, cybertheft and cybercrime have prompted many governments to take the issue more seriously, although collective action remains elusive. Diego Molano Vega, former minister of information technologies and communications for Colombia, said his government didn’t have a comprehensive cybersecurity strategy until the emails of President Juan Manuel Santos got hacked, along with emails containing details about the FARC peace process negotiations. “The main issue we have is awareness,” Molano told a panel called “Global Approaches to Cybersecurity” at the Council on Foreign Relations on Nov. 4. “Awareness is basically the source of the solution, because if you see — out of 34 countries in Latin America, just half of them have a clear e-government policy. And just four or five of them have a clear cybersecurity policy. Why is that? Because people and leaders are not aware of the risks.”</w:t>
      </w:r>
      <w:r>
        <w:t xml:space="preserve"> </w:t>
      </w:r>
    </w:p>
    <w:p w:rsidR="004E1BC1" w:rsidRDefault="0070129E" w:rsidP="0070129E">
      <w:pPr>
        <w:pStyle w:val="Heading1"/>
      </w:pPr>
      <w:bookmarkStart w:id="46" w:name="_Toc456821204"/>
      <w:r>
        <w:t>DA Answers</w:t>
      </w:r>
      <w:bookmarkEnd w:id="46"/>
    </w:p>
    <w:p w:rsidR="0070129E" w:rsidRDefault="0070129E" w:rsidP="0070129E">
      <w:pPr>
        <w:pStyle w:val="Heading2"/>
      </w:pPr>
      <w:bookmarkStart w:id="47" w:name="_Toc456821205"/>
      <w:r>
        <w:t>Elections</w:t>
      </w:r>
      <w:bookmarkEnd w:id="47"/>
    </w:p>
    <w:p w:rsidR="0070129E" w:rsidRDefault="0070129E" w:rsidP="0070129E">
      <w:pPr>
        <w:pStyle w:val="Heading3"/>
      </w:pPr>
      <w:bookmarkStart w:id="48" w:name="_Toc456821206"/>
      <w:r>
        <w:t>Voters Don’t Care</w:t>
      </w:r>
      <w:bookmarkEnd w:id="48"/>
    </w:p>
    <w:p w:rsidR="0070129E" w:rsidRDefault="0070129E" w:rsidP="0070129E">
      <w:pPr>
        <w:pStyle w:val="Heading4"/>
      </w:pPr>
      <w:r>
        <w:t>Cybersecurity won’t influence the elections – the candidates aren’t making it an issue and voters don’t understand it.</w:t>
      </w:r>
    </w:p>
    <w:p w:rsidR="0070129E" w:rsidRPr="00183FF7" w:rsidRDefault="0070129E" w:rsidP="0070129E">
      <w:bookmarkStart w:id="49" w:name="OLE_LINK42"/>
      <w:bookmarkStart w:id="50" w:name="OLE_LINK43"/>
      <w:bookmarkStart w:id="51" w:name="OLE_LINK44"/>
      <w:r>
        <w:rPr>
          <w:rStyle w:val="Style13ptBold"/>
        </w:rPr>
        <w:t xml:space="preserve">Koo 7/15 </w:t>
      </w:r>
      <w:r w:rsidRPr="00476D13">
        <w:rPr>
          <w:sz w:val="16"/>
          <w:szCs w:val="16"/>
        </w:rPr>
        <w:t>(Jimmy H.; senior legal editor for Bloomberg BNA’s Privacy &amp; Security Law Report; 7/15/2016; “Cybersecurity Not Stand-Alone Issue in Trump v. Clinton”; Bloomberg Law; http://www.bna.com/cybersecurity-not-standalone-n73014444802/; accessed 7-18-2016)</w:t>
      </w:r>
    </w:p>
    <w:bookmarkEnd w:id="49"/>
    <w:bookmarkEnd w:id="50"/>
    <w:bookmarkEnd w:id="51"/>
    <w:p w:rsidR="0070129E" w:rsidRPr="00992FD3" w:rsidRDefault="0070129E" w:rsidP="0070129E">
      <w:pPr>
        <w:rPr>
          <w:sz w:val="16"/>
        </w:rPr>
      </w:pPr>
      <w:r w:rsidRPr="00183FF7">
        <w:rPr>
          <w:rStyle w:val="StyleUnderline"/>
        </w:rPr>
        <w:t xml:space="preserve">Donald </w:t>
      </w:r>
      <w:r w:rsidRPr="000E1602">
        <w:rPr>
          <w:rStyle w:val="StyleUnderline"/>
          <w:highlight w:val="green"/>
        </w:rPr>
        <w:t>Trump and</w:t>
      </w:r>
      <w:r w:rsidRPr="00183FF7">
        <w:rPr>
          <w:rStyle w:val="StyleUnderline"/>
        </w:rPr>
        <w:t xml:space="preserve"> Hillary </w:t>
      </w:r>
      <w:r w:rsidRPr="000E1602">
        <w:rPr>
          <w:rStyle w:val="StyleUnderline"/>
          <w:highlight w:val="green"/>
        </w:rPr>
        <w:t>Clinton are unlikely to make cybersecurity a centerpiece of their campaigns and</w:t>
      </w:r>
      <w:r w:rsidRPr="000E1602">
        <w:rPr>
          <w:rStyle w:val="StyleUnderline"/>
        </w:rPr>
        <w:t xml:space="preserve"> probably </w:t>
      </w:r>
      <w:r w:rsidRPr="000E1602">
        <w:rPr>
          <w:rStyle w:val="StyleUnderline"/>
          <w:highlight w:val="green"/>
        </w:rPr>
        <w:t>won't mention the issue during the party conventions</w:t>
      </w:r>
      <w:r w:rsidRPr="00992FD3">
        <w:rPr>
          <w:sz w:val="16"/>
        </w:rPr>
        <w:t xml:space="preserve">. But the topic underlies many of the issues that the respective Republican and Democratic presumptive nominees for president will discuss in the race to the White House, privacy and security professionals told Bloomberg BNA. </w:t>
      </w:r>
      <w:r w:rsidRPr="000E1602">
        <w:rPr>
          <w:rStyle w:val="StyleUnderline"/>
          <w:highlight w:val="green"/>
        </w:rPr>
        <w:t>Voters care</w:t>
      </w:r>
      <w:r w:rsidRPr="00183FF7">
        <w:rPr>
          <w:rStyle w:val="StyleUnderline"/>
        </w:rPr>
        <w:t xml:space="preserve"> about cybersecurity issues, </w:t>
      </w:r>
      <w:r w:rsidRPr="000E1602">
        <w:rPr>
          <w:rStyle w:val="StyleUnderline"/>
          <w:highlight w:val="green"/>
        </w:rPr>
        <w:t>but they may be overwhelmed by the</w:t>
      </w:r>
      <w:r w:rsidRPr="00183FF7">
        <w:rPr>
          <w:rStyle w:val="StyleUnderline"/>
        </w:rPr>
        <w:t xml:space="preserve"> magnitude and the </w:t>
      </w:r>
      <w:r w:rsidRPr="000E1602">
        <w:rPr>
          <w:rStyle w:val="StyleUnderline"/>
          <w:highlight w:val="green"/>
        </w:rPr>
        <w:t>complexity</w:t>
      </w:r>
      <w:r w:rsidRPr="00183FF7">
        <w:rPr>
          <w:rStyle w:val="StyleUnderline"/>
        </w:rPr>
        <w:t xml:space="preserve"> of the threats, they said. </w:t>
      </w:r>
      <w:r w:rsidRPr="00353103">
        <w:rPr>
          <w:rStyle w:val="Emphasis"/>
          <w:highlight w:val="green"/>
        </w:rPr>
        <w:t>Individuals are leaving it to the government to deal with</w:t>
      </w:r>
      <w:r w:rsidRPr="00183FF7">
        <w:rPr>
          <w:rStyle w:val="StyleUnderline"/>
        </w:rPr>
        <w:t xml:space="preserve"> the problems, they said.</w:t>
      </w:r>
      <w:r w:rsidRPr="00992FD3">
        <w:rPr>
          <w:sz w:val="16"/>
        </w:rPr>
        <w:t xml:space="preserve"> Nevertheless, a large-scale cyberattack on the U.S. or a major hacking breach involving a U.S. company during the time leading up to Nov. 8 election might well put cybersecurity in the spotlight and influence the election, the privacy and security pros said. “</w:t>
      </w:r>
      <w:r w:rsidRPr="00183FF7">
        <w:rPr>
          <w:rStyle w:val="StyleUnderline"/>
        </w:rPr>
        <w:t>There are aspects of cybersecurity that are absolutely mainstream voter issues, at the same time, there are other aspects of cybersecurity embedded in broader foreign policy and national security issues that are critical to the U.S., our companies and the health of our nation,</w:t>
      </w:r>
      <w:r w:rsidRPr="00992FD3">
        <w:rPr>
          <w:sz w:val="16"/>
        </w:rPr>
        <w:t xml:space="preserve">” Norma M. Krayem, senior policy adviser at Holland &amp; Knight LLP in Washington and the co-chair of the firm's Data Protection and Cybersecurity Group, said. John Dickson, principal of Denim Group Ltd., had similar views. “Cybersecurity is an issue that permeates everywhere,” he said. </w:t>
      </w:r>
      <w:r w:rsidRPr="00183FF7">
        <w:rPr>
          <w:rStyle w:val="StyleUnderline"/>
        </w:rPr>
        <w:t>“</w:t>
      </w:r>
      <w:r w:rsidRPr="00353103">
        <w:rPr>
          <w:rStyle w:val="Emphasis"/>
          <w:highlight w:val="green"/>
        </w:rPr>
        <w:t>Nobody cares</w:t>
      </w:r>
      <w:r w:rsidRPr="00353103">
        <w:rPr>
          <w:rStyle w:val="Emphasis"/>
        </w:rPr>
        <w:t xml:space="preserve">” solely </w:t>
      </w:r>
      <w:r w:rsidRPr="00353103">
        <w:rPr>
          <w:rStyle w:val="Emphasis"/>
          <w:highlight w:val="green"/>
        </w:rPr>
        <w:t>about the candidates' views on cybersecurity</w:t>
      </w:r>
      <w:r w:rsidRPr="00183FF7">
        <w:rPr>
          <w:rStyle w:val="StyleUnderline"/>
        </w:rPr>
        <w:t xml:space="preserve">, Dickson said. </w:t>
      </w:r>
      <w:r w:rsidRPr="000E1602">
        <w:rPr>
          <w:rStyle w:val="StyleUnderline"/>
          <w:highlight w:val="green"/>
        </w:rPr>
        <w:t>Trump and Clinton's positions</w:t>
      </w:r>
      <w:r w:rsidRPr="00183FF7">
        <w:rPr>
          <w:rStyle w:val="StyleUnderline"/>
        </w:rPr>
        <w:t xml:space="preserve"> on cybersecurity alone “</w:t>
      </w:r>
      <w:r w:rsidRPr="00353103">
        <w:rPr>
          <w:rStyle w:val="Emphasis"/>
          <w:highlight w:val="green"/>
        </w:rPr>
        <w:t>are not going to change the election results</w:t>
      </w:r>
      <w:r w:rsidRPr="00183FF7">
        <w:rPr>
          <w:rStyle w:val="StyleUnderline"/>
        </w:rPr>
        <w:t>,”</w:t>
      </w:r>
      <w:r w:rsidRPr="00992FD3">
        <w:rPr>
          <w:sz w:val="16"/>
        </w:rPr>
        <w:t xml:space="preserve"> he said. However, Adam K. Levin, chairman of IDT911 LLC and Credit.com Inc., said it “boggled” his mind that cybersecurity remained a “backburner issue” despite the “wholesale theft of sensitive personal information” and other cybersecurity threats. Breach Fatigue? Data breaches have dominated headlines, with high profile hacking attacks at Premera Blue Cross Blue Shield; the Office of Personnel Management; and Ashley Madison showing that cybercriminals don't discriminate among companies or industries (90 PRA, 5/10/16). Data breaches have significantly affected consumers and businesses alike—a recent Ponemon Institute study found that a data breach costs a company an average of $4 million and that the cost for each compromised record is about $158. </w:t>
      </w:r>
      <w:r w:rsidRPr="000E1602">
        <w:rPr>
          <w:rStyle w:val="StyleUnderline"/>
          <w:highlight w:val="green"/>
        </w:rPr>
        <w:t>It may due to this shear magnitude and prevalence of threats</w:t>
      </w:r>
      <w:r w:rsidRPr="00183FF7">
        <w:rPr>
          <w:rStyle w:val="StyleUnderline"/>
        </w:rPr>
        <w:t xml:space="preserve">, however, </w:t>
      </w:r>
      <w:r w:rsidRPr="000E1602">
        <w:rPr>
          <w:rStyle w:val="StyleUnderline"/>
          <w:highlight w:val="green"/>
        </w:rPr>
        <w:t>that cybersecurity isn't getting</w:t>
      </w:r>
      <w:r w:rsidRPr="000E1602">
        <w:rPr>
          <w:rStyle w:val="StyleUnderline"/>
        </w:rPr>
        <w:t xml:space="preserve"> much </w:t>
      </w:r>
      <w:r w:rsidRPr="000E1602">
        <w:rPr>
          <w:rStyle w:val="StyleUnderline"/>
          <w:highlight w:val="green"/>
        </w:rPr>
        <w:t>attention</w:t>
      </w:r>
      <w:r w:rsidRPr="00183FF7">
        <w:rPr>
          <w:rStyle w:val="StyleUnderline"/>
        </w:rPr>
        <w:t xml:space="preserve"> as an election year issue. “I think </w:t>
      </w:r>
      <w:r w:rsidRPr="00353103">
        <w:rPr>
          <w:rStyle w:val="Emphasis"/>
          <w:highlight w:val="green"/>
        </w:rPr>
        <w:t>many people feel overwhelmed</w:t>
      </w:r>
      <w:r w:rsidRPr="00992FD3">
        <w:rPr>
          <w:sz w:val="16"/>
        </w:rPr>
        <w:t xml:space="preserve">,” Levin said. “Consumers are suffering from breach fatigue,” he added. Lack of Control According to Krayem, “people do care about cybersecurity and the impact it has on their lives.” “However </w:t>
      </w:r>
      <w:r w:rsidRPr="00E73F7C">
        <w:rPr>
          <w:rStyle w:val="StyleUnderline"/>
        </w:rPr>
        <w:t xml:space="preserve">it is one issue that </w:t>
      </w:r>
      <w:r w:rsidRPr="000E1602">
        <w:rPr>
          <w:rStyle w:val="StyleUnderline"/>
          <w:highlight w:val="green"/>
        </w:rPr>
        <w:t>they feel they have limited control</w:t>
      </w:r>
      <w:r w:rsidRPr="00E73F7C">
        <w:rPr>
          <w:rStyle w:val="StyleUnderline"/>
        </w:rPr>
        <w:t xml:space="preserve"> over,”</w:t>
      </w:r>
      <w:r w:rsidRPr="00992FD3">
        <w:rPr>
          <w:sz w:val="16"/>
        </w:rPr>
        <w:t xml:space="preserve"> she said. </w:t>
      </w:r>
      <w:r w:rsidRPr="00E73F7C">
        <w:rPr>
          <w:rStyle w:val="StyleUnderline"/>
        </w:rPr>
        <w:t>Cybersecurity is complicated and people “expect that the government and the private sector will take whatever actions are needed to protect them,”</w:t>
      </w:r>
      <w:r w:rsidRPr="00992FD3">
        <w:rPr>
          <w:sz w:val="16"/>
        </w:rPr>
        <w:t xml:space="preserve"> she said. “</w:t>
      </w:r>
      <w:r w:rsidRPr="000E1602">
        <w:rPr>
          <w:rStyle w:val="StyleUnderline"/>
          <w:highlight w:val="green"/>
        </w:rPr>
        <w:t>Candidates focus on more emotional and</w:t>
      </w:r>
      <w:r w:rsidRPr="00E73F7C">
        <w:rPr>
          <w:rStyle w:val="StyleUnderline"/>
        </w:rPr>
        <w:t xml:space="preserve"> seemingly </w:t>
      </w:r>
      <w:r w:rsidRPr="000E1602">
        <w:rPr>
          <w:rStyle w:val="StyleUnderline"/>
          <w:highlight w:val="green"/>
        </w:rPr>
        <w:t>immediate issues because that's where the votes are</w:t>
      </w:r>
      <w:r w:rsidRPr="00992FD3">
        <w:rPr>
          <w:sz w:val="16"/>
        </w:rPr>
        <w:t xml:space="preserve">,” according to Levin. But for the millions of individuals and companies that suffer compromises every day, “this is an extremely emotional and immediate issue as well as a clear and present danger,” he said. For President Barack Obama, cybersecurity has been an important issue throughout his terms. Although his final State of the Union Address in 2016 was the first time since 2012 that he didn't discuss cybersecurity issues (09 PRA, 1/14/16), Obama Feb. 9 proposed a sweeping $19 billion federal cybersecurity effort designed to boost the nation's digital defenses (27 PRA, 2/10/16). </w:t>
      </w:r>
      <w:r w:rsidRPr="002F3943">
        <w:rPr>
          <w:rStyle w:val="StyleUnderline"/>
        </w:rPr>
        <w:t>During the 2016 presidential primaries, it was unclear whether the next U.S. president will address cybersecurity issues with the same fervor as Obama as most of the candidates framed cybersecurity as an element in ensuring national security and addressing conflicts with other countries</w:t>
      </w:r>
      <w:r w:rsidRPr="00992FD3">
        <w:rPr>
          <w:sz w:val="16"/>
        </w:rPr>
        <w:t xml:space="preserve"> (60 PRA, 3/29/16). </w:t>
      </w:r>
      <w:r w:rsidRPr="002F3943">
        <w:rPr>
          <w:rStyle w:val="StyleUnderline"/>
        </w:rPr>
        <w:t xml:space="preserve">Dickson explained that </w:t>
      </w:r>
      <w:r w:rsidRPr="000E1602">
        <w:rPr>
          <w:rStyle w:val="StyleUnderline"/>
          <w:highlight w:val="green"/>
        </w:rPr>
        <w:t>cybersecurity is an issue</w:t>
      </w:r>
      <w:r w:rsidRPr="000E1602">
        <w:rPr>
          <w:rStyle w:val="StyleUnderline"/>
        </w:rPr>
        <w:t xml:space="preserve"> “that is </w:t>
      </w:r>
      <w:r w:rsidRPr="000E1602">
        <w:rPr>
          <w:rStyle w:val="StyleUnderline"/>
          <w:highlight w:val="green"/>
        </w:rPr>
        <w:t>thrust upon an administration, not what an administration brings up.”</w:t>
      </w:r>
      <w:r w:rsidRPr="00992FD3">
        <w:rPr>
          <w:sz w:val="16"/>
        </w:rPr>
        <w:t xml:space="preserve"> </w:t>
      </w:r>
    </w:p>
    <w:p w:rsidR="0070129E" w:rsidRDefault="0070129E" w:rsidP="0070129E">
      <w:pPr>
        <w:pStyle w:val="Heading3"/>
      </w:pPr>
      <w:bookmarkStart w:id="52" w:name="_Toc456821207"/>
      <w:r>
        <w:t>Link Turn—Popular</w:t>
      </w:r>
      <w:bookmarkEnd w:id="52"/>
    </w:p>
    <w:p w:rsidR="0070129E" w:rsidRDefault="0070129E" w:rsidP="0070129E">
      <w:pPr>
        <w:pStyle w:val="Heading4"/>
      </w:pPr>
      <w:r>
        <w:t>An overwhelming majority want better cybersecurity</w:t>
      </w:r>
    </w:p>
    <w:p w:rsidR="0070129E" w:rsidRPr="001E330A" w:rsidRDefault="0070129E" w:rsidP="0070129E">
      <w:pPr>
        <w:rPr>
          <w:rStyle w:val="Style13ptBold"/>
          <w:b w:val="0"/>
          <w:sz w:val="16"/>
        </w:rPr>
      </w:pPr>
      <w:r w:rsidRPr="001E330A">
        <w:rPr>
          <w:rStyle w:val="Style13ptBold"/>
        </w:rPr>
        <w:t>Robinson ’15</w:t>
      </w:r>
      <w:r w:rsidRPr="001E330A">
        <w:rPr>
          <w:rStyle w:val="Style13ptBold"/>
          <w:sz w:val="16"/>
        </w:rPr>
        <w:t xml:space="preserve"> </w:t>
      </w:r>
      <w:r w:rsidRPr="001E330A">
        <w:rPr>
          <w:rStyle w:val="Style13ptBold"/>
          <w:b w:val="0"/>
          <w:sz w:val="16"/>
        </w:rPr>
        <w:t>(Rick Robinson;</w:t>
      </w:r>
      <w:r w:rsidRPr="001E330A">
        <w:rPr>
          <w:sz w:val="16"/>
        </w:rPr>
        <w:t xml:space="preserve"> </w:t>
      </w:r>
      <w:r w:rsidRPr="001E330A">
        <w:rPr>
          <w:rStyle w:val="Style13ptBold"/>
          <w:b w:val="0"/>
          <w:sz w:val="16"/>
        </w:rPr>
        <w:t>Rick Robinson is a writer with a focus on the tech industry; Nov 24, 2015; “Cybersecurity a Major Topic in 2016 Presidential Election”; https://securityintelligence.com/cybersecurity-a-major-topic-in-2016-presidential-election/; Accessed 7/18/16)</w:t>
      </w:r>
    </w:p>
    <w:p w:rsidR="0070129E" w:rsidRDefault="0070129E" w:rsidP="0070129E">
      <w:pPr>
        <w:rPr>
          <w:u w:val="single"/>
        </w:rPr>
      </w:pPr>
      <w:r w:rsidRPr="001E330A">
        <w:rPr>
          <w:sz w:val="16"/>
        </w:rPr>
        <w:t xml:space="preserve">Don’t look now, but </w:t>
      </w:r>
      <w:r w:rsidRPr="001E330A">
        <w:rPr>
          <w:highlight w:val="green"/>
          <w:u w:val="single"/>
        </w:rPr>
        <w:t>cybersecurity is lurking as a major issue in the developing U.S. presidential election cycle</w:t>
      </w:r>
      <w:r w:rsidRPr="001E330A">
        <w:rPr>
          <w:sz w:val="16"/>
        </w:rPr>
        <w:t xml:space="preserve">. The stage has been set by developments in the seven years since the last election with no incumbent on the ballot. </w:t>
      </w:r>
      <w:r w:rsidRPr="001E330A">
        <w:rPr>
          <w:highlight w:val="green"/>
          <w:u w:val="single"/>
        </w:rPr>
        <w:t>In 2008, no one had heard of the Target or Sony hacks, the Stuxnet worm or Dyre malware</w:t>
      </w:r>
      <w:r w:rsidRPr="001E330A">
        <w:rPr>
          <w:sz w:val="16"/>
        </w:rPr>
        <w:t xml:space="preserve">. Hardly anyone cared about Facebook’s privacy policy. Most people thought of cybercriminals as bright but maladjusted teenagers, and Internet crime meant emails from fake Nigerian widows. In short, </w:t>
      </w:r>
      <w:r w:rsidRPr="001E330A">
        <w:rPr>
          <w:highlight w:val="green"/>
          <w:u w:val="single"/>
        </w:rPr>
        <w:t>the cybersecurity era has come of age</w:t>
      </w:r>
      <w:r w:rsidRPr="001E330A">
        <w:rPr>
          <w:sz w:val="16"/>
        </w:rPr>
        <w:t xml:space="preserve">. But its full political implications are only now beginning to emerge, and we don’t yet know the level of importance cybersecurity will take in the upcoming presidential election. Professionals Look for an Understanding </w:t>
      </w:r>
      <w:r w:rsidRPr="001E330A">
        <w:rPr>
          <w:highlight w:val="green"/>
          <w:u w:val="single"/>
        </w:rPr>
        <w:t xml:space="preserve">A survey </w:t>
      </w:r>
      <w:r w:rsidRPr="001E330A">
        <w:rPr>
          <w:sz w:val="16"/>
        </w:rPr>
        <w:t>of cybersecurity professionals by Tripwire</w:t>
      </w:r>
      <w:r w:rsidRPr="001E330A">
        <w:rPr>
          <w:u w:val="single"/>
        </w:rPr>
        <w:t xml:space="preserve"> </w:t>
      </w:r>
      <w:r w:rsidRPr="001E330A">
        <w:rPr>
          <w:highlight w:val="green"/>
          <w:u w:val="single"/>
        </w:rPr>
        <w:t>found that 68 percent</w:t>
      </w:r>
      <w:r w:rsidRPr="001E330A">
        <w:rPr>
          <w:u w:val="single"/>
        </w:rPr>
        <w:t xml:space="preserve"> of them </w:t>
      </w:r>
      <w:r w:rsidRPr="001E330A">
        <w:rPr>
          <w:highlight w:val="green"/>
          <w:u w:val="single"/>
        </w:rPr>
        <w:t>preferred to vote for a presidential candidate with a strong cybersecurity policy</w:t>
      </w:r>
      <w:r w:rsidRPr="001E330A">
        <w:rPr>
          <w:u w:val="single"/>
        </w:rPr>
        <w:t>. But as one expert put it, there is “a big difference between a candidate who has a cybersecurity policy and a candidate who has an understanding of cybersecurity.</w:t>
      </w:r>
      <w:r w:rsidRPr="001E330A">
        <w:rPr>
          <w:sz w:val="16"/>
        </w:rPr>
        <w:t xml:space="preserve">” Cybersecurity professionals hardly compose a strong voting bloc, and presidential campaigns will target them not for votes but rather to win support from cybersecurity thought leaders. Their views could help shape public perceptions of a complex issue that most people cannot expect to understand on their own. Just to complicate things, the cybersecurity issue does not always go by that name. In this day and age, privacy as an issue refers chiefly to online and data privacy, which means to say cybersecurity as viewed through a privacy lens. An Issue that Takes Many Forms How safe are people’s computers and mobile devices from snooping? How safe is the personal data such as credit card numbers they have entrusted to companies and other organizations? What about their data stored in the cloud? Are people even aware that whatever they put on their devices is being stored in the cloud? These issues are all about cybersecurity. Public concern about cybersecurity is also subject to cross-cutting concerns. </w:t>
      </w:r>
      <w:r w:rsidRPr="001E330A">
        <w:rPr>
          <w:u w:val="single"/>
        </w:rPr>
        <w:t>Privacy protection wins strong support on both the right and left</w:t>
      </w:r>
      <w:r w:rsidRPr="001E330A">
        <w:rPr>
          <w:sz w:val="16"/>
        </w:rPr>
        <w:t xml:space="preserve">, but with differences in focus: </w:t>
      </w:r>
      <w:r w:rsidRPr="001E330A">
        <w:rPr>
          <w:u w:val="single"/>
        </w:rPr>
        <w:t>Conservatives are more likely to worry about foreign threats, liberals about prying by business, and both sides may be suspicious of government snooping and cybersecurity policies</w:t>
      </w:r>
      <w:r w:rsidRPr="001E330A">
        <w:rPr>
          <w:sz w:val="16"/>
        </w:rPr>
        <w:t xml:space="preserve">. Enterprise security, which is a major concern of cybersecurity professionals, may not strongly engage the electorate in and of itself — people are more likely to scoff at corporate victims than to feel sorry for them. </w:t>
      </w:r>
      <w:r w:rsidRPr="001E330A">
        <w:rPr>
          <w:u w:val="single"/>
        </w:rPr>
        <w:t xml:space="preserve">But </w:t>
      </w:r>
      <w:r w:rsidRPr="001E330A">
        <w:rPr>
          <w:highlight w:val="green"/>
          <w:u w:val="single"/>
        </w:rPr>
        <w:t>enterprise breaches also expose consumers</w:t>
      </w:r>
      <w:r w:rsidRPr="001E330A">
        <w:rPr>
          <w:u w:val="single"/>
        </w:rPr>
        <w:t xml:space="preserve">, </w:t>
      </w:r>
      <w:r w:rsidRPr="001E330A">
        <w:rPr>
          <w:highlight w:val="green"/>
          <w:u w:val="single"/>
        </w:rPr>
        <w:t>giving voters a stake in corporate cybersecurity</w:t>
      </w:r>
      <w:r w:rsidRPr="001E330A">
        <w:rPr>
          <w:sz w:val="16"/>
        </w:rPr>
        <w:t xml:space="preserve">, as well. Given the complexities of the issue and the many forms it takes, cybersecurity by that name may not directly emerge as a campaign battleground issue. But whether as concern about terrorism, government intrusion or consumer financial protection, </w:t>
      </w:r>
      <w:r w:rsidRPr="001E330A">
        <w:rPr>
          <w:highlight w:val="green"/>
          <w:u w:val="single"/>
        </w:rPr>
        <w:t>cybersecurity issues in one form or another are likely to be prominent in the 2016 presidential election.</w:t>
      </w:r>
      <w:r w:rsidRPr="001E330A">
        <w:rPr>
          <w:u w:val="single"/>
        </w:rPr>
        <w:t xml:space="preserve"> </w:t>
      </w:r>
    </w:p>
    <w:p w:rsidR="0070129E" w:rsidRPr="0070129E" w:rsidRDefault="0070129E" w:rsidP="0070129E"/>
    <w:p w:rsidR="0070129E" w:rsidRDefault="0070129E" w:rsidP="0070129E">
      <w:pPr>
        <w:pStyle w:val="Heading3"/>
      </w:pPr>
      <w:bookmarkStart w:id="53" w:name="_Toc456821208"/>
      <w:r>
        <w:t>AT: Helps Trump</w:t>
      </w:r>
      <w:bookmarkEnd w:id="53"/>
    </w:p>
    <w:p w:rsidR="0070129E" w:rsidRDefault="0070129E" w:rsidP="0070129E">
      <w:pPr>
        <w:pStyle w:val="Heading4"/>
      </w:pPr>
      <w:r>
        <w:t>Both support the plan</w:t>
      </w:r>
    </w:p>
    <w:p w:rsidR="0070129E" w:rsidRPr="00992FD3" w:rsidRDefault="0070129E" w:rsidP="0070129E">
      <w:r>
        <w:rPr>
          <w:rStyle w:val="Style13ptBold"/>
        </w:rPr>
        <w:t xml:space="preserve">Koo 7/15 </w:t>
      </w:r>
      <w:r w:rsidRPr="00476D13">
        <w:rPr>
          <w:sz w:val="16"/>
          <w:szCs w:val="16"/>
        </w:rPr>
        <w:t>(Jimmy H.; senior legal editor for Bloomberg BNA’s Privacy &amp; Security Law Report; 7/15/2016; “Cybersecurity Not Stand-Alone Issue in Trump v. Clinton”; Bloomberg Law; http://www.bna.com/cybersecurity-not-standalone-n73014444802/; accessed 7-18-2016)</w:t>
      </w:r>
    </w:p>
    <w:p w:rsidR="0070129E" w:rsidRPr="00992FD3" w:rsidRDefault="0070129E" w:rsidP="0070129E">
      <w:pPr>
        <w:rPr>
          <w:sz w:val="16"/>
        </w:rPr>
      </w:pPr>
      <w:r w:rsidRPr="00992FD3">
        <w:rPr>
          <w:sz w:val="16"/>
        </w:rPr>
        <w:t xml:space="preserve">Craig Spiezle, executive director, founder and president of the Online Trust Alliance, told Bloomberg BNA that </w:t>
      </w:r>
      <w:r w:rsidRPr="00476D13">
        <w:rPr>
          <w:rStyle w:val="StyleUnderline"/>
        </w:rPr>
        <w:t>despite the apparent minimal importance of candidates' positions on cybersecurity</w:t>
      </w:r>
      <w:r w:rsidRPr="00992FD3">
        <w:rPr>
          <w:rStyle w:val="StyleUnderline"/>
          <w:highlight w:val="green"/>
        </w:rPr>
        <w:t>, a large-scale cyberattack may</w:t>
      </w:r>
      <w:r w:rsidRPr="00476D13">
        <w:rPr>
          <w:rStyle w:val="StyleUnderline"/>
        </w:rPr>
        <w:t xml:space="preserve"> shape electoral issues and </w:t>
      </w:r>
      <w:r w:rsidRPr="00992FD3">
        <w:rPr>
          <w:rStyle w:val="StyleUnderline"/>
          <w:highlight w:val="green"/>
        </w:rPr>
        <w:t>influence election results.</w:t>
      </w:r>
      <w:r w:rsidRPr="0061483A">
        <w:rPr>
          <w:rStyle w:val="StyleUnderline"/>
        </w:rPr>
        <w:t xml:space="preserve"> “State-sponsored activities that are impacting the U.S.” may easily be framed as “cyberwarfare against the U.S.,” he said. It may “easily be turned” into an election year issue,</w:t>
      </w:r>
      <w:r w:rsidRPr="00992FD3">
        <w:rPr>
          <w:sz w:val="16"/>
        </w:rPr>
        <w:t xml:space="preserve"> Spiezle said. Other privacy professionals agreed. “</w:t>
      </w:r>
      <w:r w:rsidRPr="0061483A">
        <w:rPr>
          <w:rStyle w:val="StyleUnderline"/>
        </w:rPr>
        <w:t>Before, it seemed like science fiction that foreign hackers can change the course of the election,” Dickson said. “Now, it's a reality,”</w:t>
      </w:r>
      <w:r w:rsidRPr="00992FD3">
        <w:rPr>
          <w:sz w:val="16"/>
        </w:rPr>
        <w:t xml:space="preserve"> he added. “Depending upon the sophistication, creativity and persistence of the hackers and the motivations and skill of their clients,” Levin said, “</w:t>
      </w:r>
      <w:r w:rsidRPr="00992FD3">
        <w:rPr>
          <w:rStyle w:val="StyleUnderline"/>
        </w:rPr>
        <w:t>elections might be influenced, reputations destroyed, candidacies can be undermined</w:t>
      </w:r>
      <w:r w:rsidRPr="00992FD3">
        <w:rPr>
          <w:sz w:val="16"/>
        </w:rPr>
        <w:t xml:space="preserve">.” According to Krayem, a recent hack attack that targeted Hillary Clinton's campaign and the Democratic National Committee (119 PRA, 6/21/16) was probably intended to get more information on the candidates, and not to influence the election. “In any presidential election, other nations perpetually seek information on who the next U.S. president will be,” she said. “This is simply a new tool, and more dangerous tool” that hackers will use “to achieve the same goal,” Krayem said. Others agreed. “There are years of public record to make some understanding of” Clinton's position, according to Dickson. That isn't the case for Trump, Dickson added. The hacker was probably just “looking to gain insight into” Trump's world, Levin said. Candidate Positions At the time of this writing, Trump didn't have a platform or fact sheet dedicated to cybersecurity and privacy issues. Instead </w:t>
      </w:r>
      <w:r w:rsidRPr="000C4BA3">
        <w:rPr>
          <w:rStyle w:val="Emphasis"/>
          <w:highlight w:val="green"/>
        </w:rPr>
        <w:t>Trump addressed cybersecurity</w:t>
      </w:r>
      <w:r w:rsidRPr="000C4BA3">
        <w:rPr>
          <w:rStyle w:val="Emphasis"/>
        </w:rPr>
        <w:t xml:space="preserve"> issues strictly </w:t>
      </w:r>
      <w:r w:rsidRPr="000C4BA3">
        <w:rPr>
          <w:rStyle w:val="Emphasis"/>
          <w:highlight w:val="green"/>
        </w:rPr>
        <w:t>in terms of ending China's alleged i</w:t>
      </w:r>
      <w:r w:rsidRPr="000C4BA3">
        <w:rPr>
          <w:rStyle w:val="Emphasis"/>
        </w:rPr>
        <w:t xml:space="preserve">ntellectual </w:t>
      </w:r>
      <w:r w:rsidRPr="000C4BA3">
        <w:rPr>
          <w:rStyle w:val="Emphasis"/>
          <w:highlight w:val="green"/>
        </w:rPr>
        <w:t>p</w:t>
      </w:r>
      <w:r w:rsidRPr="000C4BA3">
        <w:rPr>
          <w:rStyle w:val="Emphasis"/>
        </w:rPr>
        <w:t xml:space="preserve">roperty </w:t>
      </w:r>
      <w:r w:rsidRPr="000C4BA3">
        <w:rPr>
          <w:rStyle w:val="Emphasis"/>
          <w:highlight w:val="green"/>
        </w:rPr>
        <w:t>violations.</w:t>
      </w:r>
      <w:r w:rsidRPr="00992FD3">
        <w:rPr>
          <w:rStyle w:val="StyleUnderline"/>
        </w:rPr>
        <w:t xml:space="preserve"> “</w:t>
      </w:r>
      <w:r w:rsidRPr="00992FD3">
        <w:rPr>
          <w:rStyle w:val="StyleUnderline"/>
          <w:highlight w:val="green"/>
        </w:rPr>
        <w:t>China's cyber lawlessness threatens our prosperity, privacy and national security</w:t>
      </w:r>
      <w:r w:rsidRPr="00992FD3">
        <w:rPr>
          <w:rStyle w:val="StyleUnderline"/>
        </w:rPr>
        <w:t>,”</w:t>
      </w:r>
      <w:r w:rsidRPr="00992FD3">
        <w:rPr>
          <w:sz w:val="16"/>
        </w:rPr>
        <w:t xml:space="preserve"> Trump's campaign website said. Until recently, </w:t>
      </w:r>
      <w:r w:rsidRPr="00992FD3">
        <w:rPr>
          <w:rStyle w:val="StyleUnderline"/>
        </w:rPr>
        <w:t>Clinton</w:t>
      </w:r>
      <w:r w:rsidRPr="00992FD3">
        <w:rPr>
          <w:sz w:val="16"/>
        </w:rPr>
        <w:t xml:space="preserve">'s campaign had also been largely silent on cybersecurity and privacy issues. Instead, similar to other candidates during the Republican and Democratic primaries, she </w:t>
      </w:r>
      <w:r w:rsidRPr="00992FD3">
        <w:rPr>
          <w:rStyle w:val="StyleUnderline"/>
        </w:rPr>
        <w:t>had framed cybersecurity as an element of other issues.</w:t>
      </w:r>
      <w:r w:rsidRPr="00992FD3">
        <w:rPr>
          <w:sz w:val="16"/>
        </w:rPr>
        <w:t xml:space="preserve"> Clinton June 28 released a fact sheet outlining a sweeping technology agenda (125 PRA, 6/29/16). Although the fact sheet was mostly about Clinton's plans for building a stronger economy through technological innovation and investment in infrastructure, potential voters got more insight into her positions on related cybersecurity- and privacy-related issues. According to the fact sheet, </w:t>
      </w:r>
      <w:r w:rsidRPr="00992FD3">
        <w:rPr>
          <w:rStyle w:val="StyleUnderline"/>
          <w:highlight w:val="green"/>
        </w:rPr>
        <w:t>Clinton wants to expand investment in cybersecurity tech</w:t>
      </w:r>
      <w:r w:rsidRPr="00992FD3">
        <w:rPr>
          <w:rStyle w:val="StyleUnderline"/>
        </w:rPr>
        <w:t xml:space="preserve">nologies </w:t>
      </w:r>
      <w:r w:rsidRPr="00992FD3">
        <w:rPr>
          <w:rStyle w:val="StyleUnderline"/>
          <w:highlight w:val="green"/>
        </w:rPr>
        <w:t>and accelerate the adoption of best practices</w:t>
      </w:r>
      <w:r w:rsidRPr="00992FD3">
        <w:rPr>
          <w:sz w:val="16"/>
        </w:rPr>
        <w:t xml:space="preserve"> such as the National Institute of Standards and Technology Cybersecurity Framework (30 PRA, 2/13/14). Clinton also urged government agencies to consider bug bounty programs, modeled after the Defense Department's “Hack the Pentagon” initiative (43 PRA, 3/4/16). </w:t>
      </w:r>
      <w:r w:rsidRPr="00992FD3">
        <w:rPr>
          <w:rStyle w:val="StyleUnderline"/>
          <w:highlight w:val="green"/>
        </w:rPr>
        <w:t>She</w:t>
      </w:r>
      <w:r w:rsidRPr="00992FD3">
        <w:rPr>
          <w:rStyle w:val="StyleUnderline"/>
        </w:rPr>
        <w:t xml:space="preserve"> also </w:t>
      </w:r>
      <w:r w:rsidRPr="00992FD3">
        <w:rPr>
          <w:rStyle w:val="StyleUnderline"/>
          <w:highlight w:val="green"/>
        </w:rPr>
        <w:t>called for promoting</w:t>
      </w:r>
      <w:r w:rsidRPr="00992FD3">
        <w:rPr>
          <w:rStyle w:val="StyleUnderline"/>
        </w:rPr>
        <w:t xml:space="preserve"> commercial </w:t>
      </w:r>
      <w:r w:rsidRPr="00992FD3">
        <w:rPr>
          <w:rStyle w:val="StyleUnderline"/>
          <w:highlight w:val="green"/>
        </w:rPr>
        <w:t xml:space="preserve">data privacy and rejected the </w:t>
      </w:r>
      <w:r w:rsidRPr="00992FD3">
        <w:rPr>
          <w:rStyle w:val="StyleUnderline"/>
        </w:rPr>
        <w:t xml:space="preserve">“false </w:t>
      </w:r>
      <w:r w:rsidRPr="00992FD3">
        <w:rPr>
          <w:rStyle w:val="StyleUnderline"/>
          <w:highlight w:val="green"/>
        </w:rPr>
        <w:t>choice between privacy</w:t>
      </w:r>
      <w:r w:rsidRPr="00992FD3">
        <w:rPr>
          <w:rStyle w:val="StyleUnderline"/>
        </w:rPr>
        <w:t xml:space="preserve"> interests </w:t>
      </w:r>
      <w:r w:rsidRPr="00992FD3">
        <w:rPr>
          <w:rStyle w:val="StyleUnderline"/>
          <w:highlight w:val="green"/>
        </w:rPr>
        <w:t xml:space="preserve">and keeping Americans safe.” </w:t>
      </w:r>
      <w:r w:rsidRPr="000C4BA3">
        <w:rPr>
          <w:rStyle w:val="Emphasis"/>
          <w:highlight w:val="green"/>
        </w:rPr>
        <w:t>Clinton</w:t>
      </w:r>
      <w:r w:rsidRPr="000C4BA3">
        <w:rPr>
          <w:rStyle w:val="Emphasis"/>
        </w:rPr>
        <w:t>'s fact sheet “</w:t>
      </w:r>
      <w:r w:rsidRPr="000C4BA3">
        <w:rPr>
          <w:rStyle w:val="Emphasis"/>
          <w:highlight w:val="green"/>
        </w:rPr>
        <w:t>addresses</w:t>
      </w:r>
      <w:r w:rsidRPr="00992FD3">
        <w:rPr>
          <w:rStyle w:val="StyleUnderline"/>
        </w:rPr>
        <w:t xml:space="preserve"> numerous critical issues—the need for an open flow of data across borders, resisting calls for data localization and </w:t>
      </w:r>
      <w:r w:rsidRPr="000C4BA3">
        <w:rPr>
          <w:rStyle w:val="Emphasis"/>
          <w:highlight w:val="green"/>
        </w:rPr>
        <w:t>the need to stop nation state cyber-enabled espionage</w:t>
      </w:r>
      <w:r w:rsidRPr="00992FD3">
        <w:rPr>
          <w:rStyle w:val="StyleUnderline"/>
        </w:rPr>
        <w:t>,”</w:t>
      </w:r>
      <w:r w:rsidRPr="00992FD3">
        <w:rPr>
          <w:sz w:val="16"/>
        </w:rPr>
        <w:t xml:space="preserve"> Krayem said. “Importantly, it also supports public-private partnerships,” she said. Levin also applauded Clinton's proposal. “Clinton’s initiative on technology and innovation is a step in the right direction—striking a critical balance between supporting technological innovation, while protecting the privacy rights and security concerns of consumers,” he said. Clinton's plan “builds on the Obama Administration’s cyber agenda” to improve outdated systems, he added.</w:t>
      </w:r>
    </w:p>
    <w:p w:rsidR="0070129E" w:rsidRDefault="0070129E" w:rsidP="0070129E">
      <w:pPr>
        <w:pStyle w:val="Heading4"/>
      </w:pPr>
      <w:r>
        <w:t>Hillary Clinton is pushing for cybersecurity</w:t>
      </w:r>
    </w:p>
    <w:p w:rsidR="0070129E" w:rsidRPr="00BD30C1" w:rsidRDefault="0070129E" w:rsidP="0070129E">
      <w:pPr>
        <w:rPr>
          <w:rStyle w:val="Style13ptBold"/>
          <w:b w:val="0"/>
          <w:sz w:val="16"/>
        </w:rPr>
      </w:pPr>
      <w:r w:rsidRPr="00BD30C1">
        <w:rPr>
          <w:rStyle w:val="Style13ptBold"/>
        </w:rPr>
        <w:t>Barrett ’15</w:t>
      </w:r>
      <w:r w:rsidRPr="00BD30C1">
        <w:rPr>
          <w:rStyle w:val="Style13ptBold"/>
          <w:sz w:val="16"/>
        </w:rPr>
        <w:t xml:space="preserve"> </w:t>
      </w:r>
      <w:r w:rsidRPr="00BD30C1">
        <w:rPr>
          <w:rStyle w:val="Style13ptBold"/>
          <w:b w:val="0"/>
          <w:sz w:val="16"/>
        </w:rPr>
        <w:t>(Brian Barrett; Brian Barrett is a senior writer for Wired; Mar 15, 2015; “How the candidates view cybersecurity, from total indifference to mild indifference”;</w:t>
      </w:r>
      <w:r w:rsidRPr="00BD30C1">
        <w:rPr>
          <w:sz w:val="16"/>
        </w:rPr>
        <w:t xml:space="preserve"> </w:t>
      </w:r>
      <w:r w:rsidRPr="00BD30C1">
        <w:rPr>
          <w:rStyle w:val="Style13ptBold"/>
          <w:b w:val="0"/>
          <w:sz w:val="16"/>
        </w:rPr>
        <w:t>https://www.wired.com/2016/03/candidates-cybersecurity-privacy/; Accessed 7/18/16)</w:t>
      </w:r>
    </w:p>
    <w:p w:rsidR="0070129E" w:rsidRPr="0070526D" w:rsidRDefault="0070129E" w:rsidP="0070129E">
      <w:pPr>
        <w:rPr>
          <w:sz w:val="16"/>
        </w:rPr>
      </w:pPr>
      <w:r w:rsidRPr="00BD30C1">
        <w:rPr>
          <w:highlight w:val="green"/>
          <w:u w:val="single"/>
        </w:rPr>
        <w:t>Like others who explicitly highlight a cybersecurity policy, Clinton does so under her broader national security goals.</w:t>
      </w:r>
      <w:r w:rsidRPr="00BD30C1">
        <w:rPr>
          <w:sz w:val="16"/>
        </w:rPr>
        <w:t xml:space="preserve"> Like Trump, </w:t>
      </w:r>
      <w:r w:rsidRPr="00BD30C1">
        <w:rPr>
          <w:highlight w:val="green"/>
          <w:u w:val="single"/>
        </w:rPr>
        <w:t>she focuses on China, saying that she’ll “encourage China to be a responsible stakeholder—including on cyberspace</w:t>
      </w:r>
      <w:r w:rsidRPr="00BD30C1">
        <w:rPr>
          <w:u w:val="single"/>
        </w:rPr>
        <w:t>, human rights, trade, territorial disputes, and climate change</w:t>
      </w:r>
      <w:r w:rsidRPr="00BD30C1">
        <w:rPr>
          <w:sz w:val="16"/>
        </w:rPr>
        <w:t>—</w:t>
      </w:r>
      <w:r w:rsidRPr="00BD30C1">
        <w:rPr>
          <w:highlight w:val="green"/>
          <w:u w:val="single"/>
        </w:rPr>
        <w:t>and hold it accountable if it does not.</w:t>
      </w:r>
      <w:r w:rsidRPr="00BD30C1">
        <w:rPr>
          <w:sz w:val="16"/>
        </w:rPr>
        <w:t>” More broadly, Clinton calls for a coalition of public and private interests working together to improve our cybersecurity. “</w:t>
      </w:r>
      <w:r w:rsidRPr="00BD30C1">
        <w:rPr>
          <w:u w:val="single"/>
        </w:rPr>
        <w:t>Cyber attacks have profound consequences for our economy and our national security,” her campaign site states</w:t>
      </w:r>
      <w:r w:rsidRPr="00BD30C1">
        <w:rPr>
          <w:sz w:val="16"/>
        </w:rPr>
        <w:t>. “Our country will outpace this rapidly changing threat, maintain strong protections against unwarranted government or corporate surveillance, and ensure American companies are the most competitive in the world.”</w:t>
      </w:r>
    </w:p>
    <w:p w:rsidR="00E40F06" w:rsidRDefault="00E40F06" w:rsidP="0070129E">
      <w:pPr>
        <w:pStyle w:val="Heading2"/>
      </w:pPr>
      <w:bookmarkStart w:id="54" w:name="_Toc456821209"/>
      <w:r>
        <w:t>Agenda Politics</w:t>
      </w:r>
      <w:bookmarkEnd w:id="54"/>
    </w:p>
    <w:p w:rsidR="00E40F06" w:rsidRDefault="00E40F06" w:rsidP="00E40F06">
      <w:pPr>
        <w:pStyle w:val="Heading3"/>
      </w:pPr>
      <w:bookmarkStart w:id="55" w:name="_Toc456821210"/>
      <w:r>
        <w:t>Plan Popular</w:t>
      </w:r>
      <w:bookmarkEnd w:id="55"/>
    </w:p>
    <w:p w:rsidR="00E40F06" w:rsidRDefault="00E40F06" w:rsidP="00E40F06">
      <w:pPr>
        <w:pStyle w:val="Heading4"/>
      </w:pPr>
      <w:r>
        <w:t>Obama pushing for increased government cybersecurity practices – plan popular</w:t>
      </w:r>
    </w:p>
    <w:p w:rsidR="00E40F06" w:rsidRPr="00E455A2" w:rsidRDefault="00E40F06" w:rsidP="00E40F06">
      <w:pPr>
        <w:rPr>
          <w:rStyle w:val="Style13ptBold"/>
        </w:rPr>
      </w:pPr>
      <w:r>
        <w:rPr>
          <w:rStyle w:val="Style13ptBold"/>
        </w:rPr>
        <w:t xml:space="preserve">Davis, </w:t>
      </w:r>
      <w:r w:rsidRPr="00E455A2">
        <w:rPr>
          <w:rStyle w:val="Style13ptBold"/>
          <w:b w:val="0"/>
          <w:sz w:val="20"/>
          <w:szCs w:val="20"/>
        </w:rPr>
        <w:t>Senior Reporter at SC Magazine</w:t>
      </w:r>
      <w:r>
        <w:rPr>
          <w:rStyle w:val="Style13ptBold"/>
        </w:rPr>
        <w:t xml:space="preserve">, 2016 </w:t>
      </w:r>
      <w:r w:rsidRPr="00E455A2">
        <w:rPr>
          <w:rStyle w:val="Style13ptBold"/>
          <w:b w:val="0"/>
          <w:sz w:val="20"/>
          <w:szCs w:val="20"/>
        </w:rPr>
        <w:t xml:space="preserve">(Jeremy Seth, “State Dept. crippled by cyber practices, inconsistent messaging from U.S. agencies,” </w:t>
      </w:r>
      <w:r w:rsidRPr="00E455A2">
        <w:rPr>
          <w:rStyle w:val="Style13ptBold"/>
          <w:b w:val="0"/>
          <w:i/>
          <w:sz w:val="20"/>
          <w:szCs w:val="20"/>
        </w:rPr>
        <w:t xml:space="preserve">SC Magazine, </w:t>
      </w:r>
      <w:r w:rsidRPr="00E455A2">
        <w:rPr>
          <w:rStyle w:val="Style13ptBold"/>
          <w:b w:val="0"/>
          <w:sz w:val="20"/>
          <w:szCs w:val="20"/>
        </w:rPr>
        <w:t>July 11, Online: http://www.scmagazine.com/state-dept-crippled-by-cyber-practices-inconsistent-messaging-from-us-agencies/article/508768/, accessed July 18, RS)</w:t>
      </w:r>
    </w:p>
    <w:p w:rsidR="00E40F06" w:rsidRDefault="00E40F06" w:rsidP="00E40F06">
      <w:pPr>
        <w:rPr>
          <w:sz w:val="16"/>
        </w:rPr>
      </w:pPr>
      <w:r w:rsidRPr="005E0BDF">
        <w:rPr>
          <w:u w:val="single"/>
        </w:rPr>
        <w:t xml:space="preserve">Following </w:t>
      </w:r>
      <w:r w:rsidRPr="005E0BDF">
        <w:rPr>
          <w:sz w:val="16"/>
        </w:rPr>
        <w:t xml:space="preserve">FBI Director James </w:t>
      </w:r>
      <w:r w:rsidRPr="005E0BDF">
        <w:rPr>
          <w:u w:val="single"/>
        </w:rPr>
        <w:t>Comey's recommendation last week that the Department of Justice not bring criminal charges against</w:t>
      </w:r>
      <w:r w:rsidRPr="005E0BDF">
        <w:rPr>
          <w:sz w:val="16"/>
        </w:rPr>
        <w:t xml:space="preserve"> presumptive Democratic presidential nominee and former Secretary of State </w:t>
      </w:r>
      <w:r w:rsidRPr="005E0BDF">
        <w:rPr>
          <w:u w:val="single"/>
        </w:rPr>
        <w:t xml:space="preserve">Hillary Clinton, </w:t>
      </w:r>
      <w:r w:rsidRPr="005E0BDF">
        <w:rPr>
          <w:highlight w:val="yellow"/>
          <w:u w:val="single"/>
        </w:rPr>
        <w:t>cybersecurity practices within federal agencies have received greater scrutiny within Washington.</w:t>
      </w:r>
      <w:r w:rsidRPr="005E0BDF">
        <w:rPr>
          <w:sz w:val="16"/>
        </w:rPr>
        <w:t xml:space="preserve"> No less a political heavyweight than </w:t>
      </w:r>
      <w:r w:rsidRPr="005E0BDF">
        <w:rPr>
          <w:highlight w:val="yellow"/>
          <w:u w:val="single"/>
        </w:rPr>
        <w:t>the chief executive of the United States has critiqued the way that the government handles its information.</w:t>
      </w:r>
      <w:r w:rsidRPr="005E0BDF">
        <w:rPr>
          <w:sz w:val="16"/>
        </w:rPr>
        <w:t xml:space="preserve"> During two separate events this weekend, </w:t>
      </w:r>
      <w:r w:rsidRPr="005E0BDF">
        <w:rPr>
          <w:u w:val="single"/>
        </w:rPr>
        <w:t xml:space="preserve">U.S. President Barack </w:t>
      </w:r>
      <w:r w:rsidRPr="005E0BDF">
        <w:rPr>
          <w:highlight w:val="yellow"/>
          <w:u w:val="single"/>
        </w:rPr>
        <w:t>Obama said he is “concerned” about the government's cybersecurity practices.</w:t>
      </w:r>
      <w:r w:rsidRPr="005E0BDF">
        <w:rPr>
          <w:u w:val="single"/>
        </w:rPr>
        <w:t xml:space="preserve"> </w:t>
      </w:r>
      <w:r w:rsidRPr="005E0BDF">
        <w:rPr>
          <w:sz w:val="16"/>
        </w:rPr>
        <w:t xml:space="preserve">“First of all, with respect to the State Department </w:t>
      </w:r>
      <w:r w:rsidRPr="005E0BDF">
        <w:rPr>
          <w:u w:val="single"/>
        </w:rPr>
        <w:t>I am concerned,” Obama said on Saturday, when asked about the State Department's handling of classified information</w:t>
      </w:r>
      <w:r w:rsidRPr="005E0BDF">
        <w:rPr>
          <w:sz w:val="16"/>
        </w:rPr>
        <w:t xml:space="preserve"> and Comey's recommendation. However, he framed the issue as part of a larger problem facing the government as a whole. </w:t>
      </w:r>
      <w:r w:rsidRPr="005E0BDF">
        <w:rPr>
          <w:u w:val="single"/>
        </w:rPr>
        <w:t xml:space="preserve">On Sunday, </w:t>
      </w:r>
      <w:r w:rsidRPr="005E0BDF">
        <w:rPr>
          <w:highlight w:val="yellow"/>
          <w:u w:val="single"/>
        </w:rPr>
        <w:t>Obama said that the federal government needs to strengthen cybersecurity practices.</w:t>
      </w:r>
      <w:r w:rsidRPr="005E0BDF">
        <w:rPr>
          <w:sz w:val="16"/>
        </w:rPr>
        <w:t xml:space="preserve"> “I am concerned about it, I don't think we have it perfect,” he said at a news conference in Madrid. “We know that we have had hackers in the White House.” </w:t>
      </w:r>
      <w:r w:rsidRPr="005E0BDF">
        <w:rPr>
          <w:highlight w:val="yellow"/>
          <w:u w:val="single"/>
        </w:rPr>
        <w:t>State Department has been operating from a weakened positio</w:t>
      </w:r>
      <w:r w:rsidRPr="005E0BDF">
        <w:rPr>
          <w:u w:val="single"/>
        </w:rPr>
        <w:t xml:space="preserve">n internationally </w:t>
      </w:r>
      <w:r w:rsidRPr="005E0BDF">
        <w:rPr>
          <w:highlight w:val="yellow"/>
          <w:u w:val="single"/>
        </w:rPr>
        <w:t>as a result of the agency's cybersecurity failings</w:t>
      </w:r>
      <w:r w:rsidRPr="005E0BDF">
        <w:rPr>
          <w:u w:val="single"/>
        </w:rPr>
        <w:t xml:space="preserve"> that were unearthed during DoJ's investigation – and also as a result of the domestic debate over encryption technologies, according to industry sources.</w:t>
      </w:r>
      <w:r w:rsidRPr="005E0BDF">
        <w:rPr>
          <w:sz w:val="16"/>
        </w:rPr>
        <w:t xml:space="preserve"> In email correspondence with SCMagazine.com, Blackstone Law Group LLP Partner Alexander J. Urbelis referred to the State Department's “silence” on global issues of digital rights, including privacy, security, and encryption as “hardly surprising.” He noted that “the State Department is stuck between the proverbial rock and a hard place: any official position taken could be seen as undermining other efforts of the administration, executive branch, or Congress.” Earlier this month, the United Nations Human Rights Council voted on a non-binding resolution that classified open Internet access as a basic human right. Seventeen countries, including China and Russia opposed the measure. </w:t>
      </w:r>
      <w:r w:rsidRPr="005E0BDF">
        <w:rPr>
          <w:u w:val="single"/>
        </w:rPr>
        <w:t>A line in the Cybersecurity Act of 2015 tasked the agency with defining global cyber norms,</w:t>
      </w:r>
      <w:r w:rsidRPr="005E0BDF">
        <w:rPr>
          <w:sz w:val="16"/>
        </w:rPr>
        <w:t xml:space="preserve"> although the agency must navigate careful messaging, in light of a maze of statements regarding encryption, from James Comey's aggressive anti-encryption comments to proposed encryption legislation, such as the Feinstein-Burr bill. “If State takes a laudatory position on the UN resolution that offline human rights should be similarly protected online, then State is implicitly endorsing the work of digital rights activists, which could be seen to be at loggerheads with the administration's position on whistleblowers,” noted Urbelis. A statement in support of global privacy rights could be interpreted as “going off-piste,” he added. “This is an unfortunate situation in which State finds itself because its voice and support of these critical issues is more needed globally now than ever before,” Urbelis said.</w:t>
      </w:r>
    </w:p>
    <w:p w:rsidR="00E40F06" w:rsidRDefault="00E40F06" w:rsidP="00E40F06">
      <w:pPr>
        <w:pStyle w:val="Heading4"/>
      </w:pPr>
      <w:r>
        <w:t>Congress unhappy about data breaches and weak cybersecurity – will pass cybersecurity legislation</w:t>
      </w:r>
    </w:p>
    <w:p w:rsidR="00E40F06" w:rsidRPr="005D0F10" w:rsidRDefault="00E40F06" w:rsidP="00E40F06">
      <w:pPr>
        <w:rPr>
          <w:rStyle w:val="Style13ptBold"/>
          <w:b w:val="0"/>
          <w:sz w:val="20"/>
        </w:rPr>
      </w:pPr>
      <w:r>
        <w:rPr>
          <w:rStyle w:val="Style13ptBold"/>
        </w:rPr>
        <w:t xml:space="preserve">Silverstein, 2016 </w:t>
      </w:r>
      <w:r w:rsidRPr="005D0F10">
        <w:rPr>
          <w:rStyle w:val="Style13ptBold"/>
          <w:b w:val="0"/>
          <w:sz w:val="20"/>
        </w:rPr>
        <w:t xml:space="preserve">(Ed Silverstein is a writer and editor for magazines, websites and newspapers. A graduate of Harvard's Kennedy School of Government, he has won several awards for his published articles. “'Weak' Cybersecurity at FDIC Leads to Criticism from Congress,” </w:t>
      </w:r>
      <w:r w:rsidRPr="005D0F10">
        <w:rPr>
          <w:rStyle w:val="Style13ptBold"/>
          <w:b w:val="0"/>
          <w:i/>
          <w:sz w:val="20"/>
        </w:rPr>
        <w:t xml:space="preserve">Law.com, </w:t>
      </w:r>
      <w:r w:rsidRPr="005D0F10">
        <w:rPr>
          <w:rStyle w:val="Style13ptBold"/>
          <w:b w:val="0"/>
          <w:sz w:val="20"/>
        </w:rPr>
        <w:t>July 15, Online: http://www.law.com/sites/articles/2016/07/15/weak-cybersecurity-at-fdic-leads-to-criticism-from-congress/, accessed July 18, RS)</w:t>
      </w:r>
    </w:p>
    <w:p w:rsidR="00E40F06" w:rsidRPr="00E40F06" w:rsidRDefault="00E40F06" w:rsidP="00E40F06">
      <w:pPr>
        <w:rPr>
          <w:u w:val="single"/>
        </w:rPr>
      </w:pPr>
      <w:r w:rsidRPr="00F921EE">
        <w:rPr>
          <w:u w:val="single"/>
        </w:rPr>
        <w:t xml:space="preserve">Members of </w:t>
      </w:r>
      <w:r w:rsidRPr="00F921EE">
        <w:rPr>
          <w:highlight w:val="yellow"/>
          <w:u w:val="single"/>
        </w:rPr>
        <w:t>Congress</w:t>
      </w:r>
      <w:r w:rsidRPr="00F921EE">
        <w:rPr>
          <w:u w:val="single"/>
        </w:rPr>
        <w:t xml:space="preserve"> are </w:t>
      </w:r>
      <w:r w:rsidRPr="00F921EE">
        <w:rPr>
          <w:highlight w:val="yellow"/>
          <w:u w:val="single"/>
        </w:rPr>
        <w:t>concerned over</w:t>
      </w:r>
      <w:r w:rsidRPr="00F921EE">
        <w:rPr>
          <w:u w:val="single"/>
        </w:rPr>
        <w:t xml:space="preserve"> a series of </w:t>
      </w:r>
      <w:r w:rsidRPr="00F921EE">
        <w:rPr>
          <w:highlight w:val="yellow"/>
          <w:u w:val="single"/>
        </w:rPr>
        <w:t>cyber incidents at the</w:t>
      </w:r>
      <w:r w:rsidRPr="00F921EE">
        <w:rPr>
          <w:u w:val="single"/>
        </w:rPr>
        <w:t xml:space="preserve"> Federal Deposit Insurance Corporation (</w:t>
      </w:r>
      <w:r w:rsidRPr="00F921EE">
        <w:rPr>
          <w:highlight w:val="yellow"/>
          <w:u w:val="single"/>
        </w:rPr>
        <w:t>FDIC</w:t>
      </w:r>
      <w:r w:rsidRPr="00F921EE">
        <w:rPr>
          <w:u w:val="single"/>
        </w:rPr>
        <w:t xml:space="preserve">) and how the banking regulator improperly reported cyber-related incidents to officials. </w:t>
      </w:r>
      <w:r w:rsidRPr="00F921EE">
        <w:rPr>
          <w:highlight w:val="yellow"/>
          <w:u w:val="single"/>
        </w:rPr>
        <w:t>A</w:t>
      </w:r>
      <w:r w:rsidRPr="00F921EE">
        <w:rPr>
          <w:u w:val="single"/>
        </w:rPr>
        <w:t xml:space="preserve"> recent staff </w:t>
      </w:r>
      <w:r w:rsidRPr="00F921EE">
        <w:rPr>
          <w:highlight w:val="yellow"/>
          <w:u w:val="single"/>
        </w:rPr>
        <w:t>report from a</w:t>
      </w:r>
      <w:r w:rsidRPr="00F921EE">
        <w:rPr>
          <w:u w:val="single"/>
        </w:rPr>
        <w:t xml:space="preserve"> Congressional </w:t>
      </w:r>
      <w:r w:rsidRPr="00F921EE">
        <w:rPr>
          <w:highlight w:val="yellow"/>
          <w:u w:val="single"/>
        </w:rPr>
        <w:t>committee detailed some of their top complaints</w:t>
      </w:r>
      <w:r w:rsidRPr="00F921EE">
        <w:rPr>
          <w:u w:val="single"/>
        </w:rPr>
        <w:t xml:space="preserve">, as FDIC officials also testified before Congress this week. “The committee’s staff report makes clear the FDIC has significant internal cybersecurity challenges both in respect to insider threats and external nation states,” Jamil N. Jaffer, director of the Homeland and National Security Law Program at George Mason University, told Legaltech News. </w:t>
      </w:r>
      <w:r w:rsidRPr="00E40F06">
        <w:rPr>
          <w:sz w:val="16"/>
        </w:rPr>
        <w:t>“This is particularly troubling given the FDIC’s role in cybersecurity regulations on certain financial institutions,” he added. The incidents range from malware placed on the computers of top FDIC officials to an outgoing FDIC employee placing confidential data on a USB drive. One common theme is that the FDIC frequently failed to adequately notify government officials of the cybersecurity incidents</w:t>
      </w:r>
      <w:r w:rsidRPr="00F921EE">
        <w:rPr>
          <w:highlight w:val="yellow"/>
          <w:u w:val="single"/>
        </w:rPr>
        <w:t>. Hackers</w:t>
      </w:r>
      <w:r w:rsidRPr="00F921EE">
        <w:rPr>
          <w:u w:val="single"/>
        </w:rPr>
        <w:t xml:space="preserve">, reported to be </w:t>
      </w:r>
      <w:r w:rsidRPr="00F921EE">
        <w:rPr>
          <w:highlight w:val="yellow"/>
          <w:u w:val="single"/>
        </w:rPr>
        <w:t>from China</w:t>
      </w:r>
      <w:r w:rsidRPr="00F921EE">
        <w:rPr>
          <w:u w:val="single"/>
        </w:rPr>
        <w:t xml:space="preserve">, were able to place malware on 12 computers and 10 servers at the FDIC a few years ago, according to recently revealed information. </w:t>
      </w:r>
      <w:r w:rsidRPr="00E40F06">
        <w:rPr>
          <w:sz w:val="16"/>
        </w:rPr>
        <w:t xml:space="preserve">The malware was installed on computers used by the FDIC chairman, the chief of staff and the general counsel. These breaches took place during 2010, 2011 and 2013. However, the FDIC improperly reported the breaches to the appropriate government officials—and there are suggestions the FDIC may have tried to even hide the incidents. The breaches were later disclosed to those outside of the agency by the FDIC Inspector General’s office, which was looking into another incident that took place in October 2015. In a recent statement, the U.S. House Science, Space, and Technology Committee said it is “concerned” about the FDIC’s response to recent major breaches. “The committee remains concerned about the FDIC’s weak cybersecurity posture and its ability to prevent further breaches,” according to the report issued by the committee staff. “Further, the FDIC’s unwillingness to be open and transparent with the committee’s investigation raises serious concerns about whether the agency is still attempting to shield information from production to Congress.” One of these other incidents took place in Florida on Oct. 15, 2015. On Oct. 23, the FDIC learned about the breach. A letter informing the committee of the breach, involving the outgoing FDIC employee, was written on Feb. 26, 2016, and there were “misrepresentations” from the FDIC when informing the committee about the incident. While testifying Thursday on the response to the Florida incident, Martin Gruenberg, chairman of the FDIC, told the committee, “We are revising our incident response policies and other relevant documents.” “Information security is critical to the FDIC’s ability to carry out its mission of maintaining stability and public confidence in the nation’s financial system,” he added. “Our expectation is that by taking the steps outlined we will be effective in significantly minimizing the potential for similar incidents going forward.” He confirmed in testimony that the Florida incident involved a “large quantity of sensitive FDIC information, including personally identifiable information of bank customers.” Moreover, the FDIC also reported six additional “major” incidents to the Congress between March and May 2016. </w:t>
      </w:r>
      <w:r w:rsidRPr="00F921EE">
        <w:rPr>
          <w:highlight w:val="yellow"/>
          <w:u w:val="single"/>
        </w:rPr>
        <w:t>The incidents are now under review</w:t>
      </w:r>
      <w:r w:rsidRPr="00F921EE">
        <w:rPr>
          <w:u w:val="single"/>
        </w:rPr>
        <w:t>, according to Fred Gibson, the acting Inspector General at the FDIC.</w:t>
      </w:r>
      <w:r w:rsidRPr="00E40F06">
        <w:rPr>
          <w:sz w:val="16"/>
        </w:rPr>
        <w:t xml:space="preserve"> He also testified before the committee on Thursday that, “Key decisions pertaining to the Florida incident were untimely, and a required notification to another federal agency was not made. … Congressional notification letters related to the Florida Incident included risk mitigation factors that were either unsupported by adequate evidence and/or inconsistent with information available at the time. As a result, in our view, the notifications did not accurately portray the extent of risk associated with the incident.” Looking at the big picture, in a statement released to the public, Science, Space, and Technology Committee Chairman Lamar Smith (R-Texas) said, </w:t>
      </w:r>
      <w:r w:rsidRPr="00F921EE">
        <w:rPr>
          <w:u w:val="single"/>
        </w:rPr>
        <w:t>“</w:t>
      </w:r>
      <w:r w:rsidRPr="00F921EE">
        <w:rPr>
          <w:highlight w:val="yellow"/>
          <w:u w:val="single"/>
        </w:rPr>
        <w:t>The</w:t>
      </w:r>
      <w:r w:rsidRPr="00F921EE">
        <w:rPr>
          <w:u w:val="single"/>
        </w:rPr>
        <w:t xml:space="preserve"> committee’s interim </w:t>
      </w:r>
      <w:r w:rsidRPr="00F921EE">
        <w:rPr>
          <w:highlight w:val="yellow"/>
          <w:u w:val="single"/>
        </w:rPr>
        <w:t>report sheds light on the</w:t>
      </w:r>
      <w:r w:rsidRPr="00F921EE">
        <w:rPr>
          <w:u w:val="single"/>
        </w:rPr>
        <w:t xml:space="preserve"> FDIC’s lax </w:t>
      </w:r>
      <w:r w:rsidRPr="00F921EE">
        <w:rPr>
          <w:highlight w:val="yellow"/>
          <w:u w:val="single"/>
        </w:rPr>
        <w:t>cybersecurity efforts</w:t>
      </w:r>
      <w:r w:rsidRPr="00F921EE">
        <w:rPr>
          <w:u w:val="single"/>
        </w:rPr>
        <w:t xml:space="preserve">. The FDIC’s intent to evade congressional oversight is a serious offense. </w:t>
      </w:r>
      <w:r w:rsidRPr="00F921EE">
        <w:rPr>
          <w:rStyle w:val="Emphasis"/>
          <w:highlight w:val="yellow"/>
        </w:rPr>
        <w:t>Major improvements need to be made to</w:t>
      </w:r>
      <w:r w:rsidRPr="00F921EE">
        <w:rPr>
          <w:u w:val="single"/>
        </w:rPr>
        <w:t xml:space="preserve"> the FDIC’s </w:t>
      </w:r>
      <w:r w:rsidRPr="00F921EE">
        <w:rPr>
          <w:rStyle w:val="Emphasis"/>
          <w:highlight w:val="yellow"/>
        </w:rPr>
        <w:t>cybersecurity mechanisms</w:t>
      </w:r>
      <w:r w:rsidRPr="00F921EE">
        <w:rPr>
          <w:u w:val="single"/>
        </w:rPr>
        <w:t>.”</w:t>
      </w:r>
      <w:r w:rsidRPr="00E40F06">
        <w:rPr>
          <w:sz w:val="16"/>
        </w:rPr>
        <w:t xml:space="preserve"> “We will continue to work towards increasing transparency at the agency and hold the FDIC accountable,” he added. “Americans should be able to trust the agency with their sensitive banking information.” The committee further alleges that FDIC Chief Information Officer Larry Gross “engaged in mismanagement, misled Congress, and retaliated against whistleblowers.” “He has fostered a hostile work environment. It is also clear that the FDIC deliberately evaded congressional oversight. In addition, the committee found the FDIC has historically experienced deficiencies related to its cybersecurity posture, and those deficiencies continue to the present,” the statement further claims. The FDIC’s response to the data breaches follows a massive breach at the Office of Personnel Management, which also impacted far more people than first thought. The data from more than 21 million current or former government employees was believed to have been compromised in the hack. The Chinese government said it arrested several people in connection with the OPM hack. There were also concerns if hackers were able to break into the private server used by Secretary of State Hillary Clinton when she was in office. </w:t>
      </w:r>
      <w:r w:rsidRPr="00F921EE">
        <w:rPr>
          <w:highlight w:val="yellow"/>
          <w:u w:val="single"/>
        </w:rPr>
        <w:t>When considering legislative options</w:t>
      </w:r>
      <w:r w:rsidRPr="00F921EE">
        <w:rPr>
          <w:u w:val="single"/>
        </w:rPr>
        <w:t xml:space="preserve">, Jaffer recommends that </w:t>
      </w:r>
      <w:r w:rsidRPr="00F921EE">
        <w:rPr>
          <w:highlight w:val="yellow"/>
          <w:u w:val="single"/>
        </w:rPr>
        <w:t>Congress and the executive branch consider enacting incentives to encourage better cybersecurity</w:t>
      </w:r>
      <w:r w:rsidRPr="00F921EE">
        <w:rPr>
          <w:u w:val="single"/>
        </w:rPr>
        <w:t xml:space="preserve"> adoption in the private sector, rather than setting up specific requirements and penalties, given the government’s own record in cybersecurity.</w:t>
      </w:r>
    </w:p>
    <w:p w:rsidR="0070129E" w:rsidRDefault="0070129E" w:rsidP="0070129E">
      <w:pPr>
        <w:pStyle w:val="Heading2"/>
      </w:pPr>
      <w:bookmarkStart w:id="56" w:name="_Toc456821211"/>
      <w:r>
        <w:t>China DeDev</w:t>
      </w:r>
      <w:bookmarkEnd w:id="56"/>
      <w:r>
        <w:t xml:space="preserve"> </w:t>
      </w:r>
    </w:p>
    <w:p w:rsidR="0070129E" w:rsidRDefault="0070129E" w:rsidP="0070129E">
      <w:pPr>
        <w:pStyle w:val="Heading3"/>
      </w:pPr>
      <w:bookmarkStart w:id="57" w:name="_Toc456821212"/>
      <w:r>
        <w:t>Link Turn—Hurts Chinese Growth</w:t>
      </w:r>
      <w:bookmarkEnd w:id="57"/>
    </w:p>
    <w:p w:rsidR="0070129E" w:rsidRDefault="0070129E" w:rsidP="0070129E">
      <w:pPr>
        <w:pStyle w:val="Heading4"/>
      </w:pPr>
      <w:r>
        <w:t>Turn: Chinese growth depends on cyberattacks and breaches by spies, which the plan reduces.</w:t>
      </w:r>
    </w:p>
    <w:p w:rsidR="0070129E" w:rsidRDefault="0070129E" w:rsidP="0070129E">
      <w:pPr>
        <w:rPr>
          <w:rStyle w:val="Style13ptBold"/>
        </w:rPr>
      </w:pPr>
      <w:r>
        <w:rPr>
          <w:rStyle w:val="Style13ptBold"/>
        </w:rPr>
        <w:t>Philipp</w:t>
      </w:r>
      <w:r>
        <w:rPr>
          <w:rStyle w:val="Style13ptBold"/>
          <w:b w:val="0"/>
        </w:rPr>
        <w:t xml:space="preserve">, award-winning investigative journalist at Epoch Times covering national security relating to China, </w:t>
      </w:r>
      <w:r>
        <w:rPr>
          <w:rStyle w:val="Style13ptBold"/>
        </w:rPr>
        <w:t>‘15</w:t>
      </w:r>
    </w:p>
    <w:p w:rsidR="0070129E" w:rsidRPr="006E6E38" w:rsidRDefault="0070129E" w:rsidP="0070129E">
      <w:r w:rsidRPr="006E6E38">
        <w:t xml:space="preserve">(Joshua, “EXCLUSIVE: How Hacking and Espionage Fuel China’s Growth,” </w:t>
      </w:r>
      <w:r w:rsidRPr="006E6E38">
        <w:rPr>
          <w:i/>
        </w:rPr>
        <w:t>Epoch Times</w:t>
      </w:r>
      <w:r w:rsidRPr="006E6E38">
        <w:t xml:space="preserve">, </w:t>
      </w:r>
      <w:r>
        <w:t>September 10</w:t>
      </w:r>
      <w:r w:rsidRPr="006E6E38">
        <w:t xml:space="preserve">, Online: </w:t>
      </w:r>
      <w:hyperlink r:id="rId61" w:history="1">
        <w:r w:rsidRPr="001E5783">
          <w:rPr>
            <w:rStyle w:val="Hyperlink"/>
          </w:rPr>
          <w:t>http://www.theepochtimes.com/n3/1737917-investigative-report-china-theft-incorporated/</w:t>
        </w:r>
      </w:hyperlink>
      <w:r>
        <w:t>, accessed July 18, JH)</w:t>
      </w:r>
    </w:p>
    <w:p w:rsidR="0070129E" w:rsidRDefault="0070129E" w:rsidP="0070129E">
      <w:pPr>
        <w:rPr>
          <w:u w:val="single"/>
        </w:rPr>
      </w:pPr>
      <w:r w:rsidRPr="006E6E38">
        <w:rPr>
          <w:u w:val="single"/>
        </w:rPr>
        <w:t xml:space="preserve">Elements of </w:t>
      </w:r>
      <w:r w:rsidRPr="006E6E38">
        <w:rPr>
          <w:highlight w:val="cyan"/>
          <w:u w:val="single"/>
        </w:rPr>
        <w:t>China’s military, state, business, and academia have been</w:t>
      </w:r>
      <w:r w:rsidRPr="006E6E38">
        <w:rPr>
          <w:u w:val="single"/>
        </w:rPr>
        <w:t xml:space="preserve"> interwoven over decades and </w:t>
      </w:r>
      <w:r w:rsidRPr="006E6E38">
        <w:rPr>
          <w:highlight w:val="cyan"/>
          <w:u w:val="single"/>
        </w:rPr>
        <w:t>organized around one goal: stealing secrets from the West</w:t>
      </w:r>
      <w:r w:rsidRPr="006E6E38">
        <w:rPr>
          <w:u w:val="single"/>
        </w:rPr>
        <w:t xml:space="preserve">. This regime of theft takes with impunity, powering China’s economy and high-tech military, while </w:t>
      </w:r>
      <w:r w:rsidRPr="006E6E38">
        <w:rPr>
          <w:highlight w:val="cyan"/>
          <w:u w:val="single"/>
        </w:rPr>
        <w:t>robbing the United States alone of trillions in value each year</w:t>
      </w:r>
      <w:r w:rsidRPr="006E6E38">
        <w:rPr>
          <w:u w:val="single"/>
        </w:rPr>
        <w:t>.</w:t>
      </w:r>
      <w:r w:rsidRPr="00C02B67">
        <w:rPr>
          <w:sz w:val="16"/>
        </w:rPr>
        <w:t xml:space="preserve"> Very late in the game, the United States has started to respond. The U.S. Justice Department made headlines in May 2014 by indicting five Chinese military hackers from Unit 61398 for their alleged role in economic theft. The system, however, doesn’t stop at military hackers. Organizations throughout China work as “transfer centers” that process stolen information into usable designs. Official programs facilitate the theft. And the whole system runs through a corrupt nexus among government officials, military officers, business executives, and academics throughout China. </w:t>
      </w:r>
      <w:r w:rsidRPr="006E6E38">
        <w:rPr>
          <w:highlight w:val="cyan"/>
          <w:u w:val="single"/>
        </w:rPr>
        <w:t>There is a nearly constant stream of news</w:t>
      </w:r>
      <w:r w:rsidRPr="006E6E38">
        <w:rPr>
          <w:u w:val="single"/>
        </w:rPr>
        <w:t xml:space="preserve"> stories about cyberattacks and spies stealing technology from the West, </w:t>
      </w:r>
      <w:r w:rsidRPr="006E6E38">
        <w:rPr>
          <w:highlight w:val="cyan"/>
          <w:u w:val="single"/>
        </w:rPr>
        <w:t>but the true scale</w:t>
      </w:r>
      <w:r w:rsidRPr="006E6E38">
        <w:rPr>
          <w:u w:val="single"/>
        </w:rPr>
        <w:t xml:space="preserve"> of the cyberattacks and breaches by spies </w:t>
      </w:r>
      <w:r w:rsidRPr="006E6E38">
        <w:rPr>
          <w:highlight w:val="cyan"/>
          <w:u w:val="single"/>
        </w:rPr>
        <w:t>goes far beyond what’s reported</w:t>
      </w:r>
      <w:r w:rsidRPr="006E6E38">
        <w:rPr>
          <w:u w:val="single"/>
        </w:rPr>
        <w:t>.</w:t>
      </w:r>
      <w:r w:rsidRPr="00C02B67">
        <w:rPr>
          <w:sz w:val="16"/>
        </w:rPr>
        <w:t xml:space="preserve"> This article is the last of a four-part investigative series that has been two years in the making. Tapping the knowledge of intelligence and security experts, it reveals the inner workings of a state-sanctioned program to rob the West and feed China’s economic growth and military strength. “We are seeing only a fraction of actual data breaches reported in the U.S. Many of the data breaches reported in 2014 were of retailers, where compromised consumer personally identifiable information (PII) is required to be reported,” said Casey Fleming, chairman and CEO of BLACKOPS Partners Corp. It will not take long for every American citizen to be affected by the scale of this economic espionage assault. — Casey Fleming, CEO, BLACKOPS Partners Corp. Fleming is in a unique position. His company tracks both cyberspies and human spies infiltrating Fortune 500 companies. He said, in addition to what appears in the press, </w:t>
      </w:r>
      <w:r w:rsidRPr="006E6E38">
        <w:rPr>
          <w:u w:val="single"/>
        </w:rPr>
        <w:t>“hundreds of other companies have not reported data breaches due to negative coverage—or worse, most never detected the breach to begin with.”</w:t>
      </w:r>
      <w:r w:rsidRPr="00C02B67">
        <w:rPr>
          <w:sz w:val="16"/>
        </w:rPr>
        <w:t xml:space="preserve"> Just in the last year, he added, his company observed a tenfold increase in the “aggressiveness, depth, and frequency” of insider spy activity and cyberattacks breaching companies. He said they expect the problem to grow worse. </w:t>
      </w:r>
      <w:r w:rsidRPr="006E6E38">
        <w:rPr>
          <w:u w:val="single"/>
        </w:rPr>
        <w:t xml:space="preserve">“Our intelligence unit’s latest estimates are that </w:t>
      </w:r>
      <w:r w:rsidRPr="006E6E38">
        <w:rPr>
          <w:highlight w:val="cyan"/>
          <w:u w:val="single"/>
        </w:rPr>
        <w:t>U.S. companies and the U.S. economy lose approximately $5 trillion each year, or over 30 percent of the U.S. GDP</w:t>
      </w:r>
      <w:r w:rsidRPr="006E6E38">
        <w:rPr>
          <w:u w:val="single"/>
        </w:rPr>
        <w:t xml:space="preserve"> when you factor the full value of the stolen innovation,”</w:t>
      </w:r>
      <w:r w:rsidRPr="00C02B67">
        <w:rPr>
          <w:sz w:val="16"/>
        </w:rPr>
        <w:t xml:space="preserve"> Fleming said. </w:t>
      </w:r>
      <w:r w:rsidRPr="006E6E38">
        <w:rPr>
          <w:u w:val="single"/>
        </w:rPr>
        <w:t>“It will not take long for every American citizen to be affected by the scale of this economic espionage assault in the form of lost jobs, higher prices, and a lower quality of life,”</w:t>
      </w:r>
      <w:r w:rsidRPr="00C02B67">
        <w:rPr>
          <w:sz w:val="16"/>
        </w:rPr>
        <w:t xml:space="preserve"> he said. Multiple Sources The large scope of the theft stems from the Chinese regime’s grip on nearly all facets of its society, according to Josh Vander Veen, director of incident response at SpearTip, a cyber-counterintelligence firm. Vander Veen is a former special agent with U.S. Army Counterintelligence and worked for more than a dozen years investigating foreign spy operations. “The Chinese government has a hand in so many of its domestic industries,” he said, adding that the platforms it uses for economic theft include “the transfer centers, cyberattacks, and academic research at U.S. universities.” In a sense it is very clear-cut, but we don’t want to accept what we see right before our eyes. — Richard Fisher, senior fellow, International Assessment and Strategy Center While the Chinese regime operates a very large system for stealing and processing intellectual property, it makes the money back by developing products based on the stolen information. </w:t>
      </w:r>
      <w:r w:rsidRPr="006E6E38">
        <w:rPr>
          <w:u w:val="single"/>
        </w:rPr>
        <w:t>Many times, the Chinese products based on stolen American research and development are resold back in the United States at approximately half the price of the original American product.</w:t>
      </w:r>
      <w:r w:rsidRPr="00C02B67">
        <w:rPr>
          <w:sz w:val="16"/>
        </w:rPr>
        <w:t xml:space="preserve"> “They’re busy, and they do invest a lot of personnel and a lot of time,” Vander Veen said. </w:t>
      </w:r>
      <w:r w:rsidRPr="006E6E38">
        <w:rPr>
          <w:u w:val="single"/>
        </w:rPr>
        <w:t xml:space="preserve">“But really it’s a fraction of the cost and a fraction of the time it takes to do this kind of research.” </w:t>
      </w:r>
      <w:r w:rsidRPr="00C02B67">
        <w:rPr>
          <w:sz w:val="16"/>
        </w:rPr>
        <w:t xml:space="preserve">When trying to understand the Chinese regime’s use of economic theft, and the involvement of its armed services, corporations, and universities in the theft, “We should view it from the Chinese lens,” said Richard Fisher, senior fellow at the International Assessment and Strategy Center. “In a sense it is very clear-cut, but we don’t want to accept what we see right before our eyes,” Fisher said, adding that any organization that has a Chinese Communist Party (CCP) cell “is capable of conducting intelligence or military operations.” The idea of official “state-run” companies in China can also be deceiving, since nearly all companies are required to have officials from the CCP assigned to them, according to a client of BLACKOPS Partners Corp. who conducts high-level business in China and spoke under conditions of anonymity. “Any company that has more than 50 people in it has a government liaison assigned to it,” the source said. “That’s law in China.” In China, there are only vague and blurry lines separating government from private industries, military from government, and private from military. The systems for economic theft likewise take place across all three of these sectors. A History of Copying While the actual breaches often get attention, there is very little awareness of what takes place after information is stolen. To understand how the system works and how it has developed requires a bit of history, and it starts with the Cold War and relations between the Chinese regime and the Soviet Union. A source with direct knowledge of the Chinese regime’s system for reverse-engineering stolen technology explained to Epoch Times how it developed. The Chinese regime pulled from practices used by the Soviets, he said, but its leaders changed them in crucial ways to better fit China’s then-lacking technical prowess. If a Soviet spy had stolen designs for a U.S. spy camera, for example, the designs would be transferred to a research facility where Soviet engineers would attempt to reproduce the technology as-is. With China, the approach was very different. The source explained that the Chinese regime had few illusions at the time about its technological gap with other countries. So, while the Soviets would start their counterfeit process from the top, he said, the Chinese would start theirs from the bottom. If a Chinese spy were to get his hands on the same hypothetical spy camera mentioned above, he would similarly transfer it to a research facility. But rather than try to duplicate the camera, the researchers would find earlier generations of the technology and learn to build those first. They would send spies to gather publicly available information for the earliest models of the targeted technology, buy the next generations in stores, and send students to study and work abroad in the targeted industry. The process would give them a foundation of knowledge, and when they were finally ready to reverse engineer the modern-generation gadget, they could easily see which parts had been upgraded and which changes were made from the technology’s previous generations. According to the source, the Chinese approach was significantly faster and more cost effective than the Soviet approach. Transfer Centers The Chinese regime’s current system for processing and reverse engineering stolen designs has grown significantly larger than it was during the Cold War, and has developed from a strictly military operation into a system that permeates the entire Chinese regime. After someone steals trade secrets for the Chinese regime, the information serves little use until it’s processed or reverse engineered. This part of the job is handled by a large network of transfer centers. </w:t>
      </w:r>
      <w:r w:rsidRPr="006E6E38">
        <w:rPr>
          <w:u w:val="single"/>
        </w:rPr>
        <w:t>“There is nothing like this anywhere else in the world,” according to William C. Hannas, James Mulvenon, and Anna B. Puglisi in their 2013 book, “China’s Industrial Espionage.” “</w:t>
      </w:r>
      <w:r w:rsidRPr="006E6E38">
        <w:rPr>
          <w:highlight w:val="cyan"/>
          <w:u w:val="single"/>
        </w:rPr>
        <w:t>The system</w:t>
      </w:r>
      <w:r w:rsidRPr="006E6E38">
        <w:rPr>
          <w:u w:val="single"/>
        </w:rPr>
        <w:t xml:space="preserve"> is enormous, befitting a nation of 1.3 billion, and </w:t>
      </w:r>
      <w:r w:rsidRPr="006E6E38">
        <w:rPr>
          <w:highlight w:val="cyan"/>
          <w:u w:val="single"/>
        </w:rPr>
        <w:t>operates on a scale that dwarfs China’s own S&amp;T</w:t>
      </w:r>
      <w:r w:rsidRPr="006E6E38">
        <w:rPr>
          <w:u w:val="single"/>
        </w:rPr>
        <w:t xml:space="preserve"> [science and technology] </w:t>
      </w:r>
      <w:r w:rsidRPr="006E6E38">
        <w:rPr>
          <w:highlight w:val="cyan"/>
          <w:u w:val="single"/>
        </w:rPr>
        <w:t>enterprise</w:t>
      </w:r>
      <w:r w:rsidRPr="006E6E38">
        <w:rPr>
          <w:u w:val="single"/>
        </w:rPr>
        <w:t>,”</w:t>
      </w:r>
      <w:r w:rsidRPr="00C02B67">
        <w:rPr>
          <w:sz w:val="16"/>
        </w:rPr>
        <w:t xml:space="preserve"> they stated, adding </w:t>
      </w:r>
      <w:r w:rsidRPr="006E6E38">
        <w:rPr>
          <w:u w:val="single"/>
        </w:rPr>
        <w:t>“We are talking here of an elaborate, comprehensive system for spotting foreign technologies, acquiring them by every means imaginable, and converting them into weapons and competitive goods.”</w:t>
      </w:r>
      <w:r w:rsidRPr="00C02B67">
        <w:rPr>
          <w:sz w:val="16"/>
        </w:rPr>
        <w:t xml:space="preserve"> The departments in charge of reverse engineering are officially called China’s National Technology Transfer Centers or National Demonstration Organizations. The book notes these outfits began operating in China in September 2001 and were “established in policy” in December 2007 through the National Technology Transfer Promotion Implementation Plan. An estimated 202 of the “demonstration” centers are currently in operation in China, according to the book. The actual scale may be larger, however, since the 202 centers work as “models for emulation by other transfer facilities.” To name just a few of the transfer centers, they include the State Administration of Foreign Experts Affairs under the State Council, the Science and Technology Office under the Overseas Chinese Affairs Office, and the National Technology Transfer Center under the East China University of Science and Technology. The organizations don’t try to hide their function. The authors quote </w:t>
      </w:r>
      <w:r w:rsidRPr="00C02B67">
        <w:rPr>
          <w:u w:val="single"/>
        </w:rPr>
        <w:t>a Chinese study of the transfer centers</w:t>
      </w:r>
      <w:r w:rsidRPr="00C02B67">
        <w:rPr>
          <w:sz w:val="16"/>
        </w:rPr>
        <w:t xml:space="preserve">, which </w:t>
      </w:r>
      <w:r w:rsidRPr="00C02B67">
        <w:rPr>
          <w:u w:val="single"/>
        </w:rPr>
        <w:t>states they function to “convert advanced foreign technology into domestic innovation ability” and even recommends “making technology transfer even more the core feature of our technology innovation.”</w:t>
      </w:r>
      <w:r w:rsidRPr="00C02B67">
        <w:rPr>
          <w:sz w:val="16"/>
        </w:rPr>
        <w:t xml:space="preserve"> </w:t>
      </w:r>
      <w:r w:rsidRPr="00C02B67">
        <w:rPr>
          <w:u w:val="single"/>
        </w:rPr>
        <w:t>“Their charters explicitly name ‘domestic and foreign technology’ as targets for ‘commercialization,'”</w:t>
      </w:r>
      <w:r w:rsidRPr="00C02B67">
        <w:rPr>
          <w:sz w:val="16"/>
        </w:rPr>
        <w:t xml:space="preserve"> the book states. The transfer centers play several roles, which include processing stolen technology, developing cooperative research projects between Chinese and foreign scientists, and running programs aimed at reeling in Chinese nationals who have studied abroad</w:t>
      </w:r>
      <w:r w:rsidRPr="00C02B67">
        <w:rPr>
          <w:u w:val="single"/>
        </w:rPr>
        <w:t xml:space="preserve">. </w:t>
      </w:r>
      <w:r w:rsidRPr="00C02B67">
        <w:rPr>
          <w:highlight w:val="cyan"/>
          <w:u w:val="single"/>
        </w:rPr>
        <w:t>China’s economic rise can be attributed to this system of “minimal investment in basic science through a technology transfer apparatus that worked—mostly off the books—to suck in foreign proprietary achievements, while the world stood by and did nothing,”</w:t>
      </w:r>
      <w:r w:rsidRPr="00C02B67">
        <w:rPr>
          <w:u w:val="single"/>
        </w:rPr>
        <w:t xml:space="preserve"> according to the book. It states </w:t>
      </w:r>
      <w:r w:rsidRPr="00C02B67">
        <w:rPr>
          <w:highlight w:val="cyan"/>
          <w:u w:val="single"/>
        </w:rPr>
        <w:t>the Chinese regime could not have undergone the economic transformation the world is now witnessing, “nor sustained its progress today, without cheap and unrestricted access to other countries’ technology.”</w:t>
      </w:r>
      <w:r w:rsidRPr="00C02B67">
        <w:rPr>
          <w:u w:val="single"/>
        </w:rPr>
        <w:t xml:space="preserve"> </w:t>
      </w:r>
      <w:r w:rsidRPr="00C02B67">
        <w:rPr>
          <w:sz w:val="16"/>
        </w:rPr>
        <w:t xml:space="preserve">Their findings align with a 2010 report from the U.S. Defense Threat Reduction Agency, which said </w:t>
      </w:r>
      <w:r w:rsidRPr="00C02B67">
        <w:rPr>
          <w:u w:val="single"/>
        </w:rPr>
        <w:t xml:space="preserve">modernization in the Chinese military depends “heavily on investments in China’s science and technology infrastructure, reforms of its defense industry, and procurement of advanced weapons from abroad.” </w:t>
      </w:r>
      <w:r w:rsidRPr="00C02B67">
        <w:rPr>
          <w:sz w:val="16"/>
        </w:rPr>
        <w:t xml:space="preserve">It adds that </w:t>
      </w:r>
      <w:r w:rsidRPr="00C02B67">
        <w:rPr>
          <w:u w:val="single"/>
        </w:rPr>
        <w:t>the Chinese regime’s theft of technology is unique in that under the system, it gives autonomy “to research institutes, corporations, and other entities to devise collection schemes according to their particular needs.”</w:t>
      </w:r>
    </w:p>
    <w:p w:rsidR="0070129E" w:rsidRDefault="0070129E" w:rsidP="0070129E">
      <w:pPr>
        <w:pStyle w:val="Heading2"/>
      </w:pPr>
      <w:bookmarkStart w:id="58" w:name="_Toc456821213"/>
      <w:r>
        <w:t>Dip Cap DA</w:t>
      </w:r>
      <w:bookmarkEnd w:id="58"/>
    </w:p>
    <w:p w:rsidR="0070129E" w:rsidRDefault="0070129E" w:rsidP="0070129E">
      <w:pPr>
        <w:pStyle w:val="Heading3"/>
      </w:pPr>
      <w:bookmarkStart w:id="59" w:name="_Toc456821214"/>
      <w:r>
        <w:t>No Link</w:t>
      </w:r>
      <w:bookmarkEnd w:id="59"/>
    </w:p>
    <w:p w:rsidR="0070129E" w:rsidRDefault="0070129E" w:rsidP="0070129E">
      <w:pPr>
        <w:pStyle w:val="Heading4"/>
      </w:pPr>
      <w:r>
        <w:t>US won’t have to spend their political capital, there is pre-existing framework for U.S. China cyber-crime cooperation.</w:t>
      </w:r>
    </w:p>
    <w:p w:rsidR="0070129E" w:rsidRPr="002E7D94" w:rsidRDefault="0070129E" w:rsidP="0070129E">
      <w:pPr>
        <w:rPr>
          <w:rStyle w:val="Style13ptBold"/>
          <w:b w:val="0"/>
          <w:bCs w:val="0"/>
          <w:sz w:val="22"/>
        </w:rPr>
      </w:pPr>
      <w:r>
        <w:rPr>
          <w:rStyle w:val="Style13ptBold"/>
        </w:rPr>
        <w:t xml:space="preserve">Jia 14 </w:t>
      </w:r>
      <w:r>
        <w:rPr>
          <w:rStyle w:val="Style13ptBold"/>
          <w:b w:val="0"/>
          <w:bCs w:val="0"/>
          <w:sz w:val="22"/>
        </w:rPr>
        <w:t xml:space="preserve">(Zhifan Jia, </w:t>
      </w:r>
      <w:r w:rsidRPr="002E7D94">
        <w:rPr>
          <w:rStyle w:val="Style13ptBold"/>
          <w:b w:val="0"/>
          <w:bCs w:val="0"/>
          <w:sz w:val="22"/>
        </w:rPr>
        <w:t>Capstone Report School of I</w:t>
      </w:r>
      <w:r>
        <w:rPr>
          <w:rStyle w:val="Style13ptBold"/>
          <w:b w:val="0"/>
          <w:bCs w:val="0"/>
          <w:sz w:val="22"/>
        </w:rPr>
        <w:t>nternational and Public Affairs</w:t>
      </w:r>
      <w:r w:rsidRPr="002E7D94">
        <w:rPr>
          <w:rStyle w:val="Style13ptBold"/>
          <w:b w:val="0"/>
          <w:bCs w:val="0"/>
          <w:sz w:val="22"/>
        </w:rPr>
        <w:t xml:space="preserve"> Columbia University</w:t>
      </w:r>
      <w:r>
        <w:rPr>
          <w:rStyle w:val="Style13ptBold"/>
          <w:b w:val="0"/>
          <w:bCs w:val="0"/>
          <w:sz w:val="22"/>
        </w:rPr>
        <w:t xml:space="preserve">, June 2014, “U.S.-China Cybersecurity Cooperation”, Columbia School of International Public Affairs, </w:t>
      </w:r>
      <w:hyperlink r:id="rId62" w:history="1">
        <w:r w:rsidRPr="00CC04E9">
          <w:rPr>
            <w:rStyle w:val="Hyperlink"/>
          </w:rPr>
          <w:t>https://sipa.columbia.edu/sites/default/files/AY14_CyberCooperation_FinalReport.pdf</w:t>
        </w:r>
      </w:hyperlink>
      <w:r>
        <w:rPr>
          <w:rStyle w:val="Style13ptBold"/>
          <w:b w:val="0"/>
          <w:bCs w:val="0"/>
          <w:sz w:val="22"/>
        </w:rPr>
        <w:t>” OJ)</w:t>
      </w:r>
    </w:p>
    <w:p w:rsidR="0070129E" w:rsidRDefault="0070129E" w:rsidP="0070129E">
      <w:r w:rsidRPr="002E7D94">
        <w:rPr>
          <w:highlight w:val="yellow"/>
          <w:u w:val="single"/>
        </w:rPr>
        <w:t>Cyber crime</w:t>
      </w:r>
      <w:r w:rsidRPr="002E7D94">
        <w:rPr>
          <w:u w:val="single"/>
        </w:rPr>
        <w:t xml:space="preserve">, such as computer and network intrusions as well as identity theft and fraud, </w:t>
      </w:r>
      <w:r w:rsidRPr="002E7D94">
        <w:rPr>
          <w:highlight w:val="yellow"/>
          <w:u w:val="single"/>
        </w:rPr>
        <w:t>is an area where the U.S. and China have already cooperated.</w:t>
      </w:r>
      <w:r w:rsidRPr="002E7D94">
        <w:rPr>
          <w:u w:val="single"/>
        </w:rPr>
        <w:t xml:space="preserve"> For instance, </w:t>
      </w:r>
      <w:r w:rsidRPr="002E7D94">
        <w:rPr>
          <w:highlight w:val="yellow"/>
          <w:u w:val="single"/>
        </w:rPr>
        <w:t>the F</w:t>
      </w:r>
      <w:r w:rsidRPr="002E7D94">
        <w:rPr>
          <w:u w:val="single"/>
        </w:rPr>
        <w:t xml:space="preserve">ederal </w:t>
      </w:r>
      <w:r w:rsidRPr="002E7D94">
        <w:rPr>
          <w:highlight w:val="yellow"/>
          <w:u w:val="single"/>
        </w:rPr>
        <w:t>B</w:t>
      </w:r>
      <w:r w:rsidRPr="002E7D94">
        <w:rPr>
          <w:u w:val="single"/>
        </w:rPr>
        <w:t xml:space="preserve">ureau of </w:t>
      </w:r>
      <w:r w:rsidRPr="002E7D94">
        <w:rPr>
          <w:highlight w:val="yellow"/>
          <w:u w:val="single"/>
        </w:rPr>
        <w:t>I</w:t>
      </w:r>
      <w:r w:rsidRPr="002E7D94">
        <w:rPr>
          <w:u w:val="single"/>
        </w:rPr>
        <w:t xml:space="preserve">nvestigations </w:t>
      </w:r>
      <w:r w:rsidRPr="002E7D94">
        <w:rPr>
          <w:highlight w:val="yellow"/>
          <w:u w:val="single"/>
        </w:rPr>
        <w:t>has worked with</w:t>
      </w:r>
      <w:r w:rsidRPr="002E7D94">
        <w:rPr>
          <w:u w:val="single"/>
        </w:rPr>
        <w:t xml:space="preserve"> law enforcement units in </w:t>
      </w:r>
      <w:r w:rsidRPr="002E7D94">
        <w:rPr>
          <w:highlight w:val="yellow"/>
          <w:u w:val="single"/>
        </w:rPr>
        <w:t>China to arrest consumers and hackers of online personal information.</w:t>
      </w:r>
      <w:r w:rsidRPr="002E7D94">
        <w:t xml:space="preserve"> In addition, in 2012, Chinese authorities approached U.S. counterparts first while investigating a fraudulent bank scheme that involved a</w:t>
      </w:r>
      <w:r>
        <w:t xml:space="preserve"> Chinese national in Delaware.</w:t>
      </w:r>
      <w:r w:rsidRPr="002E7D94">
        <w:t xml:space="preserve"> </w:t>
      </w:r>
      <w:r w:rsidRPr="002E7D94">
        <w:rPr>
          <w:highlight w:val="yellow"/>
          <w:u w:val="single"/>
        </w:rPr>
        <w:t>Fighting cyber crime often involves coordination among multiple governments</w:t>
      </w:r>
      <w:r w:rsidRPr="002E7D94">
        <w:rPr>
          <w:u w:val="single"/>
        </w:rPr>
        <w:t xml:space="preserve"> due to the nature of the offenses committed online, which are not subject to geography, and can threaten the security and interests of many countries.</w:t>
      </w:r>
      <w:r w:rsidRPr="002E7D94">
        <w:t xml:space="preserve"> As the Delaware investigation indicates, China, if deemed beneficial to its interests, is willing to work with the U.S.</w:t>
      </w:r>
    </w:p>
    <w:p w:rsidR="0070129E" w:rsidRDefault="0070129E" w:rsidP="0070129E">
      <w:pPr>
        <w:pStyle w:val="Heading3"/>
      </w:pPr>
      <w:bookmarkStart w:id="60" w:name="_Toc456821215"/>
      <w:r>
        <w:t>Previous Negotiations Thump</w:t>
      </w:r>
      <w:bookmarkEnd w:id="60"/>
    </w:p>
    <w:p w:rsidR="0070129E" w:rsidRDefault="0070129E" w:rsidP="0070129E">
      <w:pPr>
        <w:pStyle w:val="Heading4"/>
      </w:pPr>
      <w:r>
        <w:t>The US and China have already worked before on negotiating cyber security without their impacts being triggered.</w:t>
      </w:r>
    </w:p>
    <w:p w:rsidR="0070129E" w:rsidRPr="00763EF5" w:rsidRDefault="0070129E" w:rsidP="0070129E">
      <w:pPr>
        <w:rPr>
          <w:rStyle w:val="Style13ptBold"/>
          <w:b w:val="0"/>
          <w:bCs w:val="0"/>
        </w:rPr>
      </w:pPr>
      <w:r>
        <w:rPr>
          <w:rStyle w:val="Style13ptBold"/>
        </w:rPr>
        <w:t xml:space="preserve">Sanger 15 </w:t>
      </w:r>
      <w:r w:rsidRPr="00763EF5">
        <w:rPr>
          <w:rStyle w:val="Style13ptBold"/>
          <w:b w:val="0"/>
          <w:bCs w:val="0"/>
          <w:sz w:val="22"/>
        </w:rPr>
        <w:t>(</w:t>
      </w:r>
      <w:r>
        <w:rPr>
          <w:rStyle w:val="Style13ptBold"/>
          <w:b w:val="0"/>
          <w:bCs w:val="0"/>
          <w:sz w:val="22"/>
        </w:rPr>
        <w:t xml:space="preserve">David E. Sanger, chief Washington correspondent of The New York Times. Mr. Sanger has reported from New York, Tokyo and Washington, covering a wide variety of issues surrounding foreign policy, globalization, nuclear proliferation and Asian affairs, September 19 2015, “U.S. and China Seek Arms Deal for Cyberspace”, the New York Times, </w:t>
      </w:r>
      <w:hyperlink r:id="rId63" w:history="1">
        <w:r w:rsidRPr="00CC04E9">
          <w:rPr>
            <w:rStyle w:val="Hyperlink"/>
          </w:rPr>
          <w:t>http://www.nytimes.com/2015/09/20/world/asia/us-and-china-seek-arms-deal-for-cyberspace.html?_r=0</w:t>
        </w:r>
      </w:hyperlink>
      <w:r>
        <w:rPr>
          <w:rStyle w:val="Style13ptBold"/>
          <w:b w:val="0"/>
          <w:bCs w:val="0"/>
          <w:sz w:val="22"/>
        </w:rPr>
        <w:t xml:space="preserve"> OJ)</w:t>
      </w:r>
    </w:p>
    <w:p w:rsidR="0070129E" w:rsidRPr="00F11A43" w:rsidRDefault="0070129E" w:rsidP="0070129E">
      <w:pPr>
        <w:rPr>
          <w:rStyle w:val="StyleUnderline"/>
          <w:lang w:val="en"/>
        </w:rPr>
      </w:pPr>
      <w:r w:rsidRPr="00F11A43">
        <w:rPr>
          <w:rStyle w:val="StyleUnderline"/>
          <w:highlight w:val="yellow"/>
        </w:rPr>
        <w:t>The U</w:t>
      </w:r>
      <w:r w:rsidRPr="00F11A43">
        <w:rPr>
          <w:rStyle w:val="StyleUnderline"/>
        </w:rPr>
        <w:t xml:space="preserve">nited </w:t>
      </w:r>
      <w:r w:rsidRPr="00F11A43">
        <w:rPr>
          <w:rStyle w:val="StyleUnderline"/>
          <w:highlight w:val="yellow"/>
        </w:rPr>
        <w:t>S</w:t>
      </w:r>
      <w:r w:rsidRPr="00F11A43">
        <w:rPr>
          <w:rStyle w:val="StyleUnderline"/>
        </w:rPr>
        <w:t xml:space="preserve">tates </w:t>
      </w:r>
      <w:r w:rsidRPr="00F11A43">
        <w:rPr>
          <w:rStyle w:val="StyleUnderline"/>
          <w:highlight w:val="yellow"/>
        </w:rPr>
        <w:t>and China are negotiating</w:t>
      </w:r>
      <w:r w:rsidRPr="00F11A43">
        <w:rPr>
          <w:rStyle w:val="StyleUnderline"/>
        </w:rPr>
        <w:t xml:space="preserve"> what could become the first </w:t>
      </w:r>
      <w:r w:rsidRPr="00F11A43">
        <w:rPr>
          <w:rStyle w:val="StyleUnderline"/>
          <w:highlight w:val="yellow"/>
        </w:rPr>
        <w:t>arms control accord for cyberspace, embracing a commitment</w:t>
      </w:r>
      <w:r w:rsidRPr="00F11A43">
        <w:rPr>
          <w:rStyle w:val="StyleUnderline"/>
        </w:rPr>
        <w:t xml:space="preserve"> by each country that it will </w:t>
      </w:r>
      <w:r w:rsidRPr="00F11A43">
        <w:rPr>
          <w:rStyle w:val="StyleUnderline"/>
          <w:highlight w:val="yellow"/>
        </w:rPr>
        <w:t>not be the first to use cyberweapons to cripple the other’s critical infrastructure</w:t>
      </w:r>
      <w:r w:rsidRPr="00F11A43">
        <w:rPr>
          <w:rStyle w:val="StyleUnderline"/>
        </w:rPr>
        <w:t xml:space="preserve"> during peacetime, according to officials involved in the talks. </w:t>
      </w:r>
      <w:r>
        <w:rPr>
          <w:lang w:val="en"/>
        </w:rPr>
        <w:t xml:space="preserve">While such an agreement could address attacks on power stations, banking systems, cellphone networks and hospitals, it would not, at least in its first version, protect against most of the attacks that China has been accused of conducting in the United States, including the widespread poaching of intellectual property and the theft of millions of government employees’ personal data. </w:t>
      </w:r>
      <w:r w:rsidRPr="00F11A43">
        <w:rPr>
          <w:rStyle w:val="StyleUnderline"/>
        </w:rPr>
        <w:t xml:space="preserve">The </w:t>
      </w:r>
      <w:r w:rsidRPr="00F11A43">
        <w:rPr>
          <w:rStyle w:val="StyleUnderline"/>
          <w:highlight w:val="yellow"/>
        </w:rPr>
        <w:t>negotiations have been conducted with urgency</w:t>
      </w:r>
      <w:r w:rsidRPr="00F11A43">
        <w:rPr>
          <w:rStyle w:val="StyleUnderline"/>
        </w:rPr>
        <w:t xml:space="preserve"> in recent weeks, with a goal to announce an agreement when President Xi Jinping of China arrives in Washington for a state visit on Thursday. President </w:t>
      </w:r>
      <w:r w:rsidRPr="00F11A43">
        <w:rPr>
          <w:rStyle w:val="StyleUnderline"/>
          <w:highlight w:val="yellow"/>
        </w:rPr>
        <w:t>Obama</w:t>
      </w:r>
      <w:r w:rsidRPr="00F11A43">
        <w:rPr>
          <w:rStyle w:val="StyleUnderline"/>
        </w:rPr>
        <w:t xml:space="preserve"> hinted at the negotiations on Wednesday, when he told the Business Roundtable that the rising number of cyberattacks would “probably be one of the biggest topics” of the summit meeting, and that </w:t>
      </w:r>
      <w:r w:rsidRPr="00F11A43">
        <w:rPr>
          <w:rStyle w:val="StyleUnderline"/>
          <w:highlight w:val="yellow"/>
        </w:rPr>
        <w:t>his goal was to see “if we and the Chinese are able to coalesce around a process for negotiations”</w:t>
      </w:r>
      <w:r w:rsidRPr="00F11A43">
        <w:rPr>
          <w:rStyle w:val="StyleUnderline"/>
        </w:rPr>
        <w:t xml:space="preserve"> that would ultimately “bring a lot of other countries along.”</w:t>
      </w:r>
    </w:p>
    <w:p w:rsidR="00E52A32" w:rsidRDefault="00E52A32" w:rsidP="00194A6F">
      <w:pPr>
        <w:pStyle w:val="Heading2"/>
      </w:pPr>
      <w:bookmarkStart w:id="61" w:name="_Toc456821216"/>
      <w:r>
        <w:t>Japan Rearm</w:t>
      </w:r>
      <w:bookmarkEnd w:id="61"/>
    </w:p>
    <w:p w:rsidR="00E52A32" w:rsidRPr="00E52A32" w:rsidRDefault="00E52A32" w:rsidP="00E52A32">
      <w:pPr>
        <w:pStyle w:val="Heading3"/>
      </w:pPr>
      <w:bookmarkStart w:id="62" w:name="_Toc456821217"/>
      <w:r w:rsidRPr="00E52A32">
        <w:t>Japan Likes the plan</w:t>
      </w:r>
      <w:bookmarkEnd w:id="62"/>
    </w:p>
    <w:p w:rsidR="00E52A32" w:rsidRDefault="00E52A32" w:rsidP="00E52A32">
      <w:pPr>
        <w:pStyle w:val="Heading4"/>
        <w:tabs>
          <w:tab w:val="left" w:pos="6840"/>
        </w:tabs>
      </w:pPr>
      <w:r>
        <w:t>No link – U.S-Japan are cooperating on and strengthening cybersecurity efforts</w:t>
      </w:r>
    </w:p>
    <w:p w:rsidR="00E52A32" w:rsidRPr="00134170" w:rsidRDefault="00E52A32" w:rsidP="00E52A32">
      <w:pPr>
        <w:rPr>
          <w:b/>
          <w:sz w:val="26"/>
          <w:szCs w:val="26"/>
        </w:rPr>
      </w:pPr>
      <w:r w:rsidRPr="00AA1980">
        <w:rPr>
          <w:b/>
          <w:sz w:val="26"/>
          <w:szCs w:val="26"/>
        </w:rPr>
        <w:t>B</w:t>
      </w:r>
      <w:r>
        <w:rPr>
          <w:b/>
          <w:sz w:val="26"/>
          <w:szCs w:val="26"/>
        </w:rPr>
        <w:t>anks 16</w:t>
      </w:r>
      <w:r>
        <w:t>[Martin – Writer for Defense News, “</w:t>
      </w:r>
      <w:r w:rsidRPr="002D4F52">
        <w:t xml:space="preserve">Japan Seeks More Prominent Role </w:t>
      </w:r>
      <w:r>
        <w:t xml:space="preserve">in 'Global Defense and Security”, February 17, 2016, </w:t>
      </w:r>
      <w:hyperlink r:id="rId64" w:history="1">
        <w:r w:rsidRPr="00BC2551">
          <w:rPr>
            <w:rStyle w:val="Hyperlink"/>
          </w:rPr>
          <w:t>http://www.defensenews.com/story/defense/international/asia-pacific/2016/02/17/japan-seeks-more-prominent-role-global-defense-and-security/80515266/</w:t>
        </w:r>
      </w:hyperlink>
      <w:r>
        <w:t>, Defense News]</w:t>
      </w:r>
    </w:p>
    <w:p w:rsidR="00E52A32" w:rsidRPr="00134170" w:rsidRDefault="00E52A32" w:rsidP="00134170">
      <w:pPr>
        <w:rPr>
          <w:sz w:val="16"/>
        </w:rPr>
      </w:pPr>
      <w:r w:rsidRPr="00134170">
        <w:rPr>
          <w:highlight w:val="yellow"/>
          <w:u w:val="single"/>
        </w:rPr>
        <w:t>Japan's ambassador</w:t>
      </w:r>
      <w:r w:rsidRPr="00134170">
        <w:rPr>
          <w:sz w:val="16"/>
        </w:rPr>
        <w:t xml:space="preserve"> to the EU </w:t>
      </w:r>
      <w:r w:rsidRPr="00134170">
        <w:rPr>
          <w:highlight w:val="yellow"/>
          <w:u w:val="single"/>
        </w:rPr>
        <w:t>says Tokyo plans to take a much bigger role in</w:t>
      </w:r>
      <w:r w:rsidRPr="00134170">
        <w:rPr>
          <w:sz w:val="16"/>
        </w:rPr>
        <w:t xml:space="preserve"> "shouldering the burden of global defense and </w:t>
      </w:r>
      <w:r w:rsidRPr="00134170">
        <w:rPr>
          <w:highlight w:val="yellow"/>
          <w:u w:val="single"/>
        </w:rPr>
        <w:t>security</w:t>
      </w:r>
      <w:r w:rsidRPr="00134170">
        <w:rPr>
          <w:sz w:val="16"/>
        </w:rPr>
        <w:t xml:space="preserve">." Speaking in Brussels, Keiichi Katakami said Japanese </w:t>
      </w:r>
      <w:r w:rsidRPr="00134170">
        <w:rPr>
          <w:u w:val="single"/>
        </w:rPr>
        <w:t>Prime Minister</w:t>
      </w:r>
      <w:r w:rsidRPr="00134170">
        <w:rPr>
          <w:sz w:val="16"/>
        </w:rPr>
        <w:t xml:space="preserve"> Shinzo </w:t>
      </w:r>
      <w:r w:rsidRPr="00134170">
        <w:rPr>
          <w:u w:val="single"/>
        </w:rPr>
        <w:t xml:space="preserve">Abe is seeking to </w:t>
      </w:r>
      <w:r w:rsidRPr="00134170">
        <w:rPr>
          <w:sz w:val="16"/>
        </w:rPr>
        <w:t xml:space="preserve">allow the country's military forces to </w:t>
      </w:r>
      <w:r w:rsidRPr="00134170">
        <w:rPr>
          <w:u w:val="single"/>
        </w:rPr>
        <w:t>play a more active role in</w:t>
      </w:r>
      <w:r w:rsidRPr="00134170">
        <w:rPr>
          <w:sz w:val="16"/>
        </w:rPr>
        <w:t xml:space="preserve"> self-</w:t>
      </w:r>
      <w:r w:rsidRPr="00134170">
        <w:rPr>
          <w:u w:val="single"/>
        </w:rPr>
        <w:t>defense, peacekeeping and conflict prevention. "The world faces growing security international threats and Japan wants to play a leading role in combating this."</w:t>
      </w:r>
      <w:r w:rsidRPr="00134170">
        <w:rPr>
          <w:sz w:val="16"/>
        </w:rPr>
        <w:t xml:space="preserve"> Katakami said. Katakami, Japan's top diplomat in Brussels, cited closer cooperation with the EU's Common Security and Defence Policy as one example of where Japan might flex its military power in the future. He was speaking on Tuesday at a high-level conference, organized by the EU-Asia Centre, on "Japan's changing international role." "Japan and the rest of the world are facing fresh challenges by those who choose to use force and intimidation and Japan," said Shingo Yamagami, director general of the Japan Institute of International Affairs. The event heard that Japan, which had once been regarded as a passive international actor, was now taking a more prominent role on regional and global security. The Japanese government, however, plans to acquire a greater range of ship-borne interceptors, upgrading two of Japan’s six Aegis ships and building two more. It is also considering buying a U.S. land-based, high-altitude interception system. The Defense Ministry plans to develop an improved version of the SM-3 interceptor rocket carried by Aegis vessels. The ministry is also examining the U.S. military’s ground-based Terminal High Altitude Area Defense system, known as THAAD. This comes partly as a response to rapid changes in the region, particularly the dramatic increase in China’s power and North Korea’s recent nuclear test and rocket launch, which have again heightened tensions on the Korean Peninsula. Abe recently approved a record 5.05 trillion yen (US $41.4 billion) defense budget for fiscal 2016/2017. This marks the fourth consecutive rise in defense spending since Abe assumed office in December 2012. Defense spending for the next fiscal year starting in April 2016 will be heavily focused on solidifying Japan’s position in the disputed Senkaku/Diaoyu Islands. The Ministry of Defense’s 10-year National Program Guidelines — subdivided into two five-year Mid-Term Defense Programs — has allocated 23.97 trillion yen (US $199.5 billion) within five years (2014-2018) toward the creation of more amphibious warfare capabilities and a lighter “Dynamic Joint Defense Force.” By 2023, the Ministry of Defense plans to convert seven out of the current 15 Ground Self-Defense Force (GSDF) brigades and divisions into mobile divisions and brigades that can be more easily transferred to the East China Sea in the event of a crisis. The fiscal 2016/2017 shopping list encompasses 11 units of AAV7 amphibious assault vehicles made by BAE Systems — Japan is in the process of setting up an Amphibious Rapid Deployment Brigade by 2017 — 17 Mitsubishi SH-60K anti-submarine warfare helicopters, four Bell Boeing V-22 Osprey tilt-rotor aircraft (a hybrid between a conventional helicopter and turboprop plane), three Northrop Grumman RQ-4 Global Hawk drones, six F-35A Lightning II fighter planes, one Kawasaki C-2 military transport aircraft, and 36 new, lighter maneuver combat vehicles (MCVs). Addressing the same Brussels briefing, Luis Simon, of the Institute for European Studies at Vrije Universiteit Brussel, said: "We hear a lot about how important the US is for Japan, but less so about how important Japan is to the US. And I would actually say that Japan has arguably become America's most important ally, and not just in Asia. I think the revised US-Japan 2015 defense guidelines, sort of confirm that, and the reasons for this are rather evident. Because, notwithstanding the ongoing importance of Europe, the Middle East and other regions, the Pentagon’s long-term planning when it comes to capability development and force structure is focused primarily on the Asia-Pacific. And Japan is the cornerstone of US defense strategy and force posture in the Asia-Pacific. </w:t>
      </w:r>
      <w:r w:rsidRPr="00134170">
        <w:rPr>
          <w:highlight w:val="yellow"/>
          <w:u w:val="single"/>
        </w:rPr>
        <w:t xml:space="preserve">"When it comes to security in the Asia-Pacific and, more specifically, in Northeast Asia, Japan and the US are concerned </w:t>
      </w:r>
      <w:r w:rsidRPr="00134170">
        <w:rPr>
          <w:u w:val="single"/>
        </w:rPr>
        <w:t xml:space="preserve">pretty much </w:t>
      </w:r>
      <w:r w:rsidRPr="00134170">
        <w:rPr>
          <w:highlight w:val="yellow"/>
          <w:u w:val="single"/>
        </w:rPr>
        <w:t>about the same issues</w:t>
      </w:r>
      <w:r w:rsidRPr="00134170">
        <w:rPr>
          <w:sz w:val="16"/>
        </w:rPr>
        <w:t xml:space="preserve">. One issue is, of course, the growing nuclear and missile threat posed by the DPRK. </w:t>
      </w:r>
      <w:r w:rsidRPr="00134170">
        <w:rPr>
          <w:u w:val="single"/>
        </w:rPr>
        <w:t xml:space="preserve">But arguably the broader, and more systemic geostrategic concern for the US-Japan alliance is the geopolitical and strategic rise of China and its potential to alter the balance of power in the region. "More specifically, </w:t>
      </w:r>
      <w:r w:rsidRPr="00134170">
        <w:rPr>
          <w:highlight w:val="yellow"/>
          <w:u w:val="single"/>
        </w:rPr>
        <w:t>the revised US-Japan defense guidelines allude to China’s advances in the realm of</w:t>
      </w:r>
      <w:r w:rsidRPr="00134170">
        <w:rPr>
          <w:u w:val="single"/>
        </w:rPr>
        <w:t xml:space="preserve"> so-called anti-access and area denial capabilities by way of an expanding fleet of cruise and ballistic missiles, attack submarines, and electronic and </w:t>
      </w:r>
      <w:r w:rsidRPr="00134170">
        <w:rPr>
          <w:highlight w:val="yellow"/>
          <w:u w:val="single"/>
        </w:rPr>
        <w:t>cyber weapons.</w:t>
      </w:r>
      <w:r w:rsidRPr="00134170">
        <w:rPr>
          <w:u w:val="single"/>
        </w:rPr>
        <w:t xml:space="preserve"> According to both the US and Japan, these capabilities could potentially hold at risk US regional bases but also US satellites and forwardly deployed naval and air assets in the Western Pacific, particularly within the so-called first island chain. </w:t>
      </w:r>
      <w:r w:rsidRPr="00134170">
        <w:rPr>
          <w:sz w:val="16"/>
        </w:rPr>
        <w:t>"China’s expanding anti-access and area denial (A2/AD) capabilities represent a challenge to America’s military posture in Japan, and to the cohesion of the US-Japan alliance.</w:t>
      </w:r>
      <w:r w:rsidRPr="00134170">
        <w:rPr>
          <w:u w:val="single"/>
        </w:rPr>
        <w:t xml:space="preserve"> "In order to survive, the US-Japan alliance must adapt to the changing geostrategic landscape</w:t>
      </w:r>
      <w:r w:rsidRPr="00134170">
        <w:rPr>
          <w:highlight w:val="yellow"/>
          <w:u w:val="single"/>
        </w:rPr>
        <w:t>. This means a greater, joint effort in the realms of missile defense, undersea warfare and cybersecurity</w:t>
      </w:r>
      <w:r w:rsidRPr="00134170">
        <w:rPr>
          <w:sz w:val="16"/>
        </w:rPr>
        <w:t>. And the revised US-Japan defense guidelines do point in that direction. "It also means Washington’s military footprint in Japan must be diversified. Right now most US military assets in Japan are concentrated in a handful of bases — in Okinawa, Yokosuka and Sasebo. And the new defence guidelines have concluded that the challenge of China’s growing missile and A2/AD capabilities requires making available additional bases to US forces in Japan, including both other Japan Air Self-Defense Force bases or civil airfields."</w:t>
      </w:r>
    </w:p>
    <w:p w:rsidR="00E52A32" w:rsidRDefault="00E52A32" w:rsidP="00E52A32"/>
    <w:p w:rsidR="00E52A32" w:rsidRPr="009E3CCC" w:rsidRDefault="00E52A32" w:rsidP="00E52A32">
      <w:pPr>
        <w:pStyle w:val="Heading4"/>
      </w:pPr>
      <w:r>
        <w:t>No link – Japan wants increased cyber security negotiations and worldwide cyber laws</w:t>
      </w:r>
    </w:p>
    <w:p w:rsidR="00E52A32" w:rsidRDefault="00E52A32" w:rsidP="00E52A32">
      <w:pPr>
        <w:rPr>
          <w:b/>
          <w:sz w:val="26"/>
          <w:szCs w:val="26"/>
        </w:rPr>
      </w:pPr>
      <w:r>
        <w:rPr>
          <w:b/>
          <w:sz w:val="26"/>
          <w:szCs w:val="26"/>
        </w:rPr>
        <w:t>Daily World News 16</w:t>
      </w:r>
    </w:p>
    <w:p w:rsidR="00E52A32" w:rsidRPr="00604573" w:rsidRDefault="00E52A32" w:rsidP="00E52A32">
      <w:r>
        <w:t>[ News association that brings unfiltered and unbiased media to Russia, “</w:t>
      </w:r>
      <w:r w:rsidRPr="00604573">
        <w:t>Japan wants to become a leader in international negotiations on cyber security</w:t>
      </w:r>
      <w:r>
        <w:t xml:space="preserve">”, July 12, 2016, </w:t>
      </w:r>
      <w:hyperlink r:id="rId65" w:history="1">
        <w:r w:rsidRPr="00BC2551">
          <w:rPr>
            <w:rStyle w:val="Hyperlink"/>
          </w:rPr>
          <w:t>http://visitwinchestervirginia.com/japan-wants-to-become-a-leader-in-international-negotiations-on-cyber-security/</w:t>
        </w:r>
      </w:hyperlink>
      <w:r>
        <w:t>]</w:t>
      </w:r>
    </w:p>
    <w:p w:rsidR="00E52A32" w:rsidRPr="0070526D" w:rsidRDefault="00E52A32" w:rsidP="00E52A32">
      <w:pPr>
        <w:tabs>
          <w:tab w:val="left" w:pos="4640"/>
        </w:tabs>
        <w:rPr>
          <w:u w:val="single"/>
        </w:rPr>
      </w:pPr>
      <w:r w:rsidRPr="0070526D">
        <w:rPr>
          <w:highlight w:val="yellow"/>
          <w:u w:val="single"/>
        </w:rPr>
        <w:t>Japan wants to become a leader in international negotiations on cyber-security</w:t>
      </w:r>
      <w:r w:rsidRPr="0070526D">
        <w:rPr>
          <w:sz w:val="16"/>
        </w:rPr>
        <w:t xml:space="preserve">, in this connection, the foreign Ministry established a special unit that will deal with these issues, said Tuesday the Japanese foreign Ministry. “Against this background, </w:t>
      </w:r>
      <w:r w:rsidRPr="0070526D">
        <w:rPr>
          <w:u w:val="single"/>
        </w:rPr>
        <w:t>the Japanese foreign Ministry establishes new unit to lead the international debate on how to ensure a safe and secure cyberspace, to strengthen cooperation with other countries”,</w:t>
      </w:r>
      <w:r w:rsidRPr="0070526D">
        <w:rPr>
          <w:sz w:val="16"/>
        </w:rPr>
        <w:t xml:space="preserve"> — stated in the message. </w:t>
      </w:r>
      <w:r w:rsidRPr="0070526D">
        <w:rPr>
          <w:highlight w:val="yellow"/>
          <w:u w:val="single"/>
        </w:rPr>
        <w:t>The Japanese foreign Ministry promises to</w:t>
      </w:r>
      <w:r w:rsidRPr="0070526D">
        <w:rPr>
          <w:u w:val="single"/>
        </w:rPr>
        <w:t xml:space="preserve"> “work in cooperation with other agencies and a wide range of individuals in the private sector to continue </w:t>
      </w:r>
      <w:r w:rsidRPr="0070526D">
        <w:rPr>
          <w:highlight w:val="yellow"/>
          <w:u w:val="single"/>
        </w:rPr>
        <w:t>to actively pursue foreign policy in cybersphere in the comprehensive term, in particular by promoting the rule of law in cyberspace</w:t>
      </w:r>
      <w:r w:rsidRPr="0070526D">
        <w:rPr>
          <w:u w:val="single"/>
        </w:rPr>
        <w:t xml:space="preserve">, build confidence and </w:t>
      </w:r>
      <w:r w:rsidRPr="0070526D">
        <w:rPr>
          <w:highlight w:val="yellow"/>
          <w:u w:val="single"/>
        </w:rPr>
        <w:t>in</w:t>
      </w:r>
      <w:r w:rsidRPr="0070526D">
        <w:rPr>
          <w:u w:val="single"/>
        </w:rPr>
        <w:t xml:space="preserve">crease possibilities of developing </w:t>
      </w:r>
      <w:r w:rsidRPr="0070526D">
        <w:rPr>
          <w:highlight w:val="yellow"/>
          <w:u w:val="single"/>
        </w:rPr>
        <w:t>countries”.</w:t>
      </w:r>
    </w:p>
    <w:p w:rsidR="00E52A32" w:rsidRDefault="00E52A32" w:rsidP="00E52A32">
      <w:pPr>
        <w:pStyle w:val="Heading4"/>
      </w:pPr>
      <w:r>
        <w:t>No link – Discussions for increased cybersecurity with China are a joint effort</w:t>
      </w:r>
    </w:p>
    <w:p w:rsidR="00E52A32" w:rsidRDefault="00E52A32" w:rsidP="00E52A32">
      <w:pPr>
        <w:rPr>
          <w:b/>
          <w:sz w:val="26"/>
          <w:szCs w:val="26"/>
        </w:rPr>
      </w:pPr>
      <w:r w:rsidRPr="00A43A15">
        <w:rPr>
          <w:b/>
          <w:sz w:val="26"/>
          <w:szCs w:val="26"/>
        </w:rPr>
        <w:t>Mohammed 15</w:t>
      </w:r>
    </w:p>
    <w:p w:rsidR="00E52A32" w:rsidRPr="00A43A15" w:rsidRDefault="00E52A32" w:rsidP="00E52A32">
      <w:r>
        <w:t>[Arshad -  Reporter and writer for Reuters, “</w:t>
      </w:r>
      <w:r w:rsidRPr="00A43A15">
        <w:t>U.S., Japan unveil new defense guidelines for global Japanese role</w:t>
      </w:r>
      <w:r>
        <w:t xml:space="preserve">”, April 28, 2015, </w:t>
      </w:r>
      <w:hyperlink r:id="rId66" w:history="1">
        <w:r w:rsidRPr="00BC2551">
          <w:rPr>
            <w:rStyle w:val="Hyperlink"/>
          </w:rPr>
          <w:t>http://www.reuters.com/article/us-usa-japan-defense-idUSKBN0NI08O20150428</w:t>
        </w:r>
      </w:hyperlink>
      <w:r>
        <w:t>, Reuters]</w:t>
      </w:r>
    </w:p>
    <w:p w:rsidR="00E52A32" w:rsidRPr="0070526D" w:rsidRDefault="00E52A32" w:rsidP="00E52A32">
      <w:pPr>
        <w:tabs>
          <w:tab w:val="left" w:pos="4640"/>
        </w:tabs>
        <w:rPr>
          <w:sz w:val="16"/>
        </w:rPr>
      </w:pPr>
      <w:r w:rsidRPr="0070526D">
        <w:rPr>
          <w:highlight w:val="yellow"/>
          <w:u w:val="single"/>
        </w:rPr>
        <w:t>Japan and the</w:t>
      </w:r>
      <w:r w:rsidRPr="0070526D">
        <w:rPr>
          <w:u w:val="single"/>
        </w:rPr>
        <w:t xml:space="preserve"> </w:t>
      </w:r>
      <w:r w:rsidRPr="0070526D">
        <w:rPr>
          <w:highlight w:val="yellow"/>
          <w:u w:val="single"/>
        </w:rPr>
        <w:t>U</w:t>
      </w:r>
      <w:r w:rsidRPr="0070526D">
        <w:rPr>
          <w:u w:val="single"/>
        </w:rPr>
        <w:t xml:space="preserve">nited </w:t>
      </w:r>
      <w:r w:rsidRPr="0070526D">
        <w:rPr>
          <w:highlight w:val="yellow"/>
          <w:u w:val="single"/>
        </w:rPr>
        <w:t>S</w:t>
      </w:r>
      <w:r w:rsidRPr="0070526D">
        <w:rPr>
          <w:u w:val="single"/>
        </w:rPr>
        <w:t xml:space="preserve">tates </w:t>
      </w:r>
      <w:r w:rsidRPr="0070526D">
        <w:rPr>
          <w:highlight w:val="yellow"/>
          <w:u w:val="single"/>
        </w:rPr>
        <w:t>unveiled new guidelines for defense coop</w:t>
      </w:r>
      <w:r w:rsidRPr="0070526D">
        <w:rPr>
          <w:u w:val="single"/>
        </w:rPr>
        <w:t>eration</w:t>
      </w:r>
      <w:r w:rsidRPr="0070526D">
        <w:rPr>
          <w:sz w:val="16"/>
        </w:rPr>
        <w:t xml:space="preserve"> on Monday, </w:t>
      </w:r>
      <w:r w:rsidRPr="0070526D">
        <w:rPr>
          <w:u w:val="single"/>
        </w:rPr>
        <w:t>reflecting Japan's willingness to take on a more robust international role at a time of growing Chinese power</w:t>
      </w:r>
      <w:r w:rsidRPr="0070526D">
        <w:rPr>
          <w:sz w:val="16"/>
        </w:rPr>
        <w:t xml:space="preserve"> and rising concerns about nuclear-armed North Korea. </w:t>
      </w:r>
      <w:r w:rsidRPr="0070526D">
        <w:rPr>
          <w:u w:val="single"/>
        </w:rPr>
        <w:t>Washington told Japanese leaders its commitment to Japan's security remained "iron-clad" and covered all territories under Tokyo's administration</w:t>
      </w:r>
      <w:r w:rsidRPr="0070526D">
        <w:rPr>
          <w:sz w:val="16"/>
        </w:rPr>
        <w:t xml:space="preserve">, including tiny East China Sea islets that Japan disputes with Beijing. A centerpiece of Japanese Prime Minister Shinzo Abe's U.S. visit this week for talks with President Barack Obama, </w:t>
      </w:r>
      <w:r w:rsidRPr="0070526D">
        <w:rPr>
          <w:highlight w:val="yellow"/>
          <w:u w:val="single"/>
        </w:rPr>
        <w:t>the guidelines are part of Abe's wider signal that Japan is ready to take more responsibility for its security as China</w:t>
      </w:r>
      <w:r w:rsidRPr="0070526D">
        <w:rPr>
          <w:u w:val="single"/>
        </w:rPr>
        <w:t xml:space="preserve"> modernizes its military and </w:t>
      </w:r>
      <w:r w:rsidRPr="0070526D">
        <w:rPr>
          <w:highlight w:val="yellow"/>
          <w:u w:val="single"/>
        </w:rPr>
        <w:t>flexes its muscles</w:t>
      </w:r>
      <w:r w:rsidRPr="0070526D">
        <w:rPr>
          <w:u w:val="single"/>
        </w:rPr>
        <w:t xml:space="preserve"> in Asia. </w:t>
      </w:r>
      <w:r w:rsidRPr="0070526D">
        <w:rPr>
          <w:highlight w:val="yellow"/>
          <w:u w:val="single"/>
        </w:rPr>
        <w:t>The guidelines allow for global cooperation militarily</w:t>
      </w:r>
      <w:r w:rsidRPr="0070526D">
        <w:rPr>
          <w:u w:val="single"/>
        </w:rPr>
        <w:t xml:space="preserve">, ranging </w:t>
      </w:r>
      <w:r w:rsidRPr="0070526D">
        <w:rPr>
          <w:highlight w:val="yellow"/>
          <w:u w:val="single"/>
        </w:rPr>
        <w:t>from</w:t>
      </w:r>
      <w:r w:rsidRPr="0070526D">
        <w:rPr>
          <w:u w:val="single"/>
        </w:rPr>
        <w:t xml:space="preserve"> defense against ballistic missiles, </w:t>
      </w:r>
      <w:r w:rsidRPr="0070526D">
        <w:rPr>
          <w:highlight w:val="yellow"/>
          <w:u w:val="single"/>
        </w:rPr>
        <w:t>cyber</w:t>
      </w:r>
      <w:r w:rsidRPr="0070526D">
        <w:rPr>
          <w:u w:val="single"/>
        </w:rPr>
        <w:t xml:space="preserve"> and space </w:t>
      </w:r>
      <w:r w:rsidRPr="0070526D">
        <w:rPr>
          <w:highlight w:val="yellow"/>
          <w:u w:val="single"/>
        </w:rPr>
        <w:t>attacks as well as maritime security</w:t>
      </w:r>
      <w:r w:rsidRPr="0070526D">
        <w:rPr>
          <w:sz w:val="16"/>
        </w:rPr>
        <w:t xml:space="preserve">. They follow a cabinet resolution last year reinterpreting Japan's post-World War Two pacifist constitution. </w:t>
      </w:r>
      <w:r w:rsidRPr="0070526D">
        <w:rPr>
          <w:u w:val="single"/>
        </w:rPr>
        <w:t>The resolution allows the exercise of the right to "collective self-defense." This means, for example, that Japan could shoot down missiles heading toward the United States and come to the aid of third countries under attack.</w:t>
      </w:r>
      <w:r w:rsidRPr="0070526D">
        <w:rPr>
          <w:sz w:val="16"/>
        </w:rPr>
        <w:t xml:space="preserve"> At a joint news conference with Japan's foreign and defense ministers, U.S. Secretary of State John Kerry called the first revision of the guidelines since 1997 "an historic transition." In a pointed message to Beijing over its increasing assertiveness in Northeast and Southeast Asia, Kerry said the United States rejected any suggestion that freedom of navigation and overflight were "privileges granted by big states to small ones subject to the whim and fancy of the big state." </w:t>
      </w:r>
      <w:r w:rsidRPr="0070526D">
        <w:rPr>
          <w:highlight w:val="yellow"/>
          <w:u w:val="single"/>
        </w:rPr>
        <w:t>The guidelines are</w:t>
      </w:r>
      <w:r w:rsidRPr="0070526D">
        <w:rPr>
          <w:u w:val="single"/>
        </w:rPr>
        <w:t xml:space="preserve"> expected </w:t>
      </w:r>
      <w:r w:rsidRPr="0070526D">
        <w:rPr>
          <w:highlight w:val="yellow"/>
          <w:u w:val="single"/>
        </w:rPr>
        <w:t>to lead to greater U.S.-Japan coordination</w:t>
      </w:r>
      <w:r w:rsidRPr="0070526D">
        <w:rPr>
          <w:sz w:val="16"/>
        </w:rPr>
        <w:t xml:space="preserve"> in the South China Sea, where China and other regional states have competing claims on scattered islands. However, at the news conference, Japanese Defense Minister Gen Nakatani and Foreign Minister Fumio Kishida repeatedly dodged questions about the possibility of joint patrolling of Asian sea-lanes, saying legislation in Japan had still to be worked out and regional countries consulted. Asked about joint patrols, Obama's chief East Asia adviser, Evan Medeiros, said Washington and Tokyo were "in lock step" on the need for freedom of navigation and unimpeded commerce and that China's reclamation and building work on disputed South China Sea reefs presented "real challenges." "The speed, the scale and the scope of this is very problematic.. raising anxiety,” he told reporters, adding that China's statement this month that reclaimed land would be used for defense had "raised all sorts of questions among Southeast Asian countries, in the United States, in Tokyo about what China’s long-term strategic intentions are." </w:t>
      </w:r>
      <w:r w:rsidRPr="0070526D">
        <w:rPr>
          <w:u w:val="single"/>
        </w:rPr>
        <w:t>Kerry stressed that Washington would stick to its obligations to protect Japan, saying, "Our treaty commitment to Japan's security remains iron-clad and covers all territories under Japan's administration."</w:t>
      </w:r>
      <w:r w:rsidRPr="0070526D">
        <w:rPr>
          <w:sz w:val="16"/>
        </w:rPr>
        <w:t xml:space="preserve"> Despite U.S. assurances of its military commitment, worries have persisted in Tokyo that one day Washington, which is reining in defense spending and is deeply intertwined economically with China, may not come to Japan's defense. Patrol ships and military aircraft from rival claimants in the East China and South China seas routinely shadow each other near contested territory, raising fears that an unintended collision or other incident could develop into a larger clash. The guidelines eliminate geographic restrictions that had largely limited joint work to the defense of Japan and the surrounding area, a senior U.S. official said. </w:t>
      </w:r>
      <w:r w:rsidRPr="0070526D">
        <w:rPr>
          <w:u w:val="single"/>
        </w:rPr>
        <w:t xml:space="preserve">"We will be able to do globally what we’ve been able to do in the defense of Japan and regionally," the official said. </w:t>
      </w:r>
      <w:r w:rsidRPr="0070526D">
        <w:rPr>
          <w:highlight w:val="yellow"/>
          <w:u w:val="single"/>
        </w:rPr>
        <w:t>The changes allow greater coordination and information sharing and allow increased cooperation in cybersecurity</w:t>
      </w:r>
      <w:r w:rsidRPr="0070526D">
        <w:rPr>
          <w:u w:val="single"/>
        </w:rPr>
        <w:t xml:space="preserve"> and defense of assets in space.</w:t>
      </w:r>
      <w:r w:rsidRPr="0070526D">
        <w:rPr>
          <w:sz w:val="16"/>
        </w:rPr>
        <w:t xml:space="preserve"> While saying the guidelines were "not specifically aimed" at China and highlighting the threat from North Korea, U.S. Defense Secretary Ash Carter told the news conference: “The answer for this region isn’t for anybody to throw their weight around.” Obama, who meets Abe on Tuesday, has said Japanese-controlled isles are covered by a bilateral treaty obliging the United States to defend Japan, but Washington has made clear it does not want to get dragged into a Sino-Japanese conflict. The revisions to the guidelines reflect a profound evolution in Japanese security policy and represent the most dramatic shift since Japan's military was rebuilt after World War Two. The constitutional reinterpretation still needs to be enabled by legislation later this year, but will also allow Japan to take action such as mine-sweeping during hostilities in the Hormuz Strait and provide logistical support for U.S. forces beyond Japan's immediate neighborhood without a specific law for each operation, Japanese lawmakers and government sources say. </w:t>
      </w:r>
    </w:p>
    <w:p w:rsidR="00E52A32" w:rsidRDefault="00E52A32" w:rsidP="00E52A32">
      <w:pPr>
        <w:pStyle w:val="Heading4"/>
      </w:pPr>
      <w:r>
        <w:t>No mistrust - there is a common agenda</w:t>
      </w:r>
    </w:p>
    <w:p w:rsidR="00E52A32" w:rsidRDefault="00E52A32" w:rsidP="00E52A32">
      <w:pPr>
        <w:rPr>
          <w:b/>
          <w:sz w:val="26"/>
          <w:szCs w:val="26"/>
        </w:rPr>
      </w:pPr>
      <w:r>
        <w:rPr>
          <w:b/>
          <w:sz w:val="26"/>
          <w:szCs w:val="26"/>
        </w:rPr>
        <w:t>White House 14</w:t>
      </w:r>
    </w:p>
    <w:p w:rsidR="00E52A32" w:rsidRPr="00930376" w:rsidRDefault="00E52A32" w:rsidP="00E52A32">
      <w:r>
        <w:t>[Office of the Press Secretary – “</w:t>
      </w:r>
      <w:r w:rsidRPr="00930376">
        <w:t>U.S.-Japan Joint Statement: The United States and Japan: Shaping the Future of the Asia-Pacific and Beyond</w:t>
      </w:r>
      <w:r>
        <w:t xml:space="preserve">”, April 25, 2014, </w:t>
      </w:r>
      <w:hyperlink r:id="rId67" w:history="1">
        <w:r w:rsidRPr="00BC2551">
          <w:rPr>
            <w:rStyle w:val="Hyperlink"/>
          </w:rPr>
          <w:t>https://www.whitehouse.gov/the-press-office/2014/04/25/us-japan-joint-statement-united-states-and-japan-shaping-future-asia-pac</w:t>
        </w:r>
      </w:hyperlink>
      <w:r>
        <w:t>, The White House]</w:t>
      </w:r>
    </w:p>
    <w:p w:rsidR="00E52A32" w:rsidRPr="0070526D" w:rsidRDefault="00E52A32" w:rsidP="00E52A32">
      <w:pPr>
        <w:tabs>
          <w:tab w:val="left" w:pos="4640"/>
        </w:tabs>
        <w:rPr>
          <w:u w:val="single"/>
        </w:rPr>
      </w:pPr>
      <w:r w:rsidRPr="0070526D">
        <w:rPr>
          <w:highlight w:val="yellow"/>
          <w:u w:val="single"/>
        </w:rPr>
        <w:t>The U</w:t>
      </w:r>
      <w:r w:rsidRPr="0070526D">
        <w:rPr>
          <w:sz w:val="16"/>
        </w:rPr>
        <w:t xml:space="preserve">nited </w:t>
      </w:r>
      <w:r w:rsidRPr="0070526D">
        <w:rPr>
          <w:highlight w:val="yellow"/>
          <w:u w:val="single"/>
        </w:rPr>
        <w:t>S</w:t>
      </w:r>
      <w:r w:rsidRPr="0070526D">
        <w:rPr>
          <w:sz w:val="16"/>
        </w:rPr>
        <w:t xml:space="preserve">tates </w:t>
      </w:r>
      <w:r w:rsidRPr="0070526D">
        <w:rPr>
          <w:highlight w:val="yellow"/>
          <w:u w:val="single"/>
        </w:rPr>
        <w:t>and Japan</w:t>
      </w:r>
      <w:r w:rsidRPr="0070526D">
        <w:rPr>
          <w:u w:val="single"/>
        </w:rPr>
        <w:t xml:space="preserve"> are committed to promoting peace</w:t>
      </w:r>
      <w:r w:rsidRPr="0070526D">
        <w:rPr>
          <w:sz w:val="16"/>
        </w:rPr>
        <w:t xml:space="preserve">, stability, and economic growth </w:t>
      </w:r>
      <w:r w:rsidRPr="0070526D">
        <w:rPr>
          <w:u w:val="single"/>
        </w:rPr>
        <w:t>throughout the world</w:t>
      </w:r>
      <w:r w:rsidRPr="0070526D">
        <w:rPr>
          <w:sz w:val="16"/>
        </w:rPr>
        <w:t xml:space="preserve">, including in Africa. Through our recently launched senior-level U.S.-Japan Development Dialogue, </w:t>
      </w:r>
      <w:r w:rsidRPr="0070526D">
        <w:rPr>
          <w:u w:val="single"/>
        </w:rPr>
        <w:t>we are expanding our development cooperation in these areas.</w:t>
      </w:r>
      <w:r w:rsidRPr="0070526D">
        <w:rPr>
          <w:sz w:val="16"/>
        </w:rPr>
        <w:t xml:space="preserve"> Furthermore, </w:t>
      </w:r>
      <w:r w:rsidRPr="0070526D">
        <w:rPr>
          <w:u w:val="single"/>
        </w:rPr>
        <w:t xml:space="preserve">the United States and Japan </w:t>
      </w:r>
      <w:r w:rsidRPr="0070526D">
        <w:rPr>
          <w:highlight w:val="yellow"/>
          <w:u w:val="single"/>
        </w:rPr>
        <w:t>are continuing bilateral policy coordination to address other global challenges and promote our common agenda, such as</w:t>
      </w:r>
      <w:r w:rsidRPr="0070526D">
        <w:rPr>
          <w:sz w:val="16"/>
        </w:rPr>
        <w:t xml:space="preserve"> women’s empowerment, human security, humanitarian assistance, disaster risk reduction, the post-2015 development agenda, global health, climate change, counter-terrorism and transnational organized crime, </w:t>
      </w:r>
      <w:r w:rsidRPr="0070526D">
        <w:rPr>
          <w:highlight w:val="yellow"/>
          <w:u w:val="single"/>
        </w:rPr>
        <w:t>cyber policy</w:t>
      </w:r>
      <w:r w:rsidRPr="0070526D">
        <w:rPr>
          <w:sz w:val="16"/>
        </w:rPr>
        <w:t xml:space="preserve">, the goal of a world without nuclear weapons, nuclear security, and cooperation at the United Nations, including in peacekeeping. The United States looks forward to a reformed UN Security Council that includes Japan as a permanent member. Our two countries are continuing to cooperate in the field of disaster risk management based on the experience of the Great East Japan Earthquake. </w:t>
      </w:r>
      <w:r w:rsidRPr="0070526D">
        <w:rPr>
          <w:u w:val="single"/>
        </w:rPr>
        <w:t>The United States and Japan renew our commitment to deepening diplomatic, economic, and security cooperation with</w:t>
      </w:r>
      <w:r w:rsidRPr="0070526D">
        <w:rPr>
          <w:sz w:val="16"/>
        </w:rPr>
        <w:t xml:space="preserve"> the Association of Southeast </w:t>
      </w:r>
      <w:r w:rsidRPr="0070526D">
        <w:rPr>
          <w:u w:val="single"/>
        </w:rPr>
        <w:t>Asian Nations</w:t>
      </w:r>
      <w:r w:rsidRPr="0070526D">
        <w:rPr>
          <w:sz w:val="16"/>
        </w:rPr>
        <w:t xml:space="preserve"> (ASEAN), recognizing the importance of ASEAN unity and centrality to regional security and prosperity. </w:t>
      </w:r>
      <w:r w:rsidRPr="0070526D">
        <w:rPr>
          <w:highlight w:val="yellow"/>
          <w:u w:val="single"/>
        </w:rPr>
        <w:t>We are coordinating closely to</w:t>
      </w:r>
      <w:r w:rsidRPr="0070526D">
        <w:rPr>
          <w:sz w:val="16"/>
        </w:rPr>
        <w:t xml:space="preserve"> support ASEAN and its affiliated fora as its members seek to </w:t>
      </w:r>
      <w:r w:rsidRPr="0070526D">
        <w:rPr>
          <w:highlight w:val="yellow"/>
          <w:u w:val="single"/>
        </w:rPr>
        <w:t>build a regional economic community and address trans-border challenges, including cybersecurity and cybercrime</w:t>
      </w:r>
      <w:r w:rsidRPr="0070526D">
        <w:rPr>
          <w:sz w:val="16"/>
        </w:rPr>
        <w:t xml:space="preserve">. In this context, the two countries view the East Asia Summit as the premier political and security forum in the region. We support the Asian Development Bank work to address the region’s infrastructure and connectivity needs. </w:t>
      </w:r>
      <w:r w:rsidRPr="0070526D">
        <w:rPr>
          <w:u w:val="single"/>
        </w:rPr>
        <w:t>The United States and Japan are collaborating to assist</w:t>
      </w:r>
      <w:r w:rsidRPr="0070526D">
        <w:rPr>
          <w:sz w:val="16"/>
        </w:rPr>
        <w:t xml:space="preserve"> Southeast Asian littoral states </w:t>
      </w:r>
      <w:r w:rsidRPr="0070526D">
        <w:rPr>
          <w:u w:val="single"/>
        </w:rPr>
        <w:t xml:space="preserve">in building </w:t>
      </w:r>
      <w:r w:rsidRPr="0070526D">
        <w:rPr>
          <w:sz w:val="16"/>
        </w:rPr>
        <w:t xml:space="preserve">maritime domain awareness and other capacities for </w:t>
      </w:r>
      <w:r w:rsidRPr="0070526D">
        <w:rPr>
          <w:u w:val="single"/>
        </w:rPr>
        <w:t>maritime safety and security</w:t>
      </w:r>
      <w:r w:rsidRPr="0070526D">
        <w:rPr>
          <w:sz w:val="16"/>
        </w:rPr>
        <w:t xml:space="preserve"> so that they can better enforce law, combat illicit trafficking and weapons proliferation, and protect marine resources. The robust U.S. and Japanese civilian and military response to Typhoon Haiyan in the Philippines demonstrated our ability to collectively assist the region in disaster relief and risk reduction. To achieve our shared objectives of promoting peace and economic prosperity in the Asia-Pacific and around the globe, the United States and Japan are strengthening trilateral cooperation with like-minded partners, including the Republic of Korea, Australia, and India. </w:t>
      </w:r>
      <w:r w:rsidRPr="0070526D">
        <w:rPr>
          <w:highlight w:val="yellow"/>
          <w:u w:val="single"/>
        </w:rPr>
        <w:t>The United States and Japan reaffirm our</w:t>
      </w:r>
      <w:r w:rsidRPr="0070526D">
        <w:rPr>
          <w:u w:val="single"/>
        </w:rPr>
        <w:t xml:space="preserve"> long-standing and indispensable </w:t>
      </w:r>
      <w:r w:rsidRPr="0070526D">
        <w:rPr>
          <w:highlight w:val="yellow"/>
          <w:u w:val="single"/>
        </w:rPr>
        <w:t>partnership in shaping the future of the Asia-Pacific and beyond through close cooperation and collaboration.</w:t>
      </w:r>
    </w:p>
    <w:p w:rsidR="00E52A32" w:rsidRDefault="00E52A32" w:rsidP="00E52A32">
      <w:pPr>
        <w:pStyle w:val="Heading4"/>
      </w:pPr>
      <w:r>
        <w:t xml:space="preserve">No link- Japan and US cooperation is increasing on cybersecurity. Japan won’t see US-China agreement as a threat to Japan’s security since that is being preserved. </w:t>
      </w:r>
    </w:p>
    <w:p w:rsidR="00E52A32" w:rsidRPr="003A6878" w:rsidRDefault="00E52A32" w:rsidP="00E52A32">
      <w:r>
        <w:t xml:space="preserve">Franz-Stefan </w:t>
      </w:r>
      <w:r w:rsidRPr="003A6878">
        <w:rPr>
          <w:rStyle w:val="Style13ptBold"/>
        </w:rPr>
        <w:t>Gady</w:t>
      </w:r>
      <w:r>
        <w:t xml:space="preserve"> 6-4-</w:t>
      </w:r>
      <w:r w:rsidRPr="003A6878">
        <w:rPr>
          <w:rStyle w:val="Style13ptBold"/>
        </w:rPr>
        <w:t>15</w:t>
      </w:r>
      <w:r>
        <w:t xml:space="preserve"> </w:t>
      </w:r>
      <w:r w:rsidRPr="003A6878">
        <w:rPr>
          <w:i/>
          <w:sz w:val="16"/>
          <w:szCs w:val="16"/>
        </w:rPr>
        <w:t xml:space="preserve">(Associate Editor with the Diplomat focused on foreign and military relations) </w:t>
      </w:r>
      <w:hyperlink r:id="rId68" w:history="1">
        <w:r w:rsidRPr="003A6878">
          <w:rPr>
            <w:rStyle w:val="Hyperlink"/>
            <w:i/>
            <w:sz w:val="16"/>
            <w:szCs w:val="16"/>
          </w:rPr>
          <w:t>http://www2.ewi.info/idea/japan-and-united-states-deepen-cybersecurity-cooperation</w:t>
        </w:r>
      </w:hyperlink>
      <w:r w:rsidRPr="003A6878">
        <w:rPr>
          <w:i/>
          <w:sz w:val="16"/>
          <w:szCs w:val="16"/>
        </w:rPr>
        <w:t xml:space="preserve"> Japan and the United States to Deepen Cybersecurity Cooperation</w:t>
      </w:r>
      <w:r>
        <w:rPr>
          <w:i/>
          <w:sz w:val="16"/>
          <w:szCs w:val="16"/>
        </w:rPr>
        <w:t xml:space="preserve"> </w:t>
      </w:r>
    </w:p>
    <w:p w:rsidR="00E52A32" w:rsidRDefault="00E52A32" w:rsidP="00E52A32">
      <w:pPr>
        <w:rPr>
          <w:rStyle w:val="Emphasis"/>
        </w:rPr>
      </w:pPr>
      <w:r w:rsidRPr="003A6878">
        <w:rPr>
          <w:sz w:val="14"/>
          <w:szCs w:val="28"/>
        </w:rPr>
        <w:t xml:space="preserve">Two days ago, the </w:t>
      </w:r>
      <w:r w:rsidRPr="0001171D">
        <w:rPr>
          <w:rStyle w:val="Emphasis"/>
          <w:highlight w:val="yellow"/>
        </w:rPr>
        <w:t>U.S.-Japan Cyber Defense Policy Working Group issued a joint statement pledging closer cooperation between the United States and Japan on cyber defense issues</w:t>
      </w:r>
      <w:r w:rsidRPr="003A6878">
        <w:rPr>
          <w:sz w:val="14"/>
          <w:szCs w:val="28"/>
        </w:rPr>
        <w:t>. The working group, set up in October 2013, notes the “growing level of sophistication among malicious cyber actors, including non-state and state-sponsored actors, who are increasingly willing to demonstrate their intent and ability to do harm against information systems, critical infrastructure and services upon which our people, economies, governments, and defense forces rely.” Consequently, in the face of these ever-increasing threats emerging from cyberspace, Tokyo and Washington agreed to step up their joint cyber deterrence posture and “take appropriate cooperative actions,” according to the released statement. In its simplest form, any good deterrence strategy is built upon two principle factors: good defense and the threat of retaliation. In addition, attribution — tracing back an attack to a specific source — is paramount in cyberspace. Once the perpetrator is identified, “</w:t>
      </w:r>
      <w:r w:rsidRPr="0001171D">
        <w:rPr>
          <w:rStyle w:val="Emphasis"/>
          <w:highlight w:val="yellow"/>
        </w:rPr>
        <w:t>the U.S. military may conduct cyber operations to counter an imminent or on-going attack against the U.S. homeland or U.S. interests in cyberspace,</w:t>
      </w:r>
      <w:r w:rsidRPr="003A6878">
        <w:rPr>
          <w:sz w:val="14"/>
          <w:szCs w:val="28"/>
        </w:rPr>
        <w:t xml:space="preserve">” according to the Pentagon’s new cyber strategy. However, one of the most crucial aspects in implementing any cyber-deterrence strategy is to determine the precise nature of an attack against critical information infrastructure, in order to assess the appropriate response. This is only possible through well-established information sharing mechanisms. It comes then as no surprise that the joint statement places a premium on U.S.-Japanese cyber threat data sharing: “The MOD and DOD, in cooperation with other relevant government agencies, are to explore how to improve cyber information sharing through various channels in a crisis environment, and work toward timely, routine, two-way information sharing and the development of common cyber threat indicators and warning.” The working group’s joint statement supplements the new U.S.-Japan Defense Guidelines released in April, which also call for </w:t>
      </w:r>
      <w:r w:rsidRPr="0001171D">
        <w:rPr>
          <w:rStyle w:val="Emphasis"/>
          <w:highlight w:val="yellow"/>
        </w:rPr>
        <w:t>closer cooperation in cyberspace, particularly in the field of information sharing</w:t>
      </w:r>
      <w:r w:rsidRPr="003A6878">
        <w:rPr>
          <w:sz w:val="14"/>
          <w:szCs w:val="28"/>
        </w:rPr>
        <w:t xml:space="preserve">. Additionally, the chief of U.S. Cyber Command recently reiterated </w:t>
      </w:r>
      <w:r w:rsidRPr="0001171D">
        <w:rPr>
          <w:rStyle w:val="Emphasis"/>
          <w:highlight w:val="yellow"/>
        </w:rPr>
        <w:t>that the United States will step up its active cyber defense postures in order to deter attacks on U.S. critical information infrastructure. Tokyo is also expected to follow suit.</w:t>
      </w:r>
      <w:r w:rsidRPr="003A6878">
        <w:rPr>
          <w:sz w:val="14"/>
          <w:szCs w:val="28"/>
        </w:rPr>
        <w:t xml:space="preserve"> Japan’s Self-Defense Forces’ cyber defense unit currently has around 90 members, whereas the Pentagon fields up to 6,000 cyber warriors. As I pointed out before, </w:t>
      </w:r>
      <w:r w:rsidRPr="0001171D">
        <w:rPr>
          <w:rStyle w:val="Emphasis"/>
          <w:highlight w:val="yellow"/>
        </w:rPr>
        <w:t>Japan continues to expand its network of partners across the world to find means to jointly combat cyber attacks</w:t>
      </w:r>
      <w:r w:rsidRPr="003A6878">
        <w:rPr>
          <w:sz w:val="14"/>
          <w:szCs w:val="28"/>
        </w:rPr>
        <w:t xml:space="preserve">. The year 2014 in particular saw an increased push by Japan to forge closer ties with like-minded countries in cyberspace. For example, on the multilateral level, in November 2014, Prime Minister Shinzo Abe, Australian Prime Minister Tony Abbott, and President Barack Obama met in Brisbane, Australia, during the G20 Leaders’ Summit pledging their “their </w:t>
      </w:r>
      <w:r w:rsidRPr="0001171D">
        <w:rPr>
          <w:rStyle w:val="Emphasis"/>
          <w:highlight w:val="yellow"/>
        </w:rPr>
        <w:t>firm commitment to deepen the already strong security and defense cooperation,” especially in cyber capacity building.</w:t>
      </w:r>
    </w:p>
    <w:p w:rsidR="00E52A32" w:rsidRDefault="00E52A32" w:rsidP="00E52A32"/>
    <w:p w:rsidR="0070129E" w:rsidRDefault="00194A6F" w:rsidP="00194A6F">
      <w:pPr>
        <w:pStyle w:val="Heading2"/>
      </w:pPr>
      <w:bookmarkStart w:id="63" w:name="_Toc456821218"/>
      <w:r>
        <w:t>Taiwan Assurance</w:t>
      </w:r>
      <w:bookmarkEnd w:id="63"/>
    </w:p>
    <w:p w:rsidR="00194A6F" w:rsidRDefault="00194A6F" w:rsidP="00194A6F">
      <w:pPr>
        <w:pStyle w:val="Heading3"/>
      </w:pPr>
      <w:bookmarkStart w:id="64" w:name="_Toc456821219"/>
      <w:r>
        <w:t>Taiwan Likes the Plan</w:t>
      </w:r>
      <w:bookmarkEnd w:id="64"/>
    </w:p>
    <w:p w:rsidR="00194A6F" w:rsidRDefault="00194A6F" w:rsidP="00194A6F">
      <w:pPr>
        <w:pStyle w:val="Heading4"/>
      </w:pPr>
      <w:r w:rsidRPr="0015015D">
        <w:t>Taiwan is the most-hacked country in the Asia-Pacific region. It is seeking help from the U.S to combat cyber-attacks from China.</w:t>
      </w:r>
    </w:p>
    <w:p w:rsidR="00194A6F" w:rsidRPr="00194A6F" w:rsidRDefault="00194A6F" w:rsidP="00194A6F">
      <w:pPr>
        <w:spacing w:line="240" w:lineRule="auto"/>
        <w:rPr>
          <w:b/>
        </w:rPr>
      </w:pPr>
      <w:r w:rsidRPr="00506C6D">
        <w:rPr>
          <w:b/>
        </w:rPr>
        <w:t>Gold and Wu 15</w:t>
      </w:r>
      <w:r>
        <w:rPr>
          <w:b/>
        </w:rPr>
        <w:t xml:space="preserve"> </w:t>
      </w:r>
      <w:r w:rsidRPr="00C94E9E">
        <w:t xml:space="preserve">(Michael Gold and J.R Wu are staff reporters for Reuters. “Taiwan seeks stronger cyber security ties with U.S. to counter China threat”, 3/30/15 Reuters. </w:t>
      </w:r>
      <w:hyperlink r:id="rId69" w:history="1">
        <w:r w:rsidRPr="00C94E9E">
          <w:rPr>
            <w:rStyle w:val="Hyperlink"/>
          </w:rPr>
          <w:t>http://in.reuters.com/article/taiwan-cybersecurity-idINKBN0MQ11Q20150330</w:t>
        </w:r>
      </w:hyperlink>
      <w:r w:rsidRPr="00C94E9E">
        <w:t>)</w:t>
      </w:r>
    </w:p>
    <w:p w:rsidR="00194A6F" w:rsidRDefault="00194A6F" w:rsidP="00194A6F">
      <w:bookmarkStart w:id="65" w:name="h.q7949cg7fk9o" w:colFirst="0" w:colLast="0"/>
      <w:bookmarkEnd w:id="65"/>
      <w:r w:rsidRPr="00194A6F">
        <w:rPr>
          <w:rStyle w:val="StyleUnderline"/>
          <w:highlight w:val="white"/>
        </w:rPr>
        <w:t>Taiwan wants to join a major anti-hacking drill conducted by the United States to strengthen cyber security ties with its staunchest ally</w:t>
      </w:r>
      <w:r>
        <w:rPr>
          <w:sz w:val="16"/>
          <w:szCs w:val="16"/>
          <w:highlight w:val="white"/>
        </w:rPr>
        <w:t>, its vice premier said on Monday,</w:t>
      </w:r>
      <w:r>
        <w:rPr>
          <w:highlight w:val="white"/>
        </w:rPr>
        <w:t xml:space="preserve"> </w:t>
      </w:r>
      <w:r w:rsidRPr="00194A6F">
        <w:rPr>
          <w:rStyle w:val="StyleUnderline"/>
          <w:highlight w:val="white"/>
        </w:rPr>
        <w:t>a move which would help safeguard against constant targeting by hackers in rival China. Many hacks into Taiwan systems have been traced to sites belonging to China's People's Liberation Army,</w:t>
      </w:r>
      <w:r>
        <w:rPr>
          <w:sz w:val="16"/>
          <w:szCs w:val="16"/>
          <w:highlight w:val="white"/>
        </w:rPr>
        <w:t xml:space="preserve"> Vice Premier Simon Chang told Reuters in an interview, without elaborating on the locations.</w:t>
      </w:r>
      <w:r>
        <w:rPr>
          <w:highlight w:val="white"/>
        </w:rPr>
        <w:t xml:space="preserve"> </w:t>
      </w:r>
      <w:r w:rsidRPr="00194A6F">
        <w:rPr>
          <w:rStyle w:val="StyleUnderline"/>
          <w:highlight w:val="white"/>
        </w:rPr>
        <w:t>"Taiwan has no enemy in the international community except you-know-who. Who in the world would try to hack Taiwan?" Chang, a former director of Asia hardware operations for internet giant Google Inc, said. But China has vehemently denied accusations of cyber theft</w:t>
      </w:r>
      <w:r>
        <w:rPr>
          <w:highlight w:val="white"/>
        </w:rPr>
        <w:t>.</w:t>
      </w:r>
      <w:r>
        <w:rPr>
          <w:sz w:val="16"/>
          <w:szCs w:val="16"/>
          <w:highlight w:val="white"/>
        </w:rPr>
        <w:t xml:space="preserve"> Making the case for Taiwan's inclusion in the "Cyber Storm" drill, Chang reiterated the long-held view that China's 'cyber army' regularly uses Taiwan as a 'testing ground' for its most advanced hacking attempts. "The U.S. has the Cyber Storm drill – we were not invited. We would like to be invited," Chang said. The drill is held biennially, according to the website of the U.S. Department of Homeland Security, though the timing for the next one is unknown. Taiwan had invited U.S. officials to observe its own mock drill against cyber attacks in 2013. </w:t>
      </w:r>
      <w:r w:rsidRPr="00194A6F">
        <w:rPr>
          <w:rStyle w:val="StyleUnderline"/>
        </w:rPr>
        <w:t>Cooperation between Taiwan and the United States would aim to strengthen defenses against hackers looking to steal government, military and industrial intelligence. Taiwan was the most-targeted country in the Asia-Pacific region during the first half of 2014 for hacking attempts aimed at penetrating computer systems to steal data</w:t>
      </w:r>
      <w:r>
        <w:rPr>
          <w:sz w:val="16"/>
          <w:szCs w:val="16"/>
          <w:highlight w:val="white"/>
        </w:rPr>
        <w:t xml:space="preserve">, according to U.S. data security firm FireEye Inc. Chang said the percentage of cyber attacks on government systems originating from mainland China was "very high", and warned that there was potential for hackers to use Taiwan as a back door into the U.S. systems. "The possibility is there," Chang said, while emphasizing that the main purpose of Chinese hacking attempts into Taiwan is not to steal U.S. data and that he has "no way of knowing" if an incursion into Taiwan has led to any U.S. intelligence leaks. Despite a raft of recent trade deals between the two historical foes, </w:t>
      </w:r>
      <w:r w:rsidRPr="00194A6F">
        <w:rPr>
          <w:rStyle w:val="StyleUnderline"/>
          <w:highlight w:val="white"/>
        </w:rPr>
        <w:t>China regards Taiwan as a renegade province and has not ruled out the use of force to bring it back under its control. The two sides' shared language, culture and political animosity make Taiwan a particularly high-profile target for Chinese hackers</w:t>
      </w:r>
      <w:r>
        <w:rPr>
          <w:highlight w:val="white"/>
        </w:rPr>
        <w:t>.</w:t>
      </w:r>
      <w:r>
        <w:rPr>
          <w:sz w:val="16"/>
          <w:szCs w:val="16"/>
          <w:highlight w:val="white"/>
        </w:rPr>
        <w:t xml:space="preserve"> Chang warned in January that all of Taiwan's government departments were subject to "staggering" numbers of hacking attempts, including departments that were not related to cross-straits matters but could be used as springboards to gain access elsewhere. The Center for Strategic and International Studies, based in Washington, published a paper in January that noted Taiwan could be a major asset for exercises like "Cyber Storm". "Taiwan is uniquely positioned to assist the international community in protecting itself from cyber theft," the authors wrote. Earlier this month, </w:t>
      </w:r>
      <w:r w:rsidRPr="00194A6F">
        <w:rPr>
          <w:rStyle w:val="StyleUnderline"/>
          <w:highlight w:val="white"/>
        </w:rPr>
        <w:t>U.S. President Barack Obama told Reuters he was concerned about Beijing's plans for a far-reaching counterterrorism law that would require technology firms to hand over encryption keys, the passcodes that help protect data, and install security "backdoors" in their systems to give Chinese authorities surveillance access.</w:t>
      </w:r>
      <w:r>
        <w:rPr>
          <w:sz w:val="16"/>
          <w:szCs w:val="16"/>
          <w:highlight w:val="white"/>
        </w:rPr>
        <w:t xml:space="preserve"> Taiwan is not discussing cyberspace with China, Chang said. "I don't think raising this issue is any help," Chang said. "You're only going to let them know that you know what they're doing. It's only going to make them more cautious and more crafty.</w:t>
      </w:r>
    </w:p>
    <w:p w:rsidR="00194A6F" w:rsidRDefault="00194A6F" w:rsidP="00194A6F">
      <w:pPr>
        <w:spacing w:before="200" w:line="240" w:lineRule="auto"/>
        <w:rPr>
          <w:b/>
          <w:color w:val="222222"/>
          <w:highlight w:val="white"/>
        </w:rPr>
      </w:pPr>
    </w:p>
    <w:p w:rsidR="00194A6F" w:rsidRDefault="00194A6F" w:rsidP="00194A6F">
      <w:pPr>
        <w:spacing w:line="240" w:lineRule="auto"/>
        <w:rPr>
          <w:b/>
          <w:color w:val="222222"/>
          <w:highlight w:val="white"/>
        </w:rPr>
      </w:pPr>
      <w:r>
        <w:rPr>
          <w:b/>
          <w:color w:val="222222"/>
          <w:highlight w:val="white"/>
        </w:rPr>
        <w:t xml:space="preserve">Chinese Cyber-attacks on Taiwan are near warfare.                                                                       </w:t>
      </w:r>
    </w:p>
    <w:p w:rsidR="00194A6F" w:rsidRPr="00506C6D" w:rsidRDefault="00194A6F" w:rsidP="00194A6F">
      <w:pPr>
        <w:spacing w:line="240" w:lineRule="auto"/>
        <w:rPr>
          <w:b/>
          <w:color w:val="222222"/>
          <w:highlight w:val="white"/>
        </w:rPr>
      </w:pPr>
      <w:r>
        <w:rPr>
          <w:b/>
          <w:color w:val="222222"/>
          <w:highlight w:val="white"/>
        </w:rPr>
        <w:t xml:space="preserve">SCMP, 16 </w:t>
      </w:r>
      <w:r w:rsidRPr="00506C6D">
        <w:rPr>
          <w:color w:val="222222"/>
          <w:highlight w:val="white"/>
        </w:rPr>
        <w:t>(</w:t>
      </w:r>
      <w:r w:rsidRPr="00506C6D">
        <w:t>South China Morning Post “Cyberattack on Taiwan’s ruling party pinned on hackers from Chinese mainland,” South China Morning Post,</w:t>
      </w:r>
      <w:r>
        <w:t xml:space="preserve"> 6/2/16. </w:t>
      </w:r>
      <w:hyperlink r:id="rId70" w:history="1">
        <w:r w:rsidRPr="00C94E9E">
          <w:rPr>
            <w:rStyle w:val="Hyperlink"/>
          </w:rPr>
          <w:t>http://www.scmp.com/news/china/policies-politics/article/1963047/cyberattack-taiwans-ruling-party-pinned-hackers-chinese</w:t>
        </w:r>
      </w:hyperlink>
      <w:r w:rsidRPr="00C94E9E">
        <w:t>)</w:t>
      </w:r>
      <w:r w:rsidRPr="00C94E9E">
        <w:rPr>
          <w:b/>
          <w:shd w:val="clear" w:color="auto" w:fill="F8F8F2"/>
        </w:rPr>
        <w:t xml:space="preserve">                                                                                                  </w:t>
      </w:r>
    </w:p>
    <w:p w:rsidR="00194A6F" w:rsidRDefault="00194A6F" w:rsidP="00194A6F">
      <w:pPr>
        <w:spacing w:before="200" w:line="240" w:lineRule="auto"/>
      </w:pPr>
      <w:r>
        <w:rPr>
          <w:b/>
          <w:u w:val="single"/>
        </w:rPr>
        <w:t>Taiwan seeks stronger support from US to counter pressure from Beijing.</w:t>
      </w:r>
      <w:r>
        <w:t xml:space="preserve"> </w:t>
      </w:r>
      <w:hyperlink r:id="rId71">
        <w:r>
          <w:rPr>
            <w:sz w:val="16"/>
            <w:szCs w:val="16"/>
          </w:rPr>
          <w:t>Only Beijing can heal people’s June 4 Tiananmen pain, says Taiwan’s President Tsai Ing-wen</w:t>
        </w:r>
      </w:hyperlink>
      <w:r>
        <w:rPr>
          <w:sz w:val="16"/>
          <w:szCs w:val="16"/>
        </w:rPr>
        <w:t xml:space="preserve">. </w:t>
      </w:r>
      <w:hyperlink r:id="rId72">
        <w:r>
          <w:rPr>
            <w:sz w:val="16"/>
            <w:szCs w:val="16"/>
          </w:rPr>
          <w:t>Did Taiwan’s disgraced former president Chen Shui-bian break prison parole rules by visiting venue of fundraising dinner?</w:t>
        </w:r>
      </w:hyperlink>
      <w:r>
        <w:t xml:space="preserve"> </w:t>
      </w:r>
      <w:r>
        <w:rPr>
          <w:b/>
          <w:u w:val="single"/>
        </w:rPr>
        <w:t>Hackers on the Chinese mainland were likely to be behind an attack on the website of Taiwan’s ruling party, a US-based security firm said</w:t>
      </w:r>
      <w:r>
        <w:t xml:space="preserve"> </w:t>
      </w:r>
      <w:r>
        <w:rPr>
          <w:sz w:val="16"/>
          <w:szCs w:val="16"/>
        </w:rPr>
        <w:t>on Thursday, as</w:t>
      </w:r>
      <w:r>
        <w:t xml:space="preserve"> </w:t>
      </w:r>
      <w:r>
        <w:rPr>
          <w:b/>
          <w:u w:val="single"/>
        </w:rPr>
        <w:t>the island warns of growing cyber threats.</w:t>
      </w:r>
      <w:r>
        <w:t xml:space="preserve"> </w:t>
      </w:r>
      <w:r>
        <w:rPr>
          <w:sz w:val="16"/>
          <w:szCs w:val="16"/>
        </w:rPr>
        <w:t xml:space="preserve">Cross-strait relations have turned increasingly frosty since Taiwan’s President Tsai Ing-wen of the mainland-sceptic Democratic Progressive Party (DPP) won elections in January and took office last month, with Beijing wary that the new government may seek independence. The island has been self-ruling since the two sides split in 1949 after a civil war – but Beijing still sees it as part of its territory. The party’s website came under attack in early April, redirecting visitors to a fake website, California-based FireEye said in a statement. The tactic was one often used by mainland hackers, it said. Administrators fixed the problem the next day but the website was compromised again a few days later, suggesting the site is being monitored, according to the statement. “FireEye believes this operation likely reflects continued efforts by China-based cyber-espionage operators to collect intelligence related to the DPP as it moves Taiwan away from [mainland-friendly] policies,” it said. The Taiwanese government has raised concerns that its websites frequently fall prey to mainland hackers. </w:t>
      </w:r>
      <w:r>
        <w:rPr>
          <w:b/>
          <w:u w:val="single"/>
        </w:rPr>
        <w:t>Taiwan’s Ministry of Transportation and Communication said in a report to a legislative committee last month that the scale of cyber attacks on the island was “near warfare”. It added the most active hackers were from the mainland and had infiltrated the island’s systems including defence, air traffic, and communication.</w:t>
      </w:r>
      <w:r>
        <w:t xml:space="preserve"> </w:t>
      </w:r>
      <w:r>
        <w:rPr>
          <w:sz w:val="16"/>
          <w:szCs w:val="16"/>
        </w:rPr>
        <w:t>The defence ministry said it would establish a “cyber army”, one of the policies put forth by Tsai during her campaign.</w:t>
      </w:r>
    </w:p>
    <w:p w:rsidR="008E0F53" w:rsidRDefault="008E0F53" w:rsidP="00134170">
      <w:pPr>
        <w:pStyle w:val="Heading1"/>
      </w:pPr>
      <w:bookmarkStart w:id="66" w:name="_Toc456821220"/>
      <w:r>
        <w:t>AT: Counterplans</w:t>
      </w:r>
      <w:bookmarkEnd w:id="66"/>
    </w:p>
    <w:p w:rsidR="008E0F53" w:rsidRDefault="008E0F53" w:rsidP="008E0F53">
      <w:pPr>
        <w:pStyle w:val="Heading3"/>
      </w:pPr>
      <w:bookmarkStart w:id="67" w:name="_Toc456821221"/>
      <w:r>
        <w:t>AT: Deterrence Counterplan</w:t>
      </w:r>
      <w:bookmarkEnd w:id="67"/>
    </w:p>
    <w:p w:rsidR="008E0F53" w:rsidRDefault="008E0F53" w:rsidP="008E0F53">
      <w:pPr>
        <w:pStyle w:val="Heading4"/>
      </w:pPr>
      <w:r>
        <w:t>Overwhelming force responses fail—causes escalatory spirals and can’t be tailored to the particular violation</w:t>
      </w:r>
    </w:p>
    <w:p w:rsidR="008E0F53" w:rsidRDefault="008E0F53" w:rsidP="008E0F53">
      <w:pPr>
        <w:rPr>
          <w:sz w:val="16"/>
        </w:rPr>
      </w:pPr>
      <w:r w:rsidRPr="00942F57">
        <w:rPr>
          <w:rStyle w:val="Style13ptBold"/>
        </w:rPr>
        <w:t>Singer 2015</w:t>
      </w:r>
      <w:r>
        <w:rPr>
          <w:sz w:val="16"/>
        </w:rPr>
        <w:t xml:space="preserve"> - P.W., director of the Center for 21st Century Security and Intelligence at Brookings, December 18, "How the United States Can Win the Cyberwar of the Future", http://foreignpolicy.com/2015/12/18/how-the-united-states-can-win-the-cyberwar-of-the-future-deterrence-theory-security/</w:t>
      </w:r>
    </w:p>
    <w:p w:rsidR="008E0F53" w:rsidRPr="00942F57" w:rsidRDefault="008E0F53" w:rsidP="008E0F53">
      <w:pPr>
        <w:rPr>
          <w:sz w:val="16"/>
        </w:rPr>
      </w:pPr>
      <w:r w:rsidRPr="00942F57">
        <w:rPr>
          <w:sz w:val="16"/>
        </w:rPr>
        <w:t xml:space="preserve">Nothing above argues against building up offensive capabilities for cyberspace. Cyberweapons have proven their value in espionage, sabotage, and conflict. And the digital domain will be as crucial to warfare in the 21st century as operations on land, air, and sea. Indeed, the cyber front of any war between the United States and China would feature not just military units like Cyber Command or the PLA’s Unit 61398, but also nonstate actors that might range from Chinese university cyber militias to Anonymous hackers joining in the fight with their own goals and modes, much as what has happened in the online Islamic State battles. This is a good illustration of another misperception: </w:t>
      </w:r>
      <w:r w:rsidRPr="00942F57">
        <w:rPr>
          <w:rStyle w:val="StyleUnderline"/>
        </w:rPr>
        <w:t>Cyberweapons</w:t>
      </w:r>
      <w:r w:rsidRPr="00942F57">
        <w:rPr>
          <w:sz w:val="16"/>
        </w:rPr>
        <w:t xml:space="preserve"> are increasingly useful tools of espionage and war, </w:t>
      </w:r>
      <w:r w:rsidRPr="00942F57">
        <w:rPr>
          <w:rStyle w:val="StyleUnderline"/>
        </w:rPr>
        <w:t>but they are not comparable to “weapons of mass destruction,”</w:t>
      </w:r>
      <w:r w:rsidRPr="00942F57">
        <w:rPr>
          <w:sz w:val="16"/>
        </w:rPr>
        <w:t xml:space="preserve"> </w:t>
      </w:r>
      <w:r w:rsidRPr="00942F57">
        <w:rPr>
          <w:rStyle w:val="StyleUnderline"/>
        </w:rPr>
        <w:t>where the fear of a single big thermonuclear tit for tat maintained the nuclear balance</w:t>
      </w:r>
      <w:r w:rsidRPr="00942F57">
        <w:rPr>
          <w:sz w:val="16"/>
        </w:rPr>
        <w:t xml:space="preserve">. </w:t>
      </w:r>
      <w:r w:rsidRPr="00942F57">
        <w:rPr>
          <w:rStyle w:val="StyleUnderline"/>
        </w:rPr>
        <w:t>Offensive cyber capabilities</w:t>
      </w:r>
      <w:r w:rsidRPr="00942F57">
        <w:rPr>
          <w:sz w:val="16"/>
        </w:rPr>
        <w:t xml:space="preserve">, by contrast, </w:t>
      </w:r>
      <w:r w:rsidRPr="00942F57">
        <w:rPr>
          <w:rStyle w:val="StyleUnderline"/>
        </w:rPr>
        <w:t>are a key part of the toolkit to be used in both hot and cold conflicts</w:t>
      </w:r>
      <w:r w:rsidRPr="00942F57">
        <w:rPr>
          <w:sz w:val="16"/>
        </w:rPr>
        <w:t xml:space="preserve">. </w:t>
      </w:r>
      <w:r w:rsidRPr="00942F57">
        <w:rPr>
          <w:rStyle w:val="StyleUnderline"/>
        </w:rPr>
        <w:t>They are not the only tools of deterrence, nor will a fear of them make attacks cease</w:t>
      </w:r>
      <w:r w:rsidRPr="00942F57">
        <w:rPr>
          <w:sz w:val="16"/>
        </w:rPr>
        <w:t xml:space="preserve">. That a cyberweapon is not like a WMD doesn’t mean the United States has no options for exacting costs on would-be attackers to change their calculations. Indeed, it may even have more. Just as the timeline is stretched out and the players are proliferated as compared to the Cold War, true deterrence-building responses can come after the fact and in other realms. For instance, </w:t>
      </w:r>
      <w:r w:rsidRPr="00942F57">
        <w:rPr>
          <w:rStyle w:val="StyleUnderline"/>
        </w:rPr>
        <w:t>responding to IP theft by stealing back is not the only option: The defender can also go after other assets</w:t>
      </w:r>
      <w:r w:rsidRPr="00942F57">
        <w:rPr>
          <w:sz w:val="16"/>
        </w:rPr>
        <w:t xml:space="preserve"> valued by the attacker or even those valued by third party actors, such as by sanctioning companies benefiting from stolen fruit. </w:t>
      </w:r>
      <w:r w:rsidRPr="00942F57">
        <w:rPr>
          <w:rStyle w:val="StyleUnderline"/>
        </w:rPr>
        <w:t>This dynamism complicates things to a degree that even the most brilliant Cold War strategist would find frustrating</w:t>
      </w:r>
      <w:r w:rsidRPr="00942F57">
        <w:rPr>
          <w:sz w:val="16"/>
        </w:rPr>
        <w:t xml:space="preserve">. </w:t>
      </w:r>
      <w:r w:rsidRPr="00942F57">
        <w:rPr>
          <w:rStyle w:val="StyleUnderline"/>
        </w:rPr>
        <w:t>The United States will have to game out not merely the first two moves</w:t>
      </w:r>
      <w:r w:rsidRPr="00942F57">
        <w:rPr>
          <w:sz w:val="16"/>
        </w:rPr>
        <w:t xml:space="preserve"> of the response — the simple “shoot and shoot back” dynamic that was the whole of a nuclear exchange — but also multiple stages after that by multiple actors. For instance, </w:t>
      </w:r>
      <w:r w:rsidRPr="00942F57">
        <w:rPr>
          <w:rStyle w:val="StyleUnderline"/>
        </w:rPr>
        <w:t>anyone advocating for trade sanctions should walk their argument through the process of not just how the sanctions for past attacks would stop future attacks, but also what the United States would do in response to a loss of overall market access were China</w:t>
      </w:r>
      <w:r w:rsidRPr="00942F57">
        <w:rPr>
          <w:sz w:val="16"/>
        </w:rPr>
        <w:t xml:space="preserve">, say, </w:t>
      </w:r>
      <w:r w:rsidRPr="00942F57">
        <w:rPr>
          <w:rStyle w:val="StyleUnderline"/>
        </w:rPr>
        <w:t>to respond in kind</w:t>
      </w:r>
      <w:r w:rsidRPr="00942F57">
        <w:rPr>
          <w:sz w:val="16"/>
        </w:rPr>
        <w:t xml:space="preserve"> against some U.S. firms. </w:t>
      </w:r>
      <w:r w:rsidRPr="00942F57">
        <w:rPr>
          <w:rStyle w:val="StyleUnderline"/>
        </w:rPr>
        <w:t>Creativity and flexibility will beat simplicity</w:t>
      </w:r>
      <w:r w:rsidRPr="00942F57">
        <w:rPr>
          <w:sz w:val="16"/>
        </w:rPr>
        <w:t xml:space="preserve"> in this dynamic. Indeed, the United States may even steal ideas from one attacker’s playbook as a useful tool against another. From Sony to Snowden, leaked emails and documents have been among the most vexing incidents for cybersecurity, but the irony is that the United States’ system of government and open society is least vulnerable to them. For all the Sturm and Drang over revelations of questionable metadata collection and Angelina Jolie gossip, U.S. political and social stability has never been at risk from these practices. But, as Catherine Lotrionte at Georgetown University has noted, threatening to reveal the private financial data of a regime’s leader, his family, or his allied oligarchs, may be far more potent. The goal of these measures is not to prevent all attacks, like MAD did with nuclear weapons, but to change the calculus on whether an individual cyberattack is useful. </w:t>
      </w:r>
    </w:p>
    <w:p w:rsidR="00194A6F" w:rsidRPr="00194A6F" w:rsidRDefault="00194A6F" w:rsidP="00194A6F"/>
    <w:sectPr w:rsidR="00194A6F" w:rsidRPr="00194A6F">
      <w:headerReference w:type="even" r:id="rId73"/>
      <w:head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7366" w:rsidRDefault="002B7366" w:rsidP="0070526D">
      <w:pPr>
        <w:spacing w:after="0" w:line="240" w:lineRule="auto"/>
      </w:pPr>
      <w:r>
        <w:separator/>
      </w:r>
    </w:p>
  </w:endnote>
  <w:endnote w:type="continuationSeparator" w:id="0">
    <w:p w:rsidR="002B7366" w:rsidRDefault="002B7366" w:rsidP="00705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7366" w:rsidRDefault="002B7366" w:rsidP="0070526D">
      <w:pPr>
        <w:spacing w:after="0" w:line="240" w:lineRule="auto"/>
      </w:pPr>
      <w:r>
        <w:separator/>
      </w:r>
    </w:p>
  </w:footnote>
  <w:footnote w:type="continuationSeparator" w:id="0">
    <w:p w:rsidR="002B7366" w:rsidRDefault="002B7366" w:rsidP="007052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26D" w:rsidRDefault="0070526D" w:rsidP="0067067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0526D" w:rsidRDefault="0070526D" w:rsidP="0070526D">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26D" w:rsidRDefault="0070526D" w:rsidP="0067067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2F49">
      <w:rPr>
        <w:rStyle w:val="PageNumber"/>
        <w:noProof/>
      </w:rPr>
      <w:t>1</w:t>
    </w:r>
    <w:r>
      <w:rPr>
        <w:rStyle w:val="PageNumber"/>
      </w:rPr>
      <w:fldChar w:fldCharType="end"/>
    </w:r>
  </w:p>
  <w:p w:rsidR="0070526D" w:rsidRDefault="0070526D" w:rsidP="0070526D">
    <w:pPr>
      <w:pStyle w:val="Header"/>
      <w:ind w:right="360"/>
    </w:pPr>
    <w:r>
      <w:t>Cybersecurity Aff</w:t>
    </w:r>
  </w:p>
  <w:p w:rsidR="0070526D" w:rsidRDefault="0070526D">
    <w:pPr>
      <w:pStyle w:val="Header"/>
    </w:pPr>
    <w:r>
      <w:t>BHN 3 Week</w:t>
    </w:r>
    <w:r>
      <w:tab/>
    </w:r>
    <w:r>
      <w:tab/>
      <w:t xml:space="preserve"> SDI 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74488236696"/>
    <w:docVar w:name="VerbatimVersion" w:val="5.1"/>
  </w:docVars>
  <w:rsids>
    <w:rsidRoot w:val="001771AC"/>
    <w:rsid w:val="000139A3"/>
    <w:rsid w:val="00036969"/>
    <w:rsid w:val="000876D3"/>
    <w:rsid w:val="00100833"/>
    <w:rsid w:val="00104529"/>
    <w:rsid w:val="001049E4"/>
    <w:rsid w:val="00105942"/>
    <w:rsid w:val="00107396"/>
    <w:rsid w:val="00134170"/>
    <w:rsid w:val="00141B5B"/>
    <w:rsid w:val="00144A4C"/>
    <w:rsid w:val="00176AB0"/>
    <w:rsid w:val="001771AC"/>
    <w:rsid w:val="00177B7D"/>
    <w:rsid w:val="0018322D"/>
    <w:rsid w:val="00194A6F"/>
    <w:rsid w:val="00195DFA"/>
    <w:rsid w:val="001B21CA"/>
    <w:rsid w:val="001B5776"/>
    <w:rsid w:val="001D4CDE"/>
    <w:rsid w:val="001E527A"/>
    <w:rsid w:val="001F78CE"/>
    <w:rsid w:val="0022648D"/>
    <w:rsid w:val="00251FC7"/>
    <w:rsid w:val="002855A7"/>
    <w:rsid w:val="002B146A"/>
    <w:rsid w:val="002B5E17"/>
    <w:rsid w:val="002B7366"/>
    <w:rsid w:val="002E479D"/>
    <w:rsid w:val="002F4618"/>
    <w:rsid w:val="00315690"/>
    <w:rsid w:val="00316B75"/>
    <w:rsid w:val="00325646"/>
    <w:rsid w:val="0034040B"/>
    <w:rsid w:val="003460F2"/>
    <w:rsid w:val="00360A1D"/>
    <w:rsid w:val="0038158C"/>
    <w:rsid w:val="003902BA"/>
    <w:rsid w:val="003948FC"/>
    <w:rsid w:val="003A09E2"/>
    <w:rsid w:val="00407037"/>
    <w:rsid w:val="00421903"/>
    <w:rsid w:val="004605D6"/>
    <w:rsid w:val="004B4C00"/>
    <w:rsid w:val="004C60E8"/>
    <w:rsid w:val="004E1BC1"/>
    <w:rsid w:val="004E3579"/>
    <w:rsid w:val="004E728B"/>
    <w:rsid w:val="004F39E0"/>
    <w:rsid w:val="00537BD5"/>
    <w:rsid w:val="005540C7"/>
    <w:rsid w:val="00562F49"/>
    <w:rsid w:val="0057268A"/>
    <w:rsid w:val="005D2912"/>
    <w:rsid w:val="006065BD"/>
    <w:rsid w:val="00645FA9"/>
    <w:rsid w:val="00647866"/>
    <w:rsid w:val="00665003"/>
    <w:rsid w:val="00677DA1"/>
    <w:rsid w:val="00693654"/>
    <w:rsid w:val="006A2AD0"/>
    <w:rsid w:val="006C2375"/>
    <w:rsid w:val="006D185C"/>
    <w:rsid w:val="006D4ECC"/>
    <w:rsid w:val="006F14B7"/>
    <w:rsid w:val="0070129E"/>
    <w:rsid w:val="0070526D"/>
    <w:rsid w:val="00722258"/>
    <w:rsid w:val="007243E5"/>
    <w:rsid w:val="00766EA0"/>
    <w:rsid w:val="007A2226"/>
    <w:rsid w:val="007F5B66"/>
    <w:rsid w:val="00812641"/>
    <w:rsid w:val="00823A1C"/>
    <w:rsid w:val="00845B9D"/>
    <w:rsid w:val="00860984"/>
    <w:rsid w:val="008B3ECB"/>
    <w:rsid w:val="008B4E85"/>
    <w:rsid w:val="008C1B2E"/>
    <w:rsid w:val="008D4BDB"/>
    <w:rsid w:val="008E0F53"/>
    <w:rsid w:val="0091627E"/>
    <w:rsid w:val="0095392D"/>
    <w:rsid w:val="0097032B"/>
    <w:rsid w:val="009B52B8"/>
    <w:rsid w:val="009D2EAD"/>
    <w:rsid w:val="009D54B2"/>
    <w:rsid w:val="009E1922"/>
    <w:rsid w:val="009F4E90"/>
    <w:rsid w:val="009F7ED2"/>
    <w:rsid w:val="00A174E3"/>
    <w:rsid w:val="00A93661"/>
    <w:rsid w:val="00A95652"/>
    <w:rsid w:val="00A96EF2"/>
    <w:rsid w:val="00AC0AB8"/>
    <w:rsid w:val="00AD19DE"/>
    <w:rsid w:val="00B264AD"/>
    <w:rsid w:val="00B33C6D"/>
    <w:rsid w:val="00B4508F"/>
    <w:rsid w:val="00B55AD5"/>
    <w:rsid w:val="00B8057C"/>
    <w:rsid w:val="00BD0D27"/>
    <w:rsid w:val="00BD6238"/>
    <w:rsid w:val="00BF39C4"/>
    <w:rsid w:val="00BF593B"/>
    <w:rsid w:val="00BF6B04"/>
    <w:rsid w:val="00BF773A"/>
    <w:rsid w:val="00BF7E81"/>
    <w:rsid w:val="00C13773"/>
    <w:rsid w:val="00C17CC8"/>
    <w:rsid w:val="00C83417"/>
    <w:rsid w:val="00C9604F"/>
    <w:rsid w:val="00CA19AA"/>
    <w:rsid w:val="00CC5298"/>
    <w:rsid w:val="00CD736E"/>
    <w:rsid w:val="00CD798D"/>
    <w:rsid w:val="00CE161E"/>
    <w:rsid w:val="00CF3DFE"/>
    <w:rsid w:val="00CF59A8"/>
    <w:rsid w:val="00D325A9"/>
    <w:rsid w:val="00D36A8A"/>
    <w:rsid w:val="00D61409"/>
    <w:rsid w:val="00D6691E"/>
    <w:rsid w:val="00D71170"/>
    <w:rsid w:val="00DA1C92"/>
    <w:rsid w:val="00DA25D4"/>
    <w:rsid w:val="00DA6538"/>
    <w:rsid w:val="00DE4964"/>
    <w:rsid w:val="00E15E75"/>
    <w:rsid w:val="00E40F06"/>
    <w:rsid w:val="00E5262C"/>
    <w:rsid w:val="00E52A32"/>
    <w:rsid w:val="00EC7DC4"/>
    <w:rsid w:val="00ED30CF"/>
    <w:rsid w:val="00F176EF"/>
    <w:rsid w:val="00F401DF"/>
    <w:rsid w:val="00F45E10"/>
    <w:rsid w:val="00F6364A"/>
    <w:rsid w:val="00F75DF8"/>
    <w:rsid w:val="00F9113A"/>
    <w:rsid w:val="00FA58FD"/>
    <w:rsid w:val="00FE2546"/>
    <w:rsid w:val="00FE38E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1A957C92-0EB1-470D-B372-F4012CB70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62F49"/>
    <w:rPr>
      <w:rFonts w:ascii="Calibri" w:hAnsi="Calibri"/>
    </w:rPr>
  </w:style>
  <w:style w:type="paragraph" w:styleId="Heading1">
    <w:name w:val="heading 1"/>
    <w:aliases w:val="Pocket"/>
    <w:basedOn w:val="Normal"/>
    <w:next w:val="Normal"/>
    <w:link w:val="Heading1Char"/>
    <w:qFormat/>
    <w:rsid w:val="00562F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62F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62F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562F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62F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F49"/>
  </w:style>
  <w:style w:type="character" w:customStyle="1" w:styleId="Heading1Char">
    <w:name w:val="Heading 1 Char"/>
    <w:aliases w:val="Pocket Char"/>
    <w:basedOn w:val="DefaultParagraphFont"/>
    <w:link w:val="Heading1"/>
    <w:rsid w:val="00562F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2F4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62F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62F4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7"/>
    <w:qFormat/>
    <w:rsid w:val="00562F4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62F4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562F49"/>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562F49"/>
    <w:rPr>
      <w:color w:val="auto"/>
      <w:u w:val="none"/>
    </w:rPr>
  </w:style>
  <w:style w:type="character" w:styleId="FollowedHyperlink">
    <w:name w:val="FollowedHyperlink"/>
    <w:basedOn w:val="DefaultParagraphFont"/>
    <w:uiPriority w:val="99"/>
    <w:semiHidden/>
    <w:unhideWhenUsed/>
    <w:rsid w:val="00562F49"/>
    <w:rPr>
      <w:color w:val="auto"/>
      <w:u w:val="none"/>
    </w:rPr>
  </w:style>
  <w:style w:type="paragraph" w:customStyle="1" w:styleId="textbold">
    <w:name w:val="text bold"/>
    <w:basedOn w:val="Normal"/>
    <w:link w:val="Emphasis"/>
    <w:uiPriority w:val="7"/>
    <w:qFormat/>
    <w:rsid w:val="009F4E9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BoldUnderline">
    <w:name w:val="BoldUnderline"/>
    <w:uiPriority w:val="1"/>
    <w:qFormat/>
    <w:rsid w:val="009F4E90"/>
    <w:rPr>
      <w:rFonts w:ascii="Arial" w:hAnsi="Arial"/>
      <w:b/>
      <w:sz w:val="20"/>
      <w:u w:val="single"/>
    </w:rPr>
  </w:style>
  <w:style w:type="paragraph" w:customStyle="1" w:styleId="Emphasis1">
    <w:name w:val="Emphasis1"/>
    <w:basedOn w:val="Normal"/>
    <w:autoRedefine/>
    <w:uiPriority w:val="7"/>
    <w:qFormat/>
    <w:rsid w:val="009F4E90"/>
    <w:pPr>
      <w:widowControl w:val="0"/>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bdr w:val="single" w:sz="8" w:space="0" w:color="auto"/>
    </w:rPr>
  </w:style>
  <w:style w:type="character" w:customStyle="1" w:styleId="TitleChar">
    <w:name w:val="Title Char"/>
    <w:aliases w:val="Cites and Cards Char,UNDERLINE Char,Bold Underlined Char"/>
    <w:basedOn w:val="DefaultParagraphFont"/>
    <w:link w:val="Title"/>
    <w:uiPriority w:val="1"/>
    <w:qFormat/>
    <w:rsid w:val="002F4618"/>
    <w:rPr>
      <w:bCs/>
      <w:sz w:val="20"/>
      <w:u w:val="single"/>
    </w:rPr>
  </w:style>
  <w:style w:type="paragraph" w:styleId="Title">
    <w:name w:val="Title"/>
    <w:aliases w:val="Cites and Cards,UNDERLINE,Bold Underlined"/>
    <w:basedOn w:val="Normal"/>
    <w:link w:val="TitleChar"/>
    <w:uiPriority w:val="1"/>
    <w:qFormat/>
    <w:rsid w:val="002F4618"/>
    <w:pPr>
      <w:widowControl w:val="0"/>
      <w:spacing w:before="240" w:after="60" w:line="240" w:lineRule="auto"/>
      <w:jc w:val="center"/>
      <w:outlineLvl w:val="0"/>
    </w:pPr>
    <w:rPr>
      <w:rFonts w:asciiTheme="minorHAnsi" w:hAnsiTheme="minorHAnsi"/>
      <w:bCs/>
      <w:sz w:val="20"/>
      <w:u w:val="single"/>
    </w:rPr>
  </w:style>
  <w:style w:type="character" w:customStyle="1" w:styleId="TitleChar1">
    <w:name w:val="Title Char1"/>
    <w:basedOn w:val="DefaultParagraphFont"/>
    <w:uiPriority w:val="99"/>
    <w:rsid w:val="002F4618"/>
    <w:rPr>
      <w:rFonts w:asciiTheme="majorHAnsi" w:eastAsiaTheme="majorEastAsia" w:hAnsiTheme="majorHAnsi" w:cstheme="majorBidi"/>
      <w:spacing w:val="-10"/>
      <w:kern w:val="28"/>
      <w:sz w:val="56"/>
      <w:szCs w:val="56"/>
    </w:rPr>
  </w:style>
  <w:style w:type="paragraph" w:customStyle="1" w:styleId="tag">
    <w:name w:val="tag"/>
    <w:basedOn w:val="Normal"/>
    <w:next w:val="Normal"/>
    <w:qFormat/>
    <w:rsid w:val="00BF6B04"/>
    <w:pPr>
      <w:spacing w:after="0" w:line="240" w:lineRule="auto"/>
    </w:pPr>
    <w:rPr>
      <w:rFonts w:ascii="Times New Roman" w:eastAsia="Times New Roman" w:hAnsi="Times New Roman" w:cs="Times New Roman"/>
      <w:b/>
      <w:sz w:val="24"/>
      <w:lang w:bidi="en-US"/>
    </w:rPr>
  </w:style>
  <w:style w:type="paragraph" w:customStyle="1" w:styleId="card">
    <w:name w:val="card"/>
    <w:basedOn w:val="Normal"/>
    <w:next w:val="Normal"/>
    <w:link w:val="cardChar"/>
    <w:qFormat/>
    <w:rsid w:val="00BF6B04"/>
    <w:pPr>
      <w:spacing w:after="0" w:line="240" w:lineRule="auto"/>
      <w:ind w:left="288" w:right="288"/>
    </w:pPr>
    <w:rPr>
      <w:rFonts w:ascii="Times New Roman" w:eastAsia="Times New Roman" w:hAnsi="Times New Roman" w:cs="Times New Roman"/>
      <w:sz w:val="20"/>
      <w:lang w:bidi="en-US"/>
    </w:rPr>
  </w:style>
  <w:style w:type="character" w:customStyle="1" w:styleId="cardChar">
    <w:name w:val="card Char"/>
    <w:basedOn w:val="DefaultParagraphFont"/>
    <w:link w:val="card"/>
    <w:rsid w:val="00BF6B04"/>
    <w:rPr>
      <w:rFonts w:ascii="Times New Roman" w:eastAsia="Times New Roman" w:hAnsi="Times New Roman" w:cs="Times New Roman"/>
      <w:sz w:val="20"/>
      <w:lang w:bidi="en-US"/>
    </w:rPr>
  </w:style>
  <w:style w:type="character" w:customStyle="1" w:styleId="underline">
    <w:name w:val="underline"/>
    <w:basedOn w:val="DefaultParagraphFont"/>
    <w:qFormat/>
    <w:rsid w:val="00BF6B04"/>
    <w:rPr>
      <w:b/>
      <w:u w:val="single"/>
    </w:rPr>
  </w:style>
  <w:style w:type="paragraph" w:styleId="Header">
    <w:name w:val="header"/>
    <w:basedOn w:val="Normal"/>
    <w:link w:val="HeaderChar"/>
    <w:uiPriority w:val="99"/>
    <w:unhideWhenUsed/>
    <w:rsid w:val="00705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26D"/>
    <w:rPr>
      <w:rFonts w:ascii="Calibri" w:hAnsi="Calibri"/>
    </w:rPr>
  </w:style>
  <w:style w:type="paragraph" w:styleId="Footer">
    <w:name w:val="footer"/>
    <w:basedOn w:val="Normal"/>
    <w:link w:val="FooterChar"/>
    <w:uiPriority w:val="99"/>
    <w:unhideWhenUsed/>
    <w:rsid w:val="00705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26D"/>
    <w:rPr>
      <w:rFonts w:ascii="Calibri" w:hAnsi="Calibri"/>
    </w:rPr>
  </w:style>
  <w:style w:type="character" w:styleId="PageNumber">
    <w:name w:val="page number"/>
    <w:basedOn w:val="DefaultParagraphFont"/>
    <w:uiPriority w:val="99"/>
    <w:semiHidden/>
    <w:unhideWhenUsed/>
    <w:rsid w:val="0070526D"/>
  </w:style>
  <w:style w:type="paragraph" w:styleId="TOCHeading">
    <w:name w:val="TOC Heading"/>
    <w:basedOn w:val="Heading1"/>
    <w:next w:val="Normal"/>
    <w:uiPriority w:val="39"/>
    <w:unhideWhenUsed/>
    <w:qFormat/>
    <w:rsid w:val="0070526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70526D"/>
    <w:pPr>
      <w:spacing w:after="100"/>
    </w:pPr>
  </w:style>
  <w:style w:type="paragraph" w:styleId="TOC3">
    <w:name w:val="toc 3"/>
    <w:basedOn w:val="Normal"/>
    <w:next w:val="Normal"/>
    <w:autoRedefine/>
    <w:uiPriority w:val="39"/>
    <w:unhideWhenUsed/>
    <w:rsid w:val="0070526D"/>
    <w:pPr>
      <w:spacing w:after="100"/>
      <w:ind w:left="440"/>
    </w:pPr>
  </w:style>
  <w:style w:type="paragraph" w:styleId="TOC2">
    <w:name w:val="toc 2"/>
    <w:basedOn w:val="Normal"/>
    <w:next w:val="Normal"/>
    <w:autoRedefine/>
    <w:uiPriority w:val="39"/>
    <w:unhideWhenUsed/>
    <w:rsid w:val="007052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freebeacon.com/national-security/state-department-report-says-chinese-cyber-attacks-ongoing/?utm_source=Freedom+Mail&amp;utm_campaign=804ce67fd2-WFB_Morning_Beacon_6_29_166_28_2016&amp;utm_medium=email&amp;utm_term=0_b5e6e0e9ea-804ce67fd2-45641965" TargetMode="External"/><Relationship Id="rId21" Type="http://schemas.openxmlformats.org/officeDocument/2006/relationships/hyperlink" Target="https://www.census.gov/foreign-trade/statistics/product/enduse/imports/c5700.html" TargetMode="External"/><Relationship Id="rId42" Type="http://schemas.openxmlformats.org/officeDocument/2006/relationships/hyperlink" Target="http://www.cato-unbound.org/2011/02/11/john-owen/dont-discount-hegemony/" TargetMode="External"/><Relationship Id="rId47" Type="http://schemas.openxmlformats.org/officeDocument/2006/relationships/hyperlink" Target="http://www.brookings.edu/~/media/research/files/papers/2012/2/23-cybersecurity-china-us-singer-lieberthal/0223_cybersecurity_china_us_lieberthal_singer_pdf_english.pdf" TargetMode="External"/><Relationship Id="rId63" Type="http://schemas.openxmlformats.org/officeDocument/2006/relationships/hyperlink" Target="http://www.nytimes.com/2015/09/20/world/asia/us-and-china-seek-arms-deal-for-cyberspace.html?_r=0" TargetMode="External"/><Relationship Id="rId68" Type="http://schemas.openxmlformats.org/officeDocument/2006/relationships/hyperlink" Target="http://www2.ewi.info/idea/japan-and-united-states-deepen-cybersecurity-cooperation" TargetMode="External"/><Relationship Id="rId2" Type="http://schemas.openxmlformats.org/officeDocument/2006/relationships/numbering" Target="numbering.xml"/><Relationship Id="rId16" Type="http://schemas.openxmlformats.org/officeDocument/2006/relationships/hyperlink" Target="http://www.eastasiaforum.org/2011/01/22/americas-decline-a-harbinger-of-conflict-and-rivalry/" TargetMode="External"/><Relationship Id="rId29" Type="http://schemas.openxmlformats.org/officeDocument/2006/relationships/hyperlink" Target="https://www.whitehouse.gov/the-press-office/2015/09/25/fact-sheet-president-xi-jinpings-state-visit-united-states" TargetMode="External"/><Relationship Id="rId11" Type="http://schemas.openxmlformats.org/officeDocument/2006/relationships/hyperlink" Target="http://www.theglobalist.com/china-india-south-asia-war-politics/" TargetMode="External"/><Relationship Id="rId24" Type="http://schemas.openxmlformats.org/officeDocument/2006/relationships/hyperlink" Target="http://www.rand.org/pubs/research_reports/RR1335.html" TargetMode="External"/><Relationship Id="rId32" Type="http://schemas.openxmlformats.org/officeDocument/2006/relationships/hyperlink" Target="http://blogs.state.gov/stories/2015/12/03/g20-growing-international-consensus-stability-cyberspace" TargetMode="External"/><Relationship Id="rId37" Type="http://schemas.openxmlformats.org/officeDocument/2006/relationships/hyperlink" Target="http://www.nytimes.com/2015/07/03/business/international/jitters-in-tech-world-over-new-chinese-security-law.html?_r=0" TargetMode="External"/><Relationship Id="rId40" Type="http://schemas.openxmlformats.org/officeDocument/2006/relationships/hyperlink" Target="http://fortune.com/2015/07/22/china-global-500-government-owned/" TargetMode="External"/><Relationship Id="rId45" Type="http://schemas.openxmlformats.org/officeDocument/2006/relationships/hyperlink" Target="http://freebeacon.com/issues/fbi-warns-cyber-threat-electric-grid/" TargetMode="External"/><Relationship Id="rId53" Type="http://schemas.openxmlformats.org/officeDocument/2006/relationships/hyperlink" Target="http://www.bbc.com/news/world-34333469" TargetMode="External"/><Relationship Id="rId58" Type="http://schemas.openxmlformats.org/officeDocument/2006/relationships/hyperlink" Target="https://freedomhouse.org/blog/obama-xi-agreement-will-not-resolve-china-cybersecurity-threat" TargetMode="External"/><Relationship Id="rId66" Type="http://schemas.openxmlformats.org/officeDocument/2006/relationships/hyperlink" Target="http://www.reuters.com/article/us-usa-japan-defense-idUSKBN0NI08O20150428" TargetMode="External"/><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www.theepochtimes.com/n3/1737917-investigative-report-china-theft-incorporated/" TargetMode="External"/><Relationship Id="rId19" Type="http://schemas.openxmlformats.org/officeDocument/2006/relationships/hyperlink" Target="http://www.brookings.edu/~/media/research/files/papers/2012/2/23-cybersecurity-china-us-singer-lieberthal/0223_cybersecurity_china_us_lieberthal_singer_pdf_english.pdf" TargetMode="External"/><Relationship Id="rId14" Type="http://schemas.openxmlformats.org/officeDocument/2006/relationships/hyperlink" Target="http://www.foreignaffairs.com/articles/60260/adam-segal/is-america-losing-its-edge" TargetMode="External"/><Relationship Id="rId22" Type="http://schemas.openxmlformats.org/officeDocument/2006/relationships/hyperlink" Target="https://www.newyorkfed.org/medialibrary/media/research/staff_reports/sr537.pdf" TargetMode="External"/><Relationship Id="rId27" Type="http://schemas.openxmlformats.org/officeDocument/2006/relationships/hyperlink" Target="http://blogs.cfr.org/cyber/2016/01/04/top-5-us-china-cyber-agreement/" TargetMode="External"/><Relationship Id="rId30" Type="http://schemas.openxmlformats.org/officeDocument/2006/relationships/hyperlink" Target="http://blogs.cfr.org/cyber/2015/09/25/quick-reactions-to-the-u-s-china-cybersecurity-agreement/" TargetMode="External"/><Relationship Id="rId35" Type="http://schemas.openxmlformats.org/officeDocument/2006/relationships/hyperlink" Target="http://www.reuters.com/article/2015/11/19/us-usa-cybersecurity-idUSKCN0T72XG20151119" TargetMode="External"/><Relationship Id="rId43" Type="http://schemas.openxmlformats.org/officeDocument/2006/relationships/hyperlink" Target="http://www.spiegel.de/media/media-35687.pdf" TargetMode="External"/><Relationship Id="rId48" Type="http://schemas.openxmlformats.org/officeDocument/2006/relationships/hyperlink" Target="http://www.brookings.edu/~/media/research/files/papers/2012/2/23-cybersecurity-china-us-singer-lieberthal/0223_cybersecurity_china_us_lieberthal_singer_pdf_english.pdf" TargetMode="External"/><Relationship Id="rId56" Type="http://schemas.openxmlformats.org/officeDocument/2006/relationships/hyperlink" Target="https://www.ciaonet.org/attachments/24330/uploads" TargetMode="External"/><Relationship Id="rId64" Type="http://schemas.openxmlformats.org/officeDocument/2006/relationships/hyperlink" Target="http://www.defensenews.com/story/defense/international/asia-pacific/2016/02/17/japan-seeks-more-prominent-role-global-defense-and-security/80515266/" TargetMode="External"/><Relationship Id="rId69" Type="http://schemas.openxmlformats.org/officeDocument/2006/relationships/hyperlink" Target="http://in.reuters.com/article/taiwan-cybersecurity-idINKBN0MQ11Q20150330" TargetMode="External"/><Relationship Id="rId8" Type="http://schemas.openxmlformats.org/officeDocument/2006/relationships/hyperlink" Target="https://fcw.com/articles/2016/03/31/obama-xi-cyber.aspx" TargetMode="External"/><Relationship Id="rId51" Type="http://schemas.openxmlformats.org/officeDocument/2006/relationships/hyperlink" Target="http://nbr.org/publications/issue.aspx?id=333" TargetMode="External"/><Relationship Id="rId72" Type="http://schemas.openxmlformats.org/officeDocument/2006/relationships/hyperlink" Target="http://www.scmp.com/news/china/policies-politics/article/1964741/did-taiwans-disgraced-former-president-chen-shui-bian" TargetMode="External"/><Relationship Id="rId3" Type="http://schemas.openxmlformats.org/officeDocument/2006/relationships/styles" Target="styles.xml"/><Relationship Id="rId12" Type="http://schemas.openxmlformats.org/officeDocument/2006/relationships/hyperlink" Target="http://thehill.com/policy/cybersecurity/259693-trump-pledges-zero-tolerance-for-chinese-hackers" TargetMode="External"/><Relationship Id="rId17" Type="http://schemas.openxmlformats.org/officeDocument/2006/relationships/hyperlink" Target="http://www.brookings.edu/~/media/research/files/papers/2012/2/23-cybersecurity-china-us-singer-lieberthal/0223_cybersecurity_china_us_lieberthal_singer_pdf_english.pdf" TargetMode="External"/><Relationship Id="rId25" Type="http://schemas.openxmlformats.org/officeDocument/2006/relationships/hyperlink" Target="http://www.rand.org/pubs/research_reports/RR1335.html" TargetMode="External"/><Relationship Id="rId33" Type="http://schemas.openxmlformats.org/officeDocument/2006/relationships/hyperlink" Target="http://www.reuters.com/article/us-usa-china-cybersecurity-idUSKCN0SD0AT20151020" TargetMode="External"/><Relationship Id="rId38" Type="http://schemas.openxmlformats.org/officeDocument/2006/relationships/hyperlink" Target="http://www.securemysocial.com/" TargetMode="External"/><Relationship Id="rId46" Type="http://schemas.openxmlformats.org/officeDocument/2006/relationships/hyperlink" Target="http://www.brookings.edu/~/media/research/files/papers/2012/2/23-cybersecurity-china-us-singer-lieberthal/0223_cybersecurity_china_us_lieberthal_singer_pdf_english.pdf" TargetMode="External"/><Relationship Id="rId59" Type="http://schemas.openxmlformats.org/officeDocument/2006/relationships/hyperlink" Target="http://www.state.gov/s/cyberissues/releasesandremarks/257719.htm" TargetMode="External"/><Relationship Id="rId67" Type="http://schemas.openxmlformats.org/officeDocument/2006/relationships/hyperlink" Target="https://www.whitehouse.gov/the-press-office/2014/04/25/us-japan-joint-statement-united-states-and-japan-shaping-future-asia-pac" TargetMode="External"/><Relationship Id="rId20" Type="http://schemas.openxmlformats.org/officeDocument/2006/relationships/hyperlink" Target="http://www.nytimes.com/2016/05/03/us/politics/donald-trump-trade-policy-china.html?_r=0" TargetMode="External"/><Relationship Id="rId41" Type="http://schemas.openxmlformats.org/officeDocument/2006/relationships/hyperlink" Target="http://www.csmonitor.com/World/Passcode/Passcode-Voices/2015/0925/Opinion-Even-if-flawed-cybertheft-deal-with-China-a-win-for-Obama" TargetMode="External"/><Relationship Id="rId54" Type="http://schemas.openxmlformats.org/officeDocument/2006/relationships/hyperlink" Target="http://cusef.org.hk/wp-content/uploads/2014/05/05_eng.pdf" TargetMode="External"/><Relationship Id="rId62" Type="http://schemas.openxmlformats.org/officeDocument/2006/relationships/hyperlink" Target="https://sipa.columbia.edu/sites/default/files/AY14_CyberCooperation_FinalReport.pdf" TargetMode="External"/><Relationship Id="rId70" Type="http://schemas.openxmlformats.org/officeDocument/2006/relationships/hyperlink" Target="http://www.scmp.com/news/china/policies-politics/article/1963047/cyberattack-taiwans-ruling-party-pinned-hackers-chinese"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rinceton.edu/~rkeohane/publications/HegemonyandAfter.pdf" TargetMode="External"/><Relationship Id="rId23" Type="http://schemas.openxmlformats.org/officeDocument/2006/relationships/hyperlink" Target="http://www.nytimes.com/2009/09/12/business/global/12tires.html" TargetMode="External"/><Relationship Id="rId28" Type="http://schemas.openxmlformats.org/officeDocument/2006/relationships/hyperlink" Target="http://www.nytimes.com/2015/08/01/world/asia/us-decides-to-retaliate-against-chinas-hacking.html" TargetMode="External"/><Relationship Id="rId36" Type="http://schemas.openxmlformats.org/officeDocument/2006/relationships/hyperlink" Target="http://blogs.cfr.org/cyber/2015/12/16/chinas-internet-conference-xi-jinpings-message-to-washington/" TargetMode="External"/><Relationship Id="rId49" Type="http://schemas.openxmlformats.org/officeDocument/2006/relationships/hyperlink" Target="http://warontherocks.com/2016/04/can-the-united-states-and-china-de-conflict-in-cyberspace/" TargetMode="External"/><Relationship Id="rId57" Type="http://schemas.openxmlformats.org/officeDocument/2006/relationships/hyperlink" Target="http://www.voanews.com/content/us-china-cyber-agreeement-finds-little-to-agree-upon/2993431.html" TargetMode="External"/><Relationship Id="rId10" Type="http://schemas.openxmlformats.org/officeDocument/2006/relationships/hyperlink" Target="http://intelreport.mandiant.com/" TargetMode="External"/><Relationship Id="rId31" Type="http://schemas.openxmlformats.org/officeDocument/2006/relationships/hyperlink" Target="http://www.scmp.com/news/china/diplomacy-defence/article/1877288/china-and-germany-aim-reach-commercial-cyberspying-deal" TargetMode="External"/><Relationship Id="rId44" Type="http://schemas.openxmlformats.org/officeDocument/2006/relationships/hyperlink" Target="http://www.ocregister.com/articles/gartenlaub-633671-fbi-home.html" TargetMode="External"/><Relationship Id="rId52" Type="http://schemas.openxmlformats.org/officeDocument/2006/relationships/hyperlink" Target="http://www.chinausfocus.com/peace-security/the-risk-of-cybersecurity-spillovers/" TargetMode="External"/><Relationship Id="rId60" Type="http://schemas.openxmlformats.org/officeDocument/2006/relationships/hyperlink" Target="http://blogs.wsj.com/digits/2015/05/08/russia-china-pledge-to-not-hack-each-other/" TargetMode="External"/><Relationship Id="rId65" Type="http://schemas.openxmlformats.org/officeDocument/2006/relationships/hyperlink" Target="http://visitwinchestervirginia.com/japan-wants-to-become-a-leader-in-international-negotiations-on-cyber-security/"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pcommission.org/report/ip_commission_report_052213.pdf" TargetMode="External"/><Relationship Id="rId13" Type="http://schemas.openxmlformats.org/officeDocument/2006/relationships/hyperlink" Target="http://www.examiner.com/article/cyber-attackers-could-easily-shut-down-the-electric-grid-for-the-entire-east-coa" TargetMode="External"/><Relationship Id="rId18" Type="http://schemas.openxmlformats.org/officeDocument/2006/relationships/hyperlink" Target="http://www.huntingtonnews.net/14446" TargetMode="External"/><Relationship Id="rId39" Type="http://schemas.openxmlformats.org/officeDocument/2006/relationships/hyperlink" Target="http://www.nytimes.com/2015/08/01/world/asia/us-decides-to-retaliate-against-chinas-hacking.html" TargetMode="External"/><Relationship Id="rId34" Type="http://schemas.openxmlformats.org/officeDocument/2006/relationships/hyperlink" Target="https://www.washingtonpost.com/world/national-security/following-us-indictments-chinese-military-scaled-back-hacks-on-american-industry/2015/11/30/fcdb097a-9450-11e5-b5e4-279b4501e8a6_story.html" TargetMode="External"/><Relationship Id="rId50" Type="http://schemas.openxmlformats.org/officeDocument/2006/relationships/hyperlink" Target="http://jnslp.com/wp-content/uploads/2010/08/11_Dycus.pdf" TargetMode="External"/><Relationship Id="rId55" Type="http://schemas.openxmlformats.org/officeDocument/2006/relationships/hyperlink" Target="http://e360.yale.edu/feature/the_us_and_china_common_ground_on_climate/2043/"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ww.scmp.com/news/china/policies-politics/article/1964910/only-beijing-can-heal-peoples-june-4-tiananmen-p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A373B-DB97-458C-8D2F-D440E3F2E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912</TotalTime>
  <Pages>11</Pages>
  <Words>67855</Words>
  <Characters>386775</Characters>
  <Application>Microsoft Office Word</Application>
  <DocSecurity>0</DocSecurity>
  <Lines>3223</Lines>
  <Paragraphs>907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dc:creator>
  <cp:keywords>5.1.1</cp:keywords>
  <dc:description/>
  <cp:lastModifiedBy>Jordon</cp:lastModifiedBy>
  <cp:revision>25</cp:revision>
  <dcterms:created xsi:type="dcterms:W3CDTF">2016-07-17T23:04:00Z</dcterms:created>
  <dcterms:modified xsi:type="dcterms:W3CDTF">2016-07-21T03:38:00Z</dcterms:modified>
</cp:coreProperties>
</file>