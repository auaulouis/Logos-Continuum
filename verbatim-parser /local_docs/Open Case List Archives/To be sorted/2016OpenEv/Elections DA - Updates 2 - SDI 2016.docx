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93C" w:rsidRDefault="006110BD" w:rsidP="006110BD">
      <w:pPr>
        <w:pStyle w:val="Heading1"/>
      </w:pPr>
      <w:r>
        <w:t>Negative</w:t>
      </w:r>
    </w:p>
    <w:p w:rsidR="006110BD" w:rsidRPr="006110BD" w:rsidRDefault="006110BD" w:rsidP="006110BD">
      <w:pPr>
        <w:pStyle w:val="Heading2"/>
      </w:pPr>
      <w:r>
        <w:t>Uniqueness</w:t>
      </w:r>
    </w:p>
    <w:p w:rsidR="00F7793C" w:rsidRDefault="006110BD" w:rsidP="00F7793C">
      <w:pPr>
        <w:pStyle w:val="Heading3"/>
      </w:pPr>
      <w:r>
        <w:t>UQ- Hillary Win</w:t>
      </w:r>
    </w:p>
    <w:p w:rsidR="00F7793C" w:rsidRDefault="00F7793C" w:rsidP="00F7793C">
      <w:pPr>
        <w:pStyle w:val="Heading4"/>
      </w:pPr>
      <w:r>
        <w:t>Uniqueness overwhelms the link- Hillary WILL win. Prefer this card. Cites empirics, polls, data</w:t>
      </w:r>
    </w:p>
    <w:p w:rsidR="00F7793C" w:rsidRPr="00B746AE" w:rsidRDefault="00F7793C" w:rsidP="00F7793C">
      <w:r w:rsidRPr="00B746AE">
        <w:rPr>
          <w:rStyle w:val="Style13ptBold"/>
        </w:rPr>
        <w:t>Weiner 16</w:t>
      </w:r>
      <w:r>
        <w:t xml:space="preserve"> [</w:t>
      </w:r>
      <w:r w:rsidRPr="00B746AE">
        <w:t>J</w:t>
      </w:r>
      <w:r>
        <w:t>on Wiener is host and producer of “Start Making Sense,” The Nation’s weekly podcast. He teaches US history at UC Irvine, and his most recent book is How We Forgot the Cold War: A Historical Journey across America</w:t>
      </w:r>
      <w:r w:rsidRPr="00B746AE">
        <w:t>, 6-21-2016, "Relax, Donald Trump Can’t Win," Nation, https://www.thenation.com/article/trump-cant-win/</w:t>
      </w:r>
    </w:p>
    <w:p w:rsidR="00F7793C" w:rsidRDefault="00F7793C" w:rsidP="00F7793C">
      <w:pPr>
        <w:rPr>
          <w:rStyle w:val="StyleUnderline"/>
        </w:rPr>
      </w:pPr>
      <w:r w:rsidRPr="00B746AE">
        <w:rPr>
          <w:rStyle w:val="StyleUnderline"/>
        </w:rPr>
        <w:t>﻿It’s hard for people who follow the daily ups and downs of the candidates to accept the fact that voting in America is remarkably stable from election to election. Regardless of who the candidates are, people who voted Republican in the last election almost always vote Republican in the next one, and it’s the same for Democrats. It’s been true for the last five or six presidential elections. And these patterns are amplified by the Electoral College, where only a few states switch from one party to another between elections. Democrats have won the popular vote in five of the last six presidential elections (there was that glitch in 2000 with Bush v. Gore at the Supreme Court). Obama beat John McCain in 2008 by more than 9 million votes. He beat Mitt Romney in 2012 by almost 5 million votes. For Trump to win, he needs all of the people who voted for Romney plus at least 5 million more. And they have to be in the right states—the swing states, especially Ohio, Pennsylvania, Virginia, North Carolina, and Florida. Where can Trump get those votes? Trump’s base is the white working class, especially men. But the white working class didn’t vote for Obama—they were Republicans long before Trump arrived on the scene. Obama got only 36 percent of the white working-class vote in 2012—and, among white working-class men, he probably got less than that. The white working-class</w:t>
      </w:r>
      <w:r w:rsidRPr="00B746AE">
        <w:rPr>
          <w:sz w:val="10"/>
        </w:rPr>
        <w:t xml:space="preserve"> </w:t>
      </w:r>
      <w:r w:rsidRPr="00B746AE">
        <w:rPr>
          <w:rStyle w:val="StyleUnderline"/>
        </w:rPr>
        <w:t>men who voted for Obama are mostly in secure Democratic states like New York, Illinois, and California. Even if Trump won some of them away from Hillary, it wouldn’t help him in the electoral college</w:t>
      </w:r>
      <w:r w:rsidRPr="00B746AE">
        <w:rPr>
          <w:sz w:val="10"/>
        </w:rPr>
        <w:t xml:space="preserve">. There undoubtedly were some white working-class voters who didn’t vote at all in 2012 because they were turned off both by Obama and by Romney’s corporate-CEO aura. But will enough of them vote for Trump to change the outcome of the vote in five or six swing states? The experts who count votes say no. People who didn’t vote in the last election are not likely to vote in the next one—that’s part of the stable pattern of American politics. And Trump seems likely to lose some of the people who voted for Romney—especially some Republican women, turned off by his abusive remarks. Romney got about 45 percent of the female vote. If 3 or 4 percent of Republican women don’t vote for Trump, that would be devastating for him, especially in the swing states. And the polls right now show it could be much worse for him: </w:t>
      </w:r>
      <w:r w:rsidRPr="00B746AE">
        <w:rPr>
          <w:rStyle w:val="StyleUnderline"/>
        </w:rPr>
        <w:t>A NBC/Wall Street Journal poll in March found that 47 percent of Republican female primary voters said they could not imagine themselves voting for Trump. A poll of female voters overall (CNN in March) found that 73 percent had a negative view of Trump. What about independents—the biggest group in the electorate, people who tell pollsters they are neither Republicans nor Democrats?</w:t>
      </w:r>
      <w:r w:rsidRPr="00B746AE">
        <w:rPr>
          <w:sz w:val="10"/>
        </w:rPr>
        <w:t xml:space="preserve"> Political scientists have found very few independents who are actually swing voters; almost all vote consistently for one party. They may like to think of themselves as “independent” of party labels, but in practice almost none of the independents who voted for Obama in 2008 voted for Romney in 2012, and almost none of the independents who voted for McCain in 2008 switched to Obama in 2012. Almost all of the independents who might vote for Trump already have voted Republican in past elections. </w:t>
      </w:r>
      <w:r w:rsidRPr="00B746AE">
        <w:rPr>
          <w:rStyle w:val="StyleUnderline"/>
        </w:rPr>
        <w:t>What about the new voters, young first-time voters: are several million of them going to vote for Trump? Short answer: no. Young voters and first-time voters are a key Democratic constituency. They are also the least likely age group to vote. The big challenge for the Democrats has been to get this constituency of theirs to register and cast a vote on election day. Instead of trying to recruit young first-time voters, Republican have worked to make it harder for them to register and vote, because they know what young voters are likely to do on Election Day</w:t>
      </w:r>
      <w:r w:rsidRPr="00B746AE">
        <w:rPr>
          <w:sz w:val="10"/>
        </w:rPr>
        <w:t xml:space="preserve">. But didn’t Trump do really well in the primaries? He got more primary votes than Romney did in 2012. He said he was bringing “millions and millions of new voters” into the Republican party. But polls show his voters in the primaries were almost all committed Republicans. They may have not have voted in earlier primaries, but almost all had voted Republican in general elections in the past. Trump got 13 million votes in the primaries. But Obama got 66 million votes in November 2012. </w:t>
      </w:r>
      <w:r w:rsidRPr="00B746AE">
        <w:rPr>
          <w:rStyle w:val="StyleUnderline"/>
        </w:rPr>
        <w:t xml:space="preserve">The point is simple: Very few people vote in primary elections. Trump’s success in the spring says nothing about how he will do in the fall. It’s likely that the rhetoric that won him those 13 million votes will turn off millions of other voters he needs if he’s going to win in November. All this assumes the people who voted for Obama will vote for Hillary, that the historic pattern will hold in 2016. People say “this time it’s different”—because we’ve never had a woman candidate, and sexism is a powerful force in American politics. </w:t>
      </w:r>
      <w:r w:rsidRPr="00B746AE">
        <w:rPr>
          <w:sz w:val="10"/>
        </w:rPr>
        <w:t xml:space="preserve">But we never had a black candidate until 2008, and racism has certainly been a powerful force in American politics. Is there more hostility to women than to blacks in American politics? Right now there are 20 women in the Senate, and only two blacks (Republican Tim Scott from South Carolina, and Democrat Corey Booker from New Jersey). </w:t>
      </w:r>
      <w:r w:rsidRPr="00B746AE">
        <w:rPr>
          <w:rStyle w:val="StyleUnderline"/>
        </w:rPr>
        <w:t>Hillary, we are told, has a “man problem”: One recent poll showed Trump winning among men 49-40 percent. But the same poll showed women choosing Hillary by a larger margin, 51-38 percent. That’s consistent with the historical pattern. Romney won the male vote by 8 points—basically the same as Trump’s lead among men in polls now. It’s way too early to pay a lot of attention to the current polls, but the Trump-Clinton gender gap is likely to be much larger this year than it was for Romney-Obama, and since more women vote than men, the historic Democratic advantage will likely remain. It’s different this time, we are also told, because the Bernie/Hillary primary fight was so intense. What if some of Bernie’s supporters won’t vote for Hillary</w:t>
      </w:r>
      <w:r w:rsidRPr="00B746AE">
        <w:rPr>
          <w:sz w:val="10"/>
        </w:rPr>
        <w:t xml:space="preserve">? Could the Democratic vote fall by 4 million and give Trump the margin he needs in the swing states? Again, that seems extremely unlikely. In 2008, the people who voted for Hillary in the Democratic primary were very much against Obama when the primaries ended. They regarded him as unqualified. But on election day six months later, almost all ended up voting for him. This fall Bernie will be campaigning against Trump, and Elizabeth Warren will be campaigning against Trump. The long-term patterns suggest that almost all Democrats and Democratic “leaners” will vote for the Democratic candidate again this November. It’s the job of the news media to make it seem that it’s different this time, so that we need to tune in and keep up. But the political scientists say it’s probably not going to be different this time. </w:t>
      </w:r>
      <w:r w:rsidRPr="00B746AE">
        <w:rPr>
          <w:rStyle w:val="StyleUnderline"/>
        </w:rPr>
        <w:t xml:space="preserve">Whatever the polls say now (and right now they show Hillary ahead), the long-term patterns of American politics tell us that Trump is not going to get millions more votes than Romney did, and he’s not going to carry enough swing states to overcome the historic pattern of Democratic advantage. Hillary will win in November, and she will be sworn in as our next president on January 20. </w:t>
      </w:r>
    </w:p>
    <w:p w:rsidR="00F7793C" w:rsidRPr="004024A7" w:rsidRDefault="00F7793C" w:rsidP="00F7793C"/>
    <w:p w:rsidR="00F7793C" w:rsidRPr="007714D4" w:rsidRDefault="006110BD" w:rsidP="00F7793C">
      <w:pPr>
        <w:pStyle w:val="Heading3"/>
      </w:pPr>
      <w:r>
        <w:t xml:space="preserve">UQ- </w:t>
      </w:r>
      <w:r w:rsidR="00F7793C" w:rsidRPr="007714D4">
        <w:t xml:space="preserve">Hillary </w:t>
      </w:r>
      <w:r>
        <w:t>Win</w:t>
      </w:r>
    </w:p>
    <w:p w:rsidR="00F7793C" w:rsidRPr="007714D4" w:rsidRDefault="00F7793C" w:rsidP="006110BD">
      <w:pPr>
        <w:pStyle w:val="Heading4"/>
      </w:pPr>
      <w:r w:rsidRPr="007714D4">
        <w:t>Hillary will win, but decrease in income is helping Trumps chances</w:t>
      </w:r>
    </w:p>
    <w:p w:rsidR="00F7793C" w:rsidRPr="007714D4" w:rsidRDefault="00F7793C" w:rsidP="00F7793C">
      <w:pPr>
        <w:widowControl w:val="0"/>
        <w:autoSpaceDE w:val="0"/>
        <w:autoSpaceDN w:val="0"/>
        <w:adjustRightInd w:val="0"/>
        <w:spacing w:after="0" w:line="240" w:lineRule="auto"/>
        <w:rPr>
          <w:rFonts w:cs="Helvetica"/>
          <w:b/>
          <w:bCs/>
        </w:rPr>
      </w:pPr>
      <w:r w:rsidRPr="007714D4">
        <w:rPr>
          <w:rFonts w:cs="Helvetica"/>
          <w:b/>
          <w:bCs/>
        </w:rPr>
        <w:t>Needham, 7/22/16</w:t>
      </w:r>
    </w:p>
    <w:p w:rsidR="00F7793C" w:rsidRPr="007714D4" w:rsidRDefault="00F7793C" w:rsidP="00F7793C">
      <w:pPr>
        <w:widowControl w:val="0"/>
        <w:autoSpaceDE w:val="0"/>
        <w:autoSpaceDN w:val="0"/>
        <w:adjustRightInd w:val="0"/>
        <w:spacing w:after="0" w:line="240" w:lineRule="auto"/>
        <w:rPr>
          <w:rFonts w:cs="Helvetica"/>
        </w:rPr>
      </w:pPr>
      <w:r w:rsidRPr="007714D4">
        <w:rPr>
          <w:rFonts w:cs="Helvetica"/>
        </w:rPr>
        <w:t xml:space="preserve">(Vicki, “Economic model predicts Clinton win, but Trump gains ground” The Hill, &lt; </w:t>
      </w:r>
      <w:hyperlink r:id="rId6" w:history="1">
        <w:r w:rsidRPr="007714D4">
          <w:rPr>
            <w:rFonts w:cs="Helvetica"/>
            <w:color w:val="386EFF"/>
            <w:u w:val="single" w:color="386EFF"/>
          </w:rPr>
          <w:t>http://thehill.com/policy/finance/288893-economic-model-predicts-clinton-win-trump-gains-ground</w:t>
        </w:r>
      </w:hyperlink>
      <w:r w:rsidRPr="007714D4">
        <w:rPr>
          <w:rFonts w:cs="Helvetica"/>
        </w:rPr>
        <w:t>&gt; accessed 7-23-16)</w:t>
      </w:r>
    </w:p>
    <w:p w:rsidR="00F7793C" w:rsidRDefault="00F7793C" w:rsidP="00F7793C">
      <w:pPr>
        <w:rPr>
          <w:rFonts w:cs="Helvetica"/>
        </w:rPr>
      </w:pPr>
    </w:p>
    <w:p w:rsidR="00F7793C" w:rsidRPr="00F7793C" w:rsidRDefault="00F7793C" w:rsidP="00F7793C">
      <w:pPr>
        <w:rPr>
          <w:rFonts w:cs="Helvetica"/>
        </w:rPr>
      </w:pPr>
      <w:r w:rsidRPr="00F7793C">
        <w:rPr>
          <w:rFonts w:cs="Helvetica"/>
        </w:rPr>
        <w:t xml:space="preserve">Republican nominee Donald </w:t>
      </w:r>
      <w:r w:rsidRPr="00B20588">
        <w:rPr>
          <w:rStyle w:val="StyleUnderline"/>
          <w:highlight w:val="green"/>
        </w:rPr>
        <w:t>Trump’s</w:t>
      </w:r>
      <w:r w:rsidRPr="00B20588">
        <w:rPr>
          <w:rFonts w:cs="Helvetica"/>
          <w:highlight w:val="green"/>
        </w:rPr>
        <w:t xml:space="preserve"> </w:t>
      </w:r>
      <w:r w:rsidRPr="00B20588">
        <w:rPr>
          <w:rStyle w:val="StyleUnderline"/>
          <w:highlight w:val="green"/>
        </w:rPr>
        <w:t>chances of winning the November election improved slightly in July</w:t>
      </w:r>
      <w:r w:rsidRPr="00F7793C">
        <w:rPr>
          <w:rFonts w:cs="Helvetica"/>
        </w:rPr>
        <w:t xml:space="preserve">, but Hillary </w:t>
      </w:r>
      <w:r w:rsidRPr="00B20588">
        <w:rPr>
          <w:rStyle w:val="StyleUnderline"/>
          <w:highlight w:val="green"/>
        </w:rPr>
        <w:t>Clinton</w:t>
      </w:r>
      <w:r w:rsidRPr="00F7793C">
        <w:rPr>
          <w:rFonts w:cs="Helvetica"/>
        </w:rPr>
        <w:t xml:space="preserve"> still looks </w:t>
      </w:r>
      <w:r w:rsidRPr="00B20588">
        <w:rPr>
          <w:rStyle w:val="StyleUnderline"/>
          <w:highlight w:val="green"/>
        </w:rPr>
        <w:t>poised to notch the victory, according to a closely followed economic election model</w:t>
      </w:r>
      <w:r w:rsidRPr="00F7793C">
        <w:rPr>
          <w:rStyle w:val="StyleUnderline"/>
        </w:rPr>
        <w:t xml:space="preserve">. </w:t>
      </w:r>
      <w:r w:rsidRPr="00F7793C">
        <w:rPr>
          <w:rFonts w:cs="Helvetica"/>
        </w:rPr>
        <w:t xml:space="preserve">Moody’s Analytics is forecasting that Clinton, who is expected to officially become the Democratic nominee next week, will easily win the White House over Trump. But the </w:t>
      </w:r>
      <w:r w:rsidRPr="00B20588">
        <w:rPr>
          <w:rStyle w:val="StyleUnderline"/>
          <w:highlight w:val="green"/>
        </w:rPr>
        <w:t>latest model shows a downgrade in the real income per household forecast, which narrowed the Democratic lead in all states and pushed Nevada, where neither candidate has been able to grab a clear foothold in the polls, back into the Republican column</w:t>
      </w:r>
      <w:r w:rsidRPr="00F7793C">
        <w:rPr>
          <w:rFonts w:cs="Helvetica"/>
        </w:rPr>
        <w:t>. With Nevada's six votes switching over to the GOP, Moody's forecasts a Clinton win with 326 electoral votes to Trump's 212. To win, a candidate needs 270 votes.</w:t>
      </w:r>
    </w:p>
    <w:p w:rsidR="00F7793C" w:rsidRPr="00F002D3" w:rsidRDefault="00F7793C" w:rsidP="00F7793C">
      <w:pPr>
        <w:pStyle w:val="Heading4"/>
        <w:rPr>
          <w:rStyle w:val="Style13ptBold"/>
          <w:b/>
        </w:rPr>
      </w:pPr>
      <w:r w:rsidRPr="00F002D3">
        <w:rPr>
          <w:rStyle w:val="Style13ptBold"/>
          <w:b/>
        </w:rPr>
        <w:t>Polls unreliable- bad math – Clinton winning but close</w:t>
      </w:r>
    </w:p>
    <w:p w:rsidR="00F7793C" w:rsidRDefault="00F7793C" w:rsidP="00F7793C">
      <w:pPr>
        <w:rPr>
          <w:rFonts w:cs="Helvetica"/>
        </w:rPr>
      </w:pPr>
      <w:r w:rsidRPr="00F002D3">
        <w:rPr>
          <w:rStyle w:val="Style13ptBold"/>
        </w:rPr>
        <w:t>Plenke 7-25</w:t>
      </w:r>
      <w:r>
        <w:rPr>
          <w:rFonts w:cs="Helvetica"/>
        </w:rPr>
        <w:t xml:space="preserve"> (Max Plenke </w:t>
      </w:r>
      <w:r w:rsidRPr="00F002D3">
        <w:rPr>
          <w:rFonts w:cs="Helvetica"/>
        </w:rPr>
        <w:t>is a staff writer at Mic covering health, science and technology. Previous credits include GQ, Esquire, Playboy and Las Vegas Weekly</w:t>
      </w:r>
      <w:r>
        <w:rPr>
          <w:rFonts w:cs="Helvetica"/>
        </w:rPr>
        <w:t>, “</w:t>
      </w:r>
      <w:r w:rsidRPr="00F002D3">
        <w:rPr>
          <w:rFonts w:cs="Helvetica"/>
        </w:rPr>
        <w:t>A New Poll Says Trump Leads Clinton for President — Here's Why It's Unreliable</w:t>
      </w:r>
      <w:r>
        <w:rPr>
          <w:rFonts w:cs="Helvetica"/>
        </w:rPr>
        <w:t xml:space="preserve">”, </w:t>
      </w:r>
      <w:hyperlink r:id="rId7" w:anchor=".NzWL4Jqvu" w:history="1">
        <w:r w:rsidRPr="004A35EE">
          <w:rPr>
            <w:rStyle w:val="Hyperlink"/>
            <w:rFonts w:cs="Helvetica"/>
          </w:rPr>
          <w:t>https://mic.com/articles/149630/a-new-poll-says-trump-leads-clinton-for-president-here-s-why-it-s-unreliable#.NzWL4Jqvu</w:t>
        </w:r>
      </w:hyperlink>
      <w:r>
        <w:rPr>
          <w:rFonts w:cs="Helvetica"/>
        </w:rPr>
        <w:t>) JW</w:t>
      </w:r>
    </w:p>
    <w:p w:rsidR="00F7793C" w:rsidRPr="00F002D3" w:rsidRDefault="00F7793C" w:rsidP="00F7793C">
      <w:pPr>
        <w:rPr>
          <w:rStyle w:val="StyleUnderline"/>
        </w:rPr>
      </w:pPr>
      <w:r w:rsidRPr="00F7793C">
        <w:rPr>
          <w:sz w:val="14"/>
        </w:rPr>
        <w:t xml:space="preserve">In the wake of the Republican National Convention last week, a new poll from CNN and ORC International says Republican nominee Donald Trump took a 3% lead over Democrat Hillary Clinton for who pollers said they wanted for the next president of the United States. The </w:t>
      </w:r>
      <w:r w:rsidRPr="00B20588">
        <w:rPr>
          <w:rStyle w:val="StyleUnderline"/>
          <w:highlight w:val="green"/>
        </w:rPr>
        <w:t>poll used telephoned answers from 1,001 adult Americans between July 22 and July 24</w:t>
      </w:r>
      <w:r w:rsidRPr="00F7793C">
        <w:rPr>
          <w:sz w:val="14"/>
        </w:rPr>
        <w:t xml:space="preserve">. It asked, if the presidential election were held today, would the person be more likely to vote for Trump and Mike Pence or Clinton and Tim Kaine? </w:t>
      </w:r>
      <w:r w:rsidRPr="00F002D3">
        <w:rPr>
          <w:rStyle w:val="StyleUnderline"/>
        </w:rPr>
        <w:t xml:space="preserve">According to the poll, 45% said Clinton/Kaine, while 48% said Trump/Pence. </w:t>
      </w:r>
      <w:r w:rsidRPr="00F7793C">
        <w:rPr>
          <w:sz w:val="14"/>
        </w:rPr>
        <w:t xml:space="preserve">Poll results for July 13 through 16 had Clinton at 49% and Trump at 42% — marking a six-point bounce for the Republican nominee. CNN pointed out that there hadn't been a post-convention bounce like that since 2000. That kind of jump, especially after Trump and his ilk delivered such a bafflingly racist battery of speeches, should strike fear into even the bravest hearts. That is, if it were accurate. Here's the thing: The </w:t>
      </w:r>
      <w:r w:rsidRPr="00B20588">
        <w:rPr>
          <w:rStyle w:val="StyleUnderline"/>
          <w:highlight w:val="green"/>
        </w:rPr>
        <w:t>CNN poll just interviewed adults — 119 of whom weren't even registered to vote, and there's no indication whether the 882 who are registered planned to vote or not. Add all of that to the poll's 3.5% margin of error, and Trump's 3% lead isn't so much a national crisis as it is unreliable mathematics.</w:t>
      </w:r>
    </w:p>
    <w:p w:rsidR="006110BD" w:rsidRDefault="006110BD" w:rsidP="006110BD">
      <w:pPr>
        <w:pStyle w:val="Heading3"/>
      </w:pPr>
      <w:r>
        <w:t xml:space="preserve">UQ- </w:t>
      </w:r>
      <w:r>
        <w:t xml:space="preserve">Obama </w:t>
      </w:r>
      <w:r>
        <w:t>High</w:t>
      </w:r>
    </w:p>
    <w:p w:rsidR="006110BD" w:rsidRDefault="006110BD" w:rsidP="006110BD">
      <w:pPr>
        <w:pStyle w:val="Heading4"/>
      </w:pPr>
      <w:r>
        <w:t>Obama’s approval rating is at the highest since Bin Laden died- empirically bodes well for Clinton</w:t>
      </w:r>
    </w:p>
    <w:p w:rsidR="006110BD" w:rsidRPr="00B746AE" w:rsidRDefault="006110BD" w:rsidP="006110BD">
      <w:r>
        <w:t xml:space="preserve">LoGuiriato 7-3 [Brett is an executive editor at Business Insider. He oversees coverage of politics. </w:t>
      </w:r>
      <w:r w:rsidRPr="00B746AE">
        <w:t>Business Insider, 7-3-2016, "Obama's approval rating is near its highest point ever — and that could be a big problem for Donald Trump," &lt;span class="skimlinks-unlinked"&gt;http://www.businessinsider.com/obama-approval-rating-trump-hillary-2016-7&lt;/span&gt;</w:t>
      </w:r>
      <w:r>
        <w:t>]</w:t>
      </w:r>
    </w:p>
    <w:p w:rsidR="006110BD" w:rsidRPr="00B746AE" w:rsidRDefault="006110BD" w:rsidP="006110BD">
      <w:pPr>
        <w:rPr>
          <w:rStyle w:val="StyleUnderline"/>
        </w:rPr>
      </w:pPr>
      <w:r w:rsidRPr="00B746AE">
        <w:rPr>
          <w:sz w:val="12"/>
        </w:rPr>
        <w:t xml:space="preserve">In a </w:t>
      </w:r>
      <w:r w:rsidRPr="00B746AE">
        <w:rPr>
          <w:rStyle w:val="StyleUnderline"/>
        </w:rPr>
        <w:t xml:space="preserve">newly released Washington Post/ABC News poll, </w:t>
      </w:r>
      <w:r w:rsidRPr="00B20588">
        <w:rPr>
          <w:rStyle w:val="StyleUnderline"/>
          <w:highlight w:val="green"/>
        </w:rPr>
        <w:t>Obama's approval rating hit 56%</w:t>
      </w:r>
      <w:r w:rsidRPr="00B746AE">
        <w:rPr>
          <w:rStyle w:val="StyleUnderline"/>
        </w:rPr>
        <w:t xml:space="preserve"> — his highest level since 2011, after the killing of Osama bin Laden.</w:t>
      </w:r>
      <w:r w:rsidRPr="00B746AE">
        <w:rPr>
          <w:sz w:val="12"/>
        </w:rPr>
        <w:t xml:space="preserve"> Last month, an NBC/Wall Street Journal poll found that President Barack Obama's approval rating had jumped to 51%</w:t>
      </w:r>
      <w:r w:rsidRPr="00B746AE">
        <w:rPr>
          <w:rStyle w:val="StyleUnderline"/>
        </w:rPr>
        <w:t xml:space="preserve"> </w:t>
      </w:r>
      <w:r w:rsidRPr="00B746AE">
        <w:rPr>
          <w:sz w:val="12"/>
        </w:rPr>
        <w:t>— its highest point since his second inauguration</w:t>
      </w:r>
      <w:r w:rsidRPr="00B746AE">
        <w:rPr>
          <w:rStyle w:val="StyleUnderline"/>
        </w:rPr>
        <w:t xml:space="preserve">. NBC's team of political analysts </w:t>
      </w:r>
      <w:r w:rsidRPr="00B20588">
        <w:rPr>
          <w:rStyle w:val="StyleUnderline"/>
          <w:highlight w:val="green"/>
        </w:rPr>
        <w:t>called it the "most important number" out of the poll.</w:t>
      </w:r>
      <w:r w:rsidRPr="00B746AE">
        <w:rPr>
          <w:rStyle w:val="StyleUnderline"/>
        </w:rPr>
        <w:t xml:space="preserve"> "Why is it important? Because it means that </w:t>
      </w:r>
      <w:r w:rsidRPr="00B20588">
        <w:rPr>
          <w:rStyle w:val="StyleUnderline"/>
          <w:highlight w:val="green"/>
        </w:rPr>
        <w:t>Obama will be an asset to Hillary Clinton on the campaign trail</w:t>
      </w:r>
      <w:r w:rsidRPr="00B746AE">
        <w:rPr>
          <w:rStyle w:val="StyleUnderline"/>
        </w:rPr>
        <w:t xml:space="preserve"> </w:t>
      </w:r>
      <w:r w:rsidRPr="00B746AE">
        <w:rPr>
          <w:sz w:val="12"/>
        </w:rPr>
        <w:t>unlike he was in the 2014 midterms, when his approval rating was in the low 40s," NBC's Chuck Todd, Mark Murray, and Carrie Dann wrote</w:t>
      </w:r>
      <w:r w:rsidRPr="00B746AE">
        <w:rPr>
          <w:rStyle w:val="StyleUnderline"/>
        </w:rPr>
        <w:t xml:space="preserve">. The number might seem arbitrary. But historical </w:t>
      </w:r>
      <w:r w:rsidRPr="00B20588">
        <w:rPr>
          <w:rStyle w:val="StyleUnderline"/>
          <w:highlight w:val="green"/>
        </w:rPr>
        <w:t>precedent suggests it could bode well for Clinton, Obama's former secretary of stat</w:t>
      </w:r>
      <w:r w:rsidRPr="00B746AE">
        <w:rPr>
          <w:rStyle w:val="StyleUnderline"/>
        </w:rPr>
        <w:t xml:space="preserve">e. Early this year, Obama's approval rating hit 50% in the weekly average from Gallup's daily survey. Almost three months later, his number in Gallup's poll stands at 51%, as of Friday. </w:t>
      </w:r>
      <w:r w:rsidRPr="00B20588">
        <w:rPr>
          <w:rStyle w:val="StyleUnderline"/>
          <w:highlight w:val="green"/>
        </w:rPr>
        <w:t>For Obama, whose approval ratings have been stuck in the mid- to low-40% range for much of his second term, it was a notable bump.</w:t>
      </w:r>
    </w:p>
    <w:p w:rsidR="006110BD" w:rsidRDefault="006110BD" w:rsidP="006110BD">
      <w:pPr>
        <w:pStyle w:val="Heading2"/>
      </w:pPr>
      <w:r>
        <w:t xml:space="preserve">Links </w:t>
      </w:r>
    </w:p>
    <w:p w:rsidR="006110BD" w:rsidRPr="006110BD" w:rsidRDefault="006110BD" w:rsidP="006110BD">
      <w:pPr>
        <w:pStyle w:val="Heading3"/>
      </w:pPr>
      <w:r>
        <w:t>Link- Cyber</w:t>
      </w:r>
    </w:p>
    <w:p w:rsidR="006110BD" w:rsidRPr="00F7793C" w:rsidRDefault="006110BD" w:rsidP="006110BD">
      <w:pPr>
        <w:pStyle w:val="Heading4"/>
      </w:pPr>
      <w:r w:rsidRPr="00F7793C">
        <w:t>Voters PERCEIVE plan as cyber security appeasement, weak on china, and ineffective – inevitably gets tied to ALL china related fears, regardless of specifics – critics control spin and perception</w:t>
      </w:r>
    </w:p>
    <w:p w:rsidR="006110BD" w:rsidRPr="00EF5AFE" w:rsidRDefault="006110BD" w:rsidP="006110BD">
      <w:pPr>
        <w:rPr>
          <w:sz w:val="22"/>
        </w:rPr>
      </w:pPr>
      <w:r w:rsidRPr="00F7793C">
        <w:rPr>
          <w:rStyle w:val="Style13ptBold"/>
          <w:sz w:val="24"/>
        </w:rPr>
        <w:t>Gross, 13</w:t>
      </w:r>
      <w:r w:rsidRPr="00EF5AFE">
        <w:rPr>
          <w:rStyle w:val="Style13ptBold"/>
          <w:sz w:val="24"/>
        </w:rPr>
        <w:t xml:space="preserve"> ---</w:t>
      </w:r>
      <w:r w:rsidRPr="00EF5AFE">
        <w:rPr>
          <w:sz w:val="22"/>
        </w:rPr>
        <w:t xml:space="preserve"> Donald, Donald Gross is a lawyer, business strategist and policy expert who also serves as an adjunct fellow of Pacific Forum CSIS, a non-profit research institute affiliated with the Center for Strategic and International Studies. A former State Department official, he developed and implemented U.S. policy on strategic trade, national security and foreign relations. Earlier, he was Director of Legislative Affairs at the National Security Council in the White House and Counselor of the U.S. Arms Control and Disarmament Agency, “The China Fallacy”, http://www.donaldgross.net/wp-content/uploads/2012/10/The-China-Fallacy-Excerpts.pdf</w:t>
      </w:r>
    </w:p>
    <w:p w:rsidR="006110BD" w:rsidRPr="006110BD" w:rsidRDefault="006110BD" w:rsidP="006110BD">
      <w:pPr>
        <w:rPr>
          <w:rStyle w:val="StyleUnderline"/>
        </w:rPr>
      </w:pPr>
      <w:r w:rsidRPr="006110BD">
        <w:rPr>
          <w:rStyle w:val="StyleUnderline"/>
          <w:highlight w:val="green"/>
        </w:rPr>
        <w:t xml:space="preserve">The difficulty of moving beyond current policy Despite the </w:t>
      </w:r>
      <w:r w:rsidRPr="00B20588">
        <w:rPr>
          <w:rStyle w:val="Emphasis"/>
          <w:highlight w:val="green"/>
        </w:rPr>
        <w:t>questionable premises</w:t>
      </w:r>
      <w:r w:rsidRPr="006110BD">
        <w:rPr>
          <w:rStyle w:val="StyleUnderline"/>
          <w:highlight w:val="green"/>
        </w:rPr>
        <w:t xml:space="preserve"> underlying much of prevailing U.S. policy toward China, policymakers</w:t>
      </w:r>
      <w:r w:rsidRPr="00F7793C">
        <w:rPr>
          <w:sz w:val="12"/>
        </w:rPr>
        <w:t xml:space="preserve"> and commentators </w:t>
      </w:r>
      <w:r w:rsidRPr="006110BD">
        <w:rPr>
          <w:rStyle w:val="StyleUnderline"/>
        </w:rPr>
        <w:t xml:space="preserve">find </w:t>
      </w:r>
      <w:r w:rsidRPr="006110BD">
        <w:rPr>
          <w:rStyle w:val="StyleUnderline"/>
          <w:highlight w:val="green"/>
        </w:rPr>
        <w:t>it difficult to move beyond existing views. There are several reasons</w:t>
      </w:r>
      <w:r w:rsidRPr="00F7793C">
        <w:rPr>
          <w:sz w:val="12"/>
        </w:rPr>
        <w:t xml:space="preserve"> why this is so. To begin with, current policy is complex. It stresses preparation for a security threat from China at the same time as it promotes U.S. business interests there. It protects uncompetitive American companies from the adverse effects of China’s rapidly growing economy (unintentionally creating a nationalist backlash in Beijing) while largely ignoring China’s domestic political system. The seemingly contradictory elements of U.S. policy—in the face of real uncertainty about the direction of China’s military, economic and political development—mask the true dangers and weaknesses of the overall U.S. approach. </w:t>
      </w:r>
      <w:r w:rsidRPr="006110BD">
        <w:rPr>
          <w:rStyle w:val="StyleUnderline"/>
        </w:rPr>
        <w:t xml:space="preserve">A </w:t>
      </w:r>
      <w:r w:rsidRPr="00F7793C">
        <w:rPr>
          <w:sz w:val="12"/>
        </w:rPr>
        <w:t xml:space="preserve">second </w:t>
      </w:r>
      <w:r w:rsidRPr="006110BD">
        <w:rPr>
          <w:rStyle w:val="StyleUnderline"/>
        </w:rPr>
        <w:t>reason why policymakers</w:t>
      </w:r>
      <w:r w:rsidRPr="00F7793C">
        <w:rPr>
          <w:sz w:val="12"/>
        </w:rPr>
        <w:t xml:space="preserve"> and commentators </w:t>
      </w:r>
      <w:r w:rsidRPr="006110BD">
        <w:rPr>
          <w:rStyle w:val="StyleUnderline"/>
        </w:rPr>
        <w:t xml:space="preserve">find it </w:t>
      </w:r>
      <w:r w:rsidRPr="00EF5AFE">
        <w:rPr>
          <w:rStyle w:val="Emphasis"/>
        </w:rPr>
        <w:t>difficult to move beyond existing China policy</w:t>
      </w:r>
      <w:r w:rsidRPr="006110BD">
        <w:rPr>
          <w:rStyle w:val="StyleUnderline"/>
        </w:rPr>
        <w:t xml:space="preserve"> is that groups with</w:t>
      </w:r>
      <w:bookmarkStart w:id="0" w:name="_GoBack"/>
      <w:bookmarkEnd w:id="0"/>
      <w:r w:rsidRPr="006110BD">
        <w:rPr>
          <w:rStyle w:val="StyleUnderline"/>
        </w:rPr>
        <w:t xml:space="preserve"> </w:t>
      </w:r>
      <w:r w:rsidRPr="00EF5AFE">
        <w:rPr>
          <w:rStyle w:val="Emphasis"/>
        </w:rPr>
        <w:t>vested interests</w:t>
      </w:r>
      <w:r w:rsidRPr="006110BD">
        <w:rPr>
          <w:rStyle w:val="StyleUnderline"/>
        </w:rPr>
        <w:t xml:space="preserve"> have a stake in its various component</w:t>
      </w:r>
      <w:r w:rsidRPr="00F7793C">
        <w:rPr>
          <w:sz w:val="12"/>
        </w:rPr>
        <w:t xml:space="preserve">s. </w:t>
      </w:r>
      <w:r w:rsidRPr="006110BD">
        <w:rPr>
          <w:rStyle w:val="StyleUnderline"/>
          <w:highlight w:val="green"/>
        </w:rPr>
        <w:t>These groups</w:t>
      </w:r>
      <w:r w:rsidRPr="00B20588">
        <w:rPr>
          <w:sz w:val="12"/>
          <w:highlight w:val="green"/>
        </w:rPr>
        <w:t xml:space="preserve"> </w:t>
      </w:r>
      <w:r w:rsidRPr="006110BD">
        <w:rPr>
          <w:rStyle w:val="StyleUnderline"/>
          <w:highlight w:val="green"/>
        </w:rPr>
        <w:t xml:space="preserve">attempt to </w:t>
      </w:r>
      <w:r w:rsidRPr="00B20588">
        <w:rPr>
          <w:rStyle w:val="Emphasis"/>
          <w:highlight w:val="green"/>
        </w:rPr>
        <w:t>mold public opinion</w:t>
      </w:r>
      <w:r w:rsidRPr="006110BD">
        <w:rPr>
          <w:rStyle w:val="StyleUnderline"/>
          <w:highlight w:val="green"/>
        </w:rPr>
        <w:t xml:space="preserve"> </w:t>
      </w:r>
      <w:r w:rsidRPr="00B20588">
        <w:rPr>
          <w:rStyle w:val="Emphasis"/>
          <w:highlight w:val="green"/>
        </w:rPr>
        <w:t>by defining “acceptable” and “mainstream” views of China, which provide strong support for the existing policy</w:t>
      </w:r>
      <w:r w:rsidRPr="006110BD">
        <w:rPr>
          <w:rStyle w:val="StyleUnderline"/>
          <w:highlight w:val="green"/>
        </w:rPr>
        <w:t xml:space="preserve"> framework</w:t>
      </w:r>
      <w:r w:rsidRPr="00B20588">
        <w:rPr>
          <w:sz w:val="12"/>
          <w:highlight w:val="green"/>
        </w:rPr>
        <w:t>.</w:t>
      </w:r>
      <w:r w:rsidRPr="00F7793C">
        <w:rPr>
          <w:sz w:val="12"/>
        </w:rPr>
        <w:t xml:space="preserve"> </w:t>
      </w:r>
      <w:r w:rsidRPr="006110BD">
        <w:rPr>
          <w:rStyle w:val="StyleUnderline"/>
          <w:highlight w:val="green"/>
        </w:rPr>
        <w:t xml:space="preserve">This is </w:t>
      </w:r>
      <w:r w:rsidRPr="00B20588">
        <w:rPr>
          <w:rStyle w:val="Emphasis"/>
          <w:highlight w:val="green"/>
        </w:rPr>
        <w:t>especially true of security policy</w:t>
      </w:r>
      <w:r w:rsidRPr="006110BD">
        <w:rPr>
          <w:rStyle w:val="StyleUnderline"/>
          <w:highlight w:val="green"/>
        </w:rPr>
        <w:t>, where hawks</w:t>
      </w:r>
      <w:r w:rsidRPr="00F7793C">
        <w:rPr>
          <w:sz w:val="12"/>
        </w:rPr>
        <w:t xml:space="preserve"> who</w:t>
      </w:r>
      <w:r w:rsidRPr="006110BD">
        <w:rPr>
          <w:rStyle w:val="StyleUnderline"/>
        </w:rPr>
        <w:t xml:space="preserve"> </w:t>
      </w:r>
      <w:r w:rsidRPr="006110BD">
        <w:rPr>
          <w:rStyle w:val="StyleUnderline"/>
          <w:highlight w:val="green"/>
        </w:rPr>
        <w:t>believe in a coming military clash with China</w:t>
      </w:r>
      <w:r w:rsidRPr="006110BD">
        <w:rPr>
          <w:rStyle w:val="StyleUnderline"/>
        </w:rPr>
        <w:t xml:space="preserve"> </w:t>
      </w:r>
      <w:r w:rsidRPr="00F7793C">
        <w:rPr>
          <w:sz w:val="12"/>
        </w:rPr>
        <w:t xml:space="preserve">also argue that the U.S. should pursue a military buildup to prepare for it. </w:t>
      </w:r>
      <w:r w:rsidRPr="006110BD">
        <w:rPr>
          <w:rStyle w:val="StyleUnderline"/>
        </w:rPr>
        <w:t xml:space="preserve">Not surprisingly, </w:t>
      </w:r>
      <w:r w:rsidRPr="006110BD">
        <w:rPr>
          <w:rStyle w:val="StyleUnderline"/>
          <w:highlight w:val="green"/>
        </w:rPr>
        <w:t xml:space="preserve">the military services and defense contractors in the United States are </w:t>
      </w:r>
      <w:r w:rsidRPr="00B20588">
        <w:rPr>
          <w:rStyle w:val="Emphasis"/>
          <w:highlight w:val="green"/>
        </w:rPr>
        <w:t>important members</w:t>
      </w:r>
      <w:r w:rsidRPr="006110BD">
        <w:rPr>
          <w:rStyle w:val="StyleUnderline"/>
          <w:highlight w:val="green"/>
        </w:rPr>
        <w:t xml:space="preserve"> of the political constituency that favors an aggressive security strategy toward China. The specter of a </w:t>
      </w:r>
      <w:r w:rsidRPr="00B20588">
        <w:rPr>
          <w:rStyle w:val="Emphasis"/>
          <w:highlight w:val="green"/>
        </w:rPr>
        <w:t>large and amorphous “China threat</w:t>
      </w:r>
      <w:r w:rsidRPr="006110BD">
        <w:rPr>
          <w:rStyle w:val="StyleUnderline"/>
          <w:highlight w:val="green"/>
        </w:rPr>
        <w:t>” has proved useful as a replacement for the “Soviet threat</w:t>
      </w:r>
      <w:r w:rsidRPr="006110BD">
        <w:rPr>
          <w:rStyle w:val="StyleUnderline"/>
        </w:rPr>
        <w:t xml:space="preserve">” to spur the Pentagon’s acquisition of advanced weapons systems, especially at a time of overall defense budget cuts. Another group with a </w:t>
      </w:r>
      <w:r w:rsidRPr="00EF5AFE">
        <w:rPr>
          <w:rStyle w:val="Emphasis"/>
        </w:rPr>
        <w:t xml:space="preserve">vested interest in a hard line security policy </w:t>
      </w:r>
      <w:r w:rsidRPr="006110BD">
        <w:rPr>
          <w:rStyle w:val="StyleUnderline"/>
        </w:rPr>
        <w:t>is the traditional “</w:t>
      </w:r>
      <w:r w:rsidRPr="00EF5AFE">
        <w:rPr>
          <w:rStyle w:val="Emphasis"/>
        </w:rPr>
        <w:t>China lobby</w:t>
      </w:r>
      <w:r w:rsidRPr="006110BD">
        <w:rPr>
          <w:rStyle w:val="StyleUnderline"/>
        </w:rPr>
        <w:t>” (originally strong supporters of the anticommunist regime that led Taiwan</w:t>
      </w:r>
      <w:r w:rsidRPr="00F7793C">
        <w:rPr>
          <w:sz w:val="12"/>
        </w:rPr>
        <w:t xml:space="preserve"> after the Chinese revolution in 1949) </w:t>
      </w:r>
      <w:r w:rsidRPr="006110BD">
        <w:rPr>
          <w:rStyle w:val="StyleUnderline"/>
        </w:rPr>
        <w:t>which has concentrated in recent years on ensuring the U.S. supplies large quantities of high-quality weapons and military equipment</w:t>
      </w:r>
      <w:r w:rsidRPr="00F7793C">
        <w:rPr>
          <w:sz w:val="12"/>
        </w:rPr>
        <w:t xml:space="preserve"> to Taiwan </w:t>
      </w:r>
      <w:r w:rsidRPr="006110BD">
        <w:rPr>
          <w:rStyle w:val="StyleUnderline"/>
        </w:rPr>
        <w:t xml:space="preserve">to deter and defend against a possible Chinese attack. </w:t>
      </w:r>
      <w:r w:rsidRPr="00F7793C">
        <w:rPr>
          <w:sz w:val="12"/>
        </w:rPr>
        <w:t xml:space="preserve">Perhaps </w:t>
      </w:r>
      <w:r w:rsidRPr="006110BD">
        <w:rPr>
          <w:rStyle w:val="StyleUnderline"/>
        </w:rPr>
        <w:t>th</w:t>
      </w:r>
      <w:r w:rsidRPr="006110BD">
        <w:rPr>
          <w:rStyle w:val="StyleUnderline"/>
          <w:highlight w:val="green"/>
        </w:rPr>
        <w:t>e</w:t>
      </w:r>
      <w:r w:rsidRPr="006110BD">
        <w:rPr>
          <w:rStyle w:val="StyleUnderline"/>
        </w:rPr>
        <w:t xml:space="preserve"> </w:t>
      </w:r>
      <w:r w:rsidRPr="00EF5AFE">
        <w:rPr>
          <w:rStyle w:val="Emphasis"/>
        </w:rPr>
        <w:t>overriding reason</w:t>
      </w:r>
      <w:r w:rsidRPr="006110BD">
        <w:rPr>
          <w:rStyle w:val="StyleUnderline"/>
        </w:rPr>
        <w:t xml:space="preserve"> why many policymakers and commentators cannot easily move beyond existing views of China is that they do not sufficiently factor into their analysis the major security, political and economic benefits that the United States and its Asian allies could achieve through improved</w:t>
      </w:r>
      <w:r w:rsidRPr="00F7793C">
        <w:rPr>
          <w:sz w:val="12"/>
        </w:rPr>
        <w:t xml:space="preserve"> U.S.-China </w:t>
      </w:r>
      <w:r w:rsidRPr="006110BD">
        <w:rPr>
          <w:rStyle w:val="StyleUnderline"/>
        </w:rPr>
        <w:t>relations.</w:t>
      </w:r>
      <w:r w:rsidRPr="00F7793C">
        <w:rPr>
          <w:sz w:val="12"/>
        </w:rPr>
        <w:t xml:space="preserve"> </w:t>
      </w:r>
      <w:r w:rsidRPr="006110BD">
        <w:rPr>
          <w:rStyle w:val="StyleUnderline"/>
        </w:rPr>
        <w:t>Many commentators</w:t>
      </w:r>
      <w:r w:rsidRPr="00F7793C">
        <w:rPr>
          <w:sz w:val="12"/>
        </w:rPr>
        <w:t xml:space="preserve"> tend to </w:t>
      </w:r>
      <w:r w:rsidRPr="00EF5AFE">
        <w:rPr>
          <w:rStyle w:val="Emphasis"/>
        </w:rPr>
        <w:t>emphasize worst-case scenarios</w:t>
      </w:r>
      <w:r w:rsidRPr="006110BD">
        <w:rPr>
          <w:rStyle w:val="StyleUnderline"/>
        </w:rPr>
        <w:t xml:space="preserve"> and pessimistic assessments which are </w:t>
      </w:r>
      <w:r w:rsidRPr="00EF5AFE">
        <w:rPr>
          <w:rStyle w:val="Emphasis"/>
        </w:rPr>
        <w:t>seen by the media as “sober-minded” and “realistic</w:t>
      </w:r>
      <w:r w:rsidRPr="00F7793C">
        <w:rPr>
          <w:sz w:val="12"/>
        </w:rPr>
        <w:t xml:space="preserve">.” </w:t>
      </w:r>
      <w:r w:rsidRPr="006110BD">
        <w:rPr>
          <w:rStyle w:val="StyleUnderline"/>
        </w:rPr>
        <w:t xml:space="preserve">It seems </w:t>
      </w:r>
      <w:r w:rsidRPr="00EF5AFE">
        <w:rPr>
          <w:rStyle w:val="Emphasis"/>
        </w:rPr>
        <w:t>fruitless</w:t>
      </w:r>
      <w:r w:rsidRPr="006110BD">
        <w:rPr>
          <w:rStyle w:val="StyleUnderline"/>
        </w:rPr>
        <w:t xml:space="preserve"> to these analysts to describe future benefits from a state of affairs that they believe will likely never come to pass. Influenced by the “</w:t>
      </w:r>
      <w:r w:rsidRPr="00EF5AFE">
        <w:rPr>
          <w:rStyle w:val="Emphasis"/>
        </w:rPr>
        <w:t xml:space="preserve">tyranny of the status quo,” </w:t>
      </w:r>
      <w:r w:rsidRPr="006110BD">
        <w:rPr>
          <w:rStyle w:val="StyleUnderline"/>
        </w:rPr>
        <w:t>policymakers and commentators</w:t>
      </w:r>
      <w:r w:rsidRPr="00F7793C">
        <w:rPr>
          <w:sz w:val="12"/>
        </w:rPr>
        <w:t xml:space="preserve"> often feel the best they can do is to propose incremental changes that could achieve small policy improvements over time. U</w:t>
      </w:r>
      <w:r w:rsidRPr="006110BD">
        <w:rPr>
          <w:rStyle w:val="StyleUnderline"/>
        </w:rPr>
        <w:t>.S. politicians who attack Beijing for economic practices that lead to “</w:t>
      </w:r>
      <w:r w:rsidRPr="00EF5AFE">
        <w:rPr>
          <w:rStyle w:val="Emphasis"/>
        </w:rPr>
        <w:t>shipping American jobs to China</w:t>
      </w:r>
      <w:r w:rsidRPr="006110BD">
        <w:rPr>
          <w:rStyle w:val="StyleUnderline"/>
        </w:rPr>
        <w:t>” also discourage policymakers and experts from highlighting</w:t>
      </w:r>
      <w:r w:rsidRPr="00F7793C">
        <w:rPr>
          <w:sz w:val="12"/>
        </w:rPr>
        <w:t xml:space="preserve"> the </w:t>
      </w:r>
      <w:r w:rsidRPr="006110BD">
        <w:rPr>
          <w:rStyle w:val="StyleUnderline"/>
        </w:rPr>
        <w:t>benefits of improved relations</w:t>
      </w:r>
      <w:r w:rsidRPr="00F7793C">
        <w:rPr>
          <w:sz w:val="12"/>
        </w:rPr>
        <w:t xml:space="preserve"> between the two countries. When </w:t>
      </w:r>
      <w:r w:rsidRPr="006110BD">
        <w:rPr>
          <w:rStyle w:val="StyleUnderline"/>
          <w:highlight w:val="green"/>
        </w:rPr>
        <w:t xml:space="preserve">these politicians </w:t>
      </w:r>
      <w:r w:rsidRPr="00B20588">
        <w:rPr>
          <w:rStyle w:val="Emphasis"/>
          <w:highlight w:val="green"/>
        </w:rPr>
        <w:t>exploit patriotic feelings</w:t>
      </w:r>
      <w:r w:rsidRPr="006110BD">
        <w:rPr>
          <w:rStyle w:val="StyleUnderline"/>
          <w:highlight w:val="green"/>
        </w:rPr>
        <w:t xml:space="preserve"> and engage in </w:t>
      </w:r>
      <w:r w:rsidRPr="00B20588">
        <w:rPr>
          <w:rStyle w:val="Emphasis"/>
          <w:highlight w:val="green"/>
        </w:rPr>
        <w:t>demagogic “China bashing” to attract votes</w:t>
      </w:r>
      <w:r w:rsidRPr="006110BD">
        <w:rPr>
          <w:rStyle w:val="StyleUnderline"/>
          <w:highlight w:val="green"/>
        </w:rPr>
        <w:t xml:space="preserve">, they have a </w:t>
      </w:r>
      <w:r w:rsidRPr="00B20588">
        <w:rPr>
          <w:rStyle w:val="Emphasis"/>
          <w:highlight w:val="green"/>
        </w:rPr>
        <w:t>chilling effect on policy</w:t>
      </w:r>
      <w:r w:rsidRPr="00EF5AFE">
        <w:rPr>
          <w:rStyle w:val="Emphasis"/>
        </w:rPr>
        <w:t xml:space="preserve"> </w:t>
      </w:r>
      <w:r w:rsidRPr="00F7793C">
        <w:rPr>
          <w:sz w:val="12"/>
        </w:rPr>
        <w:t xml:space="preserve">analysts. </w:t>
      </w:r>
      <w:r w:rsidRPr="006110BD">
        <w:rPr>
          <w:rStyle w:val="StyleUnderline"/>
        </w:rPr>
        <w:t>In this atmosphere, proposals that could</w:t>
      </w:r>
      <w:r w:rsidRPr="00F7793C">
        <w:rPr>
          <w:sz w:val="12"/>
        </w:rPr>
        <w:t xml:space="preserve"> significantly </w:t>
      </w:r>
      <w:r w:rsidRPr="006110BD">
        <w:rPr>
          <w:rStyle w:val="StyleUnderline"/>
        </w:rPr>
        <w:t xml:space="preserve">improve relations become </w:t>
      </w:r>
      <w:r w:rsidRPr="00EF5AFE">
        <w:rPr>
          <w:rStyle w:val="Emphasis"/>
        </w:rPr>
        <w:t>vulnerable to political attacks as “appeasement,” “un-American” or “weak on China</w:t>
      </w:r>
      <w:r w:rsidRPr="006110BD">
        <w:rPr>
          <w:rStyle w:val="StyleUnderline"/>
        </w:rPr>
        <w:t>.” Conversely, highly questionable protectionist measures to help uncompetitive companies are seen as “</w:t>
      </w:r>
      <w:r w:rsidRPr="00EF5AFE">
        <w:rPr>
          <w:rStyle w:val="Emphasis"/>
        </w:rPr>
        <w:t>tough” and “pro-American</w:t>
      </w:r>
      <w:r w:rsidRPr="006110BD">
        <w:rPr>
          <w:rStyle w:val="StyleUnderline"/>
        </w:rPr>
        <w:t xml:space="preserve">.” The upshot is that the </w:t>
      </w:r>
      <w:r w:rsidRPr="00EF5AFE">
        <w:rPr>
          <w:rStyle w:val="Emphasis"/>
        </w:rPr>
        <w:t>acceptable bounds of the policy debate on China are far narrower</w:t>
      </w:r>
      <w:r w:rsidRPr="006110BD">
        <w:rPr>
          <w:rStyle w:val="StyleUnderline"/>
        </w:rPr>
        <w:t xml:space="preserve"> than they ought</w:t>
      </w:r>
      <w:r w:rsidRPr="00F7793C">
        <w:rPr>
          <w:sz w:val="12"/>
        </w:rPr>
        <w:t xml:space="preserve"> or need </w:t>
      </w:r>
      <w:r w:rsidRPr="006110BD">
        <w:rPr>
          <w:rStyle w:val="StyleUnderline"/>
        </w:rPr>
        <w:t>to be.</w:t>
      </w:r>
    </w:p>
    <w:p w:rsidR="006110BD" w:rsidRPr="00EF5AFE" w:rsidRDefault="006110BD" w:rsidP="006110BD"/>
    <w:p w:rsidR="006110BD" w:rsidRPr="006110BD" w:rsidRDefault="006110BD" w:rsidP="006110BD">
      <w:pPr>
        <w:pStyle w:val="Heading3"/>
      </w:pPr>
      <w:r>
        <w:t>Link- Cyber</w:t>
      </w:r>
    </w:p>
    <w:p w:rsidR="006110BD" w:rsidRPr="00EF5AFE" w:rsidRDefault="006110BD" w:rsidP="006110BD">
      <w:pPr>
        <w:pStyle w:val="Heading4"/>
      </w:pPr>
      <w:r w:rsidRPr="00EF5AFE">
        <w:t>While the American public may be in favor of stopping Chinese attacks ON the US, they are not willing to give up the ability to commit US counter-intelligence</w:t>
      </w:r>
    </w:p>
    <w:p w:rsidR="006110BD" w:rsidRPr="00EF5AFE" w:rsidRDefault="006110BD" w:rsidP="006110BD">
      <w:pPr>
        <w:shd w:val="clear" w:color="auto" w:fill="FFFFFF"/>
        <w:spacing w:after="0" w:line="240" w:lineRule="auto"/>
        <w:textAlignment w:val="baseline"/>
        <w:rPr>
          <w:rFonts w:ascii="Georgia" w:eastAsia="Times New Roman" w:hAnsi="Georgia" w:cs="Times New Roman"/>
          <w:color w:val="000000"/>
          <w:szCs w:val="26"/>
        </w:rPr>
      </w:pPr>
    </w:p>
    <w:p w:rsidR="006110BD" w:rsidRPr="00F7793C" w:rsidRDefault="006110BD" w:rsidP="006110BD">
      <w:pPr>
        <w:pStyle w:val="Heading4"/>
      </w:pPr>
      <w:r w:rsidRPr="00F7793C">
        <w:t>The aff would make counter-intelligence programs like TAO illegal, would be extremely unpopular because they make up the bulk of US defense against China</w:t>
      </w:r>
    </w:p>
    <w:p w:rsidR="006110BD" w:rsidRPr="00EF5AFE" w:rsidRDefault="006110BD" w:rsidP="006110BD">
      <w:pPr>
        <w:rPr>
          <w:sz w:val="22"/>
        </w:rPr>
      </w:pPr>
      <w:r w:rsidRPr="00F7793C">
        <w:rPr>
          <w:sz w:val="22"/>
        </w:rPr>
        <w:t>Aid ’13</w:t>
      </w:r>
      <w:r w:rsidRPr="00EF5AFE">
        <w:rPr>
          <w:sz w:val="22"/>
        </w:rPr>
        <w:t xml:space="preserve">, </w:t>
      </w:r>
      <w:proofErr w:type="gramStart"/>
      <w:r w:rsidRPr="00EF5AFE">
        <w:rPr>
          <w:sz w:val="22"/>
        </w:rPr>
        <w:t>( Matthew</w:t>
      </w:r>
      <w:proofErr w:type="gramEnd"/>
      <w:r w:rsidRPr="00EF5AFE">
        <w:rPr>
          <w:sz w:val="22"/>
        </w:rPr>
        <w:t xml:space="preserve"> Aid- Matthew M. Aid is the author of Intel Wars: The Secret History of the Fight Against Terror and The Secret Sentry, a history of the National Security Agency. “ Inside the NSA’s Ultra-Secret China Hacking Group” Foreign Policy.com) http://foreignpolicy.com/2013/06/10/inside-the-nsas-ultra-secret-china-hacking-group/</w:t>
      </w:r>
    </w:p>
    <w:p w:rsidR="006110BD" w:rsidRPr="00C01EC2" w:rsidRDefault="006110BD" w:rsidP="006110BD">
      <w:pPr>
        <w:rPr>
          <w:rFonts w:ascii="Georgia" w:eastAsia="Times New Roman" w:hAnsi="Georgia" w:cs="Times New Roman"/>
          <w:color w:val="000000"/>
          <w:sz w:val="12"/>
          <w:szCs w:val="26"/>
        </w:rPr>
      </w:pPr>
      <w:r w:rsidRPr="00C01EC2">
        <w:rPr>
          <w:rFonts w:ascii="Georgia" w:eastAsia="Times New Roman" w:hAnsi="Georgia" w:cs="Times New Roman"/>
          <w:color w:val="000000"/>
          <w:sz w:val="12"/>
          <w:szCs w:val="26"/>
        </w:rPr>
        <w:t>So the Chinese began to hit back</w:t>
      </w:r>
      <w:r w:rsidRPr="00EF5AFE">
        <w:rPr>
          <w:rStyle w:val="Emphasis"/>
        </w:rPr>
        <w:t xml:space="preserve">. Senior </w:t>
      </w:r>
      <w:r w:rsidRPr="00B20588">
        <w:rPr>
          <w:rStyle w:val="Emphasis"/>
          <w:highlight w:val="green"/>
        </w:rPr>
        <w:t>Chinese officials have</w:t>
      </w:r>
      <w:r w:rsidRPr="00EF5AFE">
        <w:rPr>
          <w:rStyle w:val="Emphasis"/>
        </w:rPr>
        <w:t xml:space="preserve"> publicly </w:t>
      </w:r>
      <w:r w:rsidRPr="00B20588">
        <w:rPr>
          <w:rStyle w:val="Emphasis"/>
          <w:highlight w:val="green"/>
        </w:rPr>
        <w:t>accused the U.S.</w:t>
      </w:r>
      <w:r w:rsidRPr="00B20588">
        <w:rPr>
          <w:rFonts w:ascii="Georgia" w:eastAsia="Times New Roman" w:hAnsi="Georgia" w:cs="Times New Roman"/>
          <w:color w:val="000000"/>
          <w:sz w:val="12"/>
          <w:szCs w:val="26"/>
          <w:highlight w:val="green"/>
        </w:rPr>
        <w:t xml:space="preserve"> </w:t>
      </w:r>
      <w:r w:rsidRPr="00B20588">
        <w:rPr>
          <w:rStyle w:val="Emphasis"/>
          <w:highlight w:val="green"/>
        </w:rPr>
        <w:t>government of</w:t>
      </w:r>
      <w:r w:rsidRPr="00EF5AFE">
        <w:rPr>
          <w:rStyle w:val="Emphasis"/>
        </w:rPr>
        <w:t xml:space="preserve"> hypocrisy and have alleged that Washington is also </w:t>
      </w:r>
      <w:r w:rsidRPr="00B20588">
        <w:rPr>
          <w:rStyle w:val="Emphasis"/>
          <w:highlight w:val="green"/>
        </w:rPr>
        <w:t>actively engaged in cyber-espionage</w:t>
      </w:r>
      <w:r w:rsidRPr="00EF5AFE">
        <w:rPr>
          <w:rStyle w:val="Emphasis"/>
        </w:rPr>
        <w:t>.</w:t>
      </w:r>
      <w:r w:rsidRPr="00C01EC2">
        <w:rPr>
          <w:rFonts w:ascii="Georgia" w:eastAsia="Times New Roman" w:hAnsi="Georgia" w:cs="Times New Roman"/>
          <w:color w:val="000000"/>
          <w:sz w:val="12"/>
          <w:szCs w:val="26"/>
        </w:rPr>
        <w:t xml:space="preserve"> When the latest allegation of Chinese cyber-espionage was leveled in late May in a front-page</w:t>
      </w:r>
      <w:r w:rsidRPr="00EF5AFE">
        <w:rPr>
          <w:rFonts w:ascii="Georgia" w:eastAsia="Times New Roman" w:hAnsi="Georgia" w:cs="Times New Roman"/>
          <w:color w:val="000000"/>
          <w:sz w:val="12"/>
          <w:szCs w:val="26"/>
        </w:rPr>
        <w:t> </w:t>
      </w:r>
      <w:r w:rsidRPr="00C01EC2">
        <w:rPr>
          <w:rFonts w:ascii="inherit" w:eastAsia="Times New Roman" w:hAnsi="inherit" w:cs="Times New Roman"/>
          <w:i/>
          <w:color w:val="000000"/>
          <w:sz w:val="12"/>
          <w:szCs w:val="26"/>
          <w:bdr w:val="none" w:sz="0" w:space="0" w:color="auto" w:frame="1"/>
        </w:rPr>
        <w:t>Washington Post</w:t>
      </w:r>
      <w:r w:rsidRPr="00EF5AFE">
        <w:rPr>
          <w:rFonts w:ascii="Georgia" w:eastAsia="Times New Roman" w:hAnsi="Georgia" w:cs="Times New Roman"/>
          <w:color w:val="000000"/>
          <w:sz w:val="12"/>
          <w:szCs w:val="26"/>
        </w:rPr>
        <w:t> </w:t>
      </w:r>
      <w:hyperlink r:id="rId8" w:tgtFrame="_blank" w:history="1">
        <w:r w:rsidRPr="00EF5AFE">
          <w:rPr>
            <w:rFonts w:ascii="inherit" w:eastAsia="Times New Roman" w:hAnsi="inherit" w:cs="Times New Roman"/>
            <w:color w:val="EB1414"/>
            <w:szCs w:val="26"/>
            <w:bdr w:val="none" w:sz="0" w:space="0" w:color="auto" w:frame="1"/>
          </w:rPr>
          <w:t>article</w:t>
        </w:r>
      </w:hyperlink>
      <w:r w:rsidRPr="00C01EC2">
        <w:rPr>
          <w:rFonts w:ascii="Georgia" w:eastAsia="Times New Roman" w:hAnsi="Georgia" w:cs="Times New Roman"/>
          <w:color w:val="000000"/>
          <w:sz w:val="12"/>
          <w:szCs w:val="26"/>
        </w:rPr>
        <w:t>, which alleged that hackers employed by the Chinese military had stolen the blueprints of over three dozen American weapons systems, the Chinese government’s top Internet official, Huang Chengqing,</w:t>
      </w:r>
      <w:r w:rsidRPr="00EF5AFE">
        <w:rPr>
          <w:rFonts w:ascii="Georgia" w:eastAsia="Times New Roman" w:hAnsi="Georgia" w:cs="Times New Roman"/>
          <w:color w:val="000000"/>
          <w:sz w:val="12"/>
          <w:szCs w:val="26"/>
        </w:rPr>
        <w:t> </w:t>
      </w:r>
      <w:hyperlink r:id="rId9" w:tgtFrame="_blank" w:history="1">
        <w:r w:rsidRPr="00EF5AFE">
          <w:rPr>
            <w:rFonts w:ascii="inherit" w:eastAsia="Times New Roman" w:hAnsi="inherit" w:cs="Times New Roman"/>
            <w:color w:val="EB1414"/>
            <w:szCs w:val="26"/>
            <w:bdr w:val="none" w:sz="0" w:space="0" w:color="auto" w:frame="1"/>
          </w:rPr>
          <w:t>shot back</w:t>
        </w:r>
      </w:hyperlink>
      <w:r w:rsidRPr="00EF5AFE">
        <w:rPr>
          <w:rFonts w:ascii="Georgia" w:eastAsia="Times New Roman" w:hAnsi="Georgia" w:cs="Times New Roman"/>
          <w:color w:val="000000"/>
          <w:sz w:val="12"/>
          <w:szCs w:val="26"/>
        </w:rPr>
        <w:t> </w:t>
      </w:r>
      <w:r w:rsidRPr="00C01EC2">
        <w:rPr>
          <w:rFonts w:ascii="Georgia" w:eastAsia="Times New Roman" w:hAnsi="Georgia" w:cs="Times New Roman"/>
          <w:color w:val="000000"/>
          <w:sz w:val="12"/>
          <w:szCs w:val="26"/>
        </w:rPr>
        <w:t xml:space="preserve">that Beijing possessed "mountains of data" showing that the United States has engaged in widespread hacking designed to steal Chinese government secrets. This weekend’s revelations about the National Security Agency’s PRISM and Verizon metadata collection from a 29-year-old former CIA undercover operative named Edward J. Snowden, who is now living in Hong Kong, only add fuel to Beijing’s </w:t>
      </w:r>
      <w:proofErr w:type="gramStart"/>
      <w:r w:rsidRPr="00C01EC2">
        <w:rPr>
          <w:rFonts w:ascii="Georgia" w:eastAsia="Times New Roman" w:hAnsi="Georgia" w:cs="Times New Roman"/>
          <w:color w:val="000000"/>
          <w:sz w:val="12"/>
          <w:szCs w:val="26"/>
        </w:rPr>
        <w:t>position.But</w:t>
      </w:r>
      <w:proofErr w:type="gramEnd"/>
      <w:r w:rsidRPr="00C01EC2">
        <w:rPr>
          <w:rFonts w:ascii="Georgia" w:eastAsia="Times New Roman" w:hAnsi="Georgia" w:cs="Times New Roman"/>
          <w:color w:val="000000"/>
          <w:sz w:val="12"/>
          <w:szCs w:val="26"/>
        </w:rPr>
        <w:t xml:space="preserve"> Washington never publicly responded to Huang’s allegation, and nobody in the U.S. media seems to have bothered to ask the White House if there is a modicum of truth to the Chinese charges.</w:t>
      </w:r>
      <w:r w:rsidRPr="00EF5AFE">
        <w:rPr>
          <w:rFonts w:ascii="Georgia" w:eastAsia="Times New Roman" w:hAnsi="Georgia" w:cs="Times New Roman"/>
          <w:color w:val="000000"/>
          <w:sz w:val="12"/>
          <w:szCs w:val="26"/>
        </w:rPr>
        <w:t xml:space="preserve"> </w:t>
      </w:r>
      <w:r w:rsidRPr="00C01EC2">
        <w:rPr>
          <w:rFonts w:ascii="Georgia" w:eastAsia="Times New Roman" w:hAnsi="Georgia" w:cs="Times New Roman"/>
          <w:color w:val="000000"/>
          <w:sz w:val="12"/>
          <w:szCs w:val="26"/>
        </w:rPr>
        <w:t xml:space="preserve">It turns out that </w:t>
      </w:r>
      <w:r w:rsidRPr="00B20588">
        <w:rPr>
          <w:rStyle w:val="Emphasis"/>
          <w:highlight w:val="green"/>
        </w:rPr>
        <w:t>the Chinese government’s allegations are</w:t>
      </w:r>
      <w:r w:rsidRPr="00EF5AFE">
        <w:rPr>
          <w:rStyle w:val="Emphasis"/>
        </w:rPr>
        <w:t xml:space="preserve"> essentially </w:t>
      </w:r>
      <w:r w:rsidRPr="00B20588">
        <w:rPr>
          <w:rStyle w:val="Emphasis"/>
          <w:highlight w:val="green"/>
        </w:rPr>
        <w:t>correct</w:t>
      </w:r>
      <w:r w:rsidRPr="00B20588">
        <w:rPr>
          <w:rFonts w:ascii="Georgia" w:eastAsia="Times New Roman" w:hAnsi="Georgia" w:cs="Times New Roman"/>
          <w:color w:val="000000"/>
          <w:sz w:val="12"/>
          <w:szCs w:val="26"/>
          <w:highlight w:val="green"/>
        </w:rPr>
        <w:t>.</w:t>
      </w:r>
      <w:r w:rsidRPr="00C01EC2">
        <w:rPr>
          <w:rFonts w:ascii="Georgia" w:eastAsia="Times New Roman" w:hAnsi="Georgia" w:cs="Times New Roman"/>
          <w:color w:val="000000"/>
          <w:sz w:val="12"/>
          <w:szCs w:val="26"/>
        </w:rPr>
        <w:t xml:space="preserve"> According to a number of confidential sources, a highly secretive unit of </w:t>
      </w:r>
      <w:r w:rsidRPr="00B20588">
        <w:rPr>
          <w:rStyle w:val="Emphasis"/>
          <w:highlight w:val="green"/>
        </w:rPr>
        <w:t>the</w:t>
      </w:r>
      <w:r w:rsidRPr="00EF5AFE">
        <w:rPr>
          <w:rStyle w:val="Emphasis"/>
        </w:rPr>
        <w:t xml:space="preserve"> </w:t>
      </w:r>
      <w:r w:rsidRPr="00B20588">
        <w:rPr>
          <w:rStyle w:val="Emphasis"/>
          <w:highlight w:val="green"/>
        </w:rPr>
        <w:t>National Security Agency</w:t>
      </w:r>
      <w:r w:rsidRPr="00B20588">
        <w:rPr>
          <w:rFonts w:ascii="Georgia" w:eastAsia="Times New Roman" w:hAnsi="Georgia" w:cs="Times New Roman"/>
          <w:color w:val="000000"/>
          <w:sz w:val="12"/>
          <w:szCs w:val="26"/>
          <w:highlight w:val="green"/>
        </w:rPr>
        <w:t xml:space="preserve"> (</w:t>
      </w:r>
      <w:r w:rsidRPr="00C01EC2">
        <w:rPr>
          <w:rFonts w:ascii="Georgia" w:eastAsia="Times New Roman" w:hAnsi="Georgia" w:cs="Times New Roman"/>
          <w:color w:val="000000"/>
          <w:sz w:val="12"/>
          <w:szCs w:val="26"/>
        </w:rPr>
        <w:t>NSA), the U.S. government’s huge electronic eavesdropping organization, called the Office of</w:t>
      </w:r>
      <w:r w:rsidRPr="00EF5AFE">
        <w:rPr>
          <w:rFonts w:ascii="inherit" w:eastAsia="Times New Roman" w:hAnsi="inherit" w:cs="Times New Roman"/>
          <w:bCs/>
          <w:color w:val="000000"/>
          <w:sz w:val="12"/>
          <w:szCs w:val="26"/>
          <w:bdr w:val="none" w:sz="0" w:space="0" w:color="auto" w:frame="1"/>
        </w:rPr>
        <w:t> </w:t>
      </w:r>
      <w:r w:rsidRPr="00C01EC2">
        <w:rPr>
          <w:rFonts w:ascii="Georgia" w:eastAsia="Times New Roman" w:hAnsi="Georgia" w:cs="Times New Roman"/>
          <w:color w:val="000000"/>
          <w:sz w:val="12"/>
          <w:szCs w:val="26"/>
        </w:rPr>
        <w:t xml:space="preserve">Tailored Access Operations, or TAO, </w:t>
      </w:r>
      <w:r w:rsidRPr="00B20588">
        <w:rPr>
          <w:rStyle w:val="Emphasis"/>
          <w:highlight w:val="green"/>
        </w:rPr>
        <w:t>has successfully penetrated Chinese computer and telecommunications systems for almost 15 years, generating some of the best and most reliable intelligence information about what is going on inside the People’s Republic of China.</w:t>
      </w:r>
      <w:r w:rsidRPr="00EF5AFE">
        <w:rPr>
          <w:rStyle w:val="Emphasis"/>
        </w:rPr>
        <w:t xml:space="preserve"> </w:t>
      </w:r>
      <w:r w:rsidRPr="00C01EC2">
        <w:rPr>
          <w:rFonts w:ascii="Georgia" w:eastAsia="Times New Roman" w:hAnsi="Georgia" w:cs="Times New Roman"/>
          <w:color w:val="000000"/>
          <w:sz w:val="12"/>
          <w:szCs w:val="26"/>
        </w:rPr>
        <w:t xml:space="preserve">Hidden away inside the massive NSA headquarters complex at Fort Meade, Maryland, in a large suite of offices segregated from the rest of the agency, TAO is a mystery to many NSA employees. Relatively few NSA officials have complete access to information about TAO because of the extraordinary sensitivity of its operations, and it requires a special security clearance to gain access to the unit’s work spaces inside the NSA operations complex. The door leading to its ultramodern operations center is protected by armed guards, an imposing steel door that can only be entered by entering the correct six-digit code into a keypad, and a retinal scanner to ensure that only those individuals specially cleared for access get through the </w:t>
      </w:r>
      <w:proofErr w:type="gramStart"/>
      <w:r w:rsidRPr="00C01EC2">
        <w:rPr>
          <w:rFonts w:ascii="Georgia" w:eastAsia="Times New Roman" w:hAnsi="Georgia" w:cs="Times New Roman"/>
          <w:color w:val="000000"/>
          <w:sz w:val="12"/>
          <w:szCs w:val="26"/>
        </w:rPr>
        <w:t>door.According</w:t>
      </w:r>
      <w:proofErr w:type="gramEnd"/>
      <w:r w:rsidRPr="00C01EC2">
        <w:rPr>
          <w:rFonts w:ascii="Georgia" w:eastAsia="Times New Roman" w:hAnsi="Georgia" w:cs="Times New Roman"/>
          <w:color w:val="000000"/>
          <w:sz w:val="12"/>
          <w:szCs w:val="26"/>
        </w:rPr>
        <w:t xml:space="preserve"> to former NSA officials interviewed for this article, TAO’s mission is simple. It collects intelligence information on foreign targets by surreptitiously hacking into their computers and telecommunications systems, cracking passwords, compromising the computer security systems protecting the targeted computer, stealing the data stored on computer hard drives, and then copying all the messages and data traffic passing within the targeted email and text-messaging systems. The technical term of art used by NSA to describe these operations is computer network exploitation (CNE</w:t>
      </w:r>
      <w:proofErr w:type="gramStart"/>
      <w:r w:rsidRPr="00C01EC2">
        <w:rPr>
          <w:rFonts w:ascii="Georgia" w:eastAsia="Times New Roman" w:hAnsi="Georgia" w:cs="Times New Roman"/>
          <w:color w:val="000000"/>
          <w:sz w:val="12"/>
          <w:szCs w:val="26"/>
        </w:rPr>
        <w:t>).</w:t>
      </w:r>
      <w:r w:rsidRPr="00B20588">
        <w:rPr>
          <w:rStyle w:val="Emphasis"/>
          <w:highlight w:val="green"/>
        </w:rPr>
        <w:t>TAO</w:t>
      </w:r>
      <w:proofErr w:type="gramEnd"/>
      <w:r w:rsidRPr="00B20588">
        <w:rPr>
          <w:rStyle w:val="Emphasis"/>
          <w:highlight w:val="green"/>
        </w:rPr>
        <w:t xml:space="preserve"> is also responsible for developing the information that would allow the United States to destroy or damage foreign computer and telecommunications systems with a cyberattack if so directed by the president.</w:t>
      </w:r>
      <w:r w:rsidRPr="00C01EC2">
        <w:rPr>
          <w:rFonts w:ascii="Georgia" w:eastAsia="Times New Roman" w:hAnsi="Georgia" w:cs="Times New Roman"/>
          <w:color w:val="000000"/>
          <w:sz w:val="12"/>
          <w:szCs w:val="26"/>
        </w:rPr>
        <w:t xml:space="preserve"> The organization responsible for conducting such a cyberattack is U.S. Cyber Command (Cybercom), whose headquarters is located at Fort Meade and whose chief is the director of the NSA, Gen. Keith Alexander.Commanded since April of this year by</w:t>
      </w:r>
      <w:r w:rsidRPr="00EF5AFE">
        <w:rPr>
          <w:rFonts w:ascii="Georgia" w:eastAsia="Times New Roman" w:hAnsi="Georgia" w:cs="Times New Roman"/>
          <w:color w:val="000000"/>
          <w:sz w:val="12"/>
          <w:szCs w:val="26"/>
        </w:rPr>
        <w:t> </w:t>
      </w:r>
      <w:hyperlink r:id="rId10" w:tgtFrame="_blank" w:history="1">
        <w:r w:rsidRPr="00EF5AFE">
          <w:rPr>
            <w:rFonts w:ascii="inherit" w:eastAsia="Times New Roman" w:hAnsi="inherit" w:cs="Times New Roman"/>
            <w:color w:val="EB1414"/>
            <w:szCs w:val="26"/>
            <w:bdr w:val="none" w:sz="0" w:space="0" w:color="auto" w:frame="1"/>
          </w:rPr>
          <w:t>Robert Joyce</w:t>
        </w:r>
      </w:hyperlink>
      <w:r w:rsidRPr="00C01EC2">
        <w:rPr>
          <w:rFonts w:ascii="Georgia" w:eastAsia="Times New Roman" w:hAnsi="Georgia" w:cs="Times New Roman"/>
          <w:color w:val="000000"/>
          <w:sz w:val="12"/>
          <w:szCs w:val="26"/>
        </w:rPr>
        <w:t>, who formerly was the deputy director of the NSA’s Information Assurance Directorate (responsible for protecting the U.S. government’s communications and computer systems), TAO, sources say, is now the largest and arguably the most important component of the NSA’s huge Signal Intelligence (SIGINT) Directorate, consisting of over 1,000 military and civilian computer hackers, intelligence analysts, targeting specialists, computer hardware and software designers, and electrical engineers.The sanctum sanctorum</w:t>
      </w:r>
      <w:r w:rsidRPr="00EF5AFE">
        <w:rPr>
          <w:rFonts w:ascii="inherit" w:eastAsia="Times New Roman" w:hAnsi="inherit" w:cs="Times New Roman"/>
          <w:i/>
          <w:color w:val="000000"/>
          <w:sz w:val="12"/>
          <w:szCs w:val="26"/>
          <w:bdr w:val="none" w:sz="0" w:space="0" w:color="auto" w:frame="1"/>
        </w:rPr>
        <w:t> </w:t>
      </w:r>
      <w:r w:rsidRPr="00C01EC2">
        <w:rPr>
          <w:rFonts w:ascii="Georgia" w:eastAsia="Times New Roman" w:hAnsi="Georgia" w:cs="Times New Roman"/>
          <w:color w:val="000000"/>
          <w:sz w:val="12"/>
          <w:szCs w:val="26"/>
        </w:rPr>
        <w:t>of TAO is its ultramodern operations center at Fort Meade called the Remote Operations Center (ROC), which is where the unit’s 600 or so military and civilian computer hackers (they themselves CNE operators) work in rotating shifts 24 hours a day, seven days a week.These operators spend their days (or nights) searching the ether for computers systems and supporting telecommunications networks being utilized by, for example, foreign terrorists to pass messages to their members or sympathizers. Once these computers have been identified and located, the computer hackers working in the ROC break into the targeted computer systems electronically using special software designed by TAO’s own corps of software designers and engineers specifically for this purpose, download the contents of the computers’ hard drives, and place software implants or other devices called "buggies" inside the computers’ operating systems, which allows TAO intercept operators at Fort Meade to continuously monitor the email and/or text-messaging traffic coming in and out of the computers or hand-held devices.</w:t>
      </w:r>
      <w:r w:rsidRPr="00EF5AFE">
        <w:rPr>
          <w:rFonts w:ascii="Georgia" w:eastAsia="Times New Roman" w:hAnsi="Georgia" w:cs="Times New Roman"/>
          <w:color w:val="000000"/>
          <w:sz w:val="12"/>
          <w:szCs w:val="26"/>
        </w:rPr>
        <w:t xml:space="preserve"> </w:t>
      </w:r>
      <w:r w:rsidRPr="00C01EC2">
        <w:rPr>
          <w:rFonts w:ascii="Georgia" w:eastAsia="Times New Roman" w:hAnsi="Georgia" w:cs="Times New Roman"/>
          <w:color w:val="000000"/>
          <w:sz w:val="12"/>
          <w:szCs w:val="26"/>
        </w:rPr>
        <w:t>TAO’s work would not be possible without the team of gifted computer scientists and software engineers belonging to the Data Network Technologies Branch, who develop the sophisticated computer software that allows the unit’s operators to perform their intelligence collection mission. A separate unit</w:t>
      </w:r>
      <w:r w:rsidRPr="00EF5AFE">
        <w:rPr>
          <w:rFonts w:ascii="inherit" w:eastAsia="Times New Roman" w:hAnsi="inherit" w:cs="Times New Roman"/>
          <w:bCs/>
          <w:color w:val="000000"/>
          <w:sz w:val="12"/>
          <w:szCs w:val="26"/>
          <w:bdr w:val="none" w:sz="0" w:space="0" w:color="auto" w:frame="1"/>
        </w:rPr>
        <w:t> </w:t>
      </w:r>
      <w:r w:rsidRPr="00C01EC2">
        <w:rPr>
          <w:rFonts w:ascii="Georgia" w:eastAsia="Times New Roman" w:hAnsi="Georgia" w:cs="Times New Roman"/>
          <w:color w:val="000000"/>
          <w:sz w:val="12"/>
          <w:szCs w:val="26"/>
        </w:rPr>
        <w:t>within TAO called the Telecommunications Network Technologies Branch (TNT) develops the techniques that allow TAO’s hackers to covertly gain access to targeted computer systems and telecommunications networks withou</w:t>
      </w:r>
      <w:r w:rsidRPr="00C01EC2">
        <w:rPr>
          <w:rFonts w:ascii="Georgia" w:eastAsia="Times New Roman" w:hAnsi="Georgia" w:cs="Times New Roman"/>
          <w:color w:val="000000"/>
          <w:sz w:val="12"/>
          <w:szCs w:val="26"/>
        </w:rPr>
        <w:br/>
        <w:t>t being detected. Meanwhile, TAO’s Mission Infrastructure Technologies Branch develops and builds the sensitive computer and telecommunications monitoring hardware and support infrastructure that keeps the effort up and running.</w:t>
      </w:r>
      <w:r w:rsidRPr="00EF5AFE">
        <w:rPr>
          <w:rFonts w:ascii="Georgia" w:eastAsia="Times New Roman" w:hAnsi="Georgia" w:cs="Times New Roman"/>
          <w:color w:val="000000"/>
          <w:sz w:val="12"/>
          <w:szCs w:val="26"/>
        </w:rPr>
        <w:t xml:space="preserve"> </w:t>
      </w:r>
      <w:r w:rsidRPr="00C01EC2">
        <w:rPr>
          <w:rFonts w:ascii="Georgia" w:eastAsia="Times New Roman" w:hAnsi="Georgia" w:cs="Times New Roman"/>
          <w:color w:val="000000"/>
          <w:sz w:val="12"/>
          <w:szCs w:val="26"/>
        </w:rPr>
        <w:t>TAO even has its own small clandestine intelligence-gathering unit called the Access Technologies Operations Branch, which includes personnel seconded by the CIA and the FBI, who perform what are described as "off-net operations," which is a polite way of saying that they arrange for CIA agents to surreptitiously plant eavesdropping devices on computers and/or telecommunications systems overseas so that TAO’s hackers can remotely access them from Fort Meade.</w:t>
      </w:r>
      <w:r w:rsidRPr="00EF5AFE">
        <w:rPr>
          <w:rFonts w:ascii="Georgia" w:eastAsia="Times New Roman" w:hAnsi="Georgia" w:cs="Times New Roman"/>
          <w:color w:val="000000"/>
          <w:sz w:val="12"/>
          <w:szCs w:val="26"/>
        </w:rPr>
        <w:t xml:space="preserve"> </w:t>
      </w:r>
      <w:r w:rsidRPr="00C01EC2">
        <w:rPr>
          <w:rFonts w:ascii="Georgia" w:eastAsia="Times New Roman" w:hAnsi="Georgia" w:cs="Times New Roman"/>
          <w:color w:val="000000"/>
          <w:sz w:val="12"/>
          <w:szCs w:val="26"/>
        </w:rPr>
        <w:t>It is important to note that TAO is not supposed to work against domestic targets in the United States or its possessions. This is the responsibility of the FBI, which is the sole U.S. intelligence agency chartered for domestic telecommunications surveillance. But in light of information about</w:t>
      </w:r>
      <w:r w:rsidRPr="00EF5AFE">
        <w:rPr>
          <w:rFonts w:ascii="Georgia" w:eastAsia="Times New Roman" w:hAnsi="Georgia" w:cs="Times New Roman"/>
          <w:color w:val="000000"/>
          <w:sz w:val="12"/>
          <w:szCs w:val="26"/>
        </w:rPr>
        <w:t> </w:t>
      </w:r>
      <w:hyperlink r:id="rId11" w:tgtFrame="_blank" w:history="1">
        <w:r w:rsidRPr="00EF5AFE">
          <w:rPr>
            <w:rFonts w:ascii="inherit" w:eastAsia="Times New Roman" w:hAnsi="inherit" w:cs="Times New Roman"/>
            <w:color w:val="EB1414"/>
            <w:szCs w:val="26"/>
            <w:bdr w:val="none" w:sz="0" w:space="0" w:color="auto" w:frame="1"/>
          </w:rPr>
          <w:t>wider</w:t>
        </w:r>
      </w:hyperlink>
      <w:r w:rsidRPr="00C01EC2">
        <w:rPr>
          <w:rFonts w:ascii="Georgia" w:eastAsia="Times New Roman" w:hAnsi="Georgia" w:cs="Times New Roman"/>
          <w:color w:val="000000"/>
          <w:sz w:val="12"/>
          <w:szCs w:val="26"/>
        </w:rPr>
        <w:t>NSA</w:t>
      </w:r>
      <w:r w:rsidRPr="00EF5AFE">
        <w:rPr>
          <w:rFonts w:ascii="Georgia" w:eastAsia="Times New Roman" w:hAnsi="Georgia" w:cs="Times New Roman"/>
          <w:color w:val="000000"/>
          <w:sz w:val="12"/>
          <w:szCs w:val="26"/>
        </w:rPr>
        <w:t> </w:t>
      </w:r>
      <w:hyperlink r:id="rId12" w:tgtFrame="_blank" w:history="1">
        <w:r w:rsidRPr="00EF5AFE">
          <w:rPr>
            <w:rFonts w:ascii="inherit" w:eastAsia="Times New Roman" w:hAnsi="inherit" w:cs="Times New Roman"/>
            <w:color w:val="EB1414"/>
            <w:szCs w:val="26"/>
            <w:bdr w:val="none" w:sz="0" w:space="0" w:color="auto" w:frame="1"/>
          </w:rPr>
          <w:t>snooping</w:t>
        </w:r>
      </w:hyperlink>
      <w:r w:rsidRPr="00C01EC2">
        <w:rPr>
          <w:rFonts w:ascii="Georgia" w:eastAsia="Times New Roman" w:hAnsi="Georgia" w:cs="Times New Roman"/>
          <w:color w:val="000000"/>
          <w:sz w:val="12"/>
          <w:szCs w:val="26"/>
        </w:rPr>
        <w:t xml:space="preserve">, one has to prudently be concerned about whether TAO is able to perform its mission of collecting foreign intelligence without accessing communications originating in or transiting through the United States.Since its creation in 1997, </w:t>
      </w:r>
      <w:r w:rsidRPr="00B20588">
        <w:rPr>
          <w:rStyle w:val="Emphasis"/>
          <w:highlight w:val="green"/>
        </w:rPr>
        <w:t>TAO has garnered a reputation for producing some of the best intelligence available to the U.S.</w:t>
      </w:r>
      <w:r w:rsidRPr="00B20588">
        <w:rPr>
          <w:rFonts w:ascii="Georgia" w:eastAsia="Times New Roman" w:hAnsi="Georgia" w:cs="Times New Roman"/>
          <w:color w:val="000000"/>
          <w:sz w:val="12"/>
          <w:szCs w:val="26"/>
          <w:highlight w:val="green"/>
        </w:rPr>
        <w:t xml:space="preserve"> </w:t>
      </w:r>
      <w:r w:rsidRPr="00B20588">
        <w:rPr>
          <w:rStyle w:val="Emphasis"/>
          <w:highlight w:val="green"/>
        </w:rPr>
        <w:t>intelligence community not only about China, but also on foreign terrorist groups, espionage activities being conducted against the United States by foreign governments, ballistic missile and weapons of mass destruction developments around the globe, and the latest political, military, and economic developments around the globe.</w:t>
      </w:r>
      <w:r w:rsidRPr="00C01EC2">
        <w:rPr>
          <w:rFonts w:ascii="Georgia" w:eastAsia="Times New Roman" w:hAnsi="Georgia" w:cs="Times New Roman"/>
          <w:color w:val="000000"/>
          <w:sz w:val="12"/>
          <w:szCs w:val="26"/>
        </w:rPr>
        <w:t>According to a former NSA official, by 2007 TAO’s 600 intercept operators were secretly tapping into thousands of foreign computer systems and accessing password-protected computer hard drives and emails of targets around the world. As detailed in my 2009 history of NSA,</w:t>
      </w:r>
      <w:r w:rsidRPr="00EF5AFE">
        <w:rPr>
          <w:rFonts w:ascii="Georgia" w:eastAsia="Times New Roman" w:hAnsi="Georgia" w:cs="Times New Roman"/>
          <w:color w:val="000000"/>
          <w:sz w:val="12"/>
          <w:szCs w:val="26"/>
        </w:rPr>
        <w:t> </w:t>
      </w:r>
      <w:hyperlink r:id="rId13" w:tgtFrame="_blank" w:history="1">
        <w:r w:rsidRPr="00EF5AFE">
          <w:rPr>
            <w:rFonts w:ascii="inherit" w:eastAsia="Times New Roman" w:hAnsi="inherit" w:cs="Times New Roman"/>
            <w:i/>
            <w:color w:val="EB1414"/>
            <w:szCs w:val="26"/>
            <w:bdr w:val="none" w:sz="0" w:space="0" w:color="auto" w:frame="1"/>
          </w:rPr>
          <w:t>The Secret Sentry</w:t>
        </w:r>
      </w:hyperlink>
      <w:r w:rsidRPr="00C01EC2">
        <w:rPr>
          <w:rFonts w:ascii="Georgia" w:eastAsia="Times New Roman" w:hAnsi="Georgia" w:cs="Times New Roman"/>
          <w:color w:val="000000"/>
          <w:sz w:val="12"/>
          <w:szCs w:val="26"/>
        </w:rPr>
        <w:t xml:space="preserve">, this highly classified intercept program, known at the time as Stumpcursor, proved to be critically important during the U.S. Army’s 2007 "surge" in Iraq, where it was credited with single-handedly identifying and locating over 100 Iraqi and al Qaeda insurgent cells in and around Baghdad. That same year, sources report that TAO was given an award for producing particularly important intelligence information about whether Iran was trying to build an atomic </w:t>
      </w:r>
      <w:proofErr w:type="gramStart"/>
      <w:r w:rsidRPr="00C01EC2">
        <w:rPr>
          <w:rFonts w:ascii="Georgia" w:eastAsia="Times New Roman" w:hAnsi="Georgia" w:cs="Times New Roman"/>
          <w:color w:val="000000"/>
          <w:sz w:val="12"/>
          <w:szCs w:val="26"/>
        </w:rPr>
        <w:t>bomb.By</w:t>
      </w:r>
      <w:proofErr w:type="gramEnd"/>
      <w:r w:rsidRPr="00C01EC2">
        <w:rPr>
          <w:rFonts w:ascii="Georgia" w:eastAsia="Times New Roman" w:hAnsi="Georgia" w:cs="Times New Roman"/>
          <w:color w:val="000000"/>
          <w:sz w:val="12"/>
          <w:szCs w:val="26"/>
        </w:rPr>
        <w:t xml:space="preserve"> the time Obama became president of the United States in January 2009, TAO had become something akin to the wunderkind of the U.S. intelligence community. "It’s become an industry unto itself," a former NSA official said of TAO at the time. "They go places and get things that nobody else in the IC [intelligence community] can."Given the nature and extraordinary political sensitivity of its work, it will come as no surprise that TAO has always been, and remains, extraordinarily publicity shy. Everything about TAO is classified top secret codeword, even within the hypersecretive NSA. Its name has appeared in print only a few times over the past decade, and the handful of reporters who have dared inquire about it have been politely but very firmly warned by senior U.S. intelligence officials not to describe its work for fear that it might compromise its ongoing efforts. According to a senior U.S. defense official who is familiar with TAO’s work, "The agency believes that the less people know about them [TAO] the better."The word among NSA officials is that if you want to get promoted or recognized, get a transfer to TAO as soon as you can. The current head of the NSA’s SIGINT Directorate, Teresa Shea, 54, got her current job in large part because of the work she did as chief of TAO in the years after the 9/11 terrorist attacks, when the unit earned plaudits for its ability to collect extremely hard-to-come-by information during the latter part of George W. Bush’s administration. We do not know what the information was, but sources suggest that it must have been pretty important to propel Shea to her position today. But according to a recently retired NSA official, </w:t>
      </w:r>
      <w:r w:rsidRPr="00B20588">
        <w:rPr>
          <w:rStyle w:val="Emphasis"/>
          <w:highlight w:val="green"/>
        </w:rPr>
        <w:t>TAO "is the place to be right now."</w:t>
      </w:r>
      <w:r w:rsidRPr="00C01EC2">
        <w:rPr>
          <w:rFonts w:ascii="Georgia" w:eastAsia="Times New Roman" w:hAnsi="Georgia" w:cs="Times New Roman"/>
          <w:color w:val="000000"/>
          <w:sz w:val="12"/>
          <w:szCs w:val="26"/>
        </w:rPr>
        <w:t>There’s no question that TAO has continued to grow in size and importance since Obama took office in 2009, which is indicative of its outsized role. In recent years, TAO’s collection operations have expanded from Fort Meade to some of the agency’s most important listening posts in the United States. There are now mini-TAO units operating at the huge NSA SIGINT intercept and processing centers at NSA Hawaii at Wahiawa on the island of Oahu; NSA Georgia at Fort Gordon, Georgia; and NSA Texas at the Medina Annex outside San Antonio, Texas; and within the huge NSA listening post at Buckley Air Force Base outside Denver.The problem is that TAO has become so large and produces so much valuable intelligence information that it has become virtually impossible to hide it anymore. The Chinese government is certainly aware of TAO’s activities. The "mountains of data" statement by China’s top Internet official, Huang Chengqing, is clearly an implied threat by Beijing to release this data. Thus it is unlikely that President Obama pressed President Xi too hard at the Sunnydale summit on the question of China’s cyber-espionage activities. As any high-stakes poker player knows, you can only press your luck so far when the guy on the other side of the table knows what cards you have in your hand.</w:t>
      </w:r>
    </w:p>
    <w:p w:rsidR="006110BD" w:rsidRPr="00EF5AFE" w:rsidRDefault="006110BD" w:rsidP="006110BD">
      <w:pPr>
        <w:rPr>
          <w:sz w:val="22"/>
        </w:rPr>
      </w:pPr>
    </w:p>
    <w:p w:rsidR="006110BD" w:rsidRPr="006110BD" w:rsidRDefault="006110BD" w:rsidP="006110BD">
      <w:pPr>
        <w:pStyle w:val="Heading3"/>
      </w:pPr>
      <w:r>
        <w:t>Link- Cyber</w:t>
      </w:r>
    </w:p>
    <w:p w:rsidR="006110BD" w:rsidRPr="00EF5AFE" w:rsidRDefault="006110BD" w:rsidP="006110BD">
      <w:pPr>
        <w:pStyle w:val="Heading4"/>
      </w:pPr>
      <w:r w:rsidRPr="00EF5AFE">
        <w:t>Republican’s use cyber-security as a China bashing platform</w:t>
      </w:r>
    </w:p>
    <w:p w:rsidR="006110BD" w:rsidRDefault="006110BD" w:rsidP="006110BD">
      <w:pPr>
        <w:rPr>
          <w:sz w:val="22"/>
        </w:rPr>
      </w:pPr>
      <w:r>
        <w:rPr>
          <w:sz w:val="22"/>
        </w:rPr>
        <w:t>Dwyer ’15. (</w:t>
      </w:r>
      <w:r w:rsidRPr="00EF5AFE">
        <w:rPr>
          <w:sz w:val="22"/>
        </w:rPr>
        <w:t>Paula Dwyer</w:t>
      </w:r>
      <w:r>
        <w:rPr>
          <w:sz w:val="22"/>
        </w:rPr>
        <w:t xml:space="preserve"> She-</w:t>
      </w:r>
      <w:r w:rsidRPr="00EF5AFE">
        <w:rPr>
          <w:sz w:val="22"/>
        </w:rPr>
        <w:t>London bureau chief for Businessweek and Washington economics editor for the New York Times, and is a co-author of “Take on the Street: How to Fight for Your Financial Future.”</w:t>
      </w:r>
      <w:r w:rsidRPr="00EF5AFE">
        <w:t xml:space="preserve"> </w:t>
      </w:r>
      <w:r>
        <w:rPr>
          <w:sz w:val="22"/>
        </w:rPr>
        <w:t>“</w:t>
      </w:r>
      <w:r w:rsidRPr="00EF5AFE">
        <w:rPr>
          <w:sz w:val="22"/>
        </w:rPr>
        <w:t>Republicans' Misguided China-Bashing</w:t>
      </w:r>
      <w:r>
        <w:rPr>
          <w:sz w:val="22"/>
        </w:rPr>
        <w:t>” Bloomberg News)</w:t>
      </w:r>
      <w:r w:rsidRPr="00EF5AFE">
        <w:t xml:space="preserve"> </w:t>
      </w:r>
      <w:r w:rsidRPr="00EF5AFE">
        <w:rPr>
          <w:sz w:val="22"/>
        </w:rPr>
        <w:t>https://www.bloomberg.com/view/articles/2015-08-28/republicans-misguided-china-bashing</w:t>
      </w:r>
    </w:p>
    <w:p w:rsidR="006110BD" w:rsidRPr="00F7793C" w:rsidRDefault="006110BD" w:rsidP="006110BD">
      <w:r w:rsidRPr="00F7793C">
        <w:t xml:space="preserve">Here's how some Republican presidential candidates think President Barack Obama should deal with the president of China, Xi Jinping. Scott Walker says the White House should cancel next month's state visit to the U.S., Xi's first. Marco Rubio advises letting Xi come for low-key working meetings, but not a state visit. Donald Trump wants Obama to take Xi to McDonald's instead of feting him at a lavish official feast. </w:t>
      </w:r>
      <w:r w:rsidRPr="00EF5AFE">
        <w:rPr>
          <w:rStyle w:val="Emphasis"/>
          <w:b w:val="0"/>
        </w:rPr>
        <w:t>Provoked by the week's China-themed market turmoil</w:t>
      </w:r>
      <w:r w:rsidRPr="00B20588">
        <w:rPr>
          <w:rStyle w:val="Emphasis"/>
          <w:highlight w:val="green"/>
        </w:rPr>
        <w:t>, Republicans have been trying to one-up each other with yet-more-aggressive approaches to China. They seem to agree on at least one thing: China-bashing is a vote-</w:t>
      </w:r>
      <w:proofErr w:type="gramStart"/>
      <w:r w:rsidRPr="00B20588">
        <w:rPr>
          <w:rStyle w:val="Emphasis"/>
          <w:highlight w:val="green"/>
        </w:rPr>
        <w:t>getter.</w:t>
      </w:r>
      <w:r w:rsidRPr="00F7793C">
        <w:t>China's</w:t>
      </w:r>
      <w:proofErr w:type="gramEnd"/>
      <w:r w:rsidRPr="00F7793C">
        <w:t xml:space="preserve"> Managed Markets. That may be, but their policies are as muddled as their politics are muscular. In a Wall Street Journal op-ed and speech, </w:t>
      </w:r>
      <w:r w:rsidRPr="00B20588">
        <w:rPr>
          <w:rStyle w:val="Emphasis"/>
          <w:highlight w:val="green"/>
        </w:rPr>
        <w:t>Rubio said he would increase</w:t>
      </w:r>
      <w:r w:rsidRPr="00B20588">
        <w:rPr>
          <w:highlight w:val="green"/>
        </w:rPr>
        <w:t xml:space="preserve"> </w:t>
      </w:r>
      <w:r w:rsidRPr="00B20588">
        <w:rPr>
          <w:rStyle w:val="Emphasis"/>
          <w:highlight w:val="green"/>
        </w:rPr>
        <w:t>the Pentagon's budget so the U.S. military can better challenge China</w:t>
      </w:r>
      <w:r w:rsidRPr="00EF5AFE">
        <w:rPr>
          <w:rStyle w:val="Emphasis"/>
        </w:rPr>
        <w:t xml:space="preserve"> </w:t>
      </w:r>
      <w:r w:rsidRPr="00F7793C">
        <w:t xml:space="preserve">in the "air, sea, ground, </w:t>
      </w:r>
      <w:r w:rsidRPr="00B20588">
        <w:rPr>
          <w:rStyle w:val="Emphasis"/>
          <w:highlight w:val="green"/>
        </w:rPr>
        <w:t>cyber spac</w:t>
      </w:r>
      <w:r w:rsidRPr="00EF5AFE">
        <w:rPr>
          <w:rStyle w:val="Emphasis"/>
        </w:rPr>
        <w:t>e</w:t>
      </w:r>
      <w:r w:rsidRPr="00F7793C">
        <w:t xml:space="preserve"> and even outer space." Rubio would insist that China follow free-market principles, and he'd bar Chinese officials who violate human rights from getting visas to visit the U.S.  In a similar vein, Walker said his views had hardened in recent weeks because China devalued its currency and had hacked into U.S. government databases. Like Rubio, he would restore military spending cuts; begin an aggressive shipbuilding program; work more closely with allies Japan, Australia and South Korea; and oppose human-rights violations. Even when they're offering policy prescriptions (as opposed to just complaining of what they see as Obama's weaknesses), the Republican candidates take aim at China as if it's still the fast-growing dynamo it had been for the last few decades. Yet China is weaker, having been hit by an economic cyclone. Its true growth rate, probably around 5 percent, has slowed dramatically from the near double-digits of a few years ago. Its banks are overleveraged and undercapitalized. Exports are declining. Its stock market and real estate bubbles are bursting simultaneously. But to the Republican candidates</w:t>
      </w:r>
      <w:r w:rsidRPr="00EF5AFE">
        <w:rPr>
          <w:rStyle w:val="Emphasis"/>
        </w:rPr>
        <w:t xml:space="preserve">, </w:t>
      </w:r>
      <w:r w:rsidRPr="00B20588">
        <w:rPr>
          <w:rStyle w:val="Emphasis"/>
          <w:highlight w:val="green"/>
        </w:rPr>
        <w:t>China and President Xi are somehow as much of a threat when they're overly weak as when they're overly strong.</w:t>
      </w:r>
      <w:r w:rsidRPr="00EF5AFE">
        <w:rPr>
          <w:rStyle w:val="Emphasis"/>
          <w:b w:val="0"/>
        </w:rPr>
        <w:t xml:space="preserve"> </w:t>
      </w:r>
    </w:p>
    <w:p w:rsidR="006110BD" w:rsidRDefault="006110BD" w:rsidP="006110BD">
      <w:pPr>
        <w:pStyle w:val="Heading1"/>
      </w:pPr>
      <w:r>
        <w:t>Affirmative</w:t>
      </w:r>
    </w:p>
    <w:p w:rsidR="006110BD" w:rsidRDefault="006110BD" w:rsidP="006110BD">
      <w:pPr>
        <w:pStyle w:val="Heading2"/>
      </w:pPr>
      <w:r>
        <w:t xml:space="preserve">Uniqueness </w:t>
      </w:r>
    </w:p>
    <w:p w:rsidR="00F7793C" w:rsidRPr="007714D4" w:rsidRDefault="006110BD" w:rsidP="00F7793C">
      <w:pPr>
        <w:pStyle w:val="Heading3"/>
      </w:pPr>
      <w:r>
        <w:t xml:space="preserve">UQ- </w:t>
      </w:r>
      <w:r w:rsidR="00F7793C" w:rsidRPr="007714D4">
        <w:t>Trump Win</w:t>
      </w:r>
    </w:p>
    <w:p w:rsidR="00F7793C" w:rsidRPr="007714D4" w:rsidRDefault="00F7793C" w:rsidP="006110BD">
      <w:pPr>
        <w:pStyle w:val="Heading4"/>
      </w:pPr>
      <w:r w:rsidRPr="007714D4">
        <w:t>Trump will win – 5 Reasons</w:t>
      </w:r>
    </w:p>
    <w:p w:rsidR="00F7793C" w:rsidRPr="007714D4" w:rsidRDefault="00F7793C" w:rsidP="00F7793C">
      <w:pPr>
        <w:rPr>
          <w:rFonts w:eastAsia="Times New Roman" w:cs="Times New Roman"/>
        </w:rPr>
      </w:pPr>
      <w:r w:rsidRPr="007714D4">
        <w:rPr>
          <w:rFonts w:cs="Times New Roman"/>
          <w:b/>
          <w:color w:val="222222"/>
          <w:sz w:val="26"/>
          <w:szCs w:val="26"/>
        </w:rPr>
        <w:t>Moore 7-2</w:t>
      </w:r>
      <w:r>
        <w:rPr>
          <w:rFonts w:cs="Times New Roman"/>
          <w:b/>
          <w:color w:val="222222"/>
          <w:sz w:val="26"/>
          <w:szCs w:val="26"/>
        </w:rPr>
        <w:t>3</w:t>
      </w:r>
      <w:r w:rsidRPr="007714D4">
        <w:rPr>
          <w:rFonts w:cs="Times New Roman"/>
          <w:color w:val="222222"/>
          <w:sz w:val="27"/>
          <w:szCs w:val="27"/>
        </w:rPr>
        <w:t xml:space="preserve"> </w:t>
      </w:r>
      <w:r w:rsidRPr="007714D4">
        <w:rPr>
          <w:rFonts w:cs="Times New Roman"/>
          <w:color w:val="222222"/>
        </w:rPr>
        <w:t xml:space="preserve">(Michael Moore was an Eagle Scout, Newspaper Boy of the Week, and, at 18, the youngest person ever elected to public office in the state of Michigan., “5 Reasons Why Trump Will Win”, </w:t>
      </w:r>
      <w:hyperlink r:id="rId14" w:history="1">
        <w:r w:rsidRPr="007714D4">
          <w:rPr>
            <w:rStyle w:val="Hyperlink"/>
            <w:rFonts w:cs="Times New Roman"/>
          </w:rPr>
          <w:t>http://www.huffingtonpost.com/michael-moore/5-reasons-why-trump-will-_b_11156794.html</w:t>
        </w:r>
      </w:hyperlink>
      <w:r w:rsidRPr="007714D4">
        <w:rPr>
          <w:rFonts w:cs="Times New Roman"/>
          <w:color w:val="222222"/>
        </w:rPr>
        <w:t>) JW</w:t>
      </w:r>
    </w:p>
    <w:p w:rsidR="00F7793C" w:rsidRPr="007714D4" w:rsidRDefault="00F7793C" w:rsidP="00F7793C">
      <w:pPr>
        <w:spacing w:after="300" w:line="276" w:lineRule="auto"/>
        <w:rPr>
          <w:rFonts w:cs="Times New Roman"/>
          <w:color w:val="222222"/>
          <w:sz w:val="14"/>
          <w:szCs w:val="27"/>
        </w:rPr>
      </w:pPr>
      <w:r w:rsidRPr="007714D4">
        <w:rPr>
          <w:rFonts w:cs="Times New Roman"/>
          <w:color w:val="222222"/>
          <w:sz w:val="14"/>
          <w:szCs w:val="27"/>
        </w:rPr>
        <w:t xml:space="preserve">I am sorry to be the bearer of bad news, but I gave it to you straight last summer when I told you that Donald Trump would be the Republican nominee for president. And now I have even more awful, depressing news for you: Donald J. </w:t>
      </w:r>
      <w:r w:rsidRPr="00B20588">
        <w:rPr>
          <w:rStyle w:val="StyleUnderline"/>
          <w:highlight w:val="green"/>
        </w:rPr>
        <w:t>Trump</w:t>
      </w:r>
      <w:r w:rsidRPr="007714D4">
        <w:rPr>
          <w:rStyle w:val="StyleUnderline"/>
        </w:rPr>
        <w:t xml:space="preserve"> is </w:t>
      </w:r>
      <w:r w:rsidRPr="00B20588">
        <w:rPr>
          <w:rStyle w:val="StyleUnderline"/>
          <w:highlight w:val="green"/>
        </w:rPr>
        <w:t>going to win</w:t>
      </w:r>
      <w:r w:rsidRPr="007714D4">
        <w:rPr>
          <w:rStyle w:val="StyleUnderline"/>
        </w:rPr>
        <w:t xml:space="preserve"> in November.</w:t>
      </w:r>
      <w:r w:rsidRPr="007714D4">
        <w:rPr>
          <w:rFonts w:cs="Times New Roman"/>
          <w:color w:val="222222"/>
          <w:sz w:val="14"/>
          <w:szCs w:val="27"/>
        </w:rPr>
        <w:t xml:space="preserve"> This wretched, ignorant, dangerous part-time clown and full time sociopath is going to be our next president. President Trump. Go ahead and say the words, ‘cause you’ll be saying them for the next four years: “PRESIDENT TRUMP.” Never in my life have I wanted to be proven wrong more than I do right now. I can see what you’re doing right now. You’re shaking your head wildly - “No, Mike, this won’t happen!” Unfortunately, you are living in a bubble that comes with an adjoining echo chamber where you and your friends are convinced the American people are not going to elect an idiot for president. You alternate between being appalled at him and laughing at him because of his latest crazy comment or his embarrassingly narcissistic stance on everything because everything is about him. And then you listen to Hillary and you behold our very first female president, someone the world respects, someone who is whip-smart and cares about kids, who will continue the Obama legacy because </w:t>
      </w:r>
      <w:r w:rsidRPr="007714D4">
        <w:rPr>
          <w:rFonts w:cs="Times New Roman"/>
          <w:i/>
          <w:iCs/>
          <w:color w:val="222222"/>
          <w:sz w:val="14"/>
          <w:szCs w:val="27"/>
        </w:rPr>
        <w:t>that is what the American people clearly want! Yes! Four more years of this!</w:t>
      </w:r>
      <w:r w:rsidRPr="007714D4">
        <w:rPr>
          <w:rFonts w:cs="Times New Roman"/>
          <w:color w:val="222222"/>
          <w:sz w:val="14"/>
          <w:szCs w:val="27"/>
        </w:rPr>
        <w:t xml:space="preserve"> You need to exit that bubble right now. You need to </w:t>
      </w:r>
      <w:r w:rsidRPr="007714D4">
        <w:rPr>
          <w:rStyle w:val="StyleUnderline"/>
        </w:rPr>
        <w:t xml:space="preserve">stop living in denial and </w:t>
      </w:r>
      <w:r w:rsidRPr="00B20588">
        <w:rPr>
          <w:rStyle w:val="StyleUnderline"/>
          <w:highlight w:val="green"/>
        </w:rPr>
        <w:t>face the truth</w:t>
      </w:r>
      <w:r w:rsidRPr="007714D4">
        <w:rPr>
          <w:rFonts w:cs="Times New Roman"/>
          <w:color w:val="222222"/>
          <w:sz w:val="14"/>
          <w:szCs w:val="27"/>
        </w:rPr>
        <w:t xml:space="preserve"> which you know deep down is very, very real. Trying to soothe yourself with the facts - “</w:t>
      </w:r>
      <w:r w:rsidRPr="007714D4">
        <w:rPr>
          <w:rFonts w:cs="Times New Roman"/>
          <w:i/>
          <w:iCs/>
          <w:color w:val="222222"/>
          <w:sz w:val="14"/>
          <w:szCs w:val="27"/>
        </w:rPr>
        <w:t>77% of the electorate are women, people of color, young adults under 35 and Trump cant win a majority of any of them!</w:t>
      </w:r>
      <w:r w:rsidRPr="007714D4">
        <w:rPr>
          <w:rFonts w:cs="Times New Roman"/>
          <w:color w:val="222222"/>
          <w:sz w:val="14"/>
          <w:szCs w:val="27"/>
        </w:rPr>
        <w:t>“ - or logic - “</w:t>
      </w:r>
      <w:r w:rsidRPr="007714D4">
        <w:rPr>
          <w:rFonts w:cs="Times New Roman"/>
          <w:i/>
          <w:iCs/>
          <w:color w:val="222222"/>
          <w:sz w:val="14"/>
          <w:szCs w:val="27"/>
        </w:rPr>
        <w:t>people aren’t going to vote for a buffoon or against their own best interests!</w:t>
      </w:r>
      <w:r w:rsidRPr="007714D4">
        <w:rPr>
          <w:rFonts w:cs="Times New Roman"/>
          <w:color w:val="222222"/>
          <w:sz w:val="14"/>
          <w:szCs w:val="27"/>
        </w:rPr>
        <w:t>“ - is your brain’s way of trying to protect you from trauma. Like when you hear a loud noise on the street and you think, “oh, a tire just blew out,” or, “wow, who’s playing with firecrackers?” because you don’t want to think you just heard someone being shot with a gun. It’s the same reason why all the initial news and eyewitness reports on 9/11 said “a</w:t>
      </w:r>
      <w:r w:rsidRPr="007714D4">
        <w:rPr>
          <w:rFonts w:cs="Times New Roman"/>
          <w:i/>
          <w:iCs/>
          <w:color w:val="222222"/>
          <w:sz w:val="14"/>
          <w:szCs w:val="27"/>
        </w:rPr>
        <w:t>small</w:t>
      </w:r>
      <w:r w:rsidRPr="007714D4">
        <w:rPr>
          <w:rFonts w:cs="Times New Roman"/>
          <w:color w:val="222222"/>
          <w:sz w:val="14"/>
          <w:szCs w:val="27"/>
        </w:rPr>
        <w:t xml:space="preserve"> plane </w:t>
      </w:r>
      <w:r w:rsidRPr="007714D4">
        <w:rPr>
          <w:rFonts w:cs="Times New Roman"/>
          <w:i/>
          <w:iCs/>
          <w:color w:val="222222"/>
          <w:sz w:val="14"/>
          <w:szCs w:val="27"/>
        </w:rPr>
        <w:t>accidentally</w:t>
      </w:r>
      <w:r w:rsidRPr="007714D4">
        <w:rPr>
          <w:rFonts w:cs="Times New Roman"/>
          <w:color w:val="222222"/>
          <w:sz w:val="14"/>
          <w:szCs w:val="27"/>
        </w:rPr>
        <w:t xml:space="preserve"> flew into the World Trade Center.” We want to - we need to - hope for the best because, frankly, life is already a shit show and it’s hard enough struggling to get by from paycheck to paycheck. We can’t handle much more bad news. So our mental state goes to default when something scary is actually, truly happening. The first people plowed down by the truck in Nice spent their final moments on earth waving at the driver whom they thought had simply lost control of his truck, trying to tell him that he jumped the curb: “Watch </w:t>
      </w:r>
      <w:proofErr w:type="gramStart"/>
      <w:r w:rsidRPr="007714D4">
        <w:rPr>
          <w:rFonts w:cs="Times New Roman"/>
          <w:color w:val="222222"/>
          <w:sz w:val="14"/>
          <w:szCs w:val="27"/>
        </w:rPr>
        <w:t>out!,</w:t>
      </w:r>
      <w:proofErr w:type="gramEnd"/>
      <w:r w:rsidRPr="007714D4">
        <w:rPr>
          <w:rFonts w:cs="Times New Roman"/>
          <w:color w:val="222222"/>
          <w:sz w:val="14"/>
          <w:szCs w:val="27"/>
        </w:rPr>
        <w:t xml:space="preserve">” they shouted. “There are people on the sidewalk!” Well, folks, this isn’t an accident. It is happening. And if you believe Hillary Clinton is going to beat Trump with facts and smarts and logic, then you obviously missed the past year of 56 primaries and caucuses where 16 Republican candidates tried that and every kitchen sink they could throw at Trump and </w:t>
      </w:r>
      <w:r w:rsidRPr="00B20588">
        <w:rPr>
          <w:rStyle w:val="StyleUnderline"/>
          <w:highlight w:val="green"/>
        </w:rPr>
        <w:t>nothing</w:t>
      </w:r>
      <w:r w:rsidRPr="007714D4">
        <w:rPr>
          <w:rStyle w:val="StyleUnderline"/>
        </w:rPr>
        <w:t xml:space="preserve"> could </w:t>
      </w:r>
      <w:r w:rsidRPr="00B20588">
        <w:rPr>
          <w:rStyle w:val="StyleUnderline"/>
          <w:highlight w:val="green"/>
        </w:rPr>
        <w:t>stop his juggernaut.</w:t>
      </w:r>
      <w:r w:rsidRPr="007714D4">
        <w:rPr>
          <w:rFonts w:cs="Times New Roman"/>
          <w:color w:val="222222"/>
          <w:sz w:val="14"/>
          <w:szCs w:val="27"/>
        </w:rPr>
        <w:t xml:space="preserve"> As of today, as things stand now, I believe this is going to happen - and in order to deal with it, I need you first to acknowledge it, and then maybe, just maybe, we can find a way out of the mess we’re in. Don’t get me wrong. I have great hope for the country I live in. Things </w:t>
      </w:r>
      <w:r w:rsidRPr="007714D4">
        <w:rPr>
          <w:rFonts w:cs="Times New Roman"/>
          <w:i/>
          <w:iCs/>
          <w:color w:val="222222"/>
          <w:sz w:val="14"/>
          <w:szCs w:val="27"/>
        </w:rPr>
        <w:t>are</w:t>
      </w:r>
      <w:r w:rsidRPr="007714D4">
        <w:rPr>
          <w:rFonts w:cs="Times New Roman"/>
          <w:color w:val="222222"/>
          <w:sz w:val="14"/>
          <w:szCs w:val="27"/>
        </w:rPr>
        <w:t xml:space="preserve"> better. The left has won the cultural wars. Gays and lesbians can get married. A majority of Americans now take the liberal position on just about every polling question posed to them: Equal pay for women - check. Abortion should be legal - check. Stronger environmental laws - check. More gun control - check. Legalize marijuana - check. A huge shift has taken place - just ask the socialist who won 22 states this year. And there is no doubt in my mind that if people could vote from their couch at home on their X-box or PlayStation, Hillary would win in a landslide. But that is not how it works in America. People have to leave the house and get in line to vote. And </w:t>
      </w:r>
      <w:r w:rsidRPr="00B20588">
        <w:rPr>
          <w:rFonts w:cs="Times New Roman"/>
          <w:color w:val="222222"/>
          <w:sz w:val="14"/>
          <w:szCs w:val="27"/>
          <w:highlight w:val="green"/>
        </w:rPr>
        <w:t>i</w:t>
      </w:r>
      <w:r w:rsidRPr="00B20588">
        <w:rPr>
          <w:rStyle w:val="StyleUnderline"/>
          <w:highlight w:val="green"/>
        </w:rPr>
        <w:t>f they live in poor, Black or Hispanic neighborhoods, they not only have a longer line to wait in, everything is being done to literally stop them from casting a ballot</w:t>
      </w:r>
      <w:r w:rsidRPr="00B20588">
        <w:rPr>
          <w:rFonts w:cs="Times New Roman"/>
          <w:color w:val="222222"/>
          <w:sz w:val="14"/>
          <w:szCs w:val="27"/>
          <w:highlight w:val="green"/>
        </w:rPr>
        <w:t>.</w:t>
      </w:r>
      <w:r w:rsidRPr="007714D4">
        <w:rPr>
          <w:rFonts w:cs="Times New Roman"/>
          <w:color w:val="222222"/>
          <w:sz w:val="14"/>
          <w:szCs w:val="27"/>
        </w:rPr>
        <w:t xml:space="preserve"> So in most elections it’s hard to get even 50% to turn out to vote. And therein lies the problem for November - who is going to have the most motivated, most inspired voters show up to vote? You </w:t>
      </w:r>
      <w:r w:rsidRPr="007714D4">
        <w:rPr>
          <w:rFonts w:cs="Times New Roman"/>
          <w:i/>
          <w:iCs/>
          <w:color w:val="222222"/>
          <w:sz w:val="14"/>
          <w:szCs w:val="27"/>
        </w:rPr>
        <w:t>know</w:t>
      </w:r>
      <w:r w:rsidRPr="007714D4">
        <w:rPr>
          <w:rFonts w:cs="Times New Roman"/>
          <w:color w:val="222222"/>
          <w:sz w:val="14"/>
          <w:szCs w:val="27"/>
        </w:rPr>
        <w:t xml:space="preserve"> the answer to this question. Who’s the candidate with the most rabid supporters? Whose crazed fans are going to be up at 5 AM on Election Day, kicking ass all day long, all the way until the last polling place has closed, making sure every Tom, Dick and Harry (and Bob and Joe and Billy Bob and Billy Joe and Billy Bob Joe) has cast his ballot? That’s right. That’s the high level of danger we’re in. And don’t fool yourself — no amount of compelling Hillary TV ads, or outfacting him in the debates or Libertarians siphoning votes away from Trump is going to stop his mojo. Here are the </w:t>
      </w:r>
      <w:r w:rsidRPr="00B20588">
        <w:rPr>
          <w:rStyle w:val="StyleUnderline"/>
          <w:highlight w:val="green"/>
        </w:rPr>
        <w:t>5</w:t>
      </w:r>
      <w:r w:rsidRPr="007714D4">
        <w:rPr>
          <w:rStyle w:val="StyleUnderline"/>
        </w:rPr>
        <w:t xml:space="preserve"> </w:t>
      </w:r>
      <w:r w:rsidRPr="00B20588">
        <w:rPr>
          <w:rStyle w:val="StyleUnderline"/>
          <w:highlight w:val="green"/>
        </w:rPr>
        <w:t>reasons</w:t>
      </w:r>
      <w:r w:rsidRPr="007714D4">
        <w:rPr>
          <w:rStyle w:val="StyleUnderline"/>
        </w:rPr>
        <w:t xml:space="preserve"> </w:t>
      </w:r>
      <w:r w:rsidRPr="00B20588">
        <w:rPr>
          <w:rStyle w:val="StyleUnderline"/>
          <w:highlight w:val="green"/>
        </w:rPr>
        <w:t>Trump</w:t>
      </w:r>
      <w:r w:rsidRPr="007714D4">
        <w:rPr>
          <w:rStyle w:val="StyleUnderline"/>
        </w:rPr>
        <w:t xml:space="preserve"> is going to </w:t>
      </w:r>
      <w:r w:rsidRPr="00B20588">
        <w:rPr>
          <w:rStyle w:val="StyleUnderline"/>
          <w:highlight w:val="green"/>
        </w:rPr>
        <w:t>win</w:t>
      </w:r>
      <w:r w:rsidRPr="007714D4">
        <w:rPr>
          <w:rFonts w:cs="Times New Roman"/>
          <w:color w:val="222222"/>
          <w:sz w:val="14"/>
          <w:szCs w:val="27"/>
        </w:rPr>
        <w:t xml:space="preserve">: </w:t>
      </w:r>
      <w:r w:rsidRPr="007714D4">
        <w:rPr>
          <w:rStyle w:val="Emphasis"/>
        </w:rPr>
        <w:t xml:space="preserve">1. </w:t>
      </w:r>
      <w:r w:rsidRPr="00B20588">
        <w:rPr>
          <w:rStyle w:val="Emphasis"/>
          <w:highlight w:val="green"/>
        </w:rPr>
        <w:t>Midwest Math, or Welcome to Our Rust Belt Brexit</w:t>
      </w:r>
      <w:r w:rsidRPr="007714D4">
        <w:rPr>
          <w:rFonts w:cs="Times New Roman"/>
          <w:b/>
          <w:bCs/>
          <w:color w:val="222222"/>
          <w:sz w:val="14"/>
          <w:szCs w:val="27"/>
        </w:rPr>
        <w:t>.</w:t>
      </w:r>
      <w:r w:rsidRPr="007714D4">
        <w:rPr>
          <w:rFonts w:cs="Times New Roman"/>
          <w:color w:val="222222"/>
          <w:sz w:val="14"/>
          <w:szCs w:val="27"/>
        </w:rPr>
        <w:t xml:space="preserve"> I believe </w:t>
      </w:r>
      <w:r w:rsidRPr="00B20588">
        <w:rPr>
          <w:rStyle w:val="StyleUnderline"/>
          <w:highlight w:val="green"/>
        </w:rPr>
        <w:t>Trump</w:t>
      </w:r>
      <w:r w:rsidRPr="007714D4">
        <w:rPr>
          <w:rFonts w:cs="Times New Roman"/>
          <w:color w:val="222222"/>
          <w:sz w:val="14"/>
          <w:szCs w:val="27"/>
        </w:rPr>
        <w:t xml:space="preserve"> is going to </w:t>
      </w:r>
      <w:r w:rsidRPr="00B20588">
        <w:rPr>
          <w:rStyle w:val="StyleUnderline"/>
          <w:highlight w:val="green"/>
        </w:rPr>
        <w:t>focus</w:t>
      </w:r>
      <w:r w:rsidRPr="007714D4">
        <w:rPr>
          <w:rFonts w:cs="Times New Roman"/>
          <w:color w:val="222222"/>
          <w:sz w:val="14"/>
          <w:szCs w:val="27"/>
        </w:rPr>
        <w:t xml:space="preserve"> much of his attention on the four blue states in the rustbelt of the upper Great Lakes - </w:t>
      </w:r>
      <w:r w:rsidRPr="00B20588">
        <w:rPr>
          <w:rStyle w:val="StyleUnderline"/>
          <w:highlight w:val="green"/>
        </w:rPr>
        <w:t>Michigan, Ohio, Pennsylvania and Wisconsin</w:t>
      </w:r>
      <w:r w:rsidRPr="007714D4">
        <w:rPr>
          <w:rFonts w:cs="Times New Roman"/>
          <w:color w:val="222222"/>
          <w:sz w:val="14"/>
          <w:szCs w:val="27"/>
        </w:rPr>
        <w:t xml:space="preserve">. Four traditionally Democratic states - but </w:t>
      </w:r>
      <w:r w:rsidRPr="007714D4">
        <w:rPr>
          <w:rStyle w:val="StyleUnderline"/>
        </w:rPr>
        <w:t>each</w:t>
      </w:r>
      <w:r w:rsidRPr="007714D4">
        <w:rPr>
          <w:rFonts w:cs="Times New Roman"/>
          <w:color w:val="222222"/>
          <w:sz w:val="14"/>
          <w:szCs w:val="27"/>
        </w:rPr>
        <w:t xml:space="preserve"> of them have </w:t>
      </w:r>
      <w:r w:rsidRPr="007714D4">
        <w:rPr>
          <w:rStyle w:val="StyleUnderline"/>
        </w:rPr>
        <w:t>elected a Republican governor since 2010</w:t>
      </w:r>
      <w:r w:rsidRPr="007714D4">
        <w:rPr>
          <w:rFonts w:cs="Times New Roman"/>
          <w:color w:val="222222"/>
          <w:sz w:val="14"/>
          <w:szCs w:val="27"/>
        </w:rPr>
        <w:t xml:space="preserve"> (only Pennsylvania has now finally elected a Democrat). In the Michigan primary in March, more Michiganders came out to vote for the Republicans (1.32 million) that the Democrats (1.19 million). Trump is ahead of Hillary in the latest polls in Pennsylvania and tied with her in Ohio. Tied? How can the race be this close after everything Trump has said and done? Well maybe it’s because he’s said (correctly) that the Clintons’ support of NAFTA helped to destroy the industrial states of the Upper Midwest. </w:t>
      </w:r>
      <w:r w:rsidRPr="00B20588">
        <w:rPr>
          <w:rStyle w:val="StyleUnderline"/>
          <w:highlight w:val="green"/>
        </w:rPr>
        <w:t>Trump</w:t>
      </w:r>
      <w:r w:rsidRPr="007714D4">
        <w:rPr>
          <w:rStyle w:val="StyleUnderline"/>
        </w:rPr>
        <w:t xml:space="preserve"> is going to </w:t>
      </w:r>
      <w:r w:rsidRPr="00B20588">
        <w:rPr>
          <w:rStyle w:val="StyleUnderline"/>
          <w:highlight w:val="green"/>
        </w:rPr>
        <w:t>hammer Clinton on this and her support of TPP and other trade policies that have royally screwed the people of these four states</w:t>
      </w:r>
      <w:r w:rsidRPr="007714D4">
        <w:rPr>
          <w:rFonts w:cs="Times New Roman"/>
          <w:color w:val="222222"/>
          <w:sz w:val="14"/>
          <w:szCs w:val="27"/>
        </w:rPr>
        <w:t xml:space="preserve">. When Trump stood in the shadow of a Ford Motor factory during the Michigan primary, he threatened the corporation that if they did indeed go ahead with their planned closure of that factory and move it to Mexico, he would slap a 35% tariff on any Mexican-built cars shipped back to the United States. It was sweet, sweet music to the ears of the working class of Michigan, and when he tossed in his threat to Apple that he would force them to stop making their iPhones in China and build them here in America, well, hearts swooned and Trump walked away with a big victory that should have gone to the governor next-door, John Kasich. From Green Bay to Pittsburgh, this, my friends, is the middle of England - broken, depressed, struggling, the smokestacks strewn across the countryside with the carcass of what we use to call the Middle Class. Angry, embittered working (and nonworking) people who were lied to by the trickle-down of Reagan and abandoned by Democrats who still try to talk a good line but are really just looking forward to rub one out with a lobbyist from Goldman Sachs who’ll write them nice big check before leaving the room. What happened in the UK with Brexit is going to happen here. Elmer Gantry shows up looking like Boris Johnson and just says whatever shit he can make up to convince the masses that </w:t>
      </w:r>
      <w:r w:rsidRPr="007714D4">
        <w:rPr>
          <w:rFonts w:cs="Times New Roman"/>
          <w:i/>
          <w:iCs/>
          <w:color w:val="222222"/>
          <w:sz w:val="14"/>
          <w:szCs w:val="27"/>
        </w:rPr>
        <w:t>this is their chance! To stick to ALL of them, all who wrecked their American Dream! And now The Outsider, Donald Trump, has arrived to clean house! You don’t have to agree with him! You don’t even have to like him! He is your personal Molotov cocktail to throw right into the center of the bastards who did this to you! SEND A MESSAGE! TRUMP IS YOUR MESSENGER!</w:t>
      </w:r>
      <w:r w:rsidRPr="007714D4">
        <w:rPr>
          <w:rFonts w:cs="Times New Roman"/>
          <w:color w:val="222222"/>
          <w:sz w:val="14"/>
          <w:szCs w:val="27"/>
        </w:rPr>
        <w:t xml:space="preserve"> And this is where the math comes in. In 2012, Mitt Romney lost by 64 electoral votes. Add up the electoral votes cast by Michigan, Ohio, Pennsylvania and Wisconsin. It’s 64. </w:t>
      </w:r>
      <w:r w:rsidRPr="00B20588">
        <w:rPr>
          <w:rStyle w:val="StyleUnderline"/>
          <w:highlight w:val="green"/>
        </w:rPr>
        <w:t>All Trump needs to do to win is to carry</w:t>
      </w:r>
      <w:r w:rsidRPr="007714D4">
        <w:rPr>
          <w:rStyle w:val="StyleUnderline"/>
        </w:rPr>
        <w:t xml:space="preserve">, as he’s expected to do, the swath of traditional red states from Idaho to Georgia (states that’ll never vote for Hillary Clinton), and then he just needs </w:t>
      </w:r>
      <w:r w:rsidRPr="00B20588">
        <w:rPr>
          <w:rStyle w:val="StyleUnderline"/>
          <w:highlight w:val="green"/>
        </w:rPr>
        <w:t>these four rust belt states</w:t>
      </w:r>
      <w:r w:rsidRPr="007714D4">
        <w:rPr>
          <w:rStyle w:val="StyleUnderline"/>
        </w:rPr>
        <w:t>.</w:t>
      </w:r>
      <w:r w:rsidRPr="007714D4">
        <w:rPr>
          <w:rFonts w:cs="Times New Roman"/>
          <w:color w:val="222222"/>
          <w:sz w:val="14"/>
          <w:szCs w:val="27"/>
        </w:rPr>
        <w:t xml:space="preserve"> He </w:t>
      </w:r>
      <w:r w:rsidRPr="007714D4">
        <w:rPr>
          <w:rStyle w:val="StyleUnderline"/>
        </w:rPr>
        <w:t>doesn’t need Florida</w:t>
      </w:r>
      <w:r w:rsidRPr="007714D4">
        <w:rPr>
          <w:rFonts w:cs="Times New Roman"/>
          <w:color w:val="222222"/>
          <w:sz w:val="14"/>
          <w:szCs w:val="27"/>
        </w:rPr>
        <w:t xml:space="preserve">. He </w:t>
      </w:r>
      <w:r w:rsidRPr="007714D4">
        <w:rPr>
          <w:rStyle w:val="StyleUnderline"/>
        </w:rPr>
        <w:t>doesn’t need Colorado or Virginia</w:t>
      </w:r>
      <w:r w:rsidRPr="007714D4">
        <w:rPr>
          <w:rFonts w:cs="Times New Roman"/>
          <w:color w:val="222222"/>
          <w:sz w:val="14"/>
          <w:szCs w:val="27"/>
        </w:rPr>
        <w:t xml:space="preserve">. </w:t>
      </w:r>
      <w:r w:rsidRPr="007714D4">
        <w:rPr>
          <w:rStyle w:val="StyleUnderline"/>
        </w:rPr>
        <w:t>Just Michigan, Ohio, Pennsylvania and Wisconsin</w:t>
      </w:r>
      <w:r w:rsidRPr="007714D4">
        <w:rPr>
          <w:rFonts w:cs="Times New Roman"/>
          <w:color w:val="222222"/>
          <w:sz w:val="14"/>
          <w:szCs w:val="27"/>
        </w:rPr>
        <w:t xml:space="preserve">. And that will put him over the top. This is how it will happen in November. </w:t>
      </w:r>
      <w:r w:rsidRPr="007714D4">
        <w:rPr>
          <w:rStyle w:val="Emphasis"/>
        </w:rPr>
        <w:t xml:space="preserve">2. </w:t>
      </w:r>
      <w:r w:rsidRPr="00B20588">
        <w:rPr>
          <w:rStyle w:val="Emphasis"/>
          <w:highlight w:val="green"/>
        </w:rPr>
        <w:t>The Last Stand of the Angry White Man</w:t>
      </w:r>
      <w:r w:rsidRPr="007714D4">
        <w:rPr>
          <w:rFonts w:cs="Times New Roman"/>
          <w:color w:val="222222"/>
          <w:sz w:val="14"/>
          <w:szCs w:val="27"/>
        </w:rPr>
        <w:t xml:space="preserve">. Our male-dominated, 240-year run of the USA is coming to an end. A woman is about to take over! How did this happen?! </w:t>
      </w:r>
      <w:r w:rsidRPr="007714D4">
        <w:rPr>
          <w:rFonts w:cs="Times New Roman"/>
          <w:i/>
          <w:iCs/>
          <w:color w:val="222222"/>
          <w:sz w:val="14"/>
          <w:szCs w:val="27"/>
        </w:rPr>
        <w:t xml:space="preserve">On </w:t>
      </w:r>
      <w:r w:rsidRPr="007714D4">
        <w:rPr>
          <w:rFonts w:cs="Times New Roman"/>
          <w:b/>
          <w:bCs/>
          <w:i/>
          <w:iCs/>
          <w:color w:val="222222"/>
          <w:sz w:val="14"/>
          <w:szCs w:val="27"/>
        </w:rPr>
        <w:t>our</w:t>
      </w:r>
      <w:r w:rsidRPr="007714D4">
        <w:rPr>
          <w:rFonts w:cs="Times New Roman"/>
          <w:i/>
          <w:iCs/>
          <w:color w:val="222222"/>
          <w:sz w:val="14"/>
          <w:szCs w:val="27"/>
        </w:rPr>
        <w:t xml:space="preserve"> watch!</w:t>
      </w:r>
      <w:r w:rsidRPr="007714D4">
        <w:rPr>
          <w:rFonts w:cs="Times New Roman"/>
          <w:color w:val="222222"/>
          <w:sz w:val="14"/>
          <w:szCs w:val="27"/>
        </w:rPr>
        <w:t xml:space="preserve"> There were warning signs, but we ignored them. Nixon, the gender traitor, imposing Title IX on us, the rule that said girls in school should get an equal chance at playing sports. Then they let them fly commercial jets. Before we knew it, Beyoncé stormed on the field at this year’s Super Bowl (our game!) with an army of Black Women, fists raised, declaring that our domination was hereby terminated! Oh, the humanity! That’s a small peek into the mind of the Endangered White Male. There is a sense that the power has slipped out of their hands, that their way of doing things is no longer how things are done. This monster, the “Feminazi,”the thing that as Trump says, “bleeds through her eyes or wherever she bleeds,” has conquered us — and now, after having had to endure eight years of a black man telling us what to do, we’re supposed to just sit back and take eight years of a woman bossing us around? After that it’ll be eight years of the gays in the White House! Then the transgenders! You can see where this is going. By then animals will have been granted human rights and a fuckin’ hamster is going to be running the country. This has to stop! </w:t>
      </w:r>
      <w:r w:rsidRPr="00B20588">
        <w:rPr>
          <w:rStyle w:val="Emphasis"/>
          <w:highlight w:val="green"/>
        </w:rPr>
        <w:t>3. The Hillary Problem</w:t>
      </w:r>
      <w:r w:rsidRPr="007714D4">
        <w:rPr>
          <w:rFonts w:cs="Times New Roman"/>
          <w:b/>
          <w:bCs/>
          <w:color w:val="222222"/>
          <w:sz w:val="14"/>
          <w:szCs w:val="27"/>
        </w:rPr>
        <w:t xml:space="preserve">. </w:t>
      </w:r>
      <w:r w:rsidRPr="007714D4">
        <w:rPr>
          <w:rFonts w:cs="Times New Roman"/>
          <w:color w:val="222222"/>
          <w:sz w:val="14"/>
          <w:szCs w:val="27"/>
        </w:rPr>
        <w:t xml:space="preserve">Can we speak honestly, just among ourselves? And before we do, let me state, I actually like Hillary - a lot - and I think she has been given a bad rap she doesn’t deserve. But her vote for the Iraq War made me promise her that I would never vote for her again. To date, I haven’t broken that promise. For the sake of preventing a proto-fascist from becoming our commander-in-chief, I’m breaking that promise. I sadly believe Clinton will find a way to get us in some kind of military action. She’s a hawk, to the right of Obama. But Trump’s psycho finger will be on The Button, and that is that. Done and done. Let’s face it: </w:t>
      </w:r>
      <w:r w:rsidRPr="007714D4">
        <w:rPr>
          <w:rStyle w:val="StyleUnderline"/>
        </w:rPr>
        <w:t xml:space="preserve">Our </w:t>
      </w:r>
      <w:r w:rsidRPr="00B20588">
        <w:rPr>
          <w:rStyle w:val="StyleUnderline"/>
          <w:highlight w:val="green"/>
        </w:rPr>
        <w:t>biggest problem here isn’t</w:t>
      </w:r>
      <w:r w:rsidRPr="007714D4">
        <w:rPr>
          <w:rStyle w:val="StyleUnderline"/>
        </w:rPr>
        <w:t xml:space="preserve"> </w:t>
      </w:r>
      <w:r w:rsidRPr="00B20588">
        <w:rPr>
          <w:rStyle w:val="StyleUnderline"/>
          <w:highlight w:val="green"/>
        </w:rPr>
        <w:t>Trump</w:t>
      </w:r>
      <w:r w:rsidRPr="007714D4">
        <w:rPr>
          <w:rStyle w:val="StyleUnderline"/>
        </w:rPr>
        <w:t xml:space="preserve"> - </w:t>
      </w:r>
      <w:r w:rsidRPr="00B20588">
        <w:rPr>
          <w:rStyle w:val="StyleUnderline"/>
          <w:highlight w:val="green"/>
        </w:rPr>
        <w:t>it’s Hillary</w:t>
      </w:r>
      <w:r w:rsidRPr="007714D4">
        <w:rPr>
          <w:rFonts w:cs="Times New Roman"/>
          <w:color w:val="222222"/>
          <w:sz w:val="14"/>
          <w:szCs w:val="27"/>
        </w:rPr>
        <w:t xml:space="preserve">. She is hugely unpopular — nearly </w:t>
      </w:r>
      <w:r w:rsidRPr="00B20588">
        <w:rPr>
          <w:rStyle w:val="StyleUnderline"/>
          <w:highlight w:val="green"/>
        </w:rPr>
        <w:t>70% of all voters think she is untrustworthy and dishones</w:t>
      </w:r>
      <w:r w:rsidRPr="007714D4">
        <w:rPr>
          <w:rStyle w:val="StyleUnderline"/>
        </w:rPr>
        <w:t>t</w:t>
      </w:r>
      <w:r w:rsidRPr="007714D4">
        <w:rPr>
          <w:rFonts w:cs="Times New Roman"/>
          <w:color w:val="222222"/>
          <w:sz w:val="14"/>
          <w:szCs w:val="27"/>
        </w:rPr>
        <w:t xml:space="preserve">. She represents the old way of politics, not really believing in anything other than what can get you elected. That’s why she fights against gays getting married one moment, and the next she’s officiating a gay marriage. Young women are among her biggest detractors, which has to hurt considering it’s the sacrifices and the battles that Hillary and other women of her generation endured so that this younger generation would never have to be told by the Barbara Bushes of the world that they should just shut up and go bake some cookies. But </w:t>
      </w:r>
      <w:r w:rsidRPr="007714D4">
        <w:rPr>
          <w:rStyle w:val="StyleUnderline"/>
        </w:rPr>
        <w:t>the kids don’t like her, and not a day goes by that a millennial doesn’t tell me they aren’t voting for her.</w:t>
      </w:r>
      <w:r w:rsidRPr="007714D4">
        <w:rPr>
          <w:rFonts w:cs="Times New Roman"/>
          <w:color w:val="222222"/>
          <w:sz w:val="14"/>
          <w:szCs w:val="27"/>
        </w:rPr>
        <w:t xml:space="preserve"> No Democrat, and certainly no independent, is waking up on November 8th excited to run out and vote for Hillary the way they did the day Obama became president or when Bernie was on the primary ballot. The </w:t>
      </w:r>
      <w:r w:rsidRPr="007714D4">
        <w:rPr>
          <w:rStyle w:val="StyleUnderline"/>
        </w:rPr>
        <w:t>enthusiasm just isn’t there</w:t>
      </w:r>
      <w:r w:rsidRPr="007714D4">
        <w:rPr>
          <w:rFonts w:cs="Times New Roman"/>
          <w:color w:val="222222"/>
          <w:sz w:val="14"/>
          <w:szCs w:val="27"/>
        </w:rPr>
        <w:t xml:space="preserve">. And because this </w:t>
      </w:r>
      <w:r w:rsidRPr="00B20588">
        <w:rPr>
          <w:rStyle w:val="StyleUnderline"/>
          <w:highlight w:val="green"/>
        </w:rPr>
        <w:t>election is going to come down to just one thing — who drags the most people out of the house and gets them to the polls — Trump right now is in the catbird seat</w:t>
      </w:r>
      <w:r w:rsidRPr="007714D4">
        <w:rPr>
          <w:rStyle w:val="StyleUnderline"/>
        </w:rPr>
        <w:t xml:space="preserve">. </w:t>
      </w:r>
      <w:r w:rsidRPr="00B20588">
        <w:rPr>
          <w:rStyle w:val="Emphasis"/>
          <w:highlight w:val="green"/>
        </w:rPr>
        <w:t>4. The Depressed Sanders Vote</w:t>
      </w:r>
      <w:r w:rsidRPr="007714D4">
        <w:rPr>
          <w:rStyle w:val="Emphasis"/>
        </w:rPr>
        <w:t>.</w:t>
      </w:r>
      <w:r w:rsidRPr="007714D4">
        <w:rPr>
          <w:rFonts w:cs="Times New Roman"/>
          <w:color w:val="222222"/>
          <w:sz w:val="14"/>
          <w:szCs w:val="27"/>
        </w:rPr>
        <w:t xml:space="preserve"> Stop fretting about Bernie’s supporters not voting for Clinton - we’re voting for Clinton! The polls already show that more Sanders voters will vote for Hillary this year than the number of Hillary primary voters in ‘08 who then voted for Obama. This is not the problem. The fire alarm that should be going off is that while the average Bernie backer will drag him/herself to the polls that day to somewhat reluctantly vote for Hillary, it will be what’s called a “</w:t>
      </w:r>
      <w:r w:rsidRPr="00B20588">
        <w:rPr>
          <w:rStyle w:val="StyleUnderline"/>
          <w:highlight w:val="green"/>
        </w:rPr>
        <w:t>depressed vote” - meaning the voter doesn’t bring five people to vote with her</w:t>
      </w:r>
      <w:r w:rsidRPr="007714D4">
        <w:rPr>
          <w:rFonts w:cs="Times New Roman"/>
          <w:color w:val="222222"/>
          <w:sz w:val="14"/>
          <w:szCs w:val="27"/>
        </w:rPr>
        <w:t xml:space="preserve">. He doesn’t volunteer 10 hours in the month leading up to the election. She never talks in an excited voice when asked why she’s voting for Hillary. A depressed voter. Because, when you’re young, you have zero tolerance for phonies and BS. Returning to the Clinton/Bush era for them is like suddenly having to pay for music, or using MySpace or carrying around one of those big-ass portable phones. They’re not going to vote for Trump; some will vote third party, but </w:t>
      </w:r>
      <w:r w:rsidRPr="00B20588">
        <w:rPr>
          <w:rStyle w:val="StyleUnderline"/>
          <w:highlight w:val="green"/>
        </w:rPr>
        <w:t>many</w:t>
      </w:r>
      <w:r w:rsidRPr="007714D4">
        <w:rPr>
          <w:rStyle w:val="StyleUnderline"/>
        </w:rPr>
        <w:t xml:space="preserve"> will just </w:t>
      </w:r>
      <w:r w:rsidRPr="00B20588">
        <w:rPr>
          <w:rStyle w:val="StyleUnderline"/>
          <w:highlight w:val="green"/>
        </w:rPr>
        <w:t>stay home</w:t>
      </w:r>
      <w:r w:rsidRPr="007714D4">
        <w:rPr>
          <w:rFonts w:cs="Times New Roman"/>
          <w:color w:val="222222"/>
          <w:sz w:val="14"/>
          <w:szCs w:val="27"/>
        </w:rPr>
        <w:t xml:space="preserve">. Hillary </w:t>
      </w:r>
      <w:r w:rsidRPr="00B20588">
        <w:rPr>
          <w:rStyle w:val="StyleUnderline"/>
          <w:highlight w:val="green"/>
        </w:rPr>
        <w:t>Clinton</w:t>
      </w:r>
      <w:r w:rsidRPr="007714D4">
        <w:rPr>
          <w:rFonts w:cs="Times New Roman"/>
          <w:color w:val="222222"/>
          <w:sz w:val="14"/>
          <w:szCs w:val="27"/>
        </w:rPr>
        <w:t xml:space="preserve"> is </w:t>
      </w:r>
      <w:r w:rsidRPr="007714D4">
        <w:rPr>
          <w:rStyle w:val="StyleUnderline"/>
        </w:rPr>
        <w:t>going</w:t>
      </w:r>
      <w:r w:rsidRPr="007714D4">
        <w:rPr>
          <w:rFonts w:cs="Times New Roman"/>
          <w:color w:val="222222"/>
          <w:sz w:val="14"/>
          <w:szCs w:val="27"/>
        </w:rPr>
        <w:t xml:space="preserve"> to </w:t>
      </w:r>
      <w:r w:rsidRPr="007714D4">
        <w:rPr>
          <w:rStyle w:val="StyleUnderline"/>
        </w:rPr>
        <w:t xml:space="preserve">have to </w:t>
      </w:r>
      <w:r w:rsidRPr="00B20588">
        <w:rPr>
          <w:rStyle w:val="StyleUnderline"/>
          <w:highlight w:val="green"/>
        </w:rPr>
        <w:t>do something to give them a reason to support her</w:t>
      </w:r>
      <w:r w:rsidRPr="007714D4">
        <w:rPr>
          <w:rFonts w:cs="Times New Roman"/>
          <w:color w:val="222222"/>
          <w:sz w:val="14"/>
          <w:szCs w:val="27"/>
        </w:rPr>
        <w:t xml:space="preserve"> — and </w:t>
      </w:r>
      <w:r w:rsidRPr="00B20588">
        <w:rPr>
          <w:rStyle w:val="StyleUnderline"/>
          <w:highlight w:val="green"/>
        </w:rPr>
        <w:t>picking</w:t>
      </w:r>
      <w:r w:rsidRPr="007714D4">
        <w:rPr>
          <w:rFonts w:cs="Times New Roman"/>
          <w:color w:val="222222"/>
          <w:sz w:val="14"/>
          <w:szCs w:val="27"/>
        </w:rPr>
        <w:t xml:space="preserve"> a </w:t>
      </w:r>
      <w:r w:rsidRPr="00B20588">
        <w:rPr>
          <w:rStyle w:val="StyleUnderline"/>
          <w:highlight w:val="green"/>
        </w:rPr>
        <w:t>moderate</w:t>
      </w:r>
      <w:r w:rsidRPr="007714D4">
        <w:rPr>
          <w:rFonts w:cs="Times New Roman"/>
          <w:color w:val="222222"/>
          <w:sz w:val="14"/>
          <w:szCs w:val="27"/>
        </w:rPr>
        <w:t xml:space="preserve">, bland-o, middle of the road old </w:t>
      </w:r>
      <w:r w:rsidRPr="00B20588">
        <w:rPr>
          <w:rStyle w:val="StyleUnderline"/>
          <w:highlight w:val="green"/>
        </w:rPr>
        <w:t>white guy as her running mate is not the kind of edgy move that tells millenials that their vote is important to Hillary</w:t>
      </w:r>
      <w:r w:rsidRPr="007714D4">
        <w:rPr>
          <w:rFonts w:cs="Times New Roman"/>
          <w:color w:val="222222"/>
          <w:sz w:val="14"/>
          <w:szCs w:val="27"/>
        </w:rPr>
        <w:t xml:space="preserve">. Having two women on the ticket - that was an exciting idea. But then Hillary got scared and has decided to play it safe. This is just one example of how </w:t>
      </w:r>
      <w:r w:rsidRPr="007714D4">
        <w:rPr>
          <w:rStyle w:val="StyleUnderline"/>
        </w:rPr>
        <w:t xml:space="preserve">she is </w:t>
      </w:r>
      <w:r w:rsidRPr="00B20588">
        <w:rPr>
          <w:rStyle w:val="StyleUnderline"/>
          <w:highlight w:val="green"/>
        </w:rPr>
        <w:t>killing the youth vote.</w:t>
      </w:r>
      <w:r w:rsidRPr="007714D4">
        <w:rPr>
          <w:rStyle w:val="StyleUnderline"/>
        </w:rPr>
        <w:t xml:space="preserve"> </w:t>
      </w:r>
      <w:r w:rsidRPr="007714D4">
        <w:rPr>
          <w:rStyle w:val="Emphasis"/>
        </w:rPr>
        <w:t xml:space="preserve">5. </w:t>
      </w:r>
      <w:r w:rsidRPr="00B20588">
        <w:rPr>
          <w:rStyle w:val="Emphasis"/>
          <w:highlight w:val="green"/>
        </w:rPr>
        <w:t>The Jesse Ventura Effect</w:t>
      </w:r>
      <w:r w:rsidRPr="007714D4">
        <w:rPr>
          <w:rFonts w:cs="Times New Roman"/>
          <w:b/>
          <w:bCs/>
          <w:color w:val="222222"/>
          <w:sz w:val="14"/>
          <w:szCs w:val="27"/>
        </w:rPr>
        <w:t>.</w:t>
      </w:r>
      <w:r w:rsidRPr="007714D4">
        <w:rPr>
          <w:rFonts w:cs="Times New Roman"/>
          <w:color w:val="222222"/>
          <w:sz w:val="14"/>
          <w:szCs w:val="27"/>
        </w:rPr>
        <w:t xml:space="preserve"> Finally, do not discount the electorate’s ability to be mischievous or underestimate how any millions fancy themselves as closet anarchists once they draw the curtain and are all alone in the voting booth. It’s one of the few places left in society where there are no security cameras, no listening devices, no spouses, no kids, no boss, no cops, there’s not even a friggin’ time limit. You can take as long as you need in there and no one can make you do anything. You can push the button and vote a straight party line, or you can write in Mickey Mouse and Donald Duck. There are no rules. And because of that, and the anger that so many have toward a broken political system, </w:t>
      </w:r>
      <w:r w:rsidRPr="00B20588">
        <w:rPr>
          <w:rStyle w:val="StyleUnderline"/>
          <w:highlight w:val="green"/>
        </w:rPr>
        <w:t>millions are going to vote for Trump not because they agree with him, not because they like his bigotry or ego, but just because they can</w:t>
      </w:r>
      <w:r w:rsidRPr="007714D4">
        <w:rPr>
          <w:rFonts w:cs="Times New Roman"/>
          <w:color w:val="222222"/>
          <w:sz w:val="14"/>
          <w:szCs w:val="27"/>
        </w:rPr>
        <w:t xml:space="preserve">. Just because it will upset the apple cart and make mommy and daddy mad. And in the same way like when you’re standing on the edge of Niagara Falls and your mind wonders for a moment what would that feel like to go over that thing, </w:t>
      </w:r>
      <w:r w:rsidRPr="007714D4">
        <w:rPr>
          <w:rStyle w:val="StyleUnderline"/>
        </w:rPr>
        <w:t>a lot of people are going to love being in the position of puppetmaster and plunking down for Trump just to see what that might look like.</w:t>
      </w:r>
      <w:r w:rsidRPr="007714D4">
        <w:rPr>
          <w:rFonts w:cs="Times New Roman"/>
          <w:color w:val="222222"/>
          <w:sz w:val="14"/>
          <w:szCs w:val="27"/>
        </w:rPr>
        <w:t xml:space="preserve"> Remember back in the ‘90s when the people of Minnesota elected a professional wrestler as their governor? They didn’t do this because they’re stupid or thought that Jesse Ventura was some sort of statesman or political intellectual. They did so just because they could. Minnesota is one of the smartest states in the country. It is also filled with people who have a dark sense of humor — and </w:t>
      </w:r>
      <w:r w:rsidRPr="007714D4">
        <w:rPr>
          <w:rStyle w:val="StyleUnderline"/>
        </w:rPr>
        <w:t xml:space="preserve">voting for Ventura was their version of a good practical joke on a sick political system. This is going to happen again with Trump. </w:t>
      </w:r>
      <w:r w:rsidRPr="007714D4">
        <w:rPr>
          <w:rFonts w:cs="Times New Roman"/>
          <w:color w:val="222222"/>
          <w:sz w:val="14"/>
          <w:szCs w:val="27"/>
        </w:rPr>
        <w:t xml:space="preserve">Coming back to the hotel after appearing on Bill Maher’s Republican Convention special this week on HBO, a man stopped me. “Mike,” he said, “we have to vote for Trump. We HAVE to shake things up.” That was it. </w:t>
      </w:r>
      <w:r w:rsidRPr="00B20588">
        <w:rPr>
          <w:rStyle w:val="StyleUnderline"/>
          <w:highlight w:val="green"/>
        </w:rPr>
        <w:t>That was enough for him. To “shake things up.”</w:t>
      </w:r>
      <w:r w:rsidRPr="007714D4">
        <w:rPr>
          <w:rFonts w:cs="Times New Roman"/>
          <w:color w:val="222222"/>
          <w:sz w:val="14"/>
          <w:szCs w:val="27"/>
        </w:rPr>
        <w:t xml:space="preserve"> President Trump would indeed do just that, and a good chunk of the electorate would like to sit in the bleachers and watch that reality show.</w:t>
      </w:r>
    </w:p>
    <w:p w:rsidR="00F7793C" w:rsidRDefault="006110BD" w:rsidP="00F7793C">
      <w:pPr>
        <w:pStyle w:val="Heading3"/>
      </w:pPr>
      <w:r>
        <w:t xml:space="preserve">UQ- </w:t>
      </w:r>
      <w:r w:rsidR="00F7793C">
        <w:t xml:space="preserve">Obama </w:t>
      </w:r>
      <w:r>
        <w:t>Low</w:t>
      </w:r>
    </w:p>
    <w:p w:rsidR="00F7793C" w:rsidRPr="00260D68" w:rsidRDefault="00F7793C" w:rsidP="00F7793C"/>
    <w:p w:rsidR="00F7793C" w:rsidRPr="004024A7" w:rsidRDefault="00F7793C" w:rsidP="00F7793C">
      <w:pPr>
        <w:pStyle w:val="Heading4"/>
        <w:rPr>
          <w:rStyle w:val="Style13ptBold"/>
          <w:b/>
        </w:rPr>
      </w:pPr>
      <w:r w:rsidRPr="004024A7">
        <w:rPr>
          <w:rStyle w:val="Style13ptBold"/>
          <w:b/>
        </w:rPr>
        <w:t>Obama popularity decrease- Hillary has her own problems too</w:t>
      </w:r>
    </w:p>
    <w:p w:rsidR="00F7793C" w:rsidRPr="00260D68" w:rsidRDefault="00F7793C" w:rsidP="00F7793C">
      <w:r w:rsidRPr="008A17D9">
        <w:rPr>
          <w:rStyle w:val="Style13ptBold"/>
        </w:rPr>
        <w:t>Mitchell 7-24</w:t>
      </w:r>
      <w:r>
        <w:t xml:space="preserve"> (Aric Mitchell is the writer for </w:t>
      </w:r>
      <w:proofErr w:type="gramStart"/>
      <w:r>
        <w:t>inquistir,  “</w:t>
      </w:r>
      <w:proofErr w:type="gramEnd"/>
      <w:r>
        <w:t xml:space="preserve">President Obama Approval Rating Down: Bad News for Hillary?”, </w:t>
      </w:r>
      <w:hyperlink r:id="rId15" w:history="1">
        <w:r w:rsidRPr="004A35EE">
          <w:rPr>
            <w:rStyle w:val="Hyperlink"/>
          </w:rPr>
          <w:t>http://www.inquisitr.com/3345204/president-obama-approval-rating-down-bad-news-for-hillary/</w:t>
        </w:r>
      </w:hyperlink>
      <w:r>
        <w:t>) JW</w:t>
      </w:r>
    </w:p>
    <w:p w:rsidR="00F7793C" w:rsidRPr="004024A7" w:rsidRDefault="00F7793C" w:rsidP="00F7793C">
      <w:pPr>
        <w:rPr>
          <w:rStyle w:val="StyleUnderline"/>
        </w:rPr>
      </w:pPr>
      <w:r w:rsidRPr="00F7793C">
        <w:rPr>
          <w:sz w:val="14"/>
        </w:rPr>
        <w:t xml:space="preserve">The President Obama approval rating has been performing well amid the chaos of the 2016 election cycle — something that has been largely seen as a plus for Hillary Clinton since the Democratic frontrunner has aligned herself with the President’s policies as much as possible. However, </w:t>
      </w:r>
      <w:r w:rsidRPr="00B20588">
        <w:rPr>
          <w:rStyle w:val="StyleUnderline"/>
          <w:highlight w:val="green"/>
        </w:rPr>
        <w:t>Clinton has had difficulty connecting with voters and overcoming her trustworthiness deficiency that has been well-documented in poll after pol</w:t>
      </w:r>
      <w:r w:rsidRPr="008A17D9">
        <w:rPr>
          <w:rStyle w:val="StyleUnderline"/>
        </w:rPr>
        <w:t>l</w:t>
      </w:r>
      <w:r w:rsidRPr="00F7793C">
        <w:rPr>
          <w:sz w:val="14"/>
        </w:rPr>
        <w:t xml:space="preserve"> — most recently this one from CBS News and the New York Times showing that 67 percent of voters did not find Clinton trustworthy (compared to 62 percent for her opponent, Donald Trump). The fact that Clinton remains with a slight lead in most reputable polls has been seen as a testament to her own troubles rather than a reflection of her predecessor. However, in the last few weeks, the </w:t>
      </w:r>
      <w:r w:rsidRPr="00B20588">
        <w:rPr>
          <w:rStyle w:val="StyleUnderline"/>
          <w:highlight w:val="green"/>
        </w:rPr>
        <w:t>Obama</w:t>
      </w:r>
      <w:r w:rsidRPr="004024A7">
        <w:rPr>
          <w:rStyle w:val="StyleUnderline"/>
        </w:rPr>
        <w:t xml:space="preserve"> approval </w:t>
      </w:r>
      <w:r w:rsidRPr="00B20588">
        <w:rPr>
          <w:rStyle w:val="StyleUnderline"/>
          <w:highlight w:val="green"/>
        </w:rPr>
        <w:t>rating</w:t>
      </w:r>
      <w:r w:rsidRPr="004024A7">
        <w:rPr>
          <w:rStyle w:val="StyleUnderline"/>
        </w:rPr>
        <w:t xml:space="preserve"> has been </w:t>
      </w:r>
      <w:r w:rsidRPr="00B20588">
        <w:rPr>
          <w:rStyle w:val="StyleUnderline"/>
          <w:highlight w:val="green"/>
        </w:rPr>
        <w:t>trending downward</w:t>
      </w:r>
      <w:r w:rsidRPr="00B20588">
        <w:rPr>
          <w:sz w:val="14"/>
          <w:highlight w:val="green"/>
        </w:rPr>
        <w:t>.</w:t>
      </w:r>
      <w:r w:rsidRPr="00F7793C">
        <w:rPr>
          <w:sz w:val="14"/>
        </w:rPr>
        <w:t xml:space="preserve"> Gallup reports that for the last quarter — the President’s 30th — the Obama approval rating performed its fifth best overall at 50.9 percent. However, the </w:t>
      </w:r>
      <w:r w:rsidRPr="004024A7">
        <w:rPr>
          <w:rStyle w:val="StyleUnderline"/>
        </w:rPr>
        <w:t xml:space="preserve">current </w:t>
      </w:r>
      <w:r w:rsidRPr="00B20588">
        <w:rPr>
          <w:rStyle w:val="StyleUnderline"/>
          <w:highlight w:val="green"/>
        </w:rPr>
        <w:t>rating</w:t>
      </w:r>
      <w:r w:rsidRPr="00F7793C">
        <w:rPr>
          <w:sz w:val="14"/>
        </w:rPr>
        <w:t xml:space="preserve"> as of Sunday (July 24) is 49 percent, </w:t>
      </w:r>
      <w:r w:rsidRPr="00B20588">
        <w:rPr>
          <w:rStyle w:val="StyleUnderline"/>
          <w:highlight w:val="green"/>
        </w:rPr>
        <w:t>down</w:t>
      </w:r>
      <w:r w:rsidRPr="00F7793C">
        <w:rPr>
          <w:sz w:val="14"/>
        </w:rPr>
        <w:t xml:space="preserve"> close to </w:t>
      </w:r>
      <w:r w:rsidRPr="00B20588">
        <w:rPr>
          <w:rStyle w:val="StyleUnderline"/>
          <w:highlight w:val="green"/>
        </w:rPr>
        <w:t>two</w:t>
      </w:r>
      <w:r w:rsidRPr="004024A7">
        <w:rPr>
          <w:rStyle w:val="StyleUnderline"/>
        </w:rPr>
        <w:t xml:space="preserve"> percentage </w:t>
      </w:r>
      <w:r w:rsidRPr="00B20588">
        <w:rPr>
          <w:rStyle w:val="StyleUnderline"/>
          <w:highlight w:val="green"/>
        </w:rPr>
        <w:t>points</w:t>
      </w:r>
      <w:r w:rsidRPr="004024A7">
        <w:rPr>
          <w:rStyle w:val="StyleUnderline"/>
        </w:rPr>
        <w:t>.</w:t>
      </w:r>
      <w:r>
        <w:rPr>
          <w:rStyle w:val="StyleUnderline"/>
        </w:rPr>
        <w:t xml:space="preserve"> </w:t>
      </w:r>
      <w:r w:rsidRPr="00F7793C">
        <w:rPr>
          <w:sz w:val="14"/>
        </w:rPr>
        <w:t xml:space="preserve">While that may not seem like much — and compared to some Presidents in the past, it’s quite good — it isn’t the President running in 2016. It’s his former Secretary of State, who comes with her own unique set of problems. Mix that with an electorate that is evenly — and bitterly — divided over the job that President Obama has done, and it’s a </w:t>
      </w:r>
      <w:r w:rsidRPr="004024A7">
        <w:rPr>
          <w:rStyle w:val="StyleUnderline"/>
        </w:rPr>
        <w:t>pessimistic scenario for Hillary Clinton</w:t>
      </w:r>
      <w:r w:rsidRPr="00F7793C">
        <w:rPr>
          <w:sz w:val="14"/>
        </w:rPr>
        <w:t xml:space="preserve">. Here’s why. </w:t>
      </w:r>
      <w:r w:rsidRPr="00B20588">
        <w:rPr>
          <w:rStyle w:val="StyleUnderline"/>
          <w:highlight w:val="green"/>
        </w:rPr>
        <w:t>Unenthused voters tend to not show up at the polls</w:t>
      </w:r>
      <w:r w:rsidRPr="004024A7">
        <w:rPr>
          <w:rStyle w:val="StyleUnderline"/>
        </w:rPr>
        <w:t>.</w:t>
      </w:r>
      <w:r>
        <w:rPr>
          <w:rStyle w:val="StyleUnderline"/>
        </w:rPr>
        <w:t xml:space="preserve"> </w:t>
      </w:r>
      <w:r w:rsidRPr="00B20588">
        <w:rPr>
          <w:rStyle w:val="StyleUnderline"/>
          <w:highlight w:val="green"/>
        </w:rPr>
        <w:t>Voters who like President Obama don’t necessarily like Hillary Clinton as evidenced in that staggering 67 percent untrustworthy figure above</w:t>
      </w:r>
      <w:r w:rsidRPr="00B20588">
        <w:rPr>
          <w:sz w:val="14"/>
          <w:highlight w:val="green"/>
        </w:rPr>
        <w:t xml:space="preserve">. </w:t>
      </w:r>
      <w:r w:rsidRPr="00B20588">
        <w:rPr>
          <w:sz w:val="14"/>
        </w:rPr>
        <w:t>If</w:t>
      </w:r>
      <w:r w:rsidRPr="00F7793C">
        <w:rPr>
          <w:sz w:val="14"/>
        </w:rPr>
        <w:t xml:space="preserve"> around half the electorate approve of the President — regardless of which Obama approval rating number you’re using (49 vs. 50.9) — that also means around half don’t approve. Most of these individuals vehemently oppose him, and they are likely to vote for Donald Trump in November. As for those that do, Clinton has had an uphill time wooing them. That doesn’t necessarily mean that they will go out and actively vote against her, but it does mean a significant enough portion will avoid showing up at the polls — something that will help Trump out greatly on election day. At the end of the day, it will boil down to voter turnout, and in addition to the email troubles Clinton is already facing which are well-documented here by the New York Times, she now has a new set of email problems with WikiLeaks DNC findings, where it appears that Democratic National Committee Chair Debbie Wasserman Schultz did, in fact, conspire against Bernie Sanders as she was often accused. That reveal led to the announcement of her resignation this weekend. While that is ultimately on Wasserman Schultz, it can’t help but spill out onto Clinton’s campaign, which ultimately benefitted and is heading into the convention with a “safe,” Wall Street-friendly VP pick in U.S. Senator Tim Kaine of Virginia. </w:t>
      </w:r>
      <w:r w:rsidRPr="004024A7">
        <w:rPr>
          <w:rStyle w:val="StyleUnderline"/>
        </w:rPr>
        <w:t xml:space="preserve">Kaine hasn’t been considered the “magic bullet” for getting the Bernie vote to turn out in November, and </w:t>
      </w:r>
      <w:r w:rsidRPr="00B20588">
        <w:rPr>
          <w:rStyle w:val="StyleUnderline"/>
          <w:highlight w:val="green"/>
        </w:rPr>
        <w:t>Trump is now making a major play for some disillusioned Sanders’ supporters</w:t>
      </w:r>
      <w:r w:rsidRPr="004024A7">
        <w:rPr>
          <w:rStyle w:val="StyleUnderline"/>
        </w:rPr>
        <w:t>.</w:t>
      </w:r>
      <w:r>
        <w:rPr>
          <w:rStyle w:val="StyleUnderline"/>
        </w:rPr>
        <w:t xml:space="preserve"> </w:t>
      </w:r>
      <w:r w:rsidRPr="00F7793C">
        <w:rPr>
          <w:sz w:val="14"/>
        </w:rPr>
        <w:t xml:space="preserve">The DNC email leaks from WikiLeaks will only add fuel to that fire — and again, even if Trump is not successful in his wooing efforts, the bad press may be enough to help him keep those supporters at home. Where does the Obama approval rating fit into all of this? In a phrase, voter enthusiasm. It’s not about the candidate who represents majority views. It’s about the candidate who can motivate the most people to show up. </w:t>
      </w:r>
      <w:r w:rsidRPr="004024A7">
        <w:rPr>
          <w:rStyle w:val="StyleUnderline"/>
        </w:rPr>
        <w:t xml:space="preserve">The </w:t>
      </w:r>
      <w:r w:rsidRPr="00B20588">
        <w:rPr>
          <w:rStyle w:val="StyleUnderline"/>
          <w:highlight w:val="green"/>
        </w:rPr>
        <w:t>less enamored people feel with the President, the less they’re likely to vote for the candidate who represents his governing model.</w:t>
      </w:r>
    </w:p>
    <w:p w:rsidR="00F7793C" w:rsidRDefault="00F7793C" w:rsidP="00F7793C"/>
    <w:p w:rsidR="00F7793C" w:rsidRPr="00260D68" w:rsidRDefault="00F7793C" w:rsidP="00F7793C"/>
    <w:p w:rsidR="00F7793C" w:rsidRDefault="00F7793C" w:rsidP="00F7793C"/>
    <w:p w:rsidR="006110BD" w:rsidRDefault="006110BD" w:rsidP="006110BD">
      <w:pPr>
        <w:pStyle w:val="Heading2"/>
      </w:pPr>
      <w:r>
        <w:t>Links</w:t>
      </w:r>
    </w:p>
    <w:p w:rsidR="006110BD" w:rsidRPr="006110BD" w:rsidRDefault="006110BD" w:rsidP="006110BD">
      <w:pPr>
        <w:pStyle w:val="Heading3"/>
      </w:pPr>
      <w:r>
        <w:t>Link- Trade Popular</w:t>
      </w:r>
    </w:p>
    <w:p w:rsidR="00F7793C" w:rsidRPr="006110BD" w:rsidRDefault="00F7793C" w:rsidP="006110BD">
      <w:pPr>
        <w:pStyle w:val="Heading4"/>
      </w:pPr>
      <w:r w:rsidRPr="006110BD">
        <w:t>Trade Popular in battleground states</w:t>
      </w:r>
    </w:p>
    <w:p w:rsidR="00F7793C" w:rsidRPr="006110BD" w:rsidRDefault="00F7793C" w:rsidP="006110BD">
      <w:r w:rsidRPr="006110BD">
        <w:rPr>
          <w:rStyle w:val="Style13ptBold"/>
        </w:rPr>
        <w:t>Needham, 6-22</w:t>
      </w:r>
      <w:r w:rsidRPr="006110BD">
        <w:t>-16(Vicki, Writer for the Hill, “Poll: Trade is popular in swing states, among Democrats”, The Hill, http://thehill.com/policy/finance/trade/284539-poll-trade-is-popular-in-swing-states-among-democrats)</w:t>
      </w:r>
    </w:p>
    <w:p w:rsidR="00F7793C" w:rsidRPr="00F7793C" w:rsidRDefault="00F7793C" w:rsidP="00F7793C">
      <w:pPr>
        <w:rPr>
          <w:sz w:val="14"/>
        </w:rPr>
      </w:pPr>
      <w:r w:rsidRPr="00B20588">
        <w:rPr>
          <w:rStyle w:val="StyleUnderline"/>
          <w:highlight w:val="green"/>
        </w:rPr>
        <w:t>Trade is more popular with voters in swing states than</w:t>
      </w:r>
      <w:r w:rsidRPr="00F7793C">
        <w:rPr>
          <w:sz w:val="14"/>
        </w:rPr>
        <w:t xml:space="preserve"> the presumptive Democratic and Republican </w:t>
      </w:r>
      <w:r w:rsidRPr="00B20588">
        <w:rPr>
          <w:rStyle w:val="StyleUnderline"/>
          <w:highlight w:val="green"/>
        </w:rPr>
        <w:t>presidential nominees might think</w:t>
      </w:r>
      <w:r w:rsidRPr="005B55DA">
        <w:rPr>
          <w:rStyle w:val="StyleUnderline"/>
        </w:rPr>
        <w:t>, especially among Democrats</w:t>
      </w:r>
      <w:r w:rsidRPr="00F7793C">
        <w:rPr>
          <w:sz w:val="14"/>
        </w:rPr>
        <w:t xml:space="preserve">, according to a new poll. </w:t>
      </w:r>
      <w:r w:rsidRPr="00B20588">
        <w:rPr>
          <w:rStyle w:val="StyleUnderline"/>
          <w:highlight w:val="green"/>
        </w:rPr>
        <w:t>Voters</w:t>
      </w:r>
      <w:r w:rsidRPr="005B55DA">
        <w:rPr>
          <w:rStyle w:val="StyleUnderline"/>
        </w:rPr>
        <w:t xml:space="preserve"> </w:t>
      </w:r>
      <w:r w:rsidRPr="00B20588">
        <w:rPr>
          <w:rStyle w:val="StyleUnderline"/>
          <w:highlight w:val="green"/>
        </w:rPr>
        <w:t>in</w:t>
      </w:r>
      <w:r w:rsidRPr="005B55DA">
        <w:rPr>
          <w:rStyle w:val="StyleUnderline"/>
        </w:rPr>
        <w:t xml:space="preserve"> four </w:t>
      </w:r>
      <w:r w:rsidRPr="00B20588">
        <w:rPr>
          <w:rStyle w:val="StyleUnderline"/>
          <w:highlight w:val="green"/>
        </w:rPr>
        <w:t>battleground</w:t>
      </w:r>
      <w:r w:rsidRPr="005B55DA">
        <w:rPr>
          <w:rStyle w:val="StyleUnderline"/>
        </w:rPr>
        <w:t xml:space="preserve"> </w:t>
      </w:r>
      <w:r w:rsidRPr="00B20588">
        <w:rPr>
          <w:rStyle w:val="StyleUnderline"/>
          <w:highlight w:val="green"/>
        </w:rPr>
        <w:t>states</w:t>
      </w:r>
      <w:r w:rsidRPr="005B55DA">
        <w:rPr>
          <w:rStyle w:val="StyleUnderline"/>
        </w:rPr>
        <w:t xml:space="preserve"> — Colorado, Florida, Nevada and Ohio — </w:t>
      </w:r>
      <w:r w:rsidRPr="00B20588">
        <w:rPr>
          <w:rStyle w:val="StyleUnderline"/>
          <w:highlight w:val="green"/>
        </w:rPr>
        <w:t>expressed positive views about the U.S. expanding trade</w:t>
      </w:r>
      <w:r w:rsidRPr="005B55DA">
        <w:rPr>
          <w:rStyle w:val="StyleUnderline"/>
        </w:rPr>
        <w:t xml:space="preserve">, </w:t>
      </w:r>
      <w:r w:rsidRPr="00F7793C">
        <w:rPr>
          <w:sz w:val="14"/>
        </w:rPr>
        <w:t>even while Hillary Clinton and Donald Trump call for major changes to the nation's global commercial outreach</w:t>
      </w:r>
      <w:r w:rsidRPr="005B55DA">
        <w:rPr>
          <w:rStyle w:val="StyleUnderline"/>
        </w:rPr>
        <w:t>. A new</w:t>
      </w:r>
      <w:r w:rsidRPr="00F7793C">
        <w:rPr>
          <w:sz w:val="14"/>
        </w:rPr>
        <w:t xml:space="preserve"> Progressive Policy Institute (PPI) </w:t>
      </w:r>
      <w:r w:rsidRPr="005B55DA">
        <w:rPr>
          <w:rStyle w:val="StyleUnderline"/>
        </w:rPr>
        <w:t>poll</w:t>
      </w:r>
      <w:r w:rsidRPr="00F7793C">
        <w:rPr>
          <w:sz w:val="14"/>
        </w:rPr>
        <w:t xml:space="preserve"> on Wednesday </w:t>
      </w:r>
      <w:r w:rsidRPr="005B55DA">
        <w:rPr>
          <w:rStyle w:val="StyleUnderline"/>
        </w:rPr>
        <w:t>shows tha</w:t>
      </w:r>
      <w:r w:rsidRPr="00F7793C">
        <w:rPr>
          <w:sz w:val="14"/>
        </w:rPr>
        <w:t xml:space="preserve">t by a 55 to 32 percent margin </w:t>
      </w:r>
      <w:r w:rsidRPr="00B20588">
        <w:rPr>
          <w:rStyle w:val="StyleUnderline"/>
          <w:highlight w:val="green"/>
        </w:rPr>
        <w:t>swing-state voters say that new high-standard trade deals can help the U.S. economy and support good-paying jobs. Democrats are particularly supportive</w:t>
      </w:r>
      <w:r w:rsidRPr="00F7793C">
        <w:rPr>
          <w:sz w:val="14"/>
        </w:rPr>
        <w:t xml:space="preserve">, 66 to 25 percent. All four states will play an out-sized role in who wins the presidency in November. President Obama is trying to convince Congress to pass the Trans-Pacific Partnership (TPP) before he leaves office but he faces widespread Democratic opposition on Capitol Hill and among major labor unions. In an article for RealClearPolicy, PPI's Will Marshall and Ed Gerwin argue that voters roundly reject the idea that the United States can prosper by walling off its borders from the global economy. They also don’t believe that ending current trade agreements will make the nation's manufacturers or workers better off. Trump has said he would slap high tariffs on countries like China and would scrap all U.S. trade agreements and renegotiate them to get better terms for workers. Marshall and Gerwin said </w:t>
      </w:r>
      <w:r w:rsidRPr="005B55DA">
        <w:rPr>
          <w:rStyle w:val="StyleUnderline"/>
        </w:rPr>
        <w:t xml:space="preserve">the </w:t>
      </w:r>
      <w:r w:rsidRPr="00B20588">
        <w:rPr>
          <w:rStyle w:val="StyleUnderline"/>
          <w:highlight w:val="green"/>
        </w:rPr>
        <w:t>poll revealed that voters understand that American companies and workers face intense competition in a complex global economy and know that there are no simple solutions</w:t>
      </w:r>
      <w:r w:rsidRPr="00F7793C">
        <w:rPr>
          <w:sz w:val="14"/>
        </w:rPr>
        <w:t xml:space="preserve">. “As we’ve detailed, protectionism is bad economics,” Marshall and Gerwin wrote. “But, apparently, it’s been good politics for Trump as well as Bernie Sanders, both of whom used trade-bashing populism to energize angry voters during primary elections, where extreme partisans often play an outsized role,” they wrote. “And Trump promises to double down on opposition to trade as he pivots toward November.” Marshall and Gerwin say that as time ticks away toward the general election in November that “Trump — and Hillary Clinton — will face a different political calculus on trade.” Clinton has said she opposes the TPP in its current form and that she wants a better deal for the U.S. economy and workers. </w:t>
      </w:r>
      <w:r w:rsidRPr="005B55DA">
        <w:rPr>
          <w:rStyle w:val="StyleUnderline"/>
        </w:rPr>
        <w:t xml:space="preserve">The </w:t>
      </w:r>
      <w:r w:rsidRPr="00B20588">
        <w:rPr>
          <w:rStyle w:val="StyleUnderline"/>
          <w:highlight w:val="green"/>
        </w:rPr>
        <w:t>new poll</w:t>
      </w:r>
      <w:r w:rsidRPr="00F7793C">
        <w:rPr>
          <w:sz w:val="14"/>
        </w:rPr>
        <w:t>, conducted by Democratic pollster Peter Brodnitz</w:t>
      </w:r>
      <w:r w:rsidRPr="005B55DA">
        <w:rPr>
          <w:rStyle w:val="StyleUnderline"/>
        </w:rPr>
        <w:t xml:space="preserve">, </w:t>
      </w:r>
      <w:r w:rsidRPr="00B20588">
        <w:rPr>
          <w:rStyle w:val="StyleUnderline"/>
          <w:highlight w:val="green"/>
        </w:rPr>
        <w:t>shows that these voters want the United States to step up its global game, not pull bac</w:t>
      </w:r>
      <w:r w:rsidRPr="00B20588">
        <w:rPr>
          <w:sz w:val="14"/>
          <w:highlight w:val="green"/>
        </w:rPr>
        <w:t>k</w:t>
      </w:r>
      <w:r w:rsidRPr="00F7793C">
        <w:rPr>
          <w:sz w:val="14"/>
        </w:rPr>
        <w:t xml:space="preserve">. The poll shows that 75 percent, including 73 percent of swing voters and 82 percent of Democrats, said that a strong economy requires a reliance on heavy trade with other countries. "Our poll’s findings suggest that to prevail with swing voters and in swing states, Democrats, in particular, will need to craft messages and support policies that transcend protectionism — that recognize trade’s role in supporting American prosperity, acknowledge the complexity of global competition and highlight the benefits of high-standard trade agreements," Marshall and Gerwin wrote. On overwhelming majority — 90 percent — say the United States must create an environment that enables companies here to compete against foreign businesses, "and a strong majority believe that workers can and should benefit from company success." Of the voters concerned about U.S. manufacturing jobs moving overseas, about 66 percent, and 72 percent of Democrats, say </w:t>
      </w:r>
      <w:r w:rsidRPr="005B55DA">
        <w:rPr>
          <w:rStyle w:val="StyleUnderline"/>
        </w:rPr>
        <w:t xml:space="preserve">the </w:t>
      </w:r>
      <w:r w:rsidRPr="00B20588">
        <w:rPr>
          <w:rStyle w:val="StyleUnderline"/>
          <w:highlight w:val="green"/>
        </w:rPr>
        <w:t>biggest threat to job losses comes primarily from greater foreign competition rather than from the "bad trade agreements</w:t>
      </w:r>
      <w:r w:rsidRPr="005B55DA">
        <w:rPr>
          <w:rStyle w:val="StyleUnderline"/>
        </w:rPr>
        <w:t>"</w:t>
      </w:r>
      <w:r w:rsidRPr="00F7793C">
        <w:rPr>
          <w:sz w:val="14"/>
        </w:rPr>
        <w:t xml:space="preserve"> that Trump and Sanders often discuss. Similarly, when asked to choose among policies to keep jobs in America, 67 percent chose either lowering corporate tax rates or educating more highly skilled workers. Only 19 percent said that ending trade agreements was the solution. More than 85 percent said that higher levels of education and training and increased investment in infrastructure are keys to advancing the U.S. economy. When asked to evaluate trade agreements with strong labor and environmental standards, 55 percent said they believe these agreements can help the economy and create good paying jobs; only 32 percent felt that the costs of high-standard deals outweigh the benefits. "</w:t>
      </w:r>
      <w:r w:rsidRPr="005B55DA">
        <w:rPr>
          <w:rStyle w:val="StyleUnderline"/>
        </w:rPr>
        <w:t xml:space="preserve">To </w:t>
      </w:r>
      <w:r w:rsidRPr="00B20588">
        <w:rPr>
          <w:rStyle w:val="StyleUnderline"/>
          <w:highlight w:val="green"/>
        </w:rPr>
        <w:t>address this legitimate frustration and build a stronger economy for all, it’s critical that the nation do more to help alienated Americans left behind by the global economy," they wrote. "This will require stronger backing for real, broadly supported solutions</w:t>
      </w:r>
      <w:r w:rsidRPr="00F7793C">
        <w:rPr>
          <w:sz w:val="14"/>
        </w:rPr>
        <w:t xml:space="preserve"> — such as enhancing job training and improving infrastructure — that can help assure that trade’s undeniable benefits are more widely shared."</w:t>
      </w:r>
    </w:p>
    <w:p w:rsidR="00F7793C" w:rsidRPr="00F7793C" w:rsidRDefault="00F7793C" w:rsidP="00F7793C"/>
    <w:p w:rsidR="006110BD" w:rsidRDefault="006110BD" w:rsidP="006110BD">
      <w:pPr>
        <w:pStyle w:val="Heading2"/>
      </w:pPr>
      <w:r>
        <w:t>Impacts</w:t>
      </w:r>
    </w:p>
    <w:p w:rsidR="006110BD" w:rsidRDefault="006110BD" w:rsidP="006110BD">
      <w:pPr>
        <w:pStyle w:val="Heading3"/>
      </w:pPr>
      <w:r>
        <w:t>AT Trump Foreign Policy</w:t>
      </w:r>
    </w:p>
    <w:p w:rsidR="006110BD" w:rsidRDefault="006110BD" w:rsidP="006110BD">
      <w:pPr>
        <w:pStyle w:val="Heading4"/>
      </w:pPr>
      <w:r>
        <w:t xml:space="preserve">No foreign policy impact. </w:t>
      </w:r>
    </w:p>
    <w:p w:rsidR="006110BD" w:rsidRDefault="006110BD" w:rsidP="006110BD">
      <w:r>
        <w:t xml:space="preserve">*failure now = Russia, Pakistan, Middle East </w:t>
      </w:r>
    </w:p>
    <w:p w:rsidR="006110BD" w:rsidRDefault="006110BD" w:rsidP="006110BD">
      <w:r>
        <w:t xml:space="preserve">*Trump anti-ideological </w:t>
      </w:r>
    </w:p>
    <w:p w:rsidR="006110BD" w:rsidRDefault="006110BD" w:rsidP="006110BD">
      <w:r>
        <w:t xml:space="preserve">*checks on recklessness – 1000’s of experts, layers of checks </w:t>
      </w:r>
    </w:p>
    <w:p w:rsidR="006110BD" w:rsidRPr="00C1600F" w:rsidRDefault="006110BD" w:rsidP="006110BD">
      <w:r>
        <w:t xml:space="preserve">*Empirics prove – ALL </w:t>
      </w:r>
      <w:proofErr w:type="gramStart"/>
      <w:r>
        <w:t>presidents</w:t>
      </w:r>
      <w:proofErr w:type="gramEnd"/>
      <w:r>
        <w:t xml:space="preserve"> moderate decisions once they’re in the loop </w:t>
      </w:r>
    </w:p>
    <w:p w:rsidR="006110BD" w:rsidRDefault="006110BD" w:rsidP="006110BD">
      <w:r w:rsidRPr="00C1600F">
        <w:rPr>
          <w:rStyle w:val="Style13ptBold"/>
        </w:rPr>
        <w:t>Cucciniello, 3/17</w:t>
      </w:r>
      <w:r>
        <w:t xml:space="preserve">/16 (Armand, former senior press officer for the Department of State and served as an adviser to the U.S. military in Iraq and Pakistan, “Don't dismiss Trump on foreign policy: Column,” </w:t>
      </w:r>
      <w:hyperlink r:id="rId16" w:history="1">
        <w:r w:rsidRPr="001D5C9C">
          <w:rPr>
            <w:rStyle w:val="Hyperlink"/>
          </w:rPr>
          <w:t>http://www.usatoday.com/story/opinion/2016/03/11/donald-trump-foreign-policy-national-security-elections-2016-column/81586552/</w:t>
        </w:r>
      </w:hyperlink>
      <w:r>
        <w:t>,)</w:t>
      </w:r>
    </w:p>
    <w:p w:rsidR="006110BD" w:rsidRPr="00C1600F" w:rsidRDefault="006110BD" w:rsidP="006110BD">
      <w:r w:rsidRPr="00C1600F">
        <w:t xml:space="preserve">Donald </w:t>
      </w:r>
      <w:r w:rsidRPr="00C1600F">
        <w:rPr>
          <w:rStyle w:val="StyleUnderline"/>
        </w:rPr>
        <w:t>Trump’s foreign policy</w:t>
      </w:r>
      <w:r w:rsidRPr="00C1600F">
        <w:t xml:space="preserve"> (or lack thereof) </w:t>
      </w:r>
      <w:r w:rsidRPr="00C1600F">
        <w:rPr>
          <w:rStyle w:val="StyleUnderline"/>
        </w:rPr>
        <w:t>has recently drawn ire from notable foreign policy figures</w:t>
      </w:r>
      <w:r w:rsidRPr="00C1600F">
        <w:t xml:space="preserve">. </w:t>
      </w:r>
      <w:r w:rsidRPr="00C1600F">
        <w:rPr>
          <w:rStyle w:val="StyleUnderline"/>
        </w:rPr>
        <w:t>If one makes it past the bombast</w:t>
      </w:r>
      <w:r w:rsidRPr="00C1600F">
        <w:t xml:space="preserve"> and emotion that accompany Trump’s words, however, </w:t>
      </w:r>
      <w:r w:rsidRPr="00C1600F">
        <w:rPr>
          <w:rStyle w:val="StyleUnderline"/>
        </w:rPr>
        <w:t>and consider some basic historical facts, some of his views merit serious discussion</w:t>
      </w:r>
      <w:r w:rsidRPr="00C1600F">
        <w:t xml:space="preserve">. Trump has so far offered what amount to matter-of-fact points rather than actual “foreign policy” positions, arguing an America-first worldview that forgoes lofty ideals or partisan ideologies. As such, </w:t>
      </w:r>
      <w:r w:rsidRPr="00C1600F">
        <w:rPr>
          <w:rStyle w:val="StyleUnderline"/>
        </w:rPr>
        <w:t>his ideas do not neatly fit into or subscribe to any single theory or school of international relation</w:t>
      </w:r>
      <w:r w:rsidRPr="00C1600F">
        <w:t>s. Being unafraid to question the status quo, Trump’s outlook on global affairs and the U.S. role in them is, however, quite simple: Clearly, he argues, the U.S. is doing something (or many things) wrong. If we are so great and powerful, why have we appeared so helpless (Ukraine) and stuck (Afghanistan)? When we have the most powerful military in the world, why are terrorists expanding (Islamic State)? Rather than embrace failed trade policies that seem to hurt American workers, why doesn’t the U.S. seek to renegotiate and rebalance the playing field? “</w:t>
      </w:r>
      <w:r w:rsidRPr="00C91B34">
        <w:rPr>
          <w:rStyle w:val="StyleUnderline"/>
          <w:highlight w:val="green"/>
        </w:rPr>
        <w:t>We don’t win</w:t>
      </w:r>
      <w:r w:rsidRPr="00C1600F">
        <w:rPr>
          <w:rStyle w:val="StyleUnderline"/>
        </w:rPr>
        <w:t xml:space="preserve"> anymore</w:t>
      </w:r>
      <w:r w:rsidRPr="00C1600F">
        <w:t xml:space="preserve">. ... We lose to everybody,” Trump often asserts. </w:t>
      </w:r>
      <w:r w:rsidRPr="00C91B34">
        <w:rPr>
          <w:rStyle w:val="Emphasis"/>
          <w:highlight w:val="green"/>
        </w:rPr>
        <w:t>Who can blame him?</w:t>
      </w:r>
      <w:r w:rsidRPr="00C1600F">
        <w:t xml:space="preserve"> </w:t>
      </w:r>
      <w:r w:rsidRPr="00C1600F">
        <w:rPr>
          <w:rStyle w:val="StyleUnderline"/>
        </w:rPr>
        <w:t>From our (</w:t>
      </w:r>
      <w:r w:rsidRPr="00C91B34">
        <w:rPr>
          <w:rStyle w:val="StyleUnderline"/>
          <w:highlight w:val="green"/>
        </w:rPr>
        <w:t>failed) “reset” with Russia</w:t>
      </w:r>
      <w:r w:rsidRPr="00C1600F">
        <w:rPr>
          <w:rStyle w:val="StyleUnderline"/>
        </w:rPr>
        <w:t>, to the</w:t>
      </w:r>
      <w:r w:rsidRPr="00C1600F">
        <w:t xml:space="preserve"> multiple (ostensibly </w:t>
      </w:r>
      <w:r w:rsidRPr="00C91B34">
        <w:rPr>
          <w:rStyle w:val="Emphasis"/>
          <w:highlight w:val="green"/>
        </w:rPr>
        <w:t>never-ending) crises in the Middle East</w:t>
      </w:r>
      <w:r w:rsidRPr="00C1600F">
        <w:t xml:space="preserve">, </w:t>
      </w:r>
      <w:r w:rsidRPr="00C1600F">
        <w:rPr>
          <w:rStyle w:val="StyleUnderline"/>
        </w:rPr>
        <w:t>to (forever fragile) relationships with a “</w:t>
      </w:r>
      <w:r w:rsidRPr="00C91B34">
        <w:rPr>
          <w:rStyle w:val="StyleUnderline"/>
          <w:highlight w:val="green"/>
        </w:rPr>
        <w:t>frenemy</w:t>
      </w:r>
      <w:r w:rsidRPr="00C1600F">
        <w:rPr>
          <w:rStyle w:val="StyleUnderline"/>
        </w:rPr>
        <w:t xml:space="preserve">” like </w:t>
      </w:r>
      <w:r w:rsidRPr="00C91B34">
        <w:rPr>
          <w:rStyle w:val="StyleUnderline"/>
          <w:highlight w:val="green"/>
        </w:rPr>
        <w:t>Pakistan</w:t>
      </w:r>
      <w:r w:rsidRPr="00C1600F">
        <w:t xml:space="preserve">, </w:t>
      </w:r>
      <w:r w:rsidRPr="00C1600F">
        <w:rPr>
          <w:rStyle w:val="StyleUnderline"/>
        </w:rPr>
        <w:t xml:space="preserve">America’s current foreign policies undoubtedly leave </w:t>
      </w:r>
      <w:r w:rsidRPr="00C1600F">
        <w:rPr>
          <w:rStyle w:val="Emphasis"/>
        </w:rPr>
        <w:t>much to be desired</w:t>
      </w:r>
      <w:r w:rsidRPr="00C1600F">
        <w:t xml:space="preserve">. As The Wall Street Journal noted this week, “The next president will inherit a plethora of global challenges, including Russian aggression in the Middle East and Eastern Europe, the emergence of Iran as a regional power, unstable regimes in Libya, Iraq, Syria, and Yemen, and Islamic State’s large footprint.” Internationalists claim that a U.S.-led liberal order creates a healthy global system from which America and our allies benefit. </w:t>
      </w:r>
      <w:r w:rsidRPr="00C91B34">
        <w:rPr>
          <w:rStyle w:val="StyleUnderline"/>
          <w:highlight w:val="green"/>
        </w:rPr>
        <w:t>Trump</w:t>
      </w:r>
      <w:r w:rsidRPr="00C1600F">
        <w:t xml:space="preserve">, on the other hand, </w:t>
      </w:r>
      <w:r w:rsidRPr="00C91B34">
        <w:rPr>
          <w:rStyle w:val="StyleUnderline"/>
          <w:highlight w:val="green"/>
        </w:rPr>
        <w:t>sees</w:t>
      </w:r>
      <w:r w:rsidRPr="00C1600F">
        <w:t xml:space="preserve"> absurdity in a system filled with cracks and fissures that arguably disadvantage Americans, and </w:t>
      </w:r>
      <w:r w:rsidRPr="00C91B34">
        <w:rPr>
          <w:rStyle w:val="StyleUnderline"/>
          <w:highlight w:val="green"/>
        </w:rPr>
        <w:t>madness in positions born</w:t>
      </w:r>
      <w:r w:rsidRPr="00C1600F">
        <w:rPr>
          <w:rStyle w:val="StyleUnderline"/>
        </w:rPr>
        <w:t xml:space="preserve"> out </w:t>
      </w:r>
      <w:r w:rsidRPr="00C91B34">
        <w:rPr>
          <w:rStyle w:val="StyleUnderline"/>
          <w:highlight w:val="green"/>
        </w:rPr>
        <w:t>of ideolog</w:t>
      </w:r>
      <w:r w:rsidRPr="00C1600F">
        <w:rPr>
          <w:rStyle w:val="StyleUnderline"/>
        </w:rPr>
        <w:t>ical politics rather than realpolitik.</w:t>
      </w:r>
      <w:r>
        <w:rPr>
          <w:rStyle w:val="StyleUnderline"/>
        </w:rPr>
        <w:t xml:space="preserve"> </w:t>
      </w:r>
      <w:r w:rsidRPr="00C1600F">
        <w:t xml:space="preserve">He has also been unafraid to confront some cold harsh realities, such as the instability of the Middle East since the ousters of Saddam Hussein, Moammar Gadhafi and Hosni Mubarak (the world would be “100%” better off if Saddam and Gaddafi were still in power, Trump said on CNN) and the consequences of intervention (“Everybody that’s touched the Middle East, they’ve gotten bogged down,” he said on NBC). Trump’s regret that the U.S. never took any of </w:t>
      </w:r>
      <w:r w:rsidRPr="00C1600F">
        <w:rPr>
          <w:rStyle w:val="StyleUnderline"/>
        </w:rPr>
        <w:t>Iraq’</w:t>
      </w:r>
      <w:r w:rsidRPr="00C1600F">
        <w:t xml:space="preserve">s oil sounds colonial and antiquated. But </w:t>
      </w:r>
      <w:r w:rsidRPr="00C1600F">
        <w:rPr>
          <w:rStyle w:val="StyleUnderline"/>
        </w:rPr>
        <w:t>considering the world’s sole superpower gained nothing from the $2 trillion misadventure</w:t>
      </w:r>
      <w:r w:rsidRPr="00C1600F">
        <w:t xml:space="preserve">, juxtaposed with the fact that every great empire throughout history had something to show for blood and effort, </w:t>
      </w:r>
      <w:r w:rsidRPr="00C1600F">
        <w:rPr>
          <w:rStyle w:val="StyleUnderline"/>
        </w:rPr>
        <w:t>Trump’s pathology of thought becomes highly rational</w:t>
      </w:r>
      <w:r w:rsidRPr="00C1600F">
        <w:t xml:space="preserve">. Such views are considered anachronistic, even abhorrent — but nevertheless do not make the points themselves factually incorrect. The thought of Trump meeting with world leaders like Angela Merkel, Vladimir Putin or Gulf Arab sheikhs and speaking with them the way he speaks on the campaign trail bothers many, including foreign officials who have already expressed dismay. Diplomacy, after all, relies heavily on pleasantries, negotiation, compromise and reassurance — even subtle and credible threats. But a President Trump would likely not always govern in a way that is consistent with the language used by candidate Trump. </w:t>
      </w:r>
      <w:r w:rsidRPr="00C91B34">
        <w:rPr>
          <w:rStyle w:val="Emphasis"/>
          <w:highlight w:val="green"/>
        </w:rPr>
        <w:t>Real foreign policy</w:t>
      </w:r>
      <w:r w:rsidRPr="00C1600F">
        <w:rPr>
          <w:rStyle w:val="StyleUnderline"/>
        </w:rPr>
        <w:t xml:space="preserve"> is not created solely through speeches, tweets or campaign promises. </w:t>
      </w:r>
      <w:r w:rsidRPr="00C91B34">
        <w:rPr>
          <w:rStyle w:val="StyleUnderline"/>
          <w:highlight w:val="green"/>
        </w:rPr>
        <w:t>The U.S.</w:t>
      </w:r>
      <w:r w:rsidRPr="00C1600F">
        <w:rPr>
          <w:rStyle w:val="StyleUnderline"/>
        </w:rPr>
        <w:t xml:space="preserve"> government </w:t>
      </w:r>
      <w:r w:rsidRPr="00C91B34">
        <w:rPr>
          <w:rStyle w:val="StyleUnderline"/>
          <w:highlight w:val="green"/>
        </w:rPr>
        <w:t xml:space="preserve">has </w:t>
      </w:r>
      <w:r w:rsidRPr="00C91B34">
        <w:rPr>
          <w:rStyle w:val="Emphasis"/>
          <w:highlight w:val="green"/>
        </w:rPr>
        <w:t>thousands of experts</w:t>
      </w:r>
      <w:r w:rsidRPr="00C91B34">
        <w:rPr>
          <w:rStyle w:val="StyleUnderline"/>
          <w:highlight w:val="green"/>
        </w:rPr>
        <w:t xml:space="preserve"> and a </w:t>
      </w:r>
      <w:r w:rsidRPr="00C91B34">
        <w:rPr>
          <w:rStyle w:val="Emphasis"/>
          <w:highlight w:val="green"/>
        </w:rPr>
        <w:t>multilayered</w:t>
      </w:r>
      <w:r w:rsidRPr="00C91B34">
        <w:rPr>
          <w:rStyle w:val="StyleUnderline"/>
          <w:highlight w:val="green"/>
        </w:rPr>
        <w:t xml:space="preserve">, </w:t>
      </w:r>
      <w:r w:rsidRPr="00C91B34">
        <w:rPr>
          <w:rStyle w:val="Emphasis"/>
          <w:highlight w:val="green"/>
        </w:rPr>
        <w:t>complex</w:t>
      </w:r>
      <w:r w:rsidRPr="00C91B34">
        <w:rPr>
          <w:rStyle w:val="StyleUnderline"/>
          <w:highlight w:val="green"/>
        </w:rPr>
        <w:t xml:space="preserve"> </w:t>
      </w:r>
      <w:r w:rsidRPr="00C91B34">
        <w:rPr>
          <w:rStyle w:val="Emphasis"/>
          <w:highlight w:val="green"/>
        </w:rPr>
        <w:t>interagency</w:t>
      </w:r>
      <w:r w:rsidRPr="00C91B34">
        <w:rPr>
          <w:rStyle w:val="StyleUnderline"/>
          <w:highlight w:val="green"/>
        </w:rPr>
        <w:t xml:space="preserve"> process — something Trump</w:t>
      </w:r>
      <w:r w:rsidRPr="00C1600F">
        <w:rPr>
          <w:rStyle w:val="StyleUnderline"/>
        </w:rPr>
        <w:t xml:space="preserve">, if elected, </w:t>
      </w:r>
      <w:r w:rsidRPr="00C91B34">
        <w:rPr>
          <w:rStyle w:val="StyleUnderline"/>
          <w:highlight w:val="green"/>
        </w:rPr>
        <w:t>would quickly learn</w:t>
      </w:r>
      <w:r w:rsidRPr="00C1600F">
        <w:rPr>
          <w:rStyle w:val="StyleUnderline"/>
        </w:rPr>
        <w:t>.</w:t>
      </w:r>
      <w:r>
        <w:rPr>
          <w:rStyle w:val="StyleUnderline"/>
        </w:rPr>
        <w:t xml:space="preserve"> </w:t>
      </w:r>
      <w:r w:rsidRPr="00C1600F">
        <w:t xml:space="preserve">As former CIA director Michael Hayden pointed out, some intentions expressed by Trump “would be in violation of all the international laws of armed combat.” </w:t>
      </w:r>
      <w:r w:rsidRPr="00C91B34">
        <w:rPr>
          <w:rStyle w:val="StyleUnderline"/>
          <w:highlight w:val="green"/>
        </w:rPr>
        <w:t>All presidents</w:t>
      </w:r>
      <w:r w:rsidRPr="00C1600F">
        <w:t xml:space="preserve">, however, </w:t>
      </w:r>
      <w:r w:rsidRPr="00C91B34">
        <w:rPr>
          <w:rStyle w:val="StyleUnderline"/>
          <w:highlight w:val="green"/>
        </w:rPr>
        <w:t>surround themselves with</w:t>
      </w:r>
      <w:r w:rsidRPr="00C1600F">
        <w:rPr>
          <w:rStyle w:val="StyleUnderline"/>
        </w:rPr>
        <w:t xml:space="preserve"> legal </w:t>
      </w:r>
      <w:r w:rsidRPr="00C91B34">
        <w:rPr>
          <w:rStyle w:val="StyleUnderline"/>
          <w:highlight w:val="green"/>
        </w:rPr>
        <w:t>advisors</w:t>
      </w:r>
      <w:r w:rsidRPr="00C1600F">
        <w:rPr>
          <w:rStyle w:val="StyleUnderline"/>
        </w:rPr>
        <w:t xml:space="preserve">, military </w:t>
      </w:r>
      <w:r w:rsidRPr="00C91B34">
        <w:rPr>
          <w:rStyle w:val="StyleUnderline"/>
          <w:highlight w:val="green"/>
        </w:rPr>
        <w:t>officers</w:t>
      </w:r>
      <w:r w:rsidRPr="00C1600F">
        <w:rPr>
          <w:rStyle w:val="StyleUnderline"/>
        </w:rPr>
        <w:t xml:space="preserve">, intelligence </w:t>
      </w:r>
      <w:r w:rsidRPr="00C91B34">
        <w:rPr>
          <w:rStyle w:val="StyleUnderline"/>
          <w:highlight w:val="green"/>
        </w:rPr>
        <w:t>professionals, diplomats and</w:t>
      </w:r>
      <w:r w:rsidRPr="00C1600F">
        <w:rPr>
          <w:rStyle w:val="StyleUnderline"/>
        </w:rPr>
        <w:t xml:space="preserve"> other </w:t>
      </w:r>
      <w:r w:rsidRPr="00C91B34">
        <w:rPr>
          <w:rStyle w:val="StyleUnderline"/>
          <w:highlight w:val="green"/>
        </w:rPr>
        <w:t>Beltway professionals</w:t>
      </w:r>
      <w:r w:rsidRPr="00C1600F">
        <w:rPr>
          <w:rStyle w:val="StyleUnderline"/>
        </w:rPr>
        <w:t xml:space="preserve">. Certainly, </w:t>
      </w:r>
      <w:r w:rsidRPr="00C91B34">
        <w:rPr>
          <w:rStyle w:val="StyleUnderline"/>
          <w:highlight w:val="green"/>
        </w:rPr>
        <w:t>the commander in chief</w:t>
      </w:r>
      <w:r w:rsidRPr="00C1600F">
        <w:rPr>
          <w:rStyle w:val="StyleUnderline"/>
        </w:rPr>
        <w:t xml:space="preserve"> of the U.S. Armed </w:t>
      </w:r>
      <w:r w:rsidRPr="00C91B34">
        <w:rPr>
          <w:rStyle w:val="StyleUnderline"/>
          <w:highlight w:val="green"/>
        </w:rPr>
        <w:t>Forces would not spout orders knowing</w:t>
      </w:r>
      <w:r w:rsidRPr="00C1600F">
        <w:rPr>
          <w:rStyle w:val="StyleUnderline"/>
        </w:rPr>
        <w:t xml:space="preserve"> full well </w:t>
      </w:r>
      <w:r w:rsidRPr="00C91B34">
        <w:rPr>
          <w:rStyle w:val="StyleUnderline"/>
          <w:highlight w:val="green"/>
        </w:rPr>
        <w:t>that</w:t>
      </w:r>
      <w:r w:rsidRPr="00C1600F">
        <w:rPr>
          <w:rStyle w:val="StyleUnderline"/>
        </w:rPr>
        <w:t xml:space="preserve"> following them </w:t>
      </w:r>
      <w:r w:rsidRPr="00C91B34">
        <w:rPr>
          <w:rStyle w:val="StyleUnderline"/>
          <w:highlight w:val="green"/>
        </w:rPr>
        <w:t>could lead to</w:t>
      </w:r>
      <w:r w:rsidRPr="00C1600F">
        <w:rPr>
          <w:rStyle w:val="StyleUnderline"/>
        </w:rPr>
        <w:t xml:space="preserve"> Americans standing before a </w:t>
      </w:r>
      <w:r w:rsidRPr="00C91B34">
        <w:rPr>
          <w:rStyle w:val="StyleUnderline"/>
          <w:highlight w:val="green"/>
        </w:rPr>
        <w:t>military tribunal.</w:t>
      </w:r>
      <w:r w:rsidRPr="00C1600F">
        <w:t xml:space="preserve"> Additionally, </w:t>
      </w:r>
      <w:r w:rsidRPr="00C91B34">
        <w:rPr>
          <w:rStyle w:val="StyleUnderline"/>
          <w:highlight w:val="green"/>
        </w:rPr>
        <w:t>all presidents get briefed</w:t>
      </w:r>
      <w:r w:rsidRPr="00C1600F">
        <w:rPr>
          <w:rStyle w:val="StyleUnderline"/>
        </w:rPr>
        <w:t xml:space="preserve"> daily </w:t>
      </w:r>
      <w:r w:rsidRPr="00C91B34">
        <w:rPr>
          <w:rStyle w:val="StyleUnderline"/>
          <w:highlight w:val="green"/>
        </w:rPr>
        <w:t>on global realities</w:t>
      </w:r>
      <w:r w:rsidRPr="00C1600F">
        <w:rPr>
          <w:rStyle w:val="StyleUnderline"/>
        </w:rPr>
        <w:t xml:space="preserve"> that sometimes are </w:t>
      </w:r>
      <w:r w:rsidRPr="00C91B34">
        <w:rPr>
          <w:rStyle w:val="StyleUnderline"/>
          <w:highlight w:val="green"/>
        </w:rPr>
        <w:t>at complete odds with their lofty ideals</w:t>
      </w:r>
      <w:r w:rsidRPr="00C1600F">
        <w:t xml:space="preserve">. President </w:t>
      </w:r>
      <w:r w:rsidRPr="00C1600F">
        <w:rPr>
          <w:rStyle w:val="StyleUnderline"/>
        </w:rPr>
        <w:t>Obama</w:t>
      </w:r>
      <w:r w:rsidRPr="00C1600F">
        <w:t xml:space="preserve">, for example — </w:t>
      </w:r>
      <w:r w:rsidRPr="00C1600F">
        <w:rPr>
          <w:rStyle w:val="StyleUnderline"/>
        </w:rPr>
        <w:t>despite his campaign promises</w:t>
      </w:r>
      <w:r w:rsidRPr="00C1600F">
        <w:t xml:space="preserve"> — </w:t>
      </w:r>
      <w:r w:rsidRPr="00C1600F">
        <w:rPr>
          <w:rStyle w:val="StyleUnderline"/>
        </w:rPr>
        <w:t>quickly learned</w:t>
      </w:r>
      <w:r w:rsidRPr="00C1600F">
        <w:t xml:space="preserve"> that </w:t>
      </w:r>
      <w:r w:rsidRPr="00C1600F">
        <w:rPr>
          <w:rStyle w:val="StyleUnderline"/>
        </w:rPr>
        <w:t>his goal of closing</w:t>
      </w:r>
      <w:r w:rsidRPr="00C1600F">
        <w:t xml:space="preserve"> the </w:t>
      </w:r>
      <w:r w:rsidRPr="00C1600F">
        <w:rPr>
          <w:rStyle w:val="StyleUnderline"/>
        </w:rPr>
        <w:t>Guantanamo</w:t>
      </w:r>
      <w:r w:rsidRPr="00C1600F">
        <w:t xml:space="preserve"> Bay detention facility </w:t>
      </w:r>
      <w:r w:rsidRPr="00C1600F">
        <w:rPr>
          <w:rStyle w:val="StyleUnderline"/>
        </w:rPr>
        <w:t>might well prove impossible</w:t>
      </w:r>
      <w:r w:rsidRPr="00C1600F">
        <w:t xml:space="preserve">. Similarly, while the U.S. drone program has been highly controversial, it has proven effective and necessary. Trump’s foreign policy positions certainly require fine-tuning. But </w:t>
      </w:r>
      <w:r w:rsidRPr="00C1600F">
        <w:rPr>
          <w:rStyle w:val="StyleUnderline"/>
        </w:rPr>
        <w:t>to write off his views as wrong because of blunt speech</w:t>
      </w:r>
      <w:r w:rsidRPr="00C1600F">
        <w:t xml:space="preserve"> — something not typically found in a diplomat’s toolkit — </w:t>
      </w:r>
      <w:r w:rsidRPr="00C1600F">
        <w:rPr>
          <w:rStyle w:val="StyleUnderline"/>
        </w:rPr>
        <w:t>is myopic</w:t>
      </w:r>
      <w:r w:rsidRPr="00C1600F">
        <w:t>. Similarly, dismissing his ideas because they do not reflect the prevailing Western zeitgeist that underpins so much of the current world order doesn’t mean what he says is fundamentally erroneous. Successful leadership and negotiation require pragmatism, comprehension, stamina, even self-awareness. Believing these traits are the domain only of politicians, diplomats and other Washington-based professionals is elitist and haughty. One doesn’t become a billionaire real estate tycoon by playing nice in the boardroom and at the bank, after all.</w:t>
      </w:r>
    </w:p>
    <w:p w:rsidR="006110BD" w:rsidRDefault="006110BD" w:rsidP="006110BD">
      <w:pPr>
        <w:pStyle w:val="Heading3"/>
      </w:pPr>
      <w:r>
        <w:t>AT Warming</w:t>
      </w:r>
    </w:p>
    <w:p w:rsidR="006110BD" w:rsidRPr="00485023" w:rsidRDefault="006110BD" w:rsidP="006110BD">
      <w:pPr>
        <w:pStyle w:val="Heading4"/>
      </w:pPr>
      <w:r>
        <w:t xml:space="preserve">Clinton won’t solve. </w:t>
      </w:r>
    </w:p>
    <w:p w:rsidR="006110BD" w:rsidRDefault="006110BD" w:rsidP="006110BD">
      <w:pPr>
        <w:contextualSpacing/>
      </w:pPr>
      <w:r w:rsidRPr="00906A8D">
        <w:rPr>
          <w:rStyle w:val="Style13ptBold"/>
        </w:rPr>
        <w:t>Leber 12-18-</w:t>
      </w:r>
      <w:r>
        <w:rPr>
          <w:rStyle w:val="Style13ptBold"/>
        </w:rPr>
        <w:t>15</w:t>
      </w:r>
      <w:r>
        <w:t xml:space="preserve"> -- staff writer for the New Republic, where she writes on politics and policy. She focuses on energy and the environment (Rebecca, Why Does Hillary Clinton Still Make Environmentalists </w:t>
      </w:r>
      <w:proofErr w:type="gramStart"/>
      <w:r>
        <w:t>Nervous?,</w:t>
      </w:r>
      <w:proofErr w:type="gramEnd"/>
      <w:r>
        <w:t xml:space="preserve"> New Republic, https://newrepublic.com/article/126183/hillary-clinton-still-make-environmentalists-nervous)</w:t>
      </w:r>
    </w:p>
    <w:p w:rsidR="006110BD" w:rsidRPr="00F835DC" w:rsidRDefault="006110BD" w:rsidP="006110BD">
      <w:pPr>
        <w:contextualSpacing/>
        <w:rPr>
          <w:rStyle w:val="StyleUnderline"/>
        </w:rPr>
      </w:pPr>
      <w:r w:rsidRPr="0062330F">
        <w:t xml:space="preserve">Despite all this, </w:t>
      </w:r>
      <w:r w:rsidRPr="00F835DC">
        <w:rPr>
          <w:rStyle w:val="StyleUnderline"/>
        </w:rPr>
        <w:t>Clinton hasn’t quite been able to allay doubts about her commitment to climate and environmental priorities</w:t>
      </w:r>
      <w:r w:rsidRPr="0062330F">
        <w:t xml:space="preserve">. Although she did secure an endorsement from major green group League of Conservation Voters Action Fund this fall, many environmentalists remain skeptical. LCV’s endorsement provoked such a backlash that the group later felt compelled to defend its decision, insisting, “she will be the most effective leader to fight the big polluters and win on climate.” Activists with 350.org Action continue to press Clinton at her campaign stops about her weak spots, including one Iowa activist who asked her this week about her ties to the fossil fuel industry. “There are many people in the climate community that understand </w:t>
      </w:r>
      <w:r w:rsidRPr="00F835DC">
        <w:rPr>
          <w:rStyle w:val="StyleUnderline"/>
          <w:highlight w:val="green"/>
        </w:rPr>
        <w:t>Hillary is</w:t>
      </w:r>
      <w:r w:rsidRPr="00F835DC">
        <w:rPr>
          <w:rStyle w:val="StyleUnderline"/>
        </w:rPr>
        <w:t xml:space="preserve"> only moving </w:t>
      </w:r>
      <w:r w:rsidRPr="00C91B34">
        <w:rPr>
          <w:rStyle w:val="Emphasis"/>
          <w:highlight w:val="green"/>
        </w:rPr>
        <w:t>slow</w:t>
      </w:r>
      <w:r w:rsidRPr="00F835DC">
        <w:rPr>
          <w:rStyle w:val="StyleUnderline"/>
        </w:rPr>
        <w:t xml:space="preserve">ly </w:t>
      </w:r>
      <w:r w:rsidRPr="00C91B34">
        <w:rPr>
          <w:rStyle w:val="Emphasis"/>
          <w:highlight w:val="green"/>
        </w:rPr>
        <w:t>on climate</w:t>
      </w:r>
      <w:r w:rsidRPr="00F835DC">
        <w:rPr>
          <w:rStyle w:val="StyleUnderline"/>
        </w:rPr>
        <w:t>,</w:t>
      </w:r>
      <w:r w:rsidRPr="0062330F">
        <w:t xml:space="preserve"> and only when pushed,” R.L. Miller, a climate activist with the group Climate Hawks Vote, told ThinkProgress last month. </w:t>
      </w:r>
      <w:r w:rsidRPr="0062330F">
        <w:rPr>
          <w:sz w:val="12"/>
        </w:rPr>
        <w:t>¶</w:t>
      </w:r>
      <w:r w:rsidRPr="0062330F">
        <w:t xml:space="preserve"> Why are they nervous? It mainly comes down to Clinton’s history and connections. </w:t>
      </w:r>
      <w:r w:rsidRPr="00F835DC">
        <w:rPr>
          <w:rStyle w:val="StyleUnderline"/>
        </w:rPr>
        <w:t xml:space="preserve">In the past, she supported some of the same policies she’s now against. As secretary of state, she said she was </w:t>
      </w:r>
      <w:r w:rsidRPr="00F835DC">
        <w:rPr>
          <w:rStyle w:val="StyleUnderline"/>
          <w:highlight w:val="green"/>
        </w:rPr>
        <w:t>“inclined” to approve</w:t>
      </w:r>
      <w:r w:rsidRPr="0062330F">
        <w:t xml:space="preserve"> the </w:t>
      </w:r>
      <w:r w:rsidRPr="00F835DC">
        <w:rPr>
          <w:rStyle w:val="StyleUnderline"/>
          <w:highlight w:val="green"/>
        </w:rPr>
        <w:t>Keystone</w:t>
      </w:r>
      <w:r w:rsidRPr="0062330F">
        <w:t xml:space="preserve"> XL pipeline permit. </w:t>
      </w:r>
      <w:r w:rsidRPr="00F835DC">
        <w:rPr>
          <w:rStyle w:val="StyleUnderline"/>
        </w:rPr>
        <w:t>As a senator, she once took a different view of offshore drilling</w:t>
      </w:r>
      <w:r w:rsidRPr="0062330F">
        <w:t xml:space="preserve">, as well, voting with Republicans (pre-BP disaster) to pass a bill that opened up 8 million acres in the Gulf of Mexico to offshore </w:t>
      </w:r>
      <w:proofErr w:type="gramStart"/>
      <w:r w:rsidRPr="0062330F">
        <w:t>drilling.</w:t>
      </w:r>
      <w:r w:rsidRPr="0062330F">
        <w:rPr>
          <w:sz w:val="12"/>
        </w:rPr>
        <w:t>¶</w:t>
      </w:r>
      <w:proofErr w:type="gramEnd"/>
      <w:r w:rsidRPr="0062330F">
        <w:t xml:space="preserve"> </w:t>
      </w:r>
      <w:r w:rsidRPr="0062330F">
        <w:rPr>
          <w:rStyle w:val="Emphasis"/>
        </w:rPr>
        <w:t xml:space="preserve">On top of that, Clinton has </w:t>
      </w:r>
      <w:r w:rsidRPr="00C91B34">
        <w:rPr>
          <w:rStyle w:val="Emphasis"/>
          <w:highlight w:val="green"/>
        </w:rPr>
        <w:t xml:space="preserve">stronger ties to </w:t>
      </w:r>
      <w:r w:rsidRPr="0062330F">
        <w:rPr>
          <w:rStyle w:val="Emphasis"/>
        </w:rPr>
        <w:t xml:space="preserve">the </w:t>
      </w:r>
      <w:r w:rsidRPr="00C91B34">
        <w:rPr>
          <w:rStyle w:val="Emphasis"/>
          <w:highlight w:val="green"/>
        </w:rPr>
        <w:t xml:space="preserve">fossil-fuel </w:t>
      </w:r>
      <w:r w:rsidRPr="0062330F">
        <w:rPr>
          <w:rStyle w:val="Emphasis"/>
        </w:rPr>
        <w:t>industry</w:t>
      </w:r>
      <w:r w:rsidRPr="00485023">
        <w:rPr>
          <w:rStyle w:val="Emphasis"/>
        </w:rPr>
        <w:t xml:space="preserve"> </w:t>
      </w:r>
      <w:r w:rsidRPr="00C91B34">
        <w:rPr>
          <w:rStyle w:val="Emphasis"/>
          <w:highlight w:val="green"/>
        </w:rPr>
        <w:t xml:space="preserve">than </w:t>
      </w:r>
      <w:r w:rsidRPr="00485023">
        <w:rPr>
          <w:rStyle w:val="Emphasis"/>
        </w:rPr>
        <w:t xml:space="preserve">her Democratic counterparts—not to mention many </w:t>
      </w:r>
      <w:r w:rsidRPr="00C91B34">
        <w:rPr>
          <w:rStyle w:val="Emphasis"/>
          <w:highlight w:val="green"/>
        </w:rPr>
        <w:t>Republicans</w:t>
      </w:r>
      <w:r w:rsidRPr="0062330F">
        <w:t xml:space="preserve">. </w:t>
      </w:r>
      <w:r w:rsidRPr="00F835DC">
        <w:rPr>
          <w:rStyle w:val="StyleUnderline"/>
        </w:rPr>
        <w:t xml:space="preserve">In 2014, she campaigned for Keystone </w:t>
      </w:r>
      <w:r w:rsidRPr="0062330F">
        <w:t xml:space="preserve">XL </w:t>
      </w:r>
      <w:r w:rsidRPr="00F835DC">
        <w:rPr>
          <w:rStyle w:val="StyleUnderline"/>
        </w:rPr>
        <w:t>pipeline supporter</w:t>
      </w:r>
      <w:r w:rsidRPr="0062330F">
        <w:t xml:space="preserve"> Mary </w:t>
      </w:r>
      <w:r w:rsidRPr="00F835DC">
        <w:rPr>
          <w:rStyle w:val="StyleUnderline"/>
        </w:rPr>
        <w:t>Landrieu</w:t>
      </w:r>
      <w:r w:rsidRPr="0062330F">
        <w:t xml:space="preserve">, who was fighting to keep her Senate seat in Louisiana. (Landrieu has returned the favor.) Clinton has also taken at least $150,000 in oil and gas </w:t>
      </w:r>
      <w:proofErr w:type="gramStart"/>
      <w:r w:rsidRPr="0062330F">
        <w:t>contributions,</w:t>
      </w:r>
      <w:proofErr w:type="gramEnd"/>
      <w:r w:rsidRPr="0062330F">
        <w:t xml:space="preserve"> which Huffington Post notes is more than any of the GOP presidential candidates. </w:t>
      </w:r>
      <w:r w:rsidRPr="0062330F">
        <w:rPr>
          <w:sz w:val="12"/>
        </w:rPr>
        <w:t>¶</w:t>
      </w:r>
      <w:r w:rsidRPr="0062330F">
        <w:t xml:space="preserve"> Clinton maintains she wasn’t aware of those donations. “They certainly haven’t made that much of an impression on me if I don’t even know it,” she told 350.org at an Iowa town hall. But for many in the green movement, the oil and gas money only reinforces the suspicion that the industry has some sway over Clinton’s climate </w:t>
      </w:r>
      <w:proofErr w:type="gramStart"/>
      <w:r w:rsidRPr="0062330F">
        <w:t>policies.</w:t>
      </w:r>
      <w:r w:rsidRPr="0062330F">
        <w:rPr>
          <w:sz w:val="12"/>
        </w:rPr>
        <w:t>¶</w:t>
      </w:r>
      <w:proofErr w:type="gramEnd"/>
      <w:r w:rsidRPr="0062330F">
        <w:t xml:space="preserve"> It doesn’t help, either, that</w:t>
      </w:r>
      <w:r w:rsidRPr="00F835DC">
        <w:rPr>
          <w:rStyle w:val="StyleUnderline"/>
        </w:rPr>
        <w:t xml:space="preserve"> she hasn’t pledged to ban </w:t>
      </w:r>
      <w:r w:rsidRPr="00F835DC">
        <w:rPr>
          <w:rStyle w:val="StyleUnderline"/>
          <w:highlight w:val="green"/>
        </w:rPr>
        <w:t>fossil fuel extraction</w:t>
      </w:r>
      <w:r w:rsidRPr="00F835DC">
        <w:rPr>
          <w:rStyle w:val="StyleUnderline"/>
        </w:rPr>
        <w:t xml:space="preserve"> on federal lands</w:t>
      </w:r>
      <w:r w:rsidRPr="0062330F">
        <w:t xml:space="preserve">—environmentalists’ top priority now, after Keystone. </w:t>
      </w:r>
      <w:r w:rsidRPr="00F835DC">
        <w:rPr>
          <w:rStyle w:val="StyleUnderline"/>
        </w:rPr>
        <w:t>She struck a middle ground on permitting coal, oil, and gas production to continue, much like Obama has</w:t>
      </w:r>
      <w:r w:rsidRPr="0062330F">
        <w:t xml:space="preserve">. Sanders, on the other hand, has called for halting future production on public </w:t>
      </w:r>
      <w:proofErr w:type="gramStart"/>
      <w:r w:rsidRPr="0062330F">
        <w:t>lands.</w:t>
      </w:r>
      <w:r w:rsidRPr="0062330F">
        <w:rPr>
          <w:sz w:val="12"/>
        </w:rPr>
        <w:t>¶</w:t>
      </w:r>
      <w:proofErr w:type="gramEnd"/>
      <w:r w:rsidRPr="0062330F">
        <w:t xml:space="preserve"> Clinton’s political motivation for adopting a more aggressive climate agenda is clear: President Barack Obama has made climate change an unavoidable issue in the 2016 election, and the Clinton campaign is counting on Republicans’ unique form of climate denial to boost her chances to win the presidency. But first, she has to secure the nomination, and to maintain her edge over Bernie Sanders—who has a long environmental record in the Senate and boasts backers like environmentalist Bill McKibben. </w:t>
      </w:r>
      <w:r w:rsidRPr="0062330F">
        <w:rPr>
          <w:sz w:val="12"/>
        </w:rPr>
        <w:t>¶</w:t>
      </w:r>
      <w:r w:rsidRPr="0062330F">
        <w:t xml:space="preserve"> If Middle East politics doesn’t completely dominate the debate on Saturday night, as it did in the fifth Republican debate, then the Paris climate agreement will be a topic of discussion. It is much more likely to come up for Democrats than for Republicans because Clinton, Sanders, and Martin O’Malley want to talk about it. Clinton and O’Malley have embraced the historic accord, while Sanders has been less supportive, saying the U.S. needs to do much more. The question for all of the candidates is much the same: How far are they willing to go to build on the Paris </w:t>
      </w:r>
      <w:proofErr w:type="gramStart"/>
      <w:r w:rsidRPr="0062330F">
        <w:t>momentum?</w:t>
      </w:r>
      <w:r w:rsidRPr="0062330F">
        <w:rPr>
          <w:sz w:val="12"/>
        </w:rPr>
        <w:t>¶</w:t>
      </w:r>
      <w:proofErr w:type="gramEnd"/>
      <w:r w:rsidRPr="0062330F">
        <w:t xml:space="preserve"> Clinton won’t allay doubts about her commitment to climate action by restating her positions—even the ones the environmental movement supports. She could do more, and she might, especially if Sanders makes another surge before the caucuses and primaries begin. </w:t>
      </w:r>
      <w:r w:rsidRPr="00F835DC">
        <w:rPr>
          <w:rStyle w:val="StyleUnderline"/>
          <w:highlight w:val="green"/>
        </w:rPr>
        <w:t xml:space="preserve">Clinton </w:t>
      </w:r>
      <w:r w:rsidRPr="00F835DC">
        <w:rPr>
          <w:rStyle w:val="StyleUnderline"/>
        </w:rPr>
        <w:t xml:space="preserve">still </w:t>
      </w:r>
      <w:r w:rsidRPr="00F835DC">
        <w:rPr>
          <w:rStyle w:val="StyleUnderline"/>
          <w:highlight w:val="green"/>
        </w:rPr>
        <w:t>has work left to</w:t>
      </w:r>
      <w:r w:rsidRPr="00F835DC">
        <w:rPr>
          <w:rStyle w:val="StyleUnderline"/>
        </w:rPr>
        <w:t xml:space="preserve"> do to </w:t>
      </w:r>
      <w:r w:rsidRPr="00F835DC">
        <w:rPr>
          <w:rStyle w:val="StyleUnderline"/>
          <w:highlight w:val="green"/>
        </w:rPr>
        <w:t>convince environmentalists</w:t>
      </w:r>
      <w:r w:rsidRPr="00F835DC">
        <w:rPr>
          <w:rStyle w:val="StyleUnderline"/>
        </w:rPr>
        <w:t xml:space="preserve"> that </w:t>
      </w:r>
      <w:r w:rsidRPr="00F835DC">
        <w:rPr>
          <w:rStyle w:val="StyleUnderline"/>
          <w:highlight w:val="green"/>
        </w:rPr>
        <w:t>her support for climate</w:t>
      </w:r>
      <w:r w:rsidRPr="00F835DC">
        <w:rPr>
          <w:rStyle w:val="StyleUnderline"/>
        </w:rPr>
        <w:t xml:space="preserve"> change </w:t>
      </w:r>
      <w:r w:rsidRPr="00F835DC">
        <w:rPr>
          <w:rStyle w:val="StyleUnderline"/>
          <w:highlight w:val="green"/>
        </w:rPr>
        <w:t>action is</w:t>
      </w:r>
      <w:r w:rsidRPr="00F835DC">
        <w:rPr>
          <w:rStyle w:val="StyleUnderline"/>
        </w:rPr>
        <w:t xml:space="preserve"> more a matter of </w:t>
      </w:r>
      <w:r w:rsidRPr="00F835DC">
        <w:rPr>
          <w:rStyle w:val="StyleUnderline"/>
          <w:highlight w:val="green"/>
        </w:rPr>
        <w:t>principle</w:t>
      </w:r>
      <w:r w:rsidRPr="00F835DC">
        <w:rPr>
          <w:rStyle w:val="StyleUnderline"/>
        </w:rPr>
        <w:t xml:space="preserve"> than politics.  </w:t>
      </w:r>
    </w:p>
    <w:p w:rsidR="006110BD" w:rsidRDefault="006110BD" w:rsidP="006110BD">
      <w:pPr>
        <w:pStyle w:val="Heading4"/>
      </w:pPr>
      <w:r>
        <w:t>Recent court ruling undermines Obama’s climate policy and ability to meet Paris deal</w:t>
      </w:r>
    </w:p>
    <w:p w:rsidR="006110BD" w:rsidRDefault="006110BD" w:rsidP="006110BD">
      <w:r w:rsidRPr="00B2486F">
        <w:rPr>
          <w:rStyle w:val="Style13ptBold"/>
        </w:rPr>
        <w:t>Henry, 2/10/16</w:t>
      </w:r>
      <w:r>
        <w:t xml:space="preserve"> (Devin, “WH looks to defend Paris deal after carbon rule halt,” </w:t>
      </w:r>
      <w:hyperlink r:id="rId17" w:history="1">
        <w:r w:rsidRPr="00C470B5">
          <w:rPr>
            <w:rStyle w:val="Hyperlink"/>
          </w:rPr>
          <w:t>http://thehill.com/policy/energy-environment/268952-wh-look-to-defend-paris-deal-after-power-plan-stay-order</w:t>
        </w:r>
      </w:hyperlink>
      <w:r>
        <w:t>, article posted at 01:47)</w:t>
      </w:r>
    </w:p>
    <w:p w:rsidR="006110BD" w:rsidRDefault="006110BD" w:rsidP="006110BD">
      <w:r w:rsidRPr="00351004">
        <w:rPr>
          <w:rStyle w:val="StyleUnderline"/>
        </w:rPr>
        <w:t>The Supreme Court</w:t>
      </w:r>
      <w:r>
        <w:t xml:space="preserve">, in a 5-4 decision, </w:t>
      </w:r>
      <w:r w:rsidRPr="00351004">
        <w:rPr>
          <w:rStyle w:val="StyleUnderline"/>
        </w:rPr>
        <w:t>blocked the power plant rule</w:t>
      </w:r>
      <w:r>
        <w:t xml:space="preserve"> Tuesday night </w:t>
      </w:r>
      <w:r w:rsidRPr="00351004">
        <w:rPr>
          <w:rStyle w:val="StyleUnderline"/>
        </w:rPr>
        <w:t xml:space="preserve">while litigation against it moves </w:t>
      </w:r>
      <w:proofErr w:type="gramStart"/>
      <w:r w:rsidRPr="00351004">
        <w:rPr>
          <w:rStyle w:val="StyleUnderline"/>
        </w:rPr>
        <w:t>forward</w:t>
      </w:r>
      <w:r>
        <w:t>.</w:t>
      </w:r>
      <w:r w:rsidRPr="00F835DC">
        <w:rPr>
          <w:sz w:val="12"/>
        </w:rPr>
        <w:t>¶</w:t>
      </w:r>
      <w:proofErr w:type="gramEnd"/>
      <w:r w:rsidRPr="00F835DC">
        <w:rPr>
          <w:sz w:val="12"/>
        </w:rPr>
        <w:t xml:space="preserve"> </w:t>
      </w:r>
      <w:r>
        <w:t>West Virginia Attorney General Patrick Morrisey, who sued against the rule, said Wednesday he expects final ruling on its legality to come next year. Under the Paris deal, Obama agreed to cut U.S. emissions by 26 to 28 percent by 2025</w:t>
      </w:r>
      <w:r w:rsidRPr="00F835DC">
        <w:rPr>
          <w:sz w:val="12"/>
        </w:rPr>
        <w:t xml:space="preserve">¶ </w:t>
      </w:r>
      <w:r w:rsidRPr="00351004">
        <w:rPr>
          <w:rStyle w:val="StyleUnderline"/>
        </w:rPr>
        <w:t>A Chamber of Commerce official predicted</w:t>
      </w:r>
      <w:r>
        <w:t xml:space="preserve"> Wednesday </w:t>
      </w:r>
      <w:r w:rsidRPr="00351004">
        <w:rPr>
          <w:rStyle w:val="StyleUnderline"/>
        </w:rPr>
        <w:t xml:space="preserve">that </w:t>
      </w:r>
      <w:r w:rsidRPr="00351004">
        <w:rPr>
          <w:rStyle w:val="Emphasis"/>
        </w:rPr>
        <w:t>the stay order will “extend well beyond the United States and call into question the durability of the</w:t>
      </w:r>
      <w:r>
        <w:t xml:space="preserve"> Obama </w:t>
      </w:r>
      <w:r w:rsidRPr="00351004">
        <w:rPr>
          <w:rStyle w:val="Emphasis"/>
        </w:rPr>
        <w:t>Administration’s pledge to the United Nations.”</w:t>
      </w:r>
      <w:r w:rsidRPr="00F835DC">
        <w:rPr>
          <w:sz w:val="12"/>
        </w:rPr>
        <w:t xml:space="preserve">¶ </w:t>
      </w:r>
      <w:r>
        <w:t xml:space="preserve">Stephen </w:t>
      </w:r>
      <w:r w:rsidRPr="00351004">
        <w:rPr>
          <w:rStyle w:val="StyleUnderline"/>
        </w:rPr>
        <w:t>Eule, the the group’s vice president for climate and technology, said the stay will make it harder for the U.S. to reach the greenhouse gas reduction commitments it made as part of the deal.</w:t>
      </w:r>
      <w:r w:rsidRPr="00F835DC">
        <w:rPr>
          <w:rStyle w:val="StyleUnderline"/>
          <w:sz w:val="12"/>
        </w:rPr>
        <w:t xml:space="preserve">¶ </w:t>
      </w:r>
      <w:r w:rsidRPr="00351004">
        <w:rPr>
          <w:rStyle w:val="StyleUnderline"/>
        </w:rPr>
        <w:t>“We further warned that these legal vulnerabilities were likely to render CPP moot, widening the already large gap in the president’s GHG emissions pledge,”</w:t>
      </w:r>
      <w:r>
        <w:t xml:space="preserve"> he wrote. </w:t>
      </w:r>
      <w:r w:rsidRPr="00351004">
        <w:rPr>
          <w:rStyle w:val="StyleUnderline"/>
        </w:rPr>
        <w:t>“The Supreme Court made this outcome all the more likely when it blocked EPA’s power grab.”</w:t>
      </w:r>
    </w:p>
    <w:p w:rsidR="006110BD" w:rsidRDefault="006110BD" w:rsidP="006110BD">
      <w:pPr>
        <w:pStyle w:val="Heading3"/>
      </w:pPr>
      <w:r>
        <w:t>AT Paris</w:t>
      </w:r>
    </w:p>
    <w:p w:rsidR="006110BD" w:rsidRDefault="006110BD" w:rsidP="006110BD">
      <w:pPr>
        <w:pStyle w:val="Heading4"/>
      </w:pPr>
      <w:r>
        <w:t xml:space="preserve">Paris Agreement is ineffective in solving for warming – prefer statement from 11 climate scientist </w:t>
      </w:r>
    </w:p>
    <w:p w:rsidR="006110BD" w:rsidRPr="00FD4351" w:rsidRDefault="006110BD" w:rsidP="006110BD">
      <w:r>
        <w:rPr>
          <w:rStyle w:val="Style13ptBold"/>
        </w:rPr>
        <w:t xml:space="preserve">Lomborg 16 </w:t>
      </w:r>
      <w:r w:rsidRPr="00FD4351">
        <w:t xml:space="preserve">(Bjorn </w:t>
      </w:r>
      <w:r>
        <w:t xml:space="preserve">– author and adjunct professor at the Copenhagen Business School as well as President of the Copenhagen Consensus Center. He is former director of the Danish government's Environmental Assessment Institute) </w:t>
      </w:r>
      <w:r w:rsidRPr="006110BD">
        <w:rPr>
          <w:sz w:val="12"/>
        </w:rPr>
        <w:t xml:space="preserve">¶ </w:t>
      </w:r>
      <w:r>
        <w:t xml:space="preserve">“The Paris Climate Deal won’t even dent global </w:t>
      </w:r>
      <w:proofErr w:type="gramStart"/>
      <w:r>
        <w:t>warming”</w:t>
      </w:r>
      <w:r w:rsidRPr="006110BD">
        <w:rPr>
          <w:sz w:val="12"/>
        </w:rPr>
        <w:t>¶</w:t>
      </w:r>
      <w:proofErr w:type="gramEnd"/>
      <w:r w:rsidRPr="006110BD">
        <w:rPr>
          <w:sz w:val="12"/>
        </w:rPr>
        <w:t xml:space="preserve"> </w:t>
      </w:r>
      <w:r w:rsidRPr="00FD4351">
        <w:t>http://nypost.com/2016/02/22/the-paris-climate-deal-wont-even-dent-global-warming/</w:t>
      </w:r>
    </w:p>
    <w:p w:rsidR="006110BD" w:rsidRPr="00FD4351" w:rsidRDefault="006110BD" w:rsidP="006110BD">
      <w:pPr>
        <w:rPr>
          <w:sz w:val="10"/>
        </w:rPr>
      </w:pPr>
      <w:r w:rsidRPr="00B20588">
        <w:rPr>
          <w:rStyle w:val="StyleUnderline"/>
          <w:highlight w:val="green"/>
        </w:rPr>
        <w:t>Jim Hansen, a former NASA scientist and advisor to Al Gore who was the first to put global warming on the public radar</w:t>
      </w:r>
      <w:r w:rsidRPr="00FD4351">
        <w:rPr>
          <w:sz w:val="10"/>
        </w:rPr>
        <w:t xml:space="preserve"> in 1988, </w:t>
      </w:r>
      <w:r w:rsidRPr="00B20588">
        <w:rPr>
          <w:rStyle w:val="StyleUnderline"/>
          <w:highlight w:val="green"/>
        </w:rPr>
        <w:t>wasn’t fooled</w:t>
      </w:r>
      <w:r w:rsidRPr="00FD4351">
        <w:rPr>
          <w:sz w:val="10"/>
        </w:rPr>
        <w:t xml:space="preserve">. “It’s a fraud really, a fake,” he said in December. “It’s just worthless words.” And this month, </w:t>
      </w:r>
      <w:r w:rsidRPr="00B20588">
        <w:rPr>
          <w:rStyle w:val="StyleUnderline"/>
          <w:highlight w:val="green"/>
        </w:rPr>
        <w:t>11 climate scientists signed a declaration stating that the Paris treaty is crippled by “deadly flaws.” The problem with the deal is simple, and was obvious from before it was even signed. The Paris agreement talks a big game. It doesn’t just commit to capping the global temperature increase at the much-discussed level of 2°C above pre-industrial levels.</w:t>
      </w:r>
      <w:r w:rsidRPr="00FD4351">
        <w:rPr>
          <w:sz w:val="10"/>
        </w:rPr>
        <w:t xml:space="preserve"> It says that leaders commit to keeping the increase “well below 2°C,” with an effort to cap it at 1.5°C.</w:t>
      </w:r>
    </w:p>
    <w:p w:rsidR="006110BD" w:rsidRDefault="006110BD" w:rsidP="006110BD"/>
    <w:p w:rsidR="006110BD" w:rsidRDefault="006110BD" w:rsidP="006110BD">
      <w:pPr>
        <w:spacing w:after="0" w:line="240" w:lineRule="auto"/>
        <w:rPr>
          <w:rFonts w:asciiTheme="minorHAnsi" w:eastAsiaTheme="minorEastAsia" w:hAnsiTheme="minorHAnsi"/>
          <w:sz w:val="24"/>
          <w:szCs w:val="24"/>
        </w:rPr>
      </w:pPr>
    </w:p>
    <w:p w:rsidR="006110BD" w:rsidRDefault="006110BD" w:rsidP="006110BD">
      <w:pPr>
        <w:pStyle w:val="Heading3"/>
      </w:pPr>
      <w:r>
        <w:t>AT Russia</w:t>
      </w:r>
    </w:p>
    <w:p w:rsidR="006110BD" w:rsidRPr="00F505D4" w:rsidRDefault="006110BD" w:rsidP="006110BD">
      <w:pPr>
        <w:pStyle w:val="Heading4"/>
      </w:pPr>
      <w:r>
        <w:t>Clinton</w:t>
      </w:r>
      <w:r w:rsidRPr="00F505D4">
        <w:t xml:space="preserve"> is also rude to Russia </w:t>
      </w:r>
    </w:p>
    <w:p w:rsidR="006110BD" w:rsidRDefault="006110BD" w:rsidP="006110BD">
      <w:r w:rsidRPr="00F505D4">
        <w:rPr>
          <w:rStyle w:val="Style13ptBold"/>
        </w:rPr>
        <w:t>AP 9-10</w:t>
      </w:r>
      <w:r>
        <w:t>-15</w:t>
      </w:r>
    </w:p>
    <w:p w:rsidR="006110BD" w:rsidRPr="00F505D4" w:rsidRDefault="006110BD" w:rsidP="006110BD">
      <w:r>
        <w:t>(“</w:t>
      </w:r>
      <w:r w:rsidRPr="00F505D4">
        <w:t>Clinton stirs up old difference with Obama on foreign policy</w:t>
      </w:r>
      <w:r>
        <w:t xml:space="preserve">,” </w:t>
      </w:r>
      <w:hyperlink r:id="rId18" w:history="1">
        <w:r w:rsidRPr="004D3F87">
          <w:rPr>
            <w:rStyle w:val="Hyperlink"/>
          </w:rPr>
          <w:t>http://bigstory.ap.org/article/0feee776e2f043b9b98cf7fc7d294369/clinton-stirs-old-difference-obama-foreign-policy</w:t>
        </w:r>
      </w:hyperlink>
      <w:r>
        <w:t xml:space="preserve">) </w:t>
      </w:r>
    </w:p>
    <w:p w:rsidR="006110BD" w:rsidRDefault="006110BD" w:rsidP="006110BD">
      <w:r w:rsidRPr="00C91B34">
        <w:rPr>
          <w:rStyle w:val="StyleUnderline"/>
          <w:highlight w:val="green"/>
        </w:rPr>
        <w:t>When asked about relations with Russia</w:t>
      </w:r>
      <w:r>
        <w:t xml:space="preserve">, led by President Vladimir Putin, </w:t>
      </w:r>
      <w:r w:rsidRPr="00C91B34">
        <w:rPr>
          <w:rStyle w:val="StyleUnderline"/>
          <w:highlight w:val="green"/>
        </w:rPr>
        <w:t xml:space="preserve">she replied that she wanted a </w:t>
      </w:r>
      <w:r w:rsidRPr="00C91B34">
        <w:rPr>
          <w:rStyle w:val="Emphasis"/>
          <w:highlight w:val="green"/>
        </w:rPr>
        <w:t>bolder approach</w:t>
      </w:r>
      <w:r w:rsidRPr="00C91B34">
        <w:rPr>
          <w:rStyle w:val="StyleUnderline"/>
          <w:highlight w:val="green"/>
        </w:rPr>
        <w:t xml:space="preserve"> from the U.S. to "</w:t>
      </w:r>
      <w:r w:rsidRPr="00C91B34">
        <w:rPr>
          <w:rStyle w:val="Emphasis"/>
          <w:highlight w:val="green"/>
        </w:rPr>
        <w:t>up the cost on Russia, and in particular, on Putin."</w:t>
      </w:r>
      <w:r>
        <w:rPr>
          <w:rStyle w:val="Emphasis"/>
        </w:rPr>
        <w:t xml:space="preserve"> </w:t>
      </w:r>
      <w:r>
        <w:t xml:space="preserve">"I think we have not done enough. I </w:t>
      </w:r>
      <w:r w:rsidRPr="00F505D4">
        <w:rPr>
          <w:rStyle w:val="StyleUnderline"/>
        </w:rPr>
        <w:t>am in the category of people who wanted us to do more in response to the annexation of Crimea and the continuing destabilization of Ukraine,"</w:t>
      </w:r>
      <w:r>
        <w:t xml:space="preserve"> she said.</w:t>
      </w:r>
    </w:p>
    <w:p w:rsidR="006110BD" w:rsidRDefault="006110BD" w:rsidP="006110BD">
      <w:pPr>
        <w:pStyle w:val="Heading4"/>
      </w:pPr>
      <w:r>
        <w:t xml:space="preserve">No Russia war – no capacity </w:t>
      </w:r>
    </w:p>
    <w:p w:rsidR="006110BD" w:rsidRDefault="006110BD" w:rsidP="006110BD">
      <w:r w:rsidRPr="00BA6097">
        <w:rPr>
          <w:rStyle w:val="Style13ptBold"/>
        </w:rPr>
        <w:t>O’Hanlon, Brookings Foreign Policy Director of Research</w:t>
      </w:r>
      <w:r>
        <w:t>, 20</w:t>
      </w:r>
      <w:r w:rsidRPr="00BA6097">
        <w:rPr>
          <w:rStyle w:val="Style13ptBold"/>
        </w:rPr>
        <w:t>15</w:t>
      </w:r>
      <w:r>
        <w:t xml:space="preserve">, (Michael, Specializes in national security and defense policy, “The Future of Land Warfare”, Brookings, 47-48) </w:t>
      </w:r>
    </w:p>
    <w:p w:rsidR="006110BD" w:rsidRPr="00453B8A" w:rsidRDefault="006110BD" w:rsidP="006110BD">
      <w:r w:rsidRPr="00C91B34">
        <w:rPr>
          <w:rStyle w:val="StyleUnderline"/>
          <w:highlight w:val="green"/>
        </w:rPr>
        <w:t>Russia will not be able to restore</w:t>
      </w:r>
      <w:r w:rsidRPr="00BA6097">
        <w:rPr>
          <w:rStyle w:val="StyleUnderline"/>
        </w:rPr>
        <w:t xml:space="preserve"> its previous </w:t>
      </w:r>
      <w:r w:rsidRPr="00C91B34">
        <w:rPr>
          <w:rStyle w:val="StyleUnderline"/>
          <w:highlight w:val="green"/>
        </w:rPr>
        <w:t>superpower status</w:t>
      </w:r>
      <w:r w:rsidRPr="00453B8A">
        <w:t xml:space="preserve"> under any of the above approaches to national security policy. </w:t>
      </w:r>
      <w:r w:rsidRPr="00C91B34">
        <w:rPr>
          <w:rStyle w:val="StyleUnderline"/>
          <w:highlight w:val="green"/>
        </w:rPr>
        <w:t>It's</w:t>
      </w:r>
      <w:r w:rsidRPr="00BA6097">
        <w:rPr>
          <w:rStyle w:val="StyleUnderline"/>
        </w:rPr>
        <w:t xml:space="preserve"> population </w:t>
      </w:r>
      <w:r w:rsidRPr="00C91B34">
        <w:rPr>
          <w:rStyle w:val="StyleUnderline"/>
          <w:highlight w:val="green"/>
        </w:rPr>
        <w:t>base and economic strength are too limited</w:t>
      </w:r>
      <w:r w:rsidRPr="00C91B34">
        <w:rPr>
          <w:highlight w:val="green"/>
        </w:rPr>
        <w:t>,</w:t>
      </w:r>
      <w:r w:rsidRPr="00453B8A">
        <w:t xml:space="preserve"> and will remain so even if Russian political leadership makes occasional conquests, as with Crimea. But it can sustain very substantial capabilities. </w:t>
      </w:r>
      <w:r w:rsidRPr="009F0FAB">
        <w:rPr>
          <w:rStyle w:val="StyleUnderline"/>
        </w:rPr>
        <w:t>Russia might</w:t>
      </w:r>
      <w:r w:rsidRPr="00453B8A">
        <w:t xml:space="preserve">, for example, </w:t>
      </w:r>
      <w:r w:rsidRPr="00BA6097">
        <w:rPr>
          <w:rStyle w:val="StyleUnderline"/>
        </w:rPr>
        <w:t>spend</w:t>
      </w:r>
      <w:r w:rsidRPr="00453B8A">
        <w:t xml:space="preserve"> 3 percent or perhaps </w:t>
      </w:r>
      <w:r w:rsidRPr="00BA6097">
        <w:rPr>
          <w:rStyle w:val="StyleUnderline"/>
        </w:rPr>
        <w:t>an even higher fraction of GDP on the nation's armed forces</w:t>
      </w:r>
      <w:r w:rsidRPr="00453B8A">
        <w:t xml:space="preserve">. That could imply a total of perhaps 5 percent or more of GDP spent on all security capabilities, including internal defense, an area of recent emphasis in light of various internal challenges, among them unrest from growing Muslim populations and exclusionary groups.14 This level of effort would exceed that of any major Eurasian power and would also exceed projected levels for the United States, as a percentage of national economic output. ∂ </w:t>
      </w:r>
      <w:r w:rsidRPr="00C91B34">
        <w:rPr>
          <w:rStyle w:val="StyleUnderline"/>
          <w:highlight w:val="green"/>
        </w:rPr>
        <w:t>Because Russia's economy will remain</w:t>
      </w:r>
      <w:r w:rsidRPr="00453B8A">
        <w:t xml:space="preserve"> so much </w:t>
      </w:r>
      <w:r w:rsidRPr="00C91B34">
        <w:rPr>
          <w:rStyle w:val="StyleUnderline"/>
          <w:highlight w:val="green"/>
        </w:rPr>
        <w:t>smaller</w:t>
      </w:r>
      <w:r w:rsidRPr="00453B8A">
        <w:t xml:space="preserve"> </w:t>
      </w:r>
      <w:r w:rsidRPr="00BA6097">
        <w:rPr>
          <w:rStyle w:val="StyleUnderline"/>
        </w:rPr>
        <w:t>than</w:t>
      </w:r>
      <w:r w:rsidRPr="00453B8A">
        <w:t xml:space="preserve"> that of </w:t>
      </w:r>
      <w:r w:rsidRPr="00BA6097">
        <w:rPr>
          <w:rStyle w:val="StyleUnderline"/>
        </w:rPr>
        <w:t>the U</w:t>
      </w:r>
      <w:r w:rsidRPr="00453B8A">
        <w:t xml:space="preserve">nited </w:t>
      </w:r>
      <w:r w:rsidRPr="00BA6097">
        <w:rPr>
          <w:rStyle w:val="StyleUnderline"/>
        </w:rPr>
        <w:t>S</w:t>
      </w:r>
      <w:r w:rsidRPr="00453B8A">
        <w:t xml:space="preserve">tates, China, or even Japan or Germany under any realistic extrapolation from today, such </w:t>
      </w:r>
      <w:r w:rsidRPr="00BA6097">
        <w:rPr>
          <w:rStyle w:val="StyleUnderline"/>
        </w:rPr>
        <w:t xml:space="preserve">a </w:t>
      </w:r>
      <w:r w:rsidRPr="00C91B34">
        <w:rPr>
          <w:rStyle w:val="StyleUnderline"/>
          <w:highlight w:val="green"/>
        </w:rPr>
        <w:t>higher level of military spending as a fraction of national economic power would not elevate Russia to superpower status</w:t>
      </w:r>
      <w:r w:rsidRPr="00453B8A">
        <w:t xml:space="preserve">. But Russia would probably be able to retain and indeed solidify its position as the world's number 3 military spender, after the United States and China. And it may be able to create a sense of military momentum over a period in which American and other Western defense spending may continue to decline, a momentum that Russia could seek to translate to favorable strategic outcomes, at least close to home. ∂ Notionally, under this approach, in 2020 U.S. military spending might total around $500 billion to $550 billion. China might tally around $300 billion. Russia's military spending, depending on what happens to its economy in the interim, might range from $100 billion to $150 billion annually, with several major American allies and India ranking next on the list, in the range of $50 billion a year each. ∂ With all of that money, </w:t>
      </w:r>
      <w:r w:rsidRPr="00C91B34">
        <w:rPr>
          <w:rStyle w:val="StyleUnderline"/>
          <w:highlight w:val="green"/>
        </w:rPr>
        <w:t>Russia would</w:t>
      </w:r>
      <w:r w:rsidRPr="00453B8A">
        <w:t xml:space="preserve"> still </w:t>
      </w:r>
      <w:r w:rsidRPr="00C91B34">
        <w:rPr>
          <w:rStyle w:val="StyleUnderline"/>
          <w:highlight w:val="green"/>
        </w:rPr>
        <w:t>be hard-pressed to maintain a military with full capacity to secure all its land borders</w:t>
      </w:r>
      <w:r w:rsidRPr="00453B8A">
        <w:t xml:space="preserve"> </w:t>
      </w:r>
      <w:r w:rsidRPr="00BA6097">
        <w:rPr>
          <w:rStyle w:val="StyleUnderline"/>
        </w:rPr>
        <w:t>through conventional military means alone</w:t>
      </w:r>
      <w:r w:rsidRPr="00453B8A">
        <w:t xml:space="preserve">. ∂ It would, of course, remain incapable of recreating the kind of military that the Soviet Union once possessed. ∂ A million-man force, up modestly from today's, would be a realistic ceiling on the total active duty strength of the armed forces, even with the resources presumed in this scenario. </w:t>
      </w:r>
    </w:p>
    <w:p w:rsidR="006110BD" w:rsidRDefault="006110BD" w:rsidP="006110BD">
      <w:pPr>
        <w:pStyle w:val="Heading3"/>
      </w:pPr>
      <w:r>
        <w:t>AT Obamacare</w:t>
      </w:r>
    </w:p>
    <w:p w:rsidR="006110BD" w:rsidRPr="00B53C4F" w:rsidRDefault="006110BD" w:rsidP="006110BD">
      <w:pPr>
        <w:keepNext/>
        <w:keepLines/>
        <w:spacing w:before="200"/>
        <w:outlineLvl w:val="3"/>
        <w:rPr>
          <w:rFonts w:eastAsiaTheme="majorEastAsia" w:cstheme="majorBidi"/>
          <w:b/>
          <w:iCs/>
          <w:sz w:val="26"/>
        </w:rPr>
      </w:pPr>
      <w:r w:rsidRPr="00B53C4F">
        <w:rPr>
          <w:rFonts w:eastAsiaTheme="majorEastAsia" w:cstheme="majorBidi"/>
          <w:b/>
          <w:iCs/>
          <w:sz w:val="26"/>
        </w:rPr>
        <w:t>No Obama Care repeal</w:t>
      </w:r>
    </w:p>
    <w:p w:rsidR="006110BD" w:rsidRPr="00B53C4F" w:rsidRDefault="006110BD" w:rsidP="006110BD">
      <w:r w:rsidRPr="00B53C4F">
        <w:rPr>
          <w:b/>
          <w:bCs/>
          <w:sz w:val="26"/>
        </w:rPr>
        <w:t>Mangan 15</w:t>
      </w:r>
      <w:r w:rsidRPr="00B53C4F">
        <w:t xml:space="preserve"> [October 16</w:t>
      </w:r>
      <w:r w:rsidRPr="00B53C4F">
        <w:rPr>
          <w:vertAlign w:val="superscript"/>
        </w:rPr>
        <w:t>th</w:t>
      </w:r>
      <w:r w:rsidRPr="00B53C4F">
        <w:t xml:space="preserve">, Dan, Reporter, “What happens to Obamacare if GOP wins the White </w:t>
      </w:r>
      <w:proofErr w:type="gramStart"/>
      <w:r w:rsidRPr="00B53C4F">
        <w:t>House?,</w:t>
      </w:r>
      <w:proofErr w:type="gramEnd"/>
      <w:r w:rsidRPr="00B53C4F">
        <w:t>” CNBC, http://www.cnbc.com/2015/10/16/what-happens-to-obamacare-if-gop-wins-the-white-house.html, Date Accessed: 11-9-15]</w:t>
      </w:r>
    </w:p>
    <w:p w:rsidR="006110BD" w:rsidRPr="00F835DC" w:rsidRDefault="006110BD" w:rsidP="006110BD">
      <w:pPr>
        <w:rPr>
          <w:rStyle w:val="StyleUnderline"/>
        </w:rPr>
      </w:pPr>
      <w:r w:rsidRPr="00F835DC">
        <w:rPr>
          <w:rStyle w:val="StyleUnderline"/>
          <w:highlight w:val="green"/>
        </w:rPr>
        <w:t>Getting elected</w:t>
      </w:r>
      <w:r w:rsidRPr="00F835DC">
        <w:rPr>
          <w:rStyle w:val="StyleUnderline"/>
        </w:rPr>
        <w:t xml:space="preserve"> president </w:t>
      </w:r>
      <w:r w:rsidRPr="00F835DC">
        <w:rPr>
          <w:rStyle w:val="StyleUnderline"/>
          <w:highlight w:val="green"/>
        </w:rPr>
        <w:t>might be</w:t>
      </w:r>
      <w:r w:rsidRPr="00F835DC">
        <w:rPr>
          <w:rStyle w:val="StyleUnderline"/>
        </w:rPr>
        <w:t xml:space="preserve"> a lot </w:t>
      </w:r>
      <w:r w:rsidRPr="00F835DC">
        <w:rPr>
          <w:rStyle w:val="StyleUnderline"/>
          <w:highlight w:val="green"/>
        </w:rPr>
        <w:t>easier</w:t>
      </w:r>
      <w:r w:rsidRPr="00F835DC">
        <w:rPr>
          <w:rStyle w:val="StyleUnderline"/>
        </w:rPr>
        <w:t xml:space="preserve"> for a Republican </w:t>
      </w:r>
      <w:r w:rsidRPr="00F835DC">
        <w:rPr>
          <w:rStyle w:val="StyleUnderline"/>
          <w:highlight w:val="green"/>
        </w:rPr>
        <w:t xml:space="preserve">than </w:t>
      </w:r>
      <w:r w:rsidRPr="00F835DC">
        <w:rPr>
          <w:rStyle w:val="Emphasis"/>
          <w:highlight w:val="green"/>
        </w:rPr>
        <w:t>getting rid of Obamacare</w:t>
      </w:r>
      <w:r w:rsidRPr="00F835DC">
        <w:rPr>
          <w:rStyle w:val="StyleUnderline"/>
        </w:rPr>
        <w:t xml:space="preserve"> afterward. </w:t>
      </w:r>
      <w:r w:rsidRPr="00A6153D">
        <w:t xml:space="preserve">For more than half a decade, the GOP has blasted President Barack Obama's signature health-care reform legislation, and the law remains deeply unpopular with the party's base. </w:t>
      </w:r>
      <w:r w:rsidRPr="00F835DC">
        <w:rPr>
          <w:rStyle w:val="StyleUnderline"/>
        </w:rPr>
        <w:t xml:space="preserve">But experts </w:t>
      </w:r>
      <w:r w:rsidRPr="00F835DC">
        <w:rPr>
          <w:rStyle w:val="StyleUnderline"/>
          <w:highlight w:val="green"/>
        </w:rPr>
        <w:t xml:space="preserve">say a Republican president would have to clear </w:t>
      </w:r>
      <w:r w:rsidRPr="00F835DC">
        <w:rPr>
          <w:rStyle w:val="Emphasis"/>
          <w:highlight w:val="green"/>
        </w:rPr>
        <w:t>a very high bar</w:t>
      </w:r>
      <w:r w:rsidRPr="00F835DC">
        <w:rPr>
          <w:rStyle w:val="StyleUnderline"/>
          <w:highlight w:val="green"/>
        </w:rPr>
        <w:t xml:space="preserve"> in</w:t>
      </w:r>
      <w:r w:rsidRPr="00F835DC">
        <w:rPr>
          <w:rStyle w:val="StyleUnderline"/>
        </w:rPr>
        <w:t xml:space="preserve"> getting </w:t>
      </w:r>
      <w:r w:rsidRPr="00F835DC">
        <w:rPr>
          <w:rStyle w:val="StyleUnderline"/>
          <w:highlight w:val="green"/>
        </w:rPr>
        <w:t>Congress to kill the Affordable Care Act outright</w:t>
      </w:r>
      <w:r w:rsidRPr="00F835DC">
        <w:rPr>
          <w:rStyle w:val="StyleUnderline"/>
        </w:rPr>
        <w:t xml:space="preserve">, even though GOP candidates have called for doing that. </w:t>
      </w:r>
      <w:r w:rsidRPr="00A6153D">
        <w:t xml:space="preserve">Reforming and improving the ACA is a much more likely option, they say, noting that even Democratic contenders like Hillary Clinton and Sen. Bernie Sanders have called for making changes to Obamacare, such as eliminating the "Cadillac tax" on pricey health plans. </w:t>
      </w:r>
      <w:r w:rsidRPr="00F835DC">
        <w:rPr>
          <w:rStyle w:val="StyleUnderline"/>
          <w:highlight w:val="green"/>
        </w:rPr>
        <w:t xml:space="preserve">"I don't think there's </w:t>
      </w:r>
      <w:r w:rsidRPr="00F835DC">
        <w:rPr>
          <w:rStyle w:val="StyleUnderline"/>
        </w:rPr>
        <w:t xml:space="preserve">much </w:t>
      </w:r>
      <w:r w:rsidRPr="00F835DC">
        <w:rPr>
          <w:rStyle w:val="StyleUnderline"/>
          <w:highlight w:val="green"/>
        </w:rPr>
        <w:t>chance</w:t>
      </w:r>
      <w:r w:rsidRPr="00F835DC">
        <w:rPr>
          <w:rStyle w:val="StyleUnderline"/>
        </w:rPr>
        <w:t xml:space="preserve">, at all, </w:t>
      </w:r>
      <w:r w:rsidRPr="00F835DC">
        <w:rPr>
          <w:rStyle w:val="StyleUnderline"/>
          <w:highlight w:val="green"/>
        </w:rPr>
        <w:t xml:space="preserve">of repeal </w:t>
      </w:r>
      <w:r w:rsidRPr="00F835DC">
        <w:rPr>
          <w:rStyle w:val="StyleUnderline"/>
        </w:rPr>
        <w:t xml:space="preserve">at this point," said Drew Altman, president of the Kaiser Family Foundation. </w:t>
      </w:r>
      <w:r w:rsidRPr="00A6153D">
        <w:t xml:space="preserve">However, Altman said that if a Republican wins the White House next year, and if the GOP retains control over both houses of Congress, "you can expect another big debate about the ACA in 2017, which will focus on substantial changes to the law." "We have a climate right now where even a rational, conservative approach can't get votes. You'd have to have a different kind of </w:t>
      </w:r>
      <w:proofErr w:type="gramStart"/>
      <w:r w:rsidRPr="00A6153D">
        <w:t>leadership,</w:t>
      </w:r>
      <w:proofErr w:type="gramEnd"/>
      <w:r w:rsidRPr="00A6153D">
        <w:t xml:space="preserve"> you'd have to have the kind of leadership that would stand up to the right wing of the Republican party." -Robert Laszewski, Health Policy and Strategy Associates </w:t>
      </w:r>
      <w:proofErr w:type="gramStart"/>
      <w:r w:rsidRPr="00A6153D">
        <w:t>But</w:t>
      </w:r>
      <w:proofErr w:type="gramEnd"/>
      <w:r w:rsidRPr="00A6153D">
        <w:t xml:space="preserve"> he added that "it's very hard to say what those changes will be." Altman noted that the proposals GOP contenders are making now are not necessarily those that would turn up in actual legislation. He and others also said that it's difficult to predict whether any substantial changes to Obamacare would actually get passed into law. Congress' own rules as well as the GOP's poor track record of late in getting its own members to agree on legislation, present hurdles to repealing as well as reforming the ACA. The Senate's parliamentarian has told GOP Senate staffers she is skeptical that Obamacare can be repealed outright without at least 60 votes in that chamber, according to an analyst at a conservative think tank who has spoken to staffers. </w:t>
      </w:r>
      <w:r w:rsidRPr="00F835DC">
        <w:rPr>
          <w:rStyle w:val="StyleUnderline"/>
        </w:rPr>
        <w:t xml:space="preserve">That's because </w:t>
      </w:r>
      <w:r w:rsidRPr="00F835DC">
        <w:rPr>
          <w:rStyle w:val="Emphasis"/>
          <w:highlight w:val="green"/>
        </w:rPr>
        <w:t>60 votes are necessary</w:t>
      </w:r>
      <w:r w:rsidRPr="00F835DC">
        <w:rPr>
          <w:rStyle w:val="StyleUnderline"/>
          <w:highlight w:val="green"/>
        </w:rPr>
        <w:t xml:space="preserve"> to overcome a filibuster</w:t>
      </w:r>
      <w:r w:rsidRPr="00F835DC">
        <w:rPr>
          <w:rStyle w:val="StyleUnderline"/>
        </w:rPr>
        <w:t xml:space="preserve">, and because the parliamentarian has indicated she believes repeal would have to come from a bill, which can be filibustered. </w:t>
      </w:r>
      <w:r w:rsidRPr="00A6153D">
        <w:t xml:space="preserve">Some Obamacare opponents have called for the law to repealed through so-called reconciliation, a special budgetary procedure that requires only a simple majority of senators to pass. The GOP currently holds 54 Senate seats. </w:t>
      </w:r>
      <w:r w:rsidRPr="00F835DC">
        <w:rPr>
          <w:rStyle w:val="Emphasis"/>
          <w:highlight w:val="green"/>
        </w:rPr>
        <w:t>Few</w:t>
      </w:r>
      <w:r w:rsidRPr="00F835DC">
        <w:rPr>
          <w:rStyle w:val="Emphasis"/>
        </w:rPr>
        <w:t xml:space="preserve">, if any, </w:t>
      </w:r>
      <w:r w:rsidRPr="00F835DC">
        <w:rPr>
          <w:rStyle w:val="Emphasis"/>
          <w:highlight w:val="green"/>
        </w:rPr>
        <w:t>analysts</w:t>
      </w:r>
      <w:r w:rsidRPr="00F835DC">
        <w:rPr>
          <w:rStyle w:val="StyleUnderline"/>
          <w:highlight w:val="green"/>
        </w:rPr>
        <w:t xml:space="preserve"> are predicting the Republicans will pick up six more</w:t>
      </w:r>
      <w:r w:rsidRPr="00F835DC">
        <w:rPr>
          <w:rStyle w:val="StyleUnderline"/>
        </w:rPr>
        <w:t xml:space="preserve"> seats in 2016, since the GOP will be defending 24 seats, 14 more than Democrats.</w:t>
      </w:r>
      <w:r w:rsidRPr="00A6153D">
        <w:t xml:space="preserve"> </w:t>
      </w:r>
      <w:r w:rsidRPr="00F835DC">
        <w:rPr>
          <w:rStyle w:val="StyleUnderline"/>
        </w:rPr>
        <w:t xml:space="preserve">"In my mind, </w:t>
      </w:r>
      <w:r w:rsidRPr="00F835DC">
        <w:rPr>
          <w:rStyle w:val="StyleUnderline"/>
          <w:highlight w:val="green"/>
        </w:rPr>
        <w:t xml:space="preserve">it's </w:t>
      </w:r>
      <w:r w:rsidRPr="00F835DC">
        <w:rPr>
          <w:rStyle w:val="Emphasis"/>
          <w:highlight w:val="green"/>
        </w:rPr>
        <w:t>impossible</w:t>
      </w:r>
      <w:r w:rsidRPr="00F835DC">
        <w:rPr>
          <w:rStyle w:val="StyleUnderline"/>
          <w:highlight w:val="green"/>
        </w:rPr>
        <w:t xml:space="preserve"> to get a 60-vote coalition" to kill Obamacare</w:t>
      </w:r>
      <w:r w:rsidRPr="00F835DC">
        <w:rPr>
          <w:rStyle w:val="StyleUnderline"/>
        </w:rPr>
        <w:t>, said health insurance expert Robert Laszewski, who operates Health Policy and Strategy Associates in Virginia.</w:t>
      </w:r>
    </w:p>
    <w:sectPr w:rsidR="006110BD" w:rsidRPr="00F8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Helvetica">
    <w:panose1 w:val="020B05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0558A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558AB"/>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50C6B"/>
    <w:rsid w:val="001761FC"/>
    <w:rsid w:val="00182655"/>
    <w:rsid w:val="001840F2"/>
    <w:rsid w:val="00185134"/>
    <w:rsid w:val="001856C6"/>
    <w:rsid w:val="00191B5F"/>
    <w:rsid w:val="00192241"/>
    <w:rsid w:val="00192487"/>
    <w:rsid w:val="00194161"/>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635"/>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672D2"/>
    <w:rsid w:val="00370B41"/>
    <w:rsid w:val="00371B27"/>
    <w:rsid w:val="003726C3"/>
    <w:rsid w:val="00375D2E"/>
    <w:rsid w:val="00383071"/>
    <w:rsid w:val="003837E5"/>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17748"/>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33BA"/>
    <w:rsid w:val="005B6EE8"/>
    <w:rsid w:val="005B7731"/>
    <w:rsid w:val="005C4515"/>
    <w:rsid w:val="005C5602"/>
    <w:rsid w:val="005C74A6"/>
    <w:rsid w:val="005D3B4D"/>
    <w:rsid w:val="005D615C"/>
    <w:rsid w:val="005E1860"/>
    <w:rsid w:val="005F063B"/>
    <w:rsid w:val="005F192D"/>
    <w:rsid w:val="005F24C8"/>
    <w:rsid w:val="005F26AF"/>
    <w:rsid w:val="006110BD"/>
    <w:rsid w:val="0061383D"/>
    <w:rsid w:val="00614D69"/>
    <w:rsid w:val="00617030"/>
    <w:rsid w:val="00621301"/>
    <w:rsid w:val="0062173F"/>
    <w:rsid w:val="006235FB"/>
    <w:rsid w:val="00626A15"/>
    <w:rsid w:val="006438CB"/>
    <w:rsid w:val="006529B9"/>
    <w:rsid w:val="00654695"/>
    <w:rsid w:val="0065500A"/>
    <w:rsid w:val="00655217"/>
    <w:rsid w:val="0065727C"/>
    <w:rsid w:val="00664795"/>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58A3"/>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9E8"/>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0588"/>
    <w:rsid w:val="00B24662"/>
    <w:rsid w:val="00B3569C"/>
    <w:rsid w:val="00B43676"/>
    <w:rsid w:val="00B60125"/>
    <w:rsid w:val="00B6656B"/>
    <w:rsid w:val="00B71625"/>
    <w:rsid w:val="00B75C54"/>
    <w:rsid w:val="00B92A93"/>
    <w:rsid w:val="00B96FD9"/>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43A3"/>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11F"/>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14292"/>
    <w:rsid w:val="00F201E7"/>
    <w:rsid w:val="00F21C79"/>
    <w:rsid w:val="00F238C9"/>
    <w:rsid w:val="00F23CA5"/>
    <w:rsid w:val="00F277AA"/>
    <w:rsid w:val="00F31955"/>
    <w:rsid w:val="00F34C06"/>
    <w:rsid w:val="00F43EA3"/>
    <w:rsid w:val="00F50C55"/>
    <w:rsid w:val="00F57FFB"/>
    <w:rsid w:val="00F601E6"/>
    <w:rsid w:val="00F73954"/>
    <w:rsid w:val="00F7793C"/>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18263"/>
  <w14:defaultImageDpi w14:val="300"/>
  <w15:docId w15:val="{24B0ADAC-D076-4DDC-B809-274A3A89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110BD"/>
    <w:pPr>
      <w:spacing w:after="160" w:line="259" w:lineRule="auto"/>
    </w:pPr>
    <w:rPr>
      <w:rFonts w:ascii="Calibri" w:eastAsiaTheme="minorHAnsi" w:hAnsi="Calibri"/>
      <w:sz w:val="16"/>
      <w:szCs w:val="22"/>
    </w:rPr>
  </w:style>
  <w:style w:type="paragraph" w:styleId="Heading1">
    <w:name w:val="heading 1"/>
    <w:aliases w:val="Pocket"/>
    <w:basedOn w:val="Normal"/>
    <w:next w:val="Normal"/>
    <w:link w:val="Heading1Char"/>
    <w:qFormat/>
    <w:rsid w:val="006110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10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10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10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11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0BD"/>
  </w:style>
  <w:style w:type="character" w:customStyle="1" w:styleId="Heading1Char">
    <w:name w:val="Heading 1 Char"/>
    <w:aliases w:val="Pocket Char"/>
    <w:basedOn w:val="DefaultParagraphFont"/>
    <w:link w:val="Heading1"/>
    <w:rsid w:val="006110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10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10B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110B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110BD"/>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6110BD"/>
    <w:rPr>
      <w:b/>
      <w:sz w:val="24"/>
      <w:u w:val="single"/>
    </w:rPr>
  </w:style>
  <w:style w:type="character" w:styleId="Emphasis">
    <w:name w:val="Emphasis"/>
    <w:aliases w:val="Evidence,Minimized,minimized,Highlighted,tag2,Size 10,emphasis in card,CD Card,ED - Tag,emphasis,Emphasis!!,Bold Underline,small,Qualifications,Underlined,bold underline,normal card text,Shrunk,qualifications in card,qualifications,Box,Style1,B"/>
    <w:basedOn w:val="DefaultParagraphFont"/>
    <w:link w:val="textbold"/>
    <w:uiPriority w:val="7"/>
    <w:qFormat/>
    <w:rsid w:val="006110BD"/>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6110B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6110BD"/>
    <w:rPr>
      <w:color w:val="auto"/>
      <w:u w:val="none"/>
    </w:rPr>
  </w:style>
  <w:style w:type="paragraph" w:styleId="DocumentMap">
    <w:name w:val="Document Map"/>
    <w:basedOn w:val="Normal"/>
    <w:link w:val="DocumentMapChar"/>
    <w:uiPriority w:val="99"/>
    <w:semiHidden/>
    <w:unhideWhenUsed/>
    <w:rsid w:val="000558AB"/>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0558AB"/>
    <w:rPr>
      <w:rFonts w:ascii="Lucida Grande" w:hAnsi="Lucida Grande" w:cs="Lucida Grande"/>
    </w:rPr>
  </w:style>
  <w:style w:type="paragraph" w:customStyle="1" w:styleId="textbold">
    <w:name w:val="text bold"/>
    <w:basedOn w:val="Normal"/>
    <w:link w:val="Emphasis"/>
    <w:uiPriority w:val="7"/>
    <w:qFormat/>
    <w:rsid w:val="000558AB"/>
    <w:pPr>
      <w:spacing w:line="256" w:lineRule="auto"/>
      <w:ind w:left="720"/>
      <w:jc w:val="both"/>
    </w:pPr>
    <w:rPr>
      <w:rFonts w:eastAsiaTheme="minorEastAsia"/>
      <w:b/>
      <w:iCs/>
      <w:sz w:val="24"/>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icles.washingtonpost.com/2013-05-27/world/39554997_1_u-s-missile-defenses-weapons-combat-aircraft" TargetMode="External"/><Relationship Id="rId13" Type="http://schemas.openxmlformats.org/officeDocument/2006/relationships/hyperlink" Target="http://www.amazon.com/gp/product/160819096X/ref=as_li_ss_tl?ie=UTF8&amp;camp=1789&amp;creative=390957&amp;creativeASIN=160819096X&amp;linkCode=as2&amp;tag=fopo-20" TargetMode="External"/><Relationship Id="rId18" Type="http://schemas.openxmlformats.org/officeDocument/2006/relationships/hyperlink" Target="http://bigstory.ap.org/article/0feee776e2f043b9b98cf7fc7d294369/clinton-stirs-old-difference-obama-foreign-policy" TargetMode="External"/><Relationship Id="rId3" Type="http://schemas.openxmlformats.org/officeDocument/2006/relationships/styles" Target="styles.xml"/><Relationship Id="rId7" Type="http://schemas.openxmlformats.org/officeDocument/2006/relationships/hyperlink" Target="https://mic.com/articles/149630/a-new-poll-says-trump-leads-clinton-for-president-here-s-why-it-s-unreliable" TargetMode="External"/><Relationship Id="rId12" Type="http://schemas.openxmlformats.org/officeDocument/2006/relationships/hyperlink" Target="http://www.guardian.co.uk/world/2013/jun/08/nsa-prism-server-collection-facebook-google" TargetMode="External"/><Relationship Id="rId17" Type="http://schemas.openxmlformats.org/officeDocument/2006/relationships/hyperlink" Target="http://thehill.com/policy/energy-environment/268952-wh-look-to-defend-paris-deal-after-power-plan-stay-order" TargetMode="External"/><Relationship Id="rId2" Type="http://schemas.openxmlformats.org/officeDocument/2006/relationships/numbering" Target="numbering.xml"/><Relationship Id="rId16" Type="http://schemas.openxmlformats.org/officeDocument/2006/relationships/hyperlink" Target="http://www.usatoday.com/story/opinion/2016/03/11/donald-trump-foreign-policy-national-security-elections-2016-column/8158655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hehill.com/policy/finance/288893-economic-model-predicts-clinton-win-trump-gains-ground" TargetMode="External"/><Relationship Id="rId11" Type="http://schemas.openxmlformats.org/officeDocument/2006/relationships/hyperlink" Target="http://www.nytimes.com/2013/06/09/us/revelations-give-look-at-spy-agencys-wider-reach.html?ref=global-home&amp;_r=0" TargetMode="External"/><Relationship Id="rId5" Type="http://schemas.openxmlformats.org/officeDocument/2006/relationships/webSettings" Target="webSettings.xml"/><Relationship Id="rId15" Type="http://schemas.openxmlformats.org/officeDocument/2006/relationships/hyperlink" Target="http://www.inquisitr.com/3345204/president-obama-approval-rating-down-bad-news-for-hillary/" TargetMode="External"/><Relationship Id="rId10" Type="http://schemas.openxmlformats.org/officeDocument/2006/relationships/hyperlink" Target="http://www.matthewaid.com/post/51875378172/new-top-leadership-at-nsas-cyber-espionage-un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euters.com/article/2013/06/05/us-china-usa-hacking-idUSBRE95404L20130605" TargetMode="External"/><Relationship Id="rId14" Type="http://schemas.openxmlformats.org/officeDocument/2006/relationships/hyperlink" Target="http://www.huffingtonpost.com/michael-moore/5-reasons-why-trump-will-_b_1115679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oli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D9BED-0599-40B9-B0AC-1977DBADD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11411</Words>
  <Characters>65043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76302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Jacob</dc:creator>
  <cp:keywords>5.0</cp:keywords>
  <dc:description/>
  <cp:lastModifiedBy>msolice</cp:lastModifiedBy>
  <cp:revision>2</cp:revision>
  <dcterms:created xsi:type="dcterms:W3CDTF">2016-07-25T16:13:00Z</dcterms:created>
  <dcterms:modified xsi:type="dcterms:W3CDTF">2016-07-25T16:13:00Z</dcterms:modified>
  <cp:category/>
</cp:coreProperties>
</file>