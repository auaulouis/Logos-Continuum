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57A54" w:rsidP="00874EF8">
      <w:pPr>
        <w:pStyle w:val="Heading1"/>
      </w:pPr>
      <w:r>
        <w:t>***</w:t>
      </w:r>
      <w:r w:rsidR="00874EF8">
        <w:t>Elections</w:t>
      </w:r>
      <w:r>
        <w:t>***</w:t>
      </w:r>
    </w:p>
    <w:p w:rsidR="00874EF8" w:rsidRDefault="00F57A54" w:rsidP="00874EF8">
      <w:pPr>
        <w:pStyle w:val="Heading1"/>
      </w:pPr>
      <w:r>
        <w:t>---</w:t>
      </w:r>
      <w:r w:rsidR="00874EF8">
        <w:t>Aff Impact Turns</w:t>
      </w:r>
      <w:r>
        <w:t>---</w:t>
      </w:r>
    </w:p>
    <w:p w:rsidR="002D2246" w:rsidRDefault="002D2246" w:rsidP="00874EF8">
      <w:pPr>
        <w:pStyle w:val="Heading2"/>
      </w:pPr>
      <w:r>
        <w:t>Iran</w:t>
      </w:r>
    </w:p>
    <w:p w:rsidR="0078471D" w:rsidRDefault="0078471D" w:rsidP="002D2246">
      <w:pPr>
        <w:pStyle w:val="Heading3"/>
      </w:pPr>
      <w:r>
        <w:t>Notes</w:t>
      </w:r>
    </w:p>
    <w:p w:rsidR="0078471D" w:rsidRPr="0078471D" w:rsidRDefault="0078471D" w:rsidP="0078471D">
      <w:r>
        <w:t>You don’t get Iran prolif good, make better arguments</w:t>
      </w:r>
      <w:bookmarkStart w:id="0" w:name="_GoBack"/>
      <w:bookmarkEnd w:id="0"/>
    </w:p>
    <w:p w:rsidR="002D2246" w:rsidRDefault="002D2246" w:rsidP="002D2246">
      <w:pPr>
        <w:pStyle w:val="Heading3"/>
      </w:pPr>
      <w:r>
        <w:t>2AC Deal Fails</w:t>
      </w:r>
    </w:p>
    <w:p w:rsidR="002D2246" w:rsidRPr="00B04640" w:rsidRDefault="002D2246" w:rsidP="002D2246">
      <w:pPr>
        <w:pStyle w:val="Heading4"/>
      </w:pPr>
      <w:r w:rsidRPr="00B04640">
        <w:t xml:space="preserve">The deal </w:t>
      </w:r>
      <w:r>
        <w:t xml:space="preserve">fails, it </w:t>
      </w:r>
      <w:r w:rsidRPr="00B04640">
        <w:t xml:space="preserve">doesn’t prevent </w:t>
      </w:r>
      <w:r>
        <w:t>Iran</w:t>
      </w:r>
      <w:r w:rsidRPr="00B04640">
        <w:t xml:space="preserve"> from enriching uranium</w:t>
      </w:r>
    </w:p>
    <w:p w:rsidR="002D2246" w:rsidRPr="005B5113" w:rsidRDefault="002D2246" w:rsidP="002D2246">
      <w:pPr>
        <w:rPr>
          <w:b/>
          <w:bCs/>
        </w:rPr>
      </w:pPr>
      <w:r>
        <w:rPr>
          <w:rStyle w:val="Style13ptBold"/>
        </w:rPr>
        <w:t xml:space="preserve">Fleitz </w:t>
      </w:r>
      <w:r w:rsidR="00D1528A">
        <w:rPr>
          <w:rStyle w:val="Style13ptBold"/>
        </w:rPr>
        <w:t>15</w:t>
      </w:r>
      <w:r>
        <w:rPr>
          <w:rStyle w:val="Style13ptBold"/>
        </w:rPr>
        <w:t xml:space="preserve"> (</w:t>
      </w:r>
      <w:r>
        <w:t xml:space="preserve">Fred Fleitz, a former CIA analyst, is senior vice president for policy and programs for the Center for Security Policy. He worked on the Iranian nuclear issue for the CIA, the State Department, and the House Intelligence Committee. “Not a Good Deal” 4/3/15 </w:t>
      </w:r>
      <w:hyperlink r:id="rId5" w:history="1">
        <w:r w:rsidRPr="00F369AD">
          <w:rPr>
            <w:rStyle w:val="Hyperlink"/>
          </w:rPr>
          <w:t>http://www.nationalreview.com/article/416404/not-good-deal-fred-fleitz</w:t>
        </w:r>
      </w:hyperlink>
      <w:r>
        <w:t>)</w:t>
      </w:r>
    </w:p>
    <w:p w:rsidR="002D2246" w:rsidRPr="00B04640" w:rsidRDefault="002D2246" w:rsidP="002D2246">
      <w:pPr>
        <w:rPr>
          <w:sz w:val="12"/>
        </w:rPr>
      </w:pPr>
      <w:r w:rsidRPr="00773576">
        <w:rPr>
          <w:rStyle w:val="StyleUnderline"/>
        </w:rPr>
        <w:t>The details of the framework agreement</w:t>
      </w:r>
      <w:r w:rsidRPr="00B04640">
        <w:rPr>
          <w:sz w:val="12"/>
        </w:rPr>
        <w:t xml:space="preserve"> as spelled out in a White House fact sheet and President Obama’s speech </w:t>
      </w:r>
      <w:r w:rsidRPr="00773576">
        <w:rPr>
          <w:rStyle w:val="StyleUnderline"/>
        </w:rPr>
        <w:t>raise many questions about a final deal.</w:t>
      </w:r>
      <w:r w:rsidRPr="00B04640">
        <w:rPr>
          <w:sz w:val="12"/>
        </w:rPr>
        <w:t xml:space="preserve"> It is troubling that </w:t>
      </w:r>
      <w:r w:rsidRPr="0059206E">
        <w:rPr>
          <w:rStyle w:val="Emphasis"/>
        </w:rPr>
        <w:t>no final agreed-upon text has been released</w:t>
      </w:r>
      <w:r w:rsidRPr="00B04640">
        <w:rPr>
          <w:sz w:val="12"/>
        </w:rPr>
        <w:t xml:space="preserve"> and that Iranian and EU officials were vague in their statements about the framework. Earlier today on National Review, Patrick Brennan wrote about tweets by </w:t>
      </w:r>
      <w:r w:rsidRPr="00F57A54">
        <w:rPr>
          <w:rStyle w:val="StyleUnderline"/>
        </w:rPr>
        <w:t>Abas Aslani, the head of an Iranian government news agency</w:t>
      </w:r>
      <w:r w:rsidRPr="00B04640">
        <w:rPr>
          <w:sz w:val="12"/>
        </w:rPr>
        <w:t xml:space="preserve">, that show how </w:t>
      </w:r>
      <w:r w:rsidRPr="00773576">
        <w:rPr>
          <w:rStyle w:val="StyleUnderline"/>
        </w:rPr>
        <w:t xml:space="preserve">the </w:t>
      </w:r>
      <w:r w:rsidRPr="0086734B">
        <w:rPr>
          <w:rStyle w:val="StyleUnderline"/>
        </w:rPr>
        <w:t>Iranian view of the agreement differs from the Obama administration’s</w:t>
      </w:r>
      <w:r w:rsidRPr="00773576">
        <w:rPr>
          <w:rStyle w:val="StyleUnderline"/>
        </w:rPr>
        <w:t xml:space="preserve"> view</w:t>
      </w:r>
      <w:r w:rsidRPr="00B04640">
        <w:rPr>
          <w:sz w:val="12"/>
        </w:rPr>
        <w:t xml:space="preserve">. Aslani </w:t>
      </w:r>
      <w:r w:rsidRPr="00F57A54">
        <w:rPr>
          <w:rStyle w:val="StyleUnderline"/>
        </w:rPr>
        <w:t>tweeted</w:t>
      </w:r>
      <w:r w:rsidRPr="00B04640">
        <w:rPr>
          <w:sz w:val="12"/>
        </w:rPr>
        <w:t xml:space="preserve">, for instance, </w:t>
      </w:r>
      <w:r w:rsidRPr="00F57A54">
        <w:rPr>
          <w:rStyle w:val="StyleUnderline"/>
        </w:rPr>
        <w:t>that Iran will continue to develop advanced centrifuges</w:t>
      </w:r>
      <w:r w:rsidRPr="00773576">
        <w:rPr>
          <w:rStyle w:val="StyleUnderline"/>
        </w:rPr>
        <w:t xml:space="preserve"> during the duration of the deal and “all economic </w:t>
      </w:r>
      <w:r w:rsidRPr="0086734B">
        <w:rPr>
          <w:rStyle w:val="StyleUnderline"/>
        </w:rPr>
        <w:t xml:space="preserve">sanctions by EU, US will be lifted </w:t>
      </w:r>
      <w:r w:rsidRPr="004027CF">
        <w:rPr>
          <w:rStyle w:val="StyleUnderline"/>
        </w:rPr>
        <w:t>immediately</w:t>
      </w:r>
      <w:r w:rsidRPr="00B04640">
        <w:rPr>
          <w:sz w:val="12"/>
        </w:rPr>
        <w:t xml:space="preserve"> including financial, banking, insurance, oil.” Here are my initial thoughts about the preliminary agreement, based on our knowledge of it at this hour. Uranium Enrichment According to the White House fact sheet, </w:t>
      </w:r>
      <w:r w:rsidRPr="00F57A54">
        <w:rPr>
          <w:rStyle w:val="StyleUnderline"/>
        </w:rPr>
        <w:t>Iran will go from</w:t>
      </w:r>
      <w:r w:rsidRPr="00773576">
        <w:rPr>
          <w:rStyle w:val="StyleUnderline"/>
        </w:rPr>
        <w:t xml:space="preserve"> </w:t>
      </w:r>
      <w:r w:rsidRPr="00F57A54">
        <w:rPr>
          <w:rStyle w:val="StyleUnderline"/>
        </w:rPr>
        <w:t>9,000</w:t>
      </w:r>
      <w:r w:rsidRPr="00773576">
        <w:rPr>
          <w:rStyle w:val="StyleUnderline"/>
        </w:rPr>
        <w:t xml:space="preserve"> operational </w:t>
      </w:r>
      <w:r w:rsidRPr="00F57A54">
        <w:rPr>
          <w:rStyle w:val="StyleUnderline"/>
        </w:rPr>
        <w:t xml:space="preserve">centrifuges to 6,104. </w:t>
      </w:r>
      <w:r w:rsidRPr="0086734B">
        <w:rPr>
          <w:rStyle w:val="StyleUnderline"/>
        </w:rPr>
        <w:t>Of these, 5,060 will enrich uranium for ten years</w:t>
      </w:r>
      <w:r w:rsidRPr="00B04640">
        <w:rPr>
          <w:sz w:val="12"/>
        </w:rPr>
        <w:t xml:space="preserve">. </w:t>
      </w:r>
      <w:r w:rsidRPr="00F57A54">
        <w:rPr>
          <w:rStyle w:val="StyleUnderline"/>
        </w:rPr>
        <w:t>All centrifuges will be Iran’s</w:t>
      </w:r>
      <w:r w:rsidRPr="00B04640">
        <w:rPr>
          <w:sz w:val="12"/>
        </w:rPr>
        <w:t xml:space="preserve"> first-generation </w:t>
      </w:r>
      <w:r w:rsidRPr="00F57A54">
        <w:rPr>
          <w:rStyle w:val="StyleUnderline"/>
        </w:rPr>
        <w:t>IR-1 design</w:t>
      </w:r>
      <w:r w:rsidRPr="00B04640">
        <w:rPr>
          <w:sz w:val="12"/>
        </w:rPr>
        <w:t xml:space="preserve">. The remaining 10,000 operational and non-operational centrifuges will be put in storage and monitored by the IAEA. These machines will be used to replace operating centrifuges. For 15 years, Iran has agreed not to enrich over 3.67% U-235 and not to build additional enrichment facilities. Iran also has agreed to “reduce” its current enriched-uranium stockpile of about 10,000 kilograms (enough to fuel eight or more nuclear weapons if enriched to weapons-grade) to 300 kilograms. President Obama said in his speech today that Iran’s enriched uranium would be “neutralized.” The U.S. fact sheet says Iran will not use advanced centrifuge models for ten years and will develop them according to a schedule worked out under the agreement. However, an Iranian spokesman tweeted that </w:t>
      </w:r>
      <w:r w:rsidRPr="00F57A54">
        <w:rPr>
          <w:rStyle w:val="StyleUnderline"/>
        </w:rPr>
        <w:t>Iran will continue</w:t>
      </w:r>
      <w:r w:rsidRPr="00773576">
        <w:rPr>
          <w:rStyle w:val="StyleUnderline"/>
        </w:rPr>
        <w:t xml:space="preserve"> its </w:t>
      </w:r>
      <w:r w:rsidRPr="00F57A54">
        <w:rPr>
          <w:rStyle w:val="StyleUnderline"/>
        </w:rPr>
        <w:t>R&amp;D on advanced centrifuges</w:t>
      </w:r>
      <w:r w:rsidRPr="004027CF">
        <w:rPr>
          <w:rStyle w:val="StyleUnderline"/>
        </w:rPr>
        <w:t xml:space="preserve"> during</w:t>
      </w:r>
      <w:r w:rsidRPr="00773576">
        <w:rPr>
          <w:rStyle w:val="StyleUnderline"/>
        </w:rPr>
        <w:t xml:space="preserve"> the agreement and will do “the beginning and completing process” </w:t>
      </w:r>
      <w:r w:rsidRPr="00B04640">
        <w:rPr>
          <w:sz w:val="12"/>
        </w:rPr>
        <w:t xml:space="preserve">of </w:t>
      </w:r>
      <w:r w:rsidRPr="00F57A54">
        <w:rPr>
          <w:rStyle w:val="StyleUnderline"/>
        </w:rPr>
        <w:t>IR-4, IR-5, IR-6 to IR-8 centrifuges during the ten-year span of the agreement</w:t>
      </w:r>
      <w:r w:rsidRPr="00B04640">
        <w:rPr>
          <w:sz w:val="12"/>
        </w:rPr>
        <w:t xml:space="preserve">. Iran will move most of its centrifuges out of its underground Fordow enrichment facility and will not enrich uranium there for at least 15 years. Two-thirds of Fordow’s centrifuges will be put in storage, and the facility will be used for peaceful purposes. Comment </w:t>
      </w:r>
      <w:r w:rsidRPr="00F57A54">
        <w:rPr>
          <w:rStyle w:val="Emphasis"/>
        </w:rPr>
        <w:t xml:space="preserve">This </w:t>
      </w:r>
      <w:r w:rsidRPr="004027CF">
        <w:rPr>
          <w:rStyle w:val="Emphasis"/>
        </w:rPr>
        <w:t xml:space="preserve">agreement </w:t>
      </w:r>
      <w:r w:rsidRPr="00F57A54">
        <w:rPr>
          <w:rStyle w:val="Emphasis"/>
        </w:rPr>
        <w:t>will allow Iran to continue uranium enrichment</w:t>
      </w:r>
      <w:r w:rsidRPr="00B04640">
        <w:rPr>
          <w:sz w:val="12"/>
        </w:rPr>
        <w:t xml:space="preserve">, an activity that the United States has refused to agree to in nuclear-technology cooperation agreements with its friends and allies because it is so easy to use a peaceful enrichment program to make weapons fuel. There is no practical reason for Iran to conduct uranium enrichment with 6,000 centrifuges. It would take about 200,000 centrifuges for Iran to enrich enough uranium to fuel its Bushehr power reactor. </w:t>
      </w:r>
      <w:r w:rsidRPr="00E2728E">
        <w:rPr>
          <w:rStyle w:val="StyleUnderline"/>
        </w:rPr>
        <w:t>5,000 centrifuges are far too many for other peaceful purposes such as producing medical isotopes or fuel plates for the Tehran research reactor</w:t>
      </w:r>
      <w:r w:rsidRPr="00B04640">
        <w:rPr>
          <w:sz w:val="12"/>
        </w:rPr>
        <w:t xml:space="preserve">. Moreover, it would be far more economical for Iran to purchase reactor fuel rods, fuel plates, and medical isotopes from other countries. The </w:t>
      </w:r>
      <w:r w:rsidRPr="00E2728E">
        <w:rPr>
          <w:rStyle w:val="StyleUnderline"/>
        </w:rPr>
        <w:t>Obama</w:t>
      </w:r>
      <w:r w:rsidRPr="00B04640">
        <w:rPr>
          <w:sz w:val="12"/>
        </w:rPr>
        <w:t xml:space="preserve"> administration </w:t>
      </w:r>
      <w:r w:rsidRPr="00E2728E">
        <w:rPr>
          <w:rStyle w:val="StyleUnderline"/>
        </w:rPr>
        <w:t>hopes to address the risks of Iranian uranium enrichment by having intrusive IAEA inspections and by requiring Iran to “reduce” or “neutralize” its enriched-uranium stockpile</w:t>
      </w:r>
      <w:r w:rsidRPr="00B04640">
        <w:rPr>
          <w:sz w:val="12"/>
        </w:rPr>
        <w:t xml:space="preserve">. From the president’s statement and the White House fact sheet, it appears that Iran is refusing to send its enriched uranium to Russia as the U.S. had proposed. Also, the U.S. fact sheet says only that Iran’s current enriched-uranium stockpile will be reduced; </w:t>
      </w:r>
      <w:r w:rsidRPr="00E2728E">
        <w:rPr>
          <w:rStyle w:val="StyleUnderline"/>
        </w:rPr>
        <w:t>it does not say what will happen to uranium enriched during the agreement</w:t>
      </w:r>
      <w:r w:rsidRPr="00B04640">
        <w:rPr>
          <w:sz w:val="12"/>
        </w:rPr>
        <w:t xml:space="preserve">. </w:t>
      </w:r>
      <w:r w:rsidRPr="00E2728E">
        <w:rPr>
          <w:rStyle w:val="StyleUnderline"/>
        </w:rPr>
        <w:t xml:space="preserve">We also don’t know what the words “reduced” or “neutralized” mean. </w:t>
      </w:r>
      <w:r w:rsidRPr="00B04640">
        <w:rPr>
          <w:sz w:val="12"/>
        </w:rPr>
        <w:t xml:space="preserve">The Obama administration previously claimed that the risk of Iran’s enriched-uranium stockpile had been reduced because some of it had been converted to uranium powder. Experts later discounted this claim because this process can be reversed in about two weeks. If </w:t>
      </w:r>
      <w:r w:rsidRPr="009F030B">
        <w:rPr>
          <w:rStyle w:val="StyleUnderline"/>
        </w:rPr>
        <w:t>Iran’s enriched-uranium stockpile remains in the country and is only reduced to powder</w:t>
      </w:r>
      <w:r w:rsidRPr="00B04640">
        <w:rPr>
          <w:sz w:val="12"/>
        </w:rPr>
        <w:t xml:space="preserve">, </w:t>
      </w:r>
      <w:r w:rsidRPr="00F57A54">
        <w:rPr>
          <w:rStyle w:val="Emphasis"/>
        </w:rPr>
        <w:t xml:space="preserve">Iran will retain </w:t>
      </w:r>
      <w:r w:rsidRPr="004027CF">
        <w:rPr>
          <w:rStyle w:val="Emphasis"/>
        </w:rPr>
        <w:t xml:space="preserve">the </w:t>
      </w:r>
      <w:r w:rsidRPr="00F57A54">
        <w:rPr>
          <w:rStyle w:val="StyleUnderline"/>
        </w:rPr>
        <w:t>capability to make eight or more</w:t>
      </w:r>
      <w:r w:rsidRPr="004027CF">
        <w:rPr>
          <w:rStyle w:val="Emphasis"/>
        </w:rPr>
        <w:t xml:space="preserve"> nuclear </w:t>
      </w:r>
      <w:r w:rsidRPr="00F57A54">
        <w:rPr>
          <w:rStyle w:val="Emphasis"/>
        </w:rPr>
        <w:t>weapons</w:t>
      </w:r>
      <w:r w:rsidRPr="00B04640">
        <w:rPr>
          <w:sz w:val="12"/>
        </w:rPr>
        <w:t xml:space="preserve"> in about three months. </w:t>
      </w:r>
    </w:p>
    <w:p w:rsidR="002D2246" w:rsidRDefault="002D2246" w:rsidP="002D2246">
      <w:pPr>
        <w:rPr>
          <w:sz w:val="16"/>
        </w:rPr>
      </w:pPr>
    </w:p>
    <w:p w:rsidR="002D2246" w:rsidRPr="004444C9" w:rsidRDefault="002D2246" w:rsidP="002D2246">
      <w:pPr>
        <w:pStyle w:val="Heading4"/>
      </w:pPr>
      <w:r>
        <w:t>But it does make Iran</w:t>
      </w:r>
      <w:r w:rsidRPr="004444C9">
        <w:t xml:space="preserve"> prolif </w:t>
      </w:r>
      <w:r w:rsidRPr="004444C9">
        <w:rPr>
          <w:u w:val="single"/>
        </w:rPr>
        <w:t>faster</w:t>
      </w:r>
      <w:r>
        <w:t xml:space="preserve"> due to </w:t>
      </w:r>
      <w:r w:rsidRPr="004444C9">
        <w:rPr>
          <w:u w:val="single"/>
        </w:rPr>
        <w:t>advanced</w:t>
      </w:r>
      <w:r>
        <w:t xml:space="preserve"> centrifuge access</w:t>
      </w:r>
    </w:p>
    <w:p w:rsidR="002D2246" w:rsidRPr="004444C9" w:rsidRDefault="002D2246" w:rsidP="002D2246">
      <w:r w:rsidRPr="004444C9">
        <w:rPr>
          <w:rStyle w:val="Style13ptBold"/>
        </w:rPr>
        <w:t xml:space="preserve">Norman </w:t>
      </w:r>
      <w:r w:rsidR="00D1528A">
        <w:rPr>
          <w:rStyle w:val="Style13ptBold"/>
        </w:rPr>
        <w:t>15</w:t>
      </w:r>
      <w:r w:rsidRPr="004444C9">
        <w:t xml:space="preserve"> (Laurence, “Nuclear Deal Allows Iran Significantly to Boost Centrifuges After 10 Years”, 2015, http://www.wsj.com/articles/nuclear-deal-would-allow-iran-to-boost-centrifuges-after-10-years-1428170903)</w:t>
      </w:r>
    </w:p>
    <w:p w:rsidR="002D2246" w:rsidRDefault="002D2246" w:rsidP="002D2246">
      <w:pPr>
        <w:rPr>
          <w:sz w:val="16"/>
        </w:rPr>
      </w:pPr>
      <w:r w:rsidRPr="00F57A54">
        <w:rPr>
          <w:rStyle w:val="StyleUnderline"/>
        </w:rPr>
        <w:t>Iran will be able to install</w:t>
      </w:r>
      <w:r w:rsidRPr="004444C9">
        <w:rPr>
          <w:rStyle w:val="StyleUnderline"/>
        </w:rPr>
        <w:t xml:space="preserve"> </w:t>
      </w:r>
      <w:r w:rsidRPr="004444C9">
        <w:rPr>
          <w:rStyle w:val="Emphasis"/>
        </w:rPr>
        <w:t xml:space="preserve">significantly more </w:t>
      </w:r>
      <w:r w:rsidRPr="00F57A54">
        <w:rPr>
          <w:rStyle w:val="Emphasis"/>
        </w:rPr>
        <w:t>advanced centrifuges for enriching uranium</w:t>
      </w:r>
      <w:r w:rsidRPr="004444C9">
        <w:rPr>
          <w:rStyle w:val="StyleUnderline"/>
        </w:rPr>
        <w:t xml:space="preserve"> </w:t>
      </w:r>
      <w:r w:rsidRPr="004444C9">
        <w:rPr>
          <w:sz w:val="16"/>
        </w:rPr>
        <w:t>after the first 10 years of a final nuclear deal</w:t>
      </w:r>
      <w:r w:rsidRPr="00B04640">
        <w:rPr>
          <w:sz w:val="16"/>
        </w:rPr>
        <w:t xml:space="preserve">, </w:t>
      </w:r>
      <w:r w:rsidRPr="00B04640">
        <w:rPr>
          <w:rStyle w:val="Emphasis"/>
        </w:rPr>
        <w:t>it emerged on Saturday</w:t>
      </w:r>
      <w:r w:rsidRPr="00B04640">
        <w:rPr>
          <w:sz w:val="16"/>
        </w:rPr>
        <w:t xml:space="preserve">, according to a French fact sheet on this week’s accord between Tehran and a group of six world powers. </w:t>
      </w:r>
      <w:r w:rsidRPr="00B04640">
        <w:rPr>
          <w:rStyle w:val="StyleUnderline"/>
        </w:rPr>
        <w:t>While there wasn’t detail on how many of the advanced machines Iran would be a</w:t>
      </w:r>
      <w:r w:rsidRPr="004444C9">
        <w:rPr>
          <w:rStyle w:val="StyleUnderline"/>
        </w:rPr>
        <w:t xml:space="preserve">ble to deploy, </w:t>
      </w:r>
      <w:r w:rsidRPr="00B04640">
        <w:rPr>
          <w:rStyle w:val="StyleUnderline"/>
        </w:rPr>
        <w:t xml:space="preserve">Tehran’s agreement with the U.S. and its negotiating partners </w:t>
      </w:r>
      <w:r w:rsidRPr="00B04640">
        <w:rPr>
          <w:rStyle w:val="Emphasis"/>
        </w:rPr>
        <w:t>could strengthen concerns among skeptics that</w:t>
      </w:r>
      <w:r w:rsidRPr="004444C9">
        <w:rPr>
          <w:rStyle w:val="Emphasis"/>
        </w:rPr>
        <w:t xml:space="preserve"> </w:t>
      </w:r>
      <w:r w:rsidRPr="00F57A54">
        <w:rPr>
          <w:rStyle w:val="Emphasis"/>
        </w:rPr>
        <w:t>a</w:t>
      </w:r>
      <w:r w:rsidRPr="004444C9">
        <w:rPr>
          <w:rStyle w:val="Emphasis"/>
        </w:rPr>
        <w:t xml:space="preserve"> future </w:t>
      </w:r>
      <w:r w:rsidRPr="00F57A54">
        <w:rPr>
          <w:rStyle w:val="Emphasis"/>
        </w:rPr>
        <w:t>deal would do too little to prevent Iran’s access to a nuclear weapon</w:t>
      </w:r>
      <w:r w:rsidRPr="004444C9">
        <w:rPr>
          <w:rStyle w:val="StyleUnderline"/>
        </w:rPr>
        <w:t xml:space="preserve"> over the medium term.</w:t>
      </w:r>
      <w:r>
        <w:rPr>
          <w:rStyle w:val="StyleUnderline"/>
        </w:rPr>
        <w:t xml:space="preserve"> </w:t>
      </w:r>
      <w:r w:rsidRPr="004444C9">
        <w:rPr>
          <w:rStyle w:val="StyleUnderline"/>
        </w:rPr>
        <w:t>Since</w:t>
      </w:r>
      <w:r w:rsidRPr="004444C9">
        <w:rPr>
          <w:sz w:val="16"/>
        </w:rPr>
        <w:t xml:space="preserve"> </w:t>
      </w:r>
      <w:r w:rsidRPr="004444C9">
        <w:rPr>
          <w:rStyle w:val="StyleUnderline"/>
        </w:rPr>
        <w:t>Thursday’s a</w:t>
      </w:r>
      <w:r w:rsidRPr="004444C9">
        <w:rPr>
          <w:sz w:val="16"/>
        </w:rPr>
        <w:t xml:space="preserve">ccord on the outlines of a final agreement, </w:t>
      </w:r>
      <w:r w:rsidRPr="00B04640">
        <w:rPr>
          <w:rStyle w:val="StyleUnderline"/>
        </w:rPr>
        <w:t xml:space="preserve">the U.S., the Iranians and the French have each produced </w:t>
      </w:r>
      <w:r w:rsidRPr="00B04640">
        <w:rPr>
          <w:rStyle w:val="Emphasis"/>
        </w:rPr>
        <w:t>their own documents</w:t>
      </w:r>
      <w:r w:rsidRPr="00B04640">
        <w:rPr>
          <w:rStyle w:val="StyleUnderline"/>
        </w:rPr>
        <w:t xml:space="preserve"> outlining the substance of the deal.</w:t>
      </w:r>
      <w:r w:rsidRPr="00B04640">
        <w:rPr>
          <w:sz w:val="16"/>
        </w:rPr>
        <w:t xml:space="preserve"> </w:t>
      </w:r>
      <w:r w:rsidRPr="00B04640">
        <w:rPr>
          <w:rStyle w:val="Emphasis"/>
        </w:rPr>
        <w:t>That has led to squabbling between U.S. and Iranian officials over differences</w:t>
      </w:r>
      <w:r w:rsidRPr="00B04640">
        <w:rPr>
          <w:sz w:val="16"/>
        </w:rPr>
        <w:t xml:space="preserve"> in their versions. On Saturday, the French document listed various elements of the agreement including restrictions on how much uranium Iran would be able to enrich under a final</w:t>
      </w:r>
      <w:r w:rsidRPr="004444C9">
        <w:rPr>
          <w:sz w:val="16"/>
        </w:rPr>
        <w:t xml:space="preserve"> deal, details of which must fully be fleshed out by June 30. The framework agreement was announced after a week of intense diplomacy in Lausanne, Switzerland between Iran and the six world powers: the U.S., the U.K., France, Germany, Russia and China. According to the French document, </w:t>
      </w:r>
      <w:r w:rsidRPr="00F57A54">
        <w:rPr>
          <w:rStyle w:val="StyleUnderline"/>
        </w:rPr>
        <w:t>Iran would be able to carry out</w:t>
      </w:r>
      <w:r w:rsidRPr="004444C9">
        <w:rPr>
          <w:sz w:val="16"/>
        </w:rPr>
        <w:t xml:space="preserve"> a “gradual, clearly defined increase of (enrichment) capacities between the 10th and 13th year, with </w:t>
      </w:r>
      <w:r w:rsidRPr="00F57A54">
        <w:rPr>
          <w:rStyle w:val="StyleUnderline"/>
        </w:rPr>
        <w:t>the introduction of the advanced IR-2 and IR-4 centrifuges</w:t>
      </w:r>
      <w:r w:rsidRPr="004444C9">
        <w:rPr>
          <w:rStyle w:val="StyleUnderline"/>
        </w:rPr>
        <w:t>.”</w:t>
      </w:r>
      <w:r>
        <w:rPr>
          <w:rStyle w:val="StyleUnderline"/>
        </w:rPr>
        <w:t xml:space="preserve"> </w:t>
      </w:r>
      <w:r w:rsidRPr="004444C9">
        <w:rPr>
          <w:rStyle w:val="StyleUnderline"/>
        </w:rPr>
        <w:t>That detail is potentially significant</w:t>
      </w:r>
      <w:r w:rsidRPr="004444C9">
        <w:rPr>
          <w:sz w:val="16"/>
        </w:rPr>
        <w:t xml:space="preserve">. In the past, Iran has installed but not used IR-2 centrifuges. It hasn’t installed IR-4 machines to enrich uranium. Instead </w:t>
      </w:r>
      <w:r w:rsidRPr="004444C9">
        <w:rPr>
          <w:rStyle w:val="StyleUnderline"/>
        </w:rPr>
        <w:t>it has relied on older first-generation machines called IR-</w:t>
      </w:r>
      <w:r w:rsidRPr="004444C9">
        <w:rPr>
          <w:sz w:val="16"/>
        </w:rPr>
        <w:t xml:space="preserve">1s. </w:t>
      </w:r>
      <w:r w:rsidRPr="00F57A54">
        <w:rPr>
          <w:rStyle w:val="StyleUnderline"/>
        </w:rPr>
        <w:t>The IR-2s are said</w:t>
      </w:r>
      <w:r w:rsidRPr="004444C9">
        <w:rPr>
          <w:rStyle w:val="StyleUnderline"/>
        </w:rPr>
        <w:t xml:space="preserve"> by experts </w:t>
      </w:r>
      <w:r w:rsidRPr="00F57A54">
        <w:rPr>
          <w:rStyle w:val="StyleUnderline"/>
        </w:rPr>
        <w:t xml:space="preserve">to be between </w:t>
      </w:r>
      <w:r w:rsidRPr="00F57A54">
        <w:rPr>
          <w:rStyle w:val="Emphasis"/>
        </w:rPr>
        <w:t>three and five times more efficient</w:t>
      </w:r>
      <w:r w:rsidRPr="004444C9">
        <w:rPr>
          <w:rStyle w:val="StyleUnderline"/>
        </w:rPr>
        <w:t xml:space="preserve"> in producing enriched uranium. </w:t>
      </w:r>
      <w:r w:rsidRPr="00F57A54">
        <w:rPr>
          <w:rStyle w:val="StyleUnderline"/>
        </w:rPr>
        <w:t xml:space="preserve">The IR-4s are </w:t>
      </w:r>
      <w:r w:rsidRPr="00F57A54">
        <w:rPr>
          <w:rStyle w:val="Emphasis"/>
        </w:rPr>
        <w:t>several times more</w:t>
      </w:r>
      <w:r w:rsidRPr="004444C9">
        <w:rPr>
          <w:rStyle w:val="Emphasis"/>
        </w:rPr>
        <w:t xml:space="preserve"> sophisticated than the IR2</w:t>
      </w:r>
      <w:r w:rsidRPr="00B04640">
        <w:rPr>
          <w:rStyle w:val="Emphasis"/>
        </w:rPr>
        <w:t>s. The issue is critical</w:t>
      </w:r>
      <w:r w:rsidRPr="00B04640">
        <w:rPr>
          <w:sz w:val="16"/>
        </w:rPr>
        <w:t xml:space="preserve"> to the</w:t>
      </w:r>
      <w:r w:rsidRPr="004444C9">
        <w:rPr>
          <w:sz w:val="16"/>
        </w:rPr>
        <w:t xml:space="preserve"> U.S. and its negotiating partners. </w:t>
      </w:r>
      <w:r w:rsidRPr="004444C9">
        <w:rPr>
          <w:rStyle w:val="StyleUnderline"/>
        </w:rPr>
        <w:t>At the heart of the deal was acceptance by Iran that for the first decade of the accord, it must be at least one year away</w:t>
      </w:r>
      <w:r w:rsidRPr="004444C9">
        <w:rPr>
          <w:sz w:val="16"/>
        </w:rPr>
        <w:t xml:space="preserve"> from amassing enough nuclear fuel for a weapon. </w:t>
      </w:r>
      <w:r w:rsidRPr="004444C9">
        <w:rPr>
          <w:rStyle w:val="StyleUnderline"/>
        </w:rPr>
        <w:t>A key element of that was that Tehran would only use less-sophisticated IR-1 machines</w:t>
      </w:r>
      <w:r w:rsidRPr="004444C9">
        <w:rPr>
          <w:sz w:val="16"/>
        </w:rPr>
        <w:t xml:space="preserve">. Beyond that, Iran’s so-called ’breakout time’ would start to shrink, but the details of how fast that would happen have yet to be agreed. U.S. officials want a soft landing, in which Iran gradually would increase its enrichment capacities. Tehran has bristled at severe restraints beyond the 10-year mark. </w:t>
      </w:r>
      <w:r w:rsidRPr="00F57A54">
        <w:rPr>
          <w:rStyle w:val="StyleUnderline"/>
        </w:rPr>
        <w:t>By being allowed to install</w:t>
      </w:r>
      <w:r w:rsidRPr="004444C9">
        <w:rPr>
          <w:rStyle w:val="StyleUnderline"/>
        </w:rPr>
        <w:t xml:space="preserve"> IR-2 and IR-4 </w:t>
      </w:r>
      <w:r w:rsidRPr="00F57A54">
        <w:rPr>
          <w:rStyle w:val="StyleUnderline"/>
        </w:rPr>
        <w:t>machines</w:t>
      </w:r>
      <w:r w:rsidRPr="004444C9">
        <w:rPr>
          <w:rStyle w:val="StyleUnderline"/>
        </w:rPr>
        <w:t xml:space="preserve"> after 10 years, </w:t>
      </w:r>
      <w:r w:rsidRPr="00F57A54">
        <w:rPr>
          <w:rStyle w:val="StyleUnderline"/>
        </w:rPr>
        <w:t xml:space="preserve">Iran could have the capacity to produce enough nuclear fuel for a bomb </w:t>
      </w:r>
      <w:r w:rsidRPr="00F57A54">
        <w:rPr>
          <w:rStyle w:val="Emphasis"/>
        </w:rPr>
        <w:t>significantly faster</w:t>
      </w:r>
      <w:r w:rsidRPr="004444C9">
        <w:rPr>
          <w:sz w:val="16"/>
        </w:rPr>
        <w:t xml:space="preserve">. However that would require dozens of the IR-4 machines. </w:t>
      </w:r>
    </w:p>
    <w:p w:rsidR="002D2246" w:rsidRDefault="002D2246" w:rsidP="002D2246"/>
    <w:p w:rsidR="002D2246" w:rsidRDefault="002D2246" w:rsidP="002D2246">
      <w:pPr>
        <w:pStyle w:val="Heading3"/>
      </w:pPr>
      <w:r>
        <w:t>1AR Deal Fails</w:t>
      </w:r>
    </w:p>
    <w:p w:rsidR="002D2246" w:rsidRDefault="002D2246" w:rsidP="002D2246">
      <w:pPr>
        <w:pStyle w:val="Heading4"/>
      </w:pPr>
      <w:r>
        <w:t xml:space="preserve">Deal is causing regional actors to </w:t>
      </w:r>
      <w:r w:rsidRPr="002B564B">
        <w:rPr>
          <w:u w:val="single"/>
        </w:rPr>
        <w:t>proliferate</w:t>
      </w:r>
      <w:r>
        <w:t xml:space="preserve"> – they perceive it as a bad deal</w:t>
      </w:r>
    </w:p>
    <w:p w:rsidR="002D2246" w:rsidRDefault="002D2246" w:rsidP="002D2246">
      <w:r w:rsidRPr="002B564B">
        <w:rPr>
          <w:rStyle w:val="Style13ptBold"/>
        </w:rPr>
        <w:t xml:space="preserve">Kenner </w:t>
      </w:r>
      <w:r w:rsidR="00D1528A">
        <w:rPr>
          <w:rStyle w:val="Style13ptBold"/>
        </w:rPr>
        <w:t>15</w:t>
      </w:r>
      <w:r>
        <w:t xml:space="preserve"> (David, “Iran Deal Threatens to Upend a Delicate Balance of Power in the Middle East”, 2015, http://foreignpolicy.com/2015/04/02/iran-deal-threatens-to-upend-a-delicate-balance-of-power-in-the-middle-east-saudi-arabia-nuclear-deal/?wp_login_redirect=0)</w:t>
      </w:r>
    </w:p>
    <w:p w:rsidR="002D2246" w:rsidRDefault="002D2246" w:rsidP="002D2246">
      <w:pPr>
        <w:rPr>
          <w:sz w:val="14"/>
        </w:rPr>
      </w:pPr>
      <w:r w:rsidRPr="002B564B">
        <w:rPr>
          <w:sz w:val="14"/>
        </w:rPr>
        <w:t xml:space="preserve">BEIRUT — As negotiators in Lausanne, Switzerland, agreed on a tentative deal to constrain Iran’s nuclear program and waive sanctions pending verification of the eventual terms of the agreement, </w:t>
      </w:r>
      <w:r w:rsidRPr="00F57A54">
        <w:rPr>
          <w:rStyle w:val="StyleUnderline"/>
        </w:rPr>
        <w:t>countries</w:t>
      </w:r>
      <w:r w:rsidRPr="002B564B">
        <w:rPr>
          <w:rStyle w:val="StyleUnderline"/>
        </w:rPr>
        <w:t xml:space="preserve"> across the Middle East </w:t>
      </w:r>
      <w:r w:rsidRPr="00F57A54">
        <w:rPr>
          <w:rStyle w:val="StyleUnderline"/>
        </w:rPr>
        <w:t>have</w:t>
      </w:r>
      <w:r w:rsidRPr="002B564B">
        <w:rPr>
          <w:rStyle w:val="StyleUnderline"/>
        </w:rPr>
        <w:t xml:space="preserve"> already </w:t>
      </w:r>
      <w:r w:rsidRPr="00F57A54">
        <w:rPr>
          <w:rStyle w:val="StyleUnderline"/>
        </w:rPr>
        <w:t>begun to adapt to the</w:t>
      </w:r>
      <w:r w:rsidRPr="002B564B">
        <w:rPr>
          <w:rStyle w:val="StyleUnderline"/>
        </w:rPr>
        <w:t xml:space="preserve"> new regional political </w:t>
      </w:r>
      <w:r w:rsidRPr="00F57A54">
        <w:rPr>
          <w:rStyle w:val="StyleUnderline"/>
        </w:rPr>
        <w:t>landscape</w:t>
      </w:r>
      <w:r w:rsidRPr="002B564B">
        <w:rPr>
          <w:rStyle w:val="StyleUnderline"/>
        </w:rPr>
        <w:t>.</w:t>
      </w:r>
      <w:r>
        <w:rPr>
          <w:rStyle w:val="StyleUnderline"/>
        </w:rPr>
        <w:t xml:space="preserve"> </w:t>
      </w:r>
      <w:r w:rsidRPr="002B564B">
        <w:rPr>
          <w:sz w:val="14"/>
        </w:rPr>
        <w:t>While both the United States and Iran insist that negotiations pertain solely to Tehran’s nuclear program</w:t>
      </w:r>
      <w:r w:rsidRPr="00F57A54">
        <w:rPr>
          <w:sz w:val="14"/>
        </w:rPr>
        <w:t xml:space="preserve">, </w:t>
      </w:r>
      <w:r w:rsidRPr="00F57A54">
        <w:rPr>
          <w:rStyle w:val="StyleUnderline"/>
        </w:rPr>
        <w:t>leaders</w:t>
      </w:r>
      <w:r w:rsidRPr="002B564B">
        <w:rPr>
          <w:rStyle w:val="StyleUnderline"/>
        </w:rPr>
        <w:t xml:space="preserve"> across the Arab world </w:t>
      </w:r>
      <w:r w:rsidRPr="00F57A54">
        <w:rPr>
          <w:rStyle w:val="StyleUnderline"/>
        </w:rPr>
        <w:t>see the agreement through</w:t>
      </w:r>
      <w:r w:rsidRPr="002B564B">
        <w:rPr>
          <w:rStyle w:val="StyleUnderline"/>
        </w:rPr>
        <w:t xml:space="preserve"> the prism of </w:t>
      </w:r>
      <w:r w:rsidRPr="00F57A54">
        <w:rPr>
          <w:rStyle w:val="StyleUnderline"/>
        </w:rPr>
        <w:t>the Middle East’s delicate balance of power</w:t>
      </w:r>
      <w:r w:rsidRPr="002B564B">
        <w:rPr>
          <w:rStyle w:val="StyleUnderline"/>
        </w:rPr>
        <w:t xml:space="preserve"> and the many conflicts racking the region</w:t>
      </w:r>
      <w:r w:rsidRPr="002B564B">
        <w:rPr>
          <w:sz w:val="14"/>
        </w:rPr>
        <w:t xml:space="preserve">. It’s not a crazy idea: In a sign of how the agreement could affect broader ties between Tehran and Washington, Iranian television, for the first time ever, aired live U.S. President Barack Obama’s speech in the Rose Garden on Thursday, April 2. Depending on which side of the conflict the regional leaders stand on, they either hope or fear that Iran will be enriched by the lifting of economic sanctions and empowered by its integration as a respected member of the international order. In a bid to assuage the fears of his anti-Iran allies in the Persian Gulf, Obama announced on Thursday that he would invite the members of the Gulf Cooperation Council to Camp David this spring to “further strengthen our security cooperation.” He also said that he had already called King Salman of Saudi Arabia, Iran’s main regional antagonist, to explain the agreement — moving even quicker to speak to the king than to Israeli Prime Minister Benjamin Netanyahu, to whom Obama said he would speak later in the day. But </w:t>
      </w:r>
      <w:r w:rsidRPr="00BC6DDE">
        <w:rPr>
          <w:rStyle w:val="StyleUnderline"/>
        </w:rPr>
        <w:t>Obama will face a challenge in winning over the Gulf states</w:t>
      </w:r>
      <w:r w:rsidRPr="00BC6DDE">
        <w:rPr>
          <w:sz w:val="14"/>
        </w:rPr>
        <w:t xml:space="preserve">, </w:t>
      </w:r>
      <w:r w:rsidRPr="00BC6DDE">
        <w:rPr>
          <w:rStyle w:val="StyleUnderline"/>
        </w:rPr>
        <w:t>whose interests are arrayed against Iran</w:t>
      </w:r>
      <w:r w:rsidRPr="00BC6DDE">
        <w:rPr>
          <w:sz w:val="14"/>
        </w:rPr>
        <w:t xml:space="preserve"> across the Middle East, notably in Yemen, Syria, Iraq, and Lebanon. In a letter to Iranian Supreme</w:t>
      </w:r>
      <w:r w:rsidRPr="002B564B">
        <w:rPr>
          <w:sz w:val="14"/>
        </w:rPr>
        <w:t xml:space="preserve"> Leader Ali Khamenei in October, Obama seemed to confirm Gulf states’ fears that a nuclear deal would lead to a broader regional rapprochement between the United States and Iran, perhaps including a hint of support for Tehran’s proxies in Syria: According to the Wall Street Journal, Obama linked cooperation against the Islamic State with an agreement and “sought to assuage Iran’s concerns about the future of its close ally, President Bashar al-Assad of Syria.” Some </w:t>
      </w:r>
      <w:r w:rsidRPr="00F57A54">
        <w:rPr>
          <w:rStyle w:val="StyleUnderline"/>
        </w:rPr>
        <w:t xml:space="preserve">analysts believe efforts by Saudi Arabia to </w:t>
      </w:r>
      <w:r w:rsidRPr="00F57A54">
        <w:rPr>
          <w:rStyle w:val="Emphasis"/>
        </w:rPr>
        <w:t>contain the regional repercussions</w:t>
      </w:r>
      <w:r w:rsidRPr="002B564B">
        <w:rPr>
          <w:rStyle w:val="StyleUnderline"/>
        </w:rPr>
        <w:t xml:space="preserve"> of the deal </w:t>
      </w:r>
      <w:r w:rsidRPr="00F57A54">
        <w:rPr>
          <w:rStyle w:val="StyleUnderline"/>
        </w:rPr>
        <w:t>have already begun.</w:t>
      </w:r>
      <w:r w:rsidRPr="002B564B">
        <w:rPr>
          <w:sz w:val="14"/>
        </w:rPr>
        <w:t xml:space="preserve"> In Yemen, </w:t>
      </w:r>
      <w:r w:rsidRPr="002B564B">
        <w:rPr>
          <w:rStyle w:val="StyleUnderline"/>
        </w:rPr>
        <w:t>a Saudi-led coalition has launched airstrikes</w:t>
      </w:r>
      <w:r w:rsidRPr="002B564B">
        <w:rPr>
          <w:sz w:val="14"/>
        </w:rPr>
        <w:t xml:space="preserve"> against Iranian-backed Shiite rebels, while in Syria, Saudi-backed </w:t>
      </w:r>
      <w:r w:rsidRPr="002B564B">
        <w:rPr>
          <w:rStyle w:val="StyleUnderline"/>
        </w:rPr>
        <w:t>rebels have recently made gains against the Assad regime.</w:t>
      </w:r>
      <w:r>
        <w:rPr>
          <w:rStyle w:val="StyleUnderline"/>
        </w:rPr>
        <w:t xml:space="preserve"> </w:t>
      </w:r>
      <w:r w:rsidRPr="002B564B">
        <w:rPr>
          <w:sz w:val="14"/>
        </w:rPr>
        <w:t xml:space="preserve">“The timing of the Yemeni operation was basically to send a clear message to the Iranians, and to the United States, that the region is going to stand against Iran’s expansionist policy,” said Mustafa Alani, director of the national security and terrorism studies department at the Gulf Research Center. The intervention in Yemen is only one example of how Saudi Arabia has played a more aggressive role in the Middle East. Islamist rebels backed by Saudi Arabia recently captured the northern Syrian provincial capital of Idlib from the Assad regime — even as Washington moves slowly on its plan to train and arm a Syrian rebel force. “We see the beginning of a new policy, where [Saudi] interest is basically more important than U.S. objections or with Security Council resolutions,” said Alani. “Basically, we are adopting the Iranian style and the Israeli style: When it comes to your national interest, you go ahead and do it.” </w:t>
      </w:r>
      <w:r w:rsidRPr="00F57A54">
        <w:rPr>
          <w:rStyle w:val="StyleUnderline"/>
        </w:rPr>
        <w:t>Israel</w:t>
      </w:r>
      <w:r w:rsidRPr="00F57A54">
        <w:rPr>
          <w:sz w:val="14"/>
        </w:rPr>
        <w:t>,</w:t>
      </w:r>
      <w:r w:rsidRPr="002B564B">
        <w:rPr>
          <w:sz w:val="14"/>
        </w:rPr>
        <w:t xml:space="preserve"> like Saudi Arabia and its allies, </w:t>
      </w:r>
      <w:r w:rsidRPr="00F57A54">
        <w:rPr>
          <w:rStyle w:val="Emphasis"/>
        </w:rPr>
        <w:t>has also raised a red flag</w:t>
      </w:r>
      <w:r w:rsidRPr="002B564B">
        <w:rPr>
          <w:rStyle w:val="Emphasis"/>
        </w:rPr>
        <w:t xml:space="preserve"> about Iranian expansionism</w:t>
      </w:r>
      <w:r w:rsidRPr="002B564B">
        <w:rPr>
          <w:sz w:val="14"/>
        </w:rPr>
        <w:t xml:space="preserve"> across the Middle East. Having recently fought wars against Iranian-backed organizations Hezbollah and Hamas — while bombing Assad-allied forces in Syria — </w:t>
      </w:r>
      <w:r w:rsidRPr="002B564B">
        <w:rPr>
          <w:rStyle w:val="StyleUnderline"/>
        </w:rPr>
        <w:t xml:space="preserve">its leaders have been hostile to an agreement that they say will only embolden Tehran. </w:t>
      </w:r>
      <w:r w:rsidRPr="002B564B">
        <w:rPr>
          <w:sz w:val="14"/>
        </w:rPr>
        <w:t xml:space="preserve">Netanyahu famously spoke in front of the U.S. Congress in March to lay out his objections to the deal, and as the agreement neared on Thursday, he tweeted an image showing Iran’s interventions across the Arab world and called for an agreement that “stop[s] its terrorism and aggression.” Tehran’s allies in the Middle East — from the Lebanese militant group Hezbollah to its many allies in Baghdad — hope that Iran would be strengthened by the lifting of sanctions and its integration into the international system. As far back as 2013, Hezbollah leader Hassan Nasrallah said, “Our side will be stronger locally, regionally, and internationally” in the event of a nuclear deal. “Obviously, [Hezbollah leaders] are rooting for a lifting of the sanctions against Iran,” said Kamal Wazne, a Lebanese political analyst close to the party. “They felt in the first place that these sanctions were unjust, and the lifting of the sanctions will allow Iran to engage the international community and give it a better position at the international arena.” Among Saudi Arabia’s allies elsewhere in the Arab world, </w:t>
      </w:r>
      <w:r w:rsidRPr="00BC6DDE">
        <w:rPr>
          <w:rStyle w:val="Emphasis"/>
        </w:rPr>
        <w:t xml:space="preserve">there are fears that </w:t>
      </w:r>
      <w:r w:rsidRPr="00F57A54">
        <w:rPr>
          <w:rStyle w:val="Emphasis"/>
        </w:rPr>
        <w:t xml:space="preserve">a </w:t>
      </w:r>
      <w:r w:rsidRPr="00BC6DDE">
        <w:rPr>
          <w:rStyle w:val="Emphasis"/>
        </w:rPr>
        <w:t xml:space="preserve">bad </w:t>
      </w:r>
      <w:r w:rsidRPr="00F57A54">
        <w:rPr>
          <w:rStyle w:val="Emphasis"/>
        </w:rPr>
        <w:t xml:space="preserve">deal would </w:t>
      </w:r>
      <w:r w:rsidRPr="00BC6DDE">
        <w:rPr>
          <w:rStyle w:val="Emphasis"/>
        </w:rPr>
        <w:t xml:space="preserve">also </w:t>
      </w:r>
      <w:r w:rsidRPr="00F57A54">
        <w:rPr>
          <w:rStyle w:val="Emphasis"/>
        </w:rPr>
        <w:t>spur a nuclear arms race in the Middle East</w:t>
      </w:r>
      <w:r w:rsidRPr="002B564B">
        <w:rPr>
          <w:sz w:val="14"/>
        </w:rPr>
        <w:t xml:space="preserve">. </w:t>
      </w:r>
      <w:r w:rsidRPr="00F57A54">
        <w:rPr>
          <w:rStyle w:val="StyleUnderline"/>
        </w:rPr>
        <w:t>Egypt</w:t>
      </w:r>
      <w:r w:rsidRPr="00F57A54">
        <w:rPr>
          <w:sz w:val="14"/>
        </w:rPr>
        <w:t>,</w:t>
      </w:r>
      <w:r w:rsidRPr="002B564B">
        <w:rPr>
          <w:sz w:val="14"/>
        </w:rPr>
        <w:t xml:space="preserve"> for instance, </w:t>
      </w:r>
      <w:r w:rsidRPr="00F57A54">
        <w:rPr>
          <w:rStyle w:val="StyleUnderline"/>
        </w:rPr>
        <w:t>has long made the case that the region should be</w:t>
      </w:r>
      <w:r w:rsidRPr="002B564B">
        <w:rPr>
          <w:rStyle w:val="StyleUnderline"/>
        </w:rPr>
        <w:t xml:space="preserve"> a </w:t>
      </w:r>
      <w:r w:rsidRPr="00F57A54">
        <w:rPr>
          <w:rStyle w:val="StyleUnderline"/>
        </w:rPr>
        <w:t>nuclear-free</w:t>
      </w:r>
      <w:r w:rsidRPr="002B564B">
        <w:rPr>
          <w:rStyle w:val="StyleUnderline"/>
        </w:rPr>
        <w:t xml:space="preserve"> zone</w:t>
      </w:r>
      <w:r w:rsidRPr="002B564B">
        <w:rPr>
          <w:sz w:val="14"/>
        </w:rPr>
        <w:t xml:space="preserve"> </w:t>
      </w:r>
      <w:r w:rsidRPr="00BC6DDE">
        <w:rPr>
          <w:sz w:val="14"/>
        </w:rPr>
        <w:t xml:space="preserve">— </w:t>
      </w:r>
      <w:r w:rsidRPr="00BC6DDE">
        <w:rPr>
          <w:rStyle w:val="StyleUnderline"/>
        </w:rPr>
        <w:t>a policy meant to pressure Israel into giving up its nuclear weapons</w:t>
      </w:r>
      <w:r w:rsidRPr="00BC6DDE">
        <w:rPr>
          <w:sz w:val="14"/>
        </w:rPr>
        <w:t xml:space="preserve">, </w:t>
      </w:r>
      <w:r w:rsidRPr="00BC6DDE">
        <w:rPr>
          <w:rStyle w:val="StyleUnderline"/>
        </w:rPr>
        <w:t>but which has also constrained the development of nuclear weapons programs elsewhere in</w:t>
      </w:r>
      <w:r w:rsidRPr="002B564B">
        <w:rPr>
          <w:rStyle w:val="StyleUnderline"/>
        </w:rPr>
        <w:t xml:space="preserve"> the Arab world</w:t>
      </w:r>
      <w:r w:rsidRPr="002B564B">
        <w:rPr>
          <w:sz w:val="14"/>
        </w:rPr>
        <w:t xml:space="preserve">. </w:t>
      </w:r>
      <w:r w:rsidRPr="00BC6DDE">
        <w:rPr>
          <w:rStyle w:val="StyleUnderline"/>
        </w:rPr>
        <w:t xml:space="preserve">If </w:t>
      </w:r>
      <w:r w:rsidRPr="00F57A54">
        <w:rPr>
          <w:rStyle w:val="StyleUnderline"/>
        </w:rPr>
        <w:t xml:space="preserve">Arab leaders believe that the current </w:t>
      </w:r>
      <w:r w:rsidRPr="00BC6DDE">
        <w:rPr>
          <w:rStyle w:val="StyleUnderline"/>
        </w:rPr>
        <w:t xml:space="preserve">outlines of the </w:t>
      </w:r>
      <w:r w:rsidRPr="00F57A54">
        <w:rPr>
          <w:rStyle w:val="StyleUnderline"/>
        </w:rPr>
        <w:t>deal leave Iran a path to construct a nuclear weapon</w:t>
      </w:r>
      <w:r w:rsidRPr="00F57A54">
        <w:rPr>
          <w:sz w:val="14"/>
        </w:rPr>
        <w:t>, “</w:t>
      </w:r>
      <w:r w:rsidRPr="00F57A54">
        <w:rPr>
          <w:rStyle w:val="Emphasis"/>
        </w:rPr>
        <w:t>the thinking will be, ‘why don’t we have the same status?</w:t>
      </w:r>
      <w:r w:rsidRPr="00F57A54">
        <w:rPr>
          <w:sz w:val="14"/>
        </w:rPr>
        <w:t xml:space="preserve">’” </w:t>
      </w:r>
      <w:r w:rsidRPr="00BC6DDE">
        <w:rPr>
          <w:rStyle w:val="StyleUnderline"/>
        </w:rPr>
        <w:t>said</w:t>
      </w:r>
      <w:r w:rsidRPr="00BC6DDE">
        <w:rPr>
          <w:sz w:val="14"/>
        </w:rPr>
        <w:t xml:space="preserve"> Abdel Moneim </w:t>
      </w:r>
      <w:r w:rsidRPr="00BC6DDE">
        <w:rPr>
          <w:rStyle w:val="StyleUnderline"/>
        </w:rPr>
        <w:t>Said Aly, the director</w:t>
      </w:r>
      <w:r w:rsidRPr="002B564B">
        <w:rPr>
          <w:rStyle w:val="StyleUnderline"/>
        </w:rPr>
        <w:t xml:space="preserve"> of Cairo’s al-Ahram Center for Political and Strategic Studies.</w:t>
      </w:r>
      <w:r w:rsidRPr="002B564B">
        <w:rPr>
          <w:sz w:val="14"/>
        </w:rPr>
        <w:t xml:space="preserve"> “</w:t>
      </w:r>
      <w:r w:rsidRPr="00F57A54">
        <w:rPr>
          <w:rStyle w:val="Emphasis"/>
        </w:rPr>
        <w:t>That will mean developing all the capabilities for uranium enrichment that Iran got.”</w:t>
      </w:r>
      <w:r>
        <w:rPr>
          <w:rStyle w:val="Emphasis"/>
        </w:rPr>
        <w:t xml:space="preserve"> </w:t>
      </w:r>
      <w:r w:rsidRPr="00F57A54">
        <w:rPr>
          <w:rStyle w:val="StyleUnderline"/>
        </w:rPr>
        <w:t>Saudi Arabia</w:t>
      </w:r>
      <w:r w:rsidRPr="000476C6">
        <w:rPr>
          <w:rStyle w:val="StyleUnderline"/>
        </w:rPr>
        <w:t xml:space="preserve"> has long been interested in nuclear power and </w:t>
      </w:r>
      <w:r w:rsidRPr="00E2728E">
        <w:rPr>
          <w:rStyle w:val="StyleUnderline"/>
        </w:rPr>
        <w:t>plans to build 16 nuclear reactors over the next two decades.</w:t>
      </w:r>
      <w:r w:rsidRPr="00E2728E">
        <w:rPr>
          <w:sz w:val="14"/>
        </w:rPr>
        <w:t xml:space="preserve"> More concerning to anti-proliferation experts are reports that </w:t>
      </w:r>
      <w:r w:rsidRPr="00E2728E">
        <w:rPr>
          <w:rStyle w:val="StyleUnderline"/>
        </w:rPr>
        <w:t>Riyadh itself</w:t>
      </w:r>
      <w:r w:rsidRPr="000476C6">
        <w:rPr>
          <w:rStyle w:val="StyleUnderline"/>
        </w:rPr>
        <w:t xml:space="preserve"> </w:t>
      </w:r>
      <w:r w:rsidRPr="00F57A54">
        <w:rPr>
          <w:rStyle w:val="StyleUnderline"/>
        </w:rPr>
        <w:t xml:space="preserve">is interested in </w:t>
      </w:r>
      <w:r w:rsidRPr="00E2728E">
        <w:rPr>
          <w:rStyle w:val="StyleUnderline"/>
        </w:rPr>
        <w:t xml:space="preserve">producing fuel for nuclear reactors. If the kingdom mastered the fuel cycle, that would give it </w:t>
      </w:r>
      <w:r w:rsidRPr="00F57A54">
        <w:rPr>
          <w:rStyle w:val="StyleUnderline"/>
        </w:rPr>
        <w:t>an indigenous source of</w:t>
      </w:r>
      <w:r w:rsidRPr="000476C6">
        <w:rPr>
          <w:rStyle w:val="StyleUnderline"/>
        </w:rPr>
        <w:t xml:space="preserve"> enriched uranium that could also be repurposed for </w:t>
      </w:r>
      <w:r w:rsidRPr="00F57A54">
        <w:rPr>
          <w:rStyle w:val="StyleUnderline"/>
        </w:rPr>
        <w:t>a bomb</w:t>
      </w:r>
      <w:r w:rsidRPr="00207F94">
        <w:rPr>
          <w:sz w:val="14"/>
        </w:rPr>
        <w:t>. Asked in late March whether Riyadh would rule out building or acquiring a nuclear weapon, the Saudi ambassador to the United States, Adel al-Jubeir, said the issue was “not something we would discuss publicly.”</w:t>
      </w:r>
    </w:p>
    <w:p w:rsidR="002D2246" w:rsidRPr="004444C9" w:rsidRDefault="002D2246" w:rsidP="002D2246">
      <w:pPr>
        <w:pStyle w:val="Heading4"/>
      </w:pPr>
      <w:r>
        <w:t xml:space="preserve">The deal </w:t>
      </w:r>
      <w:r w:rsidRPr="00946C00">
        <w:rPr>
          <w:u w:val="single"/>
        </w:rPr>
        <w:t>emboldens</w:t>
      </w:r>
      <w:r>
        <w:t xml:space="preserve"> Iran to </w:t>
      </w:r>
      <w:r w:rsidRPr="00946C00">
        <w:rPr>
          <w:u w:val="single"/>
        </w:rPr>
        <w:t>escalate</w:t>
      </w:r>
      <w:r>
        <w:t xml:space="preserve"> proxy conflicts in the region causing Mid East conflict and Israeli strikes</w:t>
      </w:r>
    </w:p>
    <w:p w:rsidR="002D2246" w:rsidRDefault="002D2246" w:rsidP="002D2246">
      <w:r w:rsidRPr="00946C00">
        <w:rPr>
          <w:rStyle w:val="Style13ptBold"/>
        </w:rPr>
        <w:t xml:space="preserve">Spindle </w:t>
      </w:r>
      <w:r w:rsidR="00D1528A">
        <w:rPr>
          <w:rStyle w:val="Style13ptBold"/>
        </w:rPr>
        <w:t>15</w:t>
      </w:r>
      <w:r>
        <w:t xml:space="preserve"> (Bill – Middle East Bureau Chief for the Wall Street Journal, “Prospect of Bolder Iran Unnerves Some, Encourages Others”, 2015, http://www.wsj.com/articles/prospect-of-bolder-iran-unnerves-some-encourages-others-1428084595)</w:t>
      </w:r>
    </w:p>
    <w:p w:rsidR="002D2246" w:rsidRPr="004444C9" w:rsidRDefault="002D2246" w:rsidP="002D2246">
      <w:pPr>
        <w:rPr>
          <w:sz w:val="14"/>
        </w:rPr>
      </w:pPr>
      <w:r w:rsidRPr="00F57A54">
        <w:rPr>
          <w:rStyle w:val="StyleUnderline"/>
        </w:rPr>
        <w:t>This week</w:t>
      </w:r>
      <w:r w:rsidRPr="004444C9">
        <w:rPr>
          <w:rStyle w:val="StyleUnderline"/>
        </w:rPr>
        <w:t xml:space="preserve">’s tentative nuclear </w:t>
      </w:r>
      <w:r w:rsidRPr="00F57A54">
        <w:rPr>
          <w:rStyle w:val="StyleUnderline"/>
        </w:rPr>
        <w:t>agreement</w:t>
      </w:r>
      <w:r w:rsidRPr="004444C9">
        <w:rPr>
          <w:sz w:val="14"/>
        </w:rPr>
        <w:t xml:space="preserve"> with Iran </w:t>
      </w:r>
      <w:r w:rsidRPr="004444C9">
        <w:rPr>
          <w:rStyle w:val="Emphasis"/>
        </w:rPr>
        <w:t>has unnerved America’s closest allies</w:t>
      </w:r>
      <w:r w:rsidRPr="004444C9">
        <w:rPr>
          <w:sz w:val="14"/>
        </w:rPr>
        <w:t xml:space="preserve"> in the Middle East </w:t>
      </w:r>
      <w:r w:rsidRPr="004444C9">
        <w:rPr>
          <w:rStyle w:val="StyleUnderline"/>
        </w:rPr>
        <w:t>and</w:t>
      </w:r>
      <w:r w:rsidRPr="004444C9">
        <w:rPr>
          <w:sz w:val="14"/>
        </w:rPr>
        <w:t xml:space="preserve"> </w:t>
      </w:r>
      <w:r w:rsidRPr="00F57A54">
        <w:rPr>
          <w:rStyle w:val="Emphasis"/>
        </w:rPr>
        <w:t>could intensify area conflicts</w:t>
      </w:r>
      <w:r w:rsidRPr="004444C9">
        <w:rPr>
          <w:sz w:val="14"/>
        </w:rPr>
        <w:t xml:space="preserve"> </w:t>
      </w:r>
      <w:r w:rsidRPr="004444C9">
        <w:rPr>
          <w:rStyle w:val="StyleUnderline"/>
        </w:rPr>
        <w:t>as it raises the prospect of a reshuffling in the regional and global order</w:t>
      </w:r>
      <w:r w:rsidRPr="004444C9">
        <w:rPr>
          <w:sz w:val="14"/>
        </w:rPr>
        <w:t xml:space="preserve">. </w:t>
      </w:r>
      <w:r w:rsidRPr="00F57A54">
        <w:rPr>
          <w:rStyle w:val="StyleUnderline"/>
        </w:rPr>
        <w:t>Israel</w:t>
      </w:r>
      <w:r w:rsidRPr="00F57A54">
        <w:rPr>
          <w:sz w:val="14"/>
        </w:rPr>
        <w:t xml:space="preserve"> </w:t>
      </w:r>
      <w:r w:rsidRPr="00F57A54">
        <w:rPr>
          <w:rStyle w:val="StyleUnderline"/>
        </w:rPr>
        <w:t>and</w:t>
      </w:r>
      <w:r w:rsidRPr="00F57A54">
        <w:rPr>
          <w:sz w:val="14"/>
        </w:rPr>
        <w:t xml:space="preserve"> </w:t>
      </w:r>
      <w:r w:rsidRPr="00F57A54">
        <w:rPr>
          <w:rStyle w:val="StyleUnderline"/>
        </w:rPr>
        <w:t>close Arab allies</w:t>
      </w:r>
      <w:r w:rsidRPr="004444C9">
        <w:rPr>
          <w:sz w:val="14"/>
        </w:rPr>
        <w:t xml:space="preserve"> of the U.S. </w:t>
      </w:r>
      <w:r w:rsidRPr="00F57A54">
        <w:rPr>
          <w:rStyle w:val="Emphasis"/>
        </w:rPr>
        <w:t>denounced the</w:t>
      </w:r>
      <w:r w:rsidRPr="00946C00">
        <w:rPr>
          <w:rStyle w:val="Emphasis"/>
        </w:rPr>
        <w:t xml:space="preserve"> tentative</w:t>
      </w:r>
      <w:r w:rsidRPr="004444C9">
        <w:rPr>
          <w:rStyle w:val="Emphasis"/>
        </w:rPr>
        <w:t xml:space="preserve"> </w:t>
      </w:r>
      <w:r w:rsidRPr="00F57A54">
        <w:rPr>
          <w:rStyle w:val="Emphasis"/>
        </w:rPr>
        <w:t>deal</w:t>
      </w:r>
      <w:r w:rsidRPr="004444C9">
        <w:rPr>
          <w:sz w:val="14"/>
        </w:rPr>
        <w:t xml:space="preserve"> in stark terms. Israeli Prime Minister Benjamin Netanyahu said it endangered the Jewish state’s future and Arab leaders vowed to more assertively confront Iran across the region. </w:t>
      </w:r>
      <w:r w:rsidRPr="004444C9">
        <w:rPr>
          <w:rStyle w:val="StyleUnderline"/>
        </w:rPr>
        <w:t>They worry that any agreement will embolden Iran.</w:t>
      </w:r>
      <w:r>
        <w:rPr>
          <w:rStyle w:val="StyleUnderline"/>
        </w:rPr>
        <w:t xml:space="preserve"> </w:t>
      </w:r>
      <w:r w:rsidRPr="004444C9">
        <w:rPr>
          <w:sz w:val="14"/>
        </w:rPr>
        <w:t xml:space="preserve">Meanwhile, President Barack Obama held out hope for the opposite: that an agreement could soften some of Iran’s hard-line stances and perhaps help resolve some of the region’s intractable conflicts, from Syria to Yemen. The historic agreement, the details and implementation of which are still to be negotiated, could turn out to be one of the most important diplomatic achievements for the Obama administration and Iran’s clerical regime. It offers Iran relief from an array of economic sanctions over time in return for constraining and subjecting its nuclear program to strict monitoring for more than a decade. How—or even if—the details get worked out remains to be seen. But any pact dealing with the nuclear program raises the prospect for a much larger remaking of the Islamic Republic’s role on the international stage. The big question is how Iran’s aging revolutionary leaders will try to use the agreement. Will they inch toward a broader relationship with the world’s lone superpower—an enemy that in many ways they have used to define the Islamic republic against—and try to reintegrate the country into the global economic and political order? Or will they press ahead with Iran’s long-standing, tried-and-true strategy of aggressively confronting the West—in Syria, Lebanon, Iraq, Yemen and elsewhere—only less constrained now than ever before. </w:t>
      </w:r>
      <w:r w:rsidRPr="00F57A54">
        <w:rPr>
          <w:rStyle w:val="StyleUnderline"/>
        </w:rPr>
        <w:t xml:space="preserve">The answer </w:t>
      </w:r>
      <w:r w:rsidRPr="00F57A54">
        <w:rPr>
          <w:rStyle w:val="Emphasis"/>
        </w:rPr>
        <w:t>in the short term</w:t>
      </w:r>
      <w:r w:rsidRPr="004444C9">
        <w:rPr>
          <w:rStyle w:val="StyleUnderline"/>
        </w:rPr>
        <w:t xml:space="preserve"> </w:t>
      </w:r>
      <w:r w:rsidRPr="00F57A54">
        <w:rPr>
          <w:rStyle w:val="StyleUnderline"/>
        </w:rPr>
        <w:t>could</w:t>
      </w:r>
      <w:r w:rsidRPr="004444C9">
        <w:rPr>
          <w:sz w:val="14"/>
        </w:rPr>
        <w:t xml:space="preserve"> well </w:t>
      </w:r>
      <w:r w:rsidRPr="00F57A54">
        <w:rPr>
          <w:rStyle w:val="StyleUnderline"/>
        </w:rPr>
        <w:t>be</w:t>
      </w:r>
      <w:r w:rsidRPr="004444C9">
        <w:rPr>
          <w:sz w:val="14"/>
        </w:rPr>
        <w:t xml:space="preserve"> both—</w:t>
      </w:r>
      <w:r w:rsidRPr="00F57A54">
        <w:rPr>
          <w:rStyle w:val="Emphasis"/>
        </w:rPr>
        <w:t xml:space="preserve">adding to the sectarian stress in the Middle East </w:t>
      </w:r>
      <w:r w:rsidRPr="00BC6DDE">
        <w:rPr>
          <w:rStyle w:val="Emphasis"/>
        </w:rPr>
        <w:t xml:space="preserve">and the growing strains between the U.S. and its traditional allies there. </w:t>
      </w:r>
      <w:r w:rsidRPr="00BC6DDE">
        <w:rPr>
          <w:sz w:val="14"/>
        </w:rPr>
        <w:t>Iran’s factionalized leadership has rallied around the nuclear deal with different aims. President Hasan Rouhani and Foreign Minister Javad Zarif—pragmatists who are front and center in the nuclear negotiations—have stressed the economic and practical benefits for all sides that would come with a relaxation of sanctions and better international relations</w:t>
      </w:r>
      <w:r w:rsidRPr="004444C9">
        <w:rPr>
          <w:sz w:val="14"/>
        </w:rPr>
        <w:t xml:space="preserve">. They have spoken to Iranians’ exhaustion with economic challenges and concern over the country’s growing isolation, and have played up the potential business opportunities for Western companies in Iran. On the other hand, ideological hard-liners—including the Revolutionary Guard Corps that wields control over regional foreign policy—have pushed the notion that a deal would amount to proof that the West can’t thwart Iran’s ability to pursue its interests, whether they be enriching uranium or openly pursuing what they see as Iran’s regional prerogatives. “The people who are managing nuclear negotiations are very different from those handling Iran’s regional policies,” said Karim Sadjadpour, an analyst with the Carnegie Endowment for International Peace. Supreme Leader Ayatollah Ali Khamenei has held those two sides together in support of the negotiations by essentially encouraging each to promote their own view. He will almost certainly continue that course through the remainder of negotiations to June 30, and likely even after any final deal takes effect. Iran could well very well seek to re-establish ties with the world—inviting European and U.S. companies to work in Iran for example—while simultaneously continuing to aggressively expand its influence across an increasingly chaotic Middle East. Iran’s leadership sees no immediate contradiction in that. The regime sees itself as both leader and protector of Shiite Muslims. It frames its push for new influence as essential to fighting ultra-extremist Sunni groups such as Islamic State and al Qaeda—both of which, Iranians point out, the West also is battling. “For Iran, the big problem is these groups. They are the key challenge,” said Seyed Mohammad Marandi, a professor of international relations at Tehran University. In announcing the framework agreement, Mr. Zarif went out of his way to note that a nuclear deal didn't indicate a broader rapprochement between the U.S. and Iran, words that seemed aimed at defusing hard-line opposition to the deal in Iran. </w:t>
      </w:r>
      <w:r w:rsidRPr="00F57A54">
        <w:rPr>
          <w:rStyle w:val="StyleUnderline"/>
        </w:rPr>
        <w:t xml:space="preserve">After a nuclear deal, Iran </w:t>
      </w:r>
      <w:r w:rsidRPr="00B04640">
        <w:rPr>
          <w:rStyle w:val="StyleUnderline"/>
        </w:rPr>
        <w:t>could</w:t>
      </w:r>
      <w:r w:rsidRPr="004444C9">
        <w:rPr>
          <w:rStyle w:val="StyleUnderline"/>
        </w:rPr>
        <w:t xml:space="preserve"> </w:t>
      </w:r>
      <w:r w:rsidRPr="00B04640">
        <w:rPr>
          <w:rStyle w:val="StyleUnderline"/>
        </w:rPr>
        <w:t>well insist even more vociferously that the enemies of Syrian President Bashar al-Assad</w:t>
      </w:r>
      <w:r w:rsidRPr="00B04640">
        <w:rPr>
          <w:sz w:val="14"/>
        </w:rPr>
        <w:t xml:space="preserve">, whom Tehran supports, </w:t>
      </w:r>
      <w:r w:rsidRPr="00B04640">
        <w:rPr>
          <w:rStyle w:val="StyleUnderline"/>
        </w:rPr>
        <w:t>negotiate directly</w:t>
      </w:r>
      <w:r w:rsidRPr="004444C9">
        <w:rPr>
          <w:rStyle w:val="StyleUnderline"/>
        </w:rPr>
        <w:t xml:space="preserve"> with him</w:t>
      </w:r>
      <w:r w:rsidRPr="004444C9">
        <w:rPr>
          <w:sz w:val="14"/>
        </w:rPr>
        <w:t xml:space="preserve"> to end that conflict so that the Syrian regime can fight Islamic State and al Qaeda. </w:t>
      </w:r>
      <w:r w:rsidRPr="00B04640">
        <w:rPr>
          <w:rStyle w:val="StyleUnderline"/>
        </w:rPr>
        <w:t xml:space="preserve">It </w:t>
      </w:r>
      <w:r w:rsidRPr="00F57A54">
        <w:rPr>
          <w:rStyle w:val="StyleUnderline"/>
        </w:rPr>
        <w:t>could step up support for Shiite militia groups</w:t>
      </w:r>
      <w:r w:rsidRPr="004444C9">
        <w:rPr>
          <w:rStyle w:val="StyleUnderline"/>
        </w:rPr>
        <w:t xml:space="preserve"> allied with the Iraqi government </w:t>
      </w:r>
      <w:r w:rsidRPr="00F57A54">
        <w:rPr>
          <w:rStyle w:val="StyleUnderline"/>
        </w:rPr>
        <w:t>and more directly back Yemen’s</w:t>
      </w:r>
      <w:r w:rsidRPr="00F57A54">
        <w:rPr>
          <w:sz w:val="14"/>
        </w:rPr>
        <w:t xml:space="preserve"> </w:t>
      </w:r>
      <w:r w:rsidRPr="00F57A54">
        <w:rPr>
          <w:rStyle w:val="StyleUnderline"/>
        </w:rPr>
        <w:t>Houthi rebels</w:t>
      </w:r>
      <w:r w:rsidRPr="004444C9">
        <w:rPr>
          <w:sz w:val="14"/>
        </w:rPr>
        <w:t xml:space="preserve">, </w:t>
      </w:r>
      <w:r w:rsidRPr="004444C9">
        <w:rPr>
          <w:rStyle w:val="StyleUnderline"/>
        </w:rPr>
        <w:t>who are fighting both al Qaeda and the Yemeni government</w:t>
      </w:r>
      <w:r w:rsidRPr="004444C9">
        <w:rPr>
          <w:sz w:val="14"/>
        </w:rPr>
        <w:t xml:space="preserve">. </w:t>
      </w:r>
      <w:r w:rsidRPr="00F57A54">
        <w:rPr>
          <w:rStyle w:val="StyleUnderline"/>
        </w:rPr>
        <w:t>Such moves</w:t>
      </w:r>
      <w:r w:rsidRPr="004444C9">
        <w:rPr>
          <w:sz w:val="14"/>
        </w:rPr>
        <w:t xml:space="preserve"> by Iran, coinciding with a thaw in relations with the West, </w:t>
      </w:r>
      <w:r w:rsidRPr="00F57A54">
        <w:rPr>
          <w:rStyle w:val="StyleUnderline"/>
        </w:rPr>
        <w:t xml:space="preserve">would </w:t>
      </w:r>
      <w:r w:rsidRPr="00F57A54">
        <w:rPr>
          <w:rStyle w:val="Emphasis"/>
        </w:rPr>
        <w:t>further agitate Sunni</w:t>
      </w:r>
      <w:r w:rsidRPr="00F57A54">
        <w:rPr>
          <w:rStyle w:val="StyleUnderline"/>
        </w:rPr>
        <w:t xml:space="preserve"> Arab powers</w:t>
      </w:r>
      <w:r w:rsidRPr="004444C9">
        <w:rPr>
          <w:rStyle w:val="StyleUnderline"/>
        </w:rPr>
        <w:t xml:space="preserve"> such as Saudi Arabia and Egypt</w:t>
      </w:r>
      <w:r w:rsidRPr="004444C9">
        <w:rPr>
          <w:sz w:val="14"/>
        </w:rPr>
        <w:t xml:space="preserve">, </w:t>
      </w:r>
      <w:r w:rsidRPr="004444C9">
        <w:rPr>
          <w:rStyle w:val="StyleUnderline"/>
        </w:rPr>
        <w:t>who increasingly believe they are engaged in a regional war for influence with Iran.</w:t>
      </w:r>
      <w:r w:rsidRPr="004444C9">
        <w:rPr>
          <w:sz w:val="14"/>
        </w:rPr>
        <w:t xml:space="preserve"> Upset with what they see as U.S. appeasement of Iran, </w:t>
      </w:r>
      <w:r w:rsidRPr="00F57A54">
        <w:rPr>
          <w:sz w:val="14"/>
        </w:rPr>
        <w:t>t</w:t>
      </w:r>
      <w:r w:rsidRPr="00F57A54">
        <w:rPr>
          <w:rStyle w:val="StyleUnderline"/>
        </w:rPr>
        <w:t>hey could boost support for Sunni Islamist rebel factions</w:t>
      </w:r>
      <w:r w:rsidRPr="004444C9">
        <w:rPr>
          <w:rStyle w:val="StyleUnderline"/>
        </w:rPr>
        <w:t xml:space="preserve"> fighting the Assad regime</w:t>
      </w:r>
      <w:r w:rsidRPr="004444C9">
        <w:rPr>
          <w:sz w:val="14"/>
        </w:rPr>
        <w:t xml:space="preserve">, </w:t>
      </w:r>
      <w:r w:rsidRPr="00F57A54">
        <w:rPr>
          <w:rStyle w:val="Emphasis"/>
        </w:rPr>
        <w:t>abandon their recent conciliatory approach</w:t>
      </w:r>
      <w:r w:rsidRPr="004444C9">
        <w:rPr>
          <w:sz w:val="14"/>
        </w:rPr>
        <w:t xml:space="preserve"> toward working with Iraq’s Shiite-led government, </w:t>
      </w:r>
      <w:r w:rsidRPr="00F57A54">
        <w:rPr>
          <w:rStyle w:val="Emphasis"/>
        </w:rPr>
        <w:t>and expand their military intervention</w:t>
      </w:r>
      <w:r w:rsidRPr="004444C9">
        <w:rPr>
          <w:sz w:val="14"/>
        </w:rPr>
        <w:t xml:space="preserve"> in Yemen </w:t>
      </w:r>
      <w:r w:rsidRPr="004444C9">
        <w:rPr>
          <w:rStyle w:val="StyleUnderline"/>
        </w:rPr>
        <w:t>to reinstate the Western-recognized government there.</w:t>
      </w:r>
      <w:r>
        <w:rPr>
          <w:rStyle w:val="StyleUnderline"/>
        </w:rPr>
        <w:t xml:space="preserve"> </w:t>
      </w:r>
      <w:r w:rsidRPr="00F57A54">
        <w:rPr>
          <w:rStyle w:val="StyleUnderline"/>
        </w:rPr>
        <w:t>Israel</w:t>
      </w:r>
      <w:r w:rsidRPr="00F57A54">
        <w:rPr>
          <w:sz w:val="14"/>
        </w:rPr>
        <w:t>,</w:t>
      </w:r>
      <w:r w:rsidRPr="004444C9">
        <w:rPr>
          <w:sz w:val="14"/>
        </w:rPr>
        <w:t xml:space="preserve"> which has opposed the Iran deal vociferously, </w:t>
      </w:r>
      <w:r w:rsidRPr="00F57A54">
        <w:rPr>
          <w:rStyle w:val="StyleUnderline"/>
        </w:rPr>
        <w:t>could more aggressively</w:t>
      </w:r>
      <w:r w:rsidRPr="004444C9">
        <w:rPr>
          <w:rStyle w:val="StyleUnderline"/>
        </w:rPr>
        <w:t xml:space="preserve"> try to </w:t>
      </w:r>
      <w:r w:rsidRPr="00F57A54">
        <w:rPr>
          <w:rStyle w:val="StyleUnderline"/>
        </w:rPr>
        <w:t>undermine Iran</w:t>
      </w:r>
      <w:r w:rsidRPr="004444C9">
        <w:rPr>
          <w:rStyle w:val="StyleUnderline"/>
        </w:rPr>
        <w:t xml:space="preserve"> by challenging Hezbollah</w:t>
      </w:r>
      <w:r w:rsidRPr="004444C9">
        <w:rPr>
          <w:sz w:val="14"/>
        </w:rPr>
        <w:t>, the Iranian-allied militant organization based in Lebanon</w:t>
      </w:r>
      <w:r w:rsidRPr="004444C9">
        <w:rPr>
          <w:rStyle w:val="StyleUnderline"/>
        </w:rPr>
        <w:t xml:space="preserve">, or </w:t>
      </w:r>
      <w:r w:rsidRPr="00946C00">
        <w:rPr>
          <w:rStyle w:val="StyleUnderline"/>
        </w:rPr>
        <w:t>by</w:t>
      </w:r>
      <w:r w:rsidRPr="004444C9">
        <w:rPr>
          <w:rStyle w:val="StyleUnderline"/>
        </w:rPr>
        <w:t xml:space="preserve"> moving forcefully against the Assad regime</w:t>
      </w:r>
      <w:r w:rsidRPr="004444C9">
        <w:rPr>
          <w:sz w:val="14"/>
        </w:rPr>
        <w:t xml:space="preserve">. </w:t>
      </w:r>
      <w:r w:rsidRPr="00F57A54">
        <w:rPr>
          <w:rStyle w:val="Emphasis"/>
        </w:rPr>
        <w:t>Israel hasn’t ruled out directly attacking Iran</w:t>
      </w:r>
      <w:r w:rsidRPr="004444C9">
        <w:rPr>
          <w:sz w:val="14"/>
        </w:rPr>
        <w:t xml:space="preserve">, either. </w:t>
      </w:r>
    </w:p>
    <w:p w:rsidR="002D2246" w:rsidRPr="002B564B" w:rsidRDefault="002D2246" w:rsidP="002D2246">
      <w:pPr>
        <w:rPr>
          <w:sz w:val="14"/>
        </w:rPr>
      </w:pPr>
    </w:p>
    <w:p w:rsidR="002D2246" w:rsidRDefault="002D2246" w:rsidP="002D2246">
      <w:pPr>
        <w:pStyle w:val="Heading4"/>
      </w:pPr>
      <w:r>
        <w:t xml:space="preserve">High risk the deal freaks out the rest of the region </w:t>
      </w:r>
    </w:p>
    <w:p w:rsidR="002D2246" w:rsidRPr="005B5113" w:rsidRDefault="002D2246" w:rsidP="002D2246">
      <w:pPr>
        <w:rPr>
          <w:b/>
          <w:bCs/>
        </w:rPr>
      </w:pPr>
      <w:r>
        <w:rPr>
          <w:rStyle w:val="Style13ptBold"/>
        </w:rPr>
        <w:t xml:space="preserve">Bowen </w:t>
      </w:r>
      <w:r w:rsidR="00D1528A">
        <w:rPr>
          <w:rStyle w:val="Style13ptBold"/>
        </w:rPr>
        <w:t>15</w:t>
      </w:r>
      <w:r>
        <w:rPr>
          <w:rStyle w:val="Style13ptBold"/>
        </w:rPr>
        <w:t xml:space="preserve"> </w:t>
      </w:r>
      <w:r w:rsidRPr="005B5113">
        <w:t>(Wyn Bowen</w:t>
      </w:r>
      <w:r>
        <w:t xml:space="preserve"> is professor of non-proliferation and international security at Kings College London.  “What will be the cost of containing Iran?” </w:t>
      </w:r>
      <w:r>
        <w:rPr>
          <w:i/>
        </w:rPr>
        <w:t>The Telegraph</w:t>
      </w:r>
      <w:r>
        <w:t xml:space="preserve"> (UK) 4/3/15, lexis)</w:t>
      </w:r>
    </w:p>
    <w:p w:rsidR="002D2246" w:rsidRPr="00BD7DC3" w:rsidRDefault="002D2246" w:rsidP="002D2246">
      <w:pPr>
        <w:rPr>
          <w:sz w:val="14"/>
        </w:rPr>
      </w:pPr>
      <w:r w:rsidRPr="00BD7DC3">
        <w:rPr>
          <w:sz w:val="14"/>
        </w:rPr>
        <w:t xml:space="preserve">Crucially, </w:t>
      </w:r>
      <w:r w:rsidRPr="004D6B34">
        <w:rPr>
          <w:rStyle w:val="StyleUnderline"/>
        </w:rPr>
        <w:t>a delicate dance of diplomacy has allowed both sides to present the outcome as a victory to domestic audiences</w:t>
      </w:r>
      <w:r w:rsidRPr="00BD7DC3">
        <w:rPr>
          <w:sz w:val="14"/>
        </w:rPr>
        <w:t>, even if the naysayers – particularly in Tehran and Washington - will remain potential thorns in the side of successful implementation of the deal.</w:t>
      </w:r>
      <w:r w:rsidRPr="00BD7DC3">
        <w:rPr>
          <w:sz w:val="12"/>
        </w:rPr>
        <w:t>¶</w:t>
      </w:r>
      <w:r w:rsidRPr="00BD7DC3">
        <w:rPr>
          <w:sz w:val="14"/>
        </w:rPr>
        <w:t xml:space="preserve"> But if </w:t>
      </w:r>
      <w:r w:rsidRPr="004D6B34">
        <w:rPr>
          <w:rStyle w:val="StyleUnderline"/>
        </w:rPr>
        <w:t>the deal</w:t>
      </w:r>
      <w:r w:rsidRPr="00BD7DC3">
        <w:rPr>
          <w:sz w:val="14"/>
        </w:rPr>
        <w:t xml:space="preserve"> constitutes a pragmatic solution to a complex problem, it </w:t>
      </w:r>
      <w:r w:rsidRPr="004D6B34">
        <w:rPr>
          <w:rStyle w:val="StyleUnderline"/>
        </w:rPr>
        <w:t>is</w:t>
      </w:r>
      <w:r w:rsidRPr="00BD7DC3">
        <w:rPr>
          <w:sz w:val="14"/>
        </w:rPr>
        <w:t xml:space="preserve"> also something of </w:t>
      </w:r>
      <w:r w:rsidRPr="00F57A54">
        <w:rPr>
          <w:rStyle w:val="Emphasis"/>
        </w:rPr>
        <w:t xml:space="preserve">a </w:t>
      </w:r>
      <w:r w:rsidRPr="00BC6DDE">
        <w:rPr>
          <w:rStyle w:val="Emphasis"/>
        </w:rPr>
        <w:t>Faustian bargain.</w:t>
      </w:r>
      <w:r w:rsidRPr="00BC6DDE">
        <w:rPr>
          <w:sz w:val="14"/>
        </w:rPr>
        <w:t xml:space="preserve"> While </w:t>
      </w:r>
      <w:r w:rsidRPr="00BC6DDE">
        <w:rPr>
          <w:rStyle w:val="StyleUnderline"/>
        </w:rPr>
        <w:t xml:space="preserve">limiting Tehran’s nuclear activities and providing for an intrusive inspection regime, the deal </w:t>
      </w:r>
      <w:r w:rsidRPr="00BC6DDE">
        <w:rPr>
          <w:sz w:val="14"/>
        </w:rPr>
        <w:t xml:space="preserve">also </w:t>
      </w:r>
      <w:r w:rsidRPr="00BC6DDE">
        <w:rPr>
          <w:rStyle w:val="StyleUnderline"/>
        </w:rPr>
        <w:t>leaves Iran with a considerable enrichment capacity and the technical know-how to advance its nuclear programme at speed</w:t>
      </w:r>
      <w:r w:rsidRPr="00BC6DDE">
        <w:rPr>
          <w:sz w:val="14"/>
        </w:rPr>
        <w:t>. We have argued</w:t>
      </w:r>
      <w:r w:rsidRPr="00BD7DC3">
        <w:rPr>
          <w:sz w:val="14"/>
        </w:rPr>
        <w:t xml:space="preserve"> elsewhere that </w:t>
      </w:r>
      <w:r w:rsidRPr="00F57A54">
        <w:rPr>
          <w:rStyle w:val="Emphasis"/>
        </w:rPr>
        <w:t>Iran’s nuclear programme is</w:t>
      </w:r>
      <w:r w:rsidRPr="00BD7DC3">
        <w:rPr>
          <w:rStyle w:val="Emphasis"/>
        </w:rPr>
        <w:t xml:space="preserve"> best described in terms of </w:t>
      </w:r>
      <w:r w:rsidRPr="00F57A54">
        <w:rPr>
          <w:rStyle w:val="Emphasis"/>
        </w:rPr>
        <w:t>nuclear hedging</w:t>
      </w:r>
      <w:r w:rsidRPr="00BD7DC3">
        <w:rPr>
          <w:rStyle w:val="Emphasis"/>
        </w:rPr>
        <w:t xml:space="preserve">, </w:t>
      </w:r>
      <w:r w:rsidRPr="00F57A54">
        <w:rPr>
          <w:rStyle w:val="Emphasis"/>
        </w:rPr>
        <w:t>a strategy</w:t>
      </w:r>
      <w:r w:rsidRPr="00BD7DC3">
        <w:rPr>
          <w:rStyle w:val="Emphasis"/>
        </w:rPr>
        <w:t xml:space="preserve"> based on the ability </w:t>
      </w:r>
      <w:r w:rsidRPr="00F57A54">
        <w:rPr>
          <w:rStyle w:val="Emphasis"/>
        </w:rPr>
        <w:t>to acquire nuclear weapons</w:t>
      </w:r>
      <w:r w:rsidRPr="00BD7DC3">
        <w:rPr>
          <w:rStyle w:val="Emphasis"/>
        </w:rPr>
        <w:t xml:space="preserve"> relatively </w:t>
      </w:r>
      <w:r w:rsidRPr="00F57A54">
        <w:rPr>
          <w:rStyle w:val="Emphasis"/>
        </w:rPr>
        <w:t>quickly</w:t>
      </w:r>
      <w:r w:rsidRPr="00BD7DC3">
        <w:rPr>
          <w:rStyle w:val="Emphasis"/>
        </w:rPr>
        <w:t xml:space="preserve"> should Tehran decide to do so.</w:t>
      </w:r>
      <w:r w:rsidRPr="00BD7DC3">
        <w:rPr>
          <w:sz w:val="12"/>
        </w:rPr>
        <w:t>¶</w:t>
      </w:r>
      <w:r w:rsidRPr="00BD7DC3">
        <w:rPr>
          <w:sz w:val="14"/>
        </w:rPr>
        <w:t xml:space="preserve"> </w:t>
      </w:r>
      <w:r w:rsidRPr="00F57A54">
        <w:rPr>
          <w:rStyle w:val="StyleUnderline"/>
        </w:rPr>
        <w:t>The agreement</w:t>
      </w:r>
      <w:r w:rsidRPr="00BD7DC3">
        <w:rPr>
          <w:sz w:val="14"/>
        </w:rPr>
        <w:t xml:space="preserve"> reached in Lausanne implicitly recognises and </w:t>
      </w:r>
      <w:r w:rsidRPr="00F57A54">
        <w:rPr>
          <w:rStyle w:val="Emphasis"/>
        </w:rPr>
        <w:t>gives legitimacy to this strategy</w:t>
      </w:r>
      <w:r w:rsidRPr="00BD7DC3">
        <w:rPr>
          <w:sz w:val="14"/>
        </w:rPr>
        <w:t xml:space="preserve">. In this context, </w:t>
      </w:r>
      <w:r w:rsidRPr="00BD7DC3">
        <w:rPr>
          <w:rStyle w:val="StyleUnderline"/>
        </w:rPr>
        <w:t xml:space="preserve">the </w:t>
      </w:r>
      <w:r w:rsidRPr="00F57A54">
        <w:rPr>
          <w:rStyle w:val="StyleUnderline"/>
        </w:rPr>
        <w:t>compromises</w:t>
      </w:r>
      <w:r w:rsidRPr="00BD7DC3">
        <w:rPr>
          <w:rStyle w:val="StyleUnderline"/>
        </w:rPr>
        <w:t xml:space="preserve"> that paved the way for a deal </w:t>
      </w:r>
      <w:r w:rsidRPr="00F57A54">
        <w:rPr>
          <w:rStyle w:val="StyleUnderline"/>
        </w:rPr>
        <w:t>raise</w:t>
      </w:r>
      <w:r w:rsidRPr="00BD7DC3">
        <w:rPr>
          <w:rStyle w:val="StyleUnderline"/>
        </w:rPr>
        <w:t xml:space="preserve"> a </w:t>
      </w:r>
      <w:r w:rsidRPr="00BD7DC3">
        <w:rPr>
          <w:rStyle w:val="Emphasis"/>
        </w:rPr>
        <w:t xml:space="preserve">whole </w:t>
      </w:r>
      <w:r w:rsidRPr="00F57A54">
        <w:rPr>
          <w:rStyle w:val="Emphasis"/>
        </w:rPr>
        <w:t>new</w:t>
      </w:r>
      <w:r w:rsidRPr="00BD7DC3">
        <w:rPr>
          <w:rStyle w:val="Emphasis"/>
        </w:rPr>
        <w:t xml:space="preserve"> set of </w:t>
      </w:r>
      <w:r w:rsidRPr="00F57A54">
        <w:rPr>
          <w:rStyle w:val="Emphasis"/>
        </w:rPr>
        <w:t>non-proliferation challenges</w:t>
      </w:r>
      <w:r w:rsidRPr="00BD7DC3">
        <w:rPr>
          <w:rStyle w:val="StyleUnderline"/>
        </w:rPr>
        <w:t>.</w:t>
      </w:r>
      <w:r w:rsidRPr="00BD7DC3">
        <w:rPr>
          <w:rStyle w:val="StyleUnderline"/>
          <w:sz w:val="12"/>
        </w:rPr>
        <w:t>¶</w:t>
      </w:r>
      <w:r w:rsidRPr="00BD7DC3">
        <w:rPr>
          <w:sz w:val="14"/>
        </w:rPr>
        <w:t xml:space="preserve"> Regional Repercussions</w:t>
      </w:r>
      <w:r w:rsidRPr="00BD7DC3">
        <w:rPr>
          <w:sz w:val="12"/>
        </w:rPr>
        <w:t>¶</w:t>
      </w:r>
      <w:r w:rsidRPr="00BD7DC3">
        <w:rPr>
          <w:sz w:val="14"/>
        </w:rPr>
        <w:t xml:space="preserve"> One might think that a comprehensive agreement that constrained Iran’s nuclear weapon potential would do much to address the fears of its neighbours. But this is not necessarily the case as </w:t>
      </w:r>
      <w:r w:rsidRPr="00BD7DC3">
        <w:rPr>
          <w:rStyle w:val="StyleUnderline"/>
        </w:rPr>
        <w:t xml:space="preserve">the </w:t>
      </w:r>
      <w:r w:rsidRPr="00F57A54">
        <w:rPr>
          <w:rStyle w:val="StyleUnderline"/>
        </w:rPr>
        <w:t>uncertainty</w:t>
      </w:r>
      <w:r w:rsidRPr="00BD7DC3">
        <w:rPr>
          <w:rStyle w:val="StyleUnderline"/>
        </w:rPr>
        <w:t xml:space="preserve"> associated </w:t>
      </w:r>
      <w:r w:rsidRPr="00F57A54">
        <w:rPr>
          <w:rStyle w:val="StyleUnderline"/>
        </w:rPr>
        <w:t>with nuclear hedging</w:t>
      </w:r>
      <w:r w:rsidRPr="00BD7DC3">
        <w:rPr>
          <w:rStyle w:val="StyleUnderline"/>
        </w:rPr>
        <w:t>,</w:t>
      </w:r>
      <w:r w:rsidRPr="00BD7DC3">
        <w:rPr>
          <w:sz w:val="14"/>
        </w:rPr>
        <w:t xml:space="preserve"> even at a relatively low level</w:t>
      </w:r>
      <w:r w:rsidRPr="00BD7DC3">
        <w:rPr>
          <w:rStyle w:val="StyleUnderline"/>
        </w:rPr>
        <w:t xml:space="preserve">, </w:t>
      </w:r>
      <w:r w:rsidRPr="00F57A54">
        <w:rPr>
          <w:rStyle w:val="StyleUnderline"/>
        </w:rPr>
        <w:t>poses almost as many challenges as</w:t>
      </w:r>
      <w:r w:rsidRPr="00BD7DC3">
        <w:rPr>
          <w:rStyle w:val="StyleUnderline"/>
        </w:rPr>
        <w:t xml:space="preserve"> the certainty of nuclear weapons </w:t>
      </w:r>
      <w:r w:rsidRPr="00F57A54">
        <w:rPr>
          <w:rStyle w:val="StyleUnderline"/>
        </w:rPr>
        <w:t>acquisition</w:t>
      </w:r>
      <w:r w:rsidRPr="00BD7DC3">
        <w:rPr>
          <w:rStyle w:val="StyleUnderline"/>
        </w:rPr>
        <w:t>.</w:t>
      </w:r>
      <w:r w:rsidRPr="00BD7DC3">
        <w:rPr>
          <w:rStyle w:val="StyleUnderline"/>
          <w:sz w:val="12"/>
        </w:rPr>
        <w:t>¶</w:t>
      </w:r>
      <w:r w:rsidRPr="00BD7DC3">
        <w:rPr>
          <w:sz w:val="14"/>
        </w:rPr>
        <w:t xml:space="preserve"> The problem is that </w:t>
      </w:r>
      <w:r w:rsidRPr="00F57A54">
        <w:rPr>
          <w:rStyle w:val="StyleUnderline"/>
        </w:rPr>
        <w:t>the value</w:t>
      </w:r>
      <w:r w:rsidRPr="00BD7DC3">
        <w:rPr>
          <w:rStyle w:val="StyleUnderline"/>
        </w:rPr>
        <w:t xml:space="preserve"> of hedging </w:t>
      </w:r>
      <w:r w:rsidRPr="00F57A54">
        <w:rPr>
          <w:rStyle w:val="StyleUnderline"/>
        </w:rPr>
        <w:t>is a matter of perception</w:t>
      </w:r>
      <w:r w:rsidRPr="00BD7DC3">
        <w:rPr>
          <w:sz w:val="14"/>
        </w:rPr>
        <w:t xml:space="preserve">. Certainly, </w:t>
      </w:r>
      <w:r w:rsidRPr="00BD7DC3">
        <w:rPr>
          <w:rStyle w:val="StyleUnderline"/>
        </w:rPr>
        <w:t>hedging holds some weight as a tool of coercion or deterrence,</w:t>
      </w:r>
      <w:r w:rsidRPr="00BD7DC3">
        <w:rPr>
          <w:sz w:val="14"/>
        </w:rPr>
        <w:t xml:space="preserve"> but </w:t>
      </w:r>
      <w:r w:rsidRPr="00BD7DC3">
        <w:rPr>
          <w:rStyle w:val="StyleUnderline"/>
        </w:rPr>
        <w:t>there is no absolute truth here and the value that Iran attributes to its position may well differ from how</w:t>
      </w:r>
      <w:r w:rsidRPr="00BD7DC3">
        <w:rPr>
          <w:sz w:val="14"/>
        </w:rPr>
        <w:t xml:space="preserve">, say, </w:t>
      </w:r>
      <w:r w:rsidRPr="00BD7DC3">
        <w:rPr>
          <w:rStyle w:val="StyleUnderline"/>
        </w:rPr>
        <w:t>Riyadh views the situation</w:t>
      </w:r>
      <w:r w:rsidRPr="00BD7DC3">
        <w:rPr>
          <w:sz w:val="14"/>
        </w:rPr>
        <w:t xml:space="preserve">. </w:t>
      </w:r>
      <w:r w:rsidRPr="00BD7DC3">
        <w:rPr>
          <w:rStyle w:val="StyleUnderline"/>
        </w:rPr>
        <w:t xml:space="preserve">What Tehran’s neighbours will agree on is that </w:t>
      </w:r>
      <w:r w:rsidRPr="00BC6DDE">
        <w:rPr>
          <w:rStyle w:val="StyleUnderline"/>
        </w:rPr>
        <w:t xml:space="preserve">the legitimacy given to Iranian hedging by the new deal </w:t>
      </w:r>
      <w:r w:rsidRPr="00BC6DDE">
        <w:rPr>
          <w:rStyle w:val="Emphasis"/>
        </w:rPr>
        <w:t>demands a tangible response.</w:t>
      </w:r>
      <w:r w:rsidRPr="00BC6DDE">
        <w:rPr>
          <w:rStyle w:val="Emphasis"/>
          <w:b w:val="0"/>
          <w:sz w:val="12"/>
        </w:rPr>
        <w:t>¶</w:t>
      </w:r>
      <w:r w:rsidRPr="00BC6DDE">
        <w:rPr>
          <w:sz w:val="14"/>
        </w:rPr>
        <w:t xml:space="preserve"> At the</w:t>
      </w:r>
      <w:r w:rsidRPr="00BD7DC3">
        <w:rPr>
          <w:sz w:val="14"/>
        </w:rPr>
        <w:t xml:space="preserve"> least, </w:t>
      </w:r>
      <w:r w:rsidRPr="00BD7DC3">
        <w:rPr>
          <w:rStyle w:val="StyleUnderline"/>
        </w:rPr>
        <w:t xml:space="preserve">Iranian </w:t>
      </w:r>
      <w:r w:rsidRPr="00F57A54">
        <w:rPr>
          <w:rStyle w:val="StyleUnderline"/>
        </w:rPr>
        <w:t xml:space="preserve">hedging could </w:t>
      </w:r>
      <w:r w:rsidRPr="00BD7DC3">
        <w:rPr>
          <w:rStyle w:val="StyleUnderline"/>
        </w:rPr>
        <w:t>add symbolic weight to Iran’s aspirations to regional hegemony.</w:t>
      </w:r>
      <w:r w:rsidRPr="00BD7DC3">
        <w:rPr>
          <w:rStyle w:val="StyleUnderline"/>
          <w:sz w:val="12"/>
        </w:rPr>
        <w:t xml:space="preserve">¶ </w:t>
      </w:r>
      <w:r w:rsidRPr="00BD7DC3">
        <w:rPr>
          <w:sz w:val="14"/>
        </w:rPr>
        <w:t xml:space="preserve">At worst, </w:t>
      </w:r>
      <w:r w:rsidRPr="00BD7DC3">
        <w:rPr>
          <w:rStyle w:val="StyleUnderline"/>
        </w:rPr>
        <w:t xml:space="preserve">an inflated sense of the value of its position could </w:t>
      </w:r>
      <w:r w:rsidRPr="00F57A54">
        <w:rPr>
          <w:rStyle w:val="StyleUnderline"/>
        </w:rPr>
        <w:t xml:space="preserve">embolden Iran </w:t>
      </w:r>
      <w:r w:rsidRPr="00BD7DC3">
        <w:rPr>
          <w:rStyle w:val="StyleUnderline"/>
        </w:rPr>
        <w:t xml:space="preserve">in a conventional military sense and contribute to </w:t>
      </w:r>
      <w:r w:rsidRPr="00F57A54">
        <w:rPr>
          <w:rStyle w:val="StyleUnderline"/>
        </w:rPr>
        <w:t>further conflict in the region</w:t>
      </w:r>
      <w:r w:rsidRPr="00BD7DC3">
        <w:rPr>
          <w:sz w:val="14"/>
        </w:rPr>
        <w:t xml:space="preserve">, potentially </w:t>
      </w:r>
      <w:r w:rsidRPr="00BD7DC3">
        <w:rPr>
          <w:rStyle w:val="StyleUnderline"/>
        </w:rPr>
        <w:t>pitting Shia Iran against its Sunni Arab neighbours</w:t>
      </w:r>
      <w:r w:rsidRPr="00BD7DC3">
        <w:rPr>
          <w:sz w:val="14"/>
        </w:rPr>
        <w:t>. The recent announcement of a new joint Arab military force amidst what many describe as a proxy conflict between Iran and Saudi Arabia in Yemen is of particular concern in this regard.</w:t>
      </w:r>
      <w:r w:rsidRPr="00BD7DC3">
        <w:rPr>
          <w:sz w:val="12"/>
        </w:rPr>
        <w:t>¶</w:t>
      </w:r>
      <w:r w:rsidRPr="00BD7DC3">
        <w:rPr>
          <w:sz w:val="14"/>
        </w:rPr>
        <w:t xml:space="preserve"> Longer term, </w:t>
      </w:r>
      <w:r w:rsidRPr="00F57A54">
        <w:rPr>
          <w:rStyle w:val="StyleUnderline"/>
        </w:rPr>
        <w:t>the likely response</w:t>
      </w:r>
      <w:r w:rsidRPr="00BD7DC3">
        <w:rPr>
          <w:rStyle w:val="StyleUnderline"/>
        </w:rPr>
        <w:t xml:space="preserve"> to the new deal </w:t>
      </w:r>
      <w:r w:rsidRPr="00F57A54">
        <w:rPr>
          <w:rStyle w:val="Emphasis"/>
        </w:rPr>
        <w:t>is a hedging ‘cascade’ in the Middle East</w:t>
      </w:r>
      <w:r w:rsidRPr="00BD7DC3">
        <w:rPr>
          <w:rStyle w:val="StyleUnderline"/>
        </w:rPr>
        <w:t xml:space="preserve">. </w:t>
      </w:r>
      <w:r w:rsidRPr="00F57A54">
        <w:rPr>
          <w:rStyle w:val="StyleUnderline"/>
        </w:rPr>
        <w:t>Saudi</w:t>
      </w:r>
      <w:r w:rsidRPr="00BD7DC3">
        <w:rPr>
          <w:rStyle w:val="StyleUnderline"/>
        </w:rPr>
        <w:t xml:space="preserve"> Arabia </w:t>
      </w:r>
      <w:r w:rsidRPr="00F57A54">
        <w:rPr>
          <w:rStyle w:val="StyleUnderline"/>
        </w:rPr>
        <w:t>is</w:t>
      </w:r>
      <w:r w:rsidRPr="00BD7DC3">
        <w:rPr>
          <w:rStyle w:val="StyleUnderline"/>
        </w:rPr>
        <w:t xml:space="preserve"> already </w:t>
      </w:r>
      <w:r w:rsidRPr="00F57A54">
        <w:rPr>
          <w:rStyle w:val="StyleUnderline"/>
        </w:rPr>
        <w:t>investing significantly in nuclear development</w:t>
      </w:r>
      <w:r w:rsidRPr="00BD7DC3">
        <w:rPr>
          <w:rStyle w:val="StyleUnderline"/>
        </w:rPr>
        <w:t xml:space="preserve"> and</w:t>
      </w:r>
      <w:r w:rsidRPr="00BD7DC3">
        <w:rPr>
          <w:sz w:val="14"/>
        </w:rPr>
        <w:t>, in a recent interview, former Chief of intelligence Prince Turki al-Faisal hinted at this very scenario: ‘</w:t>
      </w:r>
      <w:r w:rsidRPr="00BD7DC3">
        <w:rPr>
          <w:rStyle w:val="StyleUnderline"/>
        </w:rPr>
        <w:t>whatever comes out of these talks, we will want the same’ and ‘</w:t>
      </w:r>
      <w:r w:rsidRPr="00F57A54">
        <w:rPr>
          <w:rStyle w:val="StyleUnderline"/>
        </w:rPr>
        <w:t>if Iran has the ability to enrich uranium</w:t>
      </w:r>
      <w:r w:rsidRPr="00BD7DC3">
        <w:rPr>
          <w:rStyle w:val="StyleUnderline"/>
        </w:rPr>
        <w:t xml:space="preserve"> to whatever level, </w:t>
      </w:r>
      <w:r w:rsidRPr="00F57A54">
        <w:rPr>
          <w:rStyle w:val="StyleUnderline"/>
        </w:rPr>
        <w:t>it's not just Saudi Arabia that's going to ask for that’</w:t>
      </w:r>
      <w:r w:rsidRPr="00BD7DC3">
        <w:rPr>
          <w:sz w:val="14"/>
        </w:rPr>
        <w:t xml:space="preserve">. </w:t>
      </w:r>
    </w:p>
    <w:p w:rsidR="002D2246" w:rsidRPr="002D2246" w:rsidRDefault="002D2246" w:rsidP="002D2246"/>
    <w:p w:rsidR="00874EF8" w:rsidRPr="00874EF8" w:rsidRDefault="00874EF8" w:rsidP="00874EF8">
      <w:pPr>
        <w:pStyle w:val="Heading2"/>
      </w:pPr>
      <w:r>
        <w:t>Russia Relations</w:t>
      </w:r>
    </w:p>
    <w:p w:rsidR="00874EF8" w:rsidRDefault="00874EF8" w:rsidP="00874EF8">
      <w:pPr>
        <w:pStyle w:val="Heading3"/>
      </w:pPr>
      <w:r>
        <w:t>2AC Russia Relations</w:t>
      </w:r>
    </w:p>
    <w:p w:rsidR="00874EF8" w:rsidRPr="00874EF8" w:rsidRDefault="00874EF8" w:rsidP="00874EF8">
      <w:pPr>
        <w:pStyle w:val="Heading4"/>
        <w:rPr>
          <w:rStyle w:val="Style13ptBold"/>
          <w:b/>
          <w:bCs/>
        </w:rPr>
      </w:pPr>
      <w:r w:rsidRPr="00874EF8">
        <w:rPr>
          <w:rStyle w:val="Style13ptBold"/>
          <w:b/>
        </w:rPr>
        <w:t>Trump increases US-RU relations</w:t>
      </w:r>
    </w:p>
    <w:p w:rsidR="00874EF8" w:rsidRPr="00D97603" w:rsidRDefault="00874EF8" w:rsidP="00874EF8">
      <w:pPr>
        <w:rPr>
          <w:rStyle w:val="Style13ptBold"/>
        </w:rPr>
      </w:pPr>
      <w:r w:rsidRPr="00D97603">
        <w:rPr>
          <w:rStyle w:val="Style13ptBold"/>
        </w:rPr>
        <w:t xml:space="preserve">Diamond and Botelho, </w:t>
      </w:r>
      <w:r>
        <w:rPr>
          <w:rStyle w:val="Style13ptBold"/>
        </w:rPr>
        <w:t>15</w:t>
      </w:r>
    </w:p>
    <w:p w:rsidR="00874EF8" w:rsidRDefault="00874EF8" w:rsidP="00874EF8">
      <w:pPr>
        <w:rPr>
          <w:rFonts w:eastAsia="Calibri"/>
        </w:rPr>
      </w:pPr>
      <w:r>
        <w:rPr>
          <w:rFonts w:eastAsia="Calibri"/>
        </w:rPr>
        <w:t>(</w:t>
      </w:r>
      <w:r w:rsidRPr="00D97603">
        <w:rPr>
          <w:rFonts w:eastAsia="Calibri"/>
        </w:rPr>
        <w:t xml:space="preserve">Jeremy Diamond and Greg Botelho, CNN </w:t>
      </w:r>
      <w:r>
        <w:rPr>
          <w:rFonts w:eastAsia="Calibri"/>
        </w:rPr>
        <w:t>“</w:t>
      </w:r>
      <w:r w:rsidRPr="00D97603">
        <w:rPr>
          <w:rFonts w:eastAsia="Calibri"/>
        </w:rPr>
        <w:t>Putin praises 'bright and talented' Trump</w:t>
      </w:r>
      <w:r>
        <w:rPr>
          <w:rFonts w:eastAsia="Calibri"/>
        </w:rPr>
        <w:t>.” December 17, 2015. &lt;</w:t>
      </w:r>
      <w:r w:rsidRPr="00D97603">
        <w:rPr>
          <w:rFonts w:eastAsia="Calibri"/>
        </w:rPr>
        <w:t>http://www.cnn.com/2015/12/17/politics/russia-putin-trump/</w:t>
      </w:r>
      <w:r>
        <w:rPr>
          <w:rFonts w:eastAsia="Calibri"/>
        </w:rPr>
        <w:t>&gt; Accessed: 12/21/15 RJS)</w:t>
      </w:r>
    </w:p>
    <w:p w:rsidR="00874EF8" w:rsidRDefault="00874EF8" w:rsidP="00874EF8">
      <w:pPr>
        <w:rPr>
          <w:rFonts w:eastAsia="Calibri"/>
        </w:rPr>
      </w:pPr>
    </w:p>
    <w:p w:rsidR="00874EF8" w:rsidRDefault="00874EF8" w:rsidP="00874EF8">
      <w:pPr>
        <w:rPr>
          <w:rFonts w:eastAsia="Calibri"/>
          <w:sz w:val="18"/>
          <w:szCs w:val="18"/>
        </w:rPr>
      </w:pPr>
      <w:r w:rsidRPr="00F57A54">
        <w:rPr>
          <w:rFonts w:eastAsia="Calibri"/>
          <w:u w:val="single"/>
        </w:rPr>
        <w:t xml:space="preserve">Donald Trump has said that he would "get along very well" with </w:t>
      </w:r>
      <w:r w:rsidRPr="00D97603">
        <w:rPr>
          <w:rFonts w:eastAsia="Calibri"/>
          <w:u w:val="single"/>
        </w:rPr>
        <w:t xml:space="preserve">Russian President Vladimir </w:t>
      </w:r>
      <w:r w:rsidRPr="00F57A54">
        <w:rPr>
          <w:rFonts w:eastAsia="Calibri"/>
          <w:u w:val="single"/>
        </w:rPr>
        <w:t>Putin</w:t>
      </w:r>
      <w:r w:rsidRPr="00D97603">
        <w:rPr>
          <w:rFonts w:eastAsia="Calibri"/>
        </w:rPr>
        <w:t>.</w:t>
      </w:r>
      <w:r>
        <w:rPr>
          <w:rFonts w:eastAsia="Calibri"/>
        </w:rPr>
        <w:t xml:space="preserve"> </w:t>
      </w:r>
      <w:r w:rsidRPr="00F57A54">
        <w:rPr>
          <w:rFonts w:eastAsia="Calibri"/>
          <w:u w:val="single"/>
        </w:rPr>
        <w:t xml:space="preserve">The feeling is </w:t>
      </w:r>
      <w:r w:rsidRPr="00D97603">
        <w:rPr>
          <w:rFonts w:eastAsia="Calibri"/>
          <w:u w:val="single"/>
        </w:rPr>
        <w:t xml:space="preserve">apparently </w:t>
      </w:r>
      <w:r w:rsidRPr="00F57A54">
        <w:rPr>
          <w:rFonts w:eastAsia="Calibri"/>
          <w:u w:val="single"/>
        </w:rPr>
        <w:t>mutual</w:t>
      </w:r>
      <w:r w:rsidRPr="00D97603">
        <w:rPr>
          <w:rFonts w:eastAsia="Calibri"/>
        </w:rPr>
        <w:t>.</w:t>
      </w:r>
      <w:r>
        <w:rPr>
          <w:rFonts w:eastAsia="Calibri"/>
        </w:rPr>
        <w:t xml:space="preserve"> </w:t>
      </w:r>
      <w:r w:rsidRPr="00F57A54">
        <w:rPr>
          <w:rFonts w:eastAsia="Calibri"/>
          <w:u w:val="single"/>
        </w:rPr>
        <w:t>Putin offered high praise for the billionaire businessman-turned-Republican presidential front-runner</w:t>
      </w:r>
      <w:r w:rsidRPr="00D97603">
        <w:rPr>
          <w:rFonts w:eastAsia="Calibri"/>
        </w:rPr>
        <w:t xml:space="preserve"> </w:t>
      </w:r>
      <w:r w:rsidRPr="00D97603">
        <w:rPr>
          <w:rFonts w:eastAsia="Calibri"/>
          <w:sz w:val="18"/>
          <w:szCs w:val="18"/>
        </w:rPr>
        <w:t>on Thursday during an annual news conference with reporters. "He is a bright and talented person without any doubt," Putin said, adding that Trump is "an outstanding and talented personality." And in remarks closely mirroring Trump's assessment of the campaign, the Russian leader called Trump "the absolute leader of the presidential race," according to the Russian TASS news agency. Later Thursday, Trump returned the warm words. "It is always a great honor to be so nicely complimented by a man so highly respected within his own country and beyond</w:t>
      </w:r>
      <w:r w:rsidRPr="00D97603">
        <w:rPr>
          <w:rFonts w:eastAsia="Calibri"/>
        </w:rPr>
        <w:t xml:space="preserve">," </w:t>
      </w:r>
      <w:r w:rsidRPr="00F57A54">
        <w:rPr>
          <w:rFonts w:eastAsia="Calibri"/>
          <w:u w:val="single"/>
        </w:rPr>
        <w:t>Trump said</w:t>
      </w:r>
      <w:r w:rsidRPr="00D97603">
        <w:rPr>
          <w:rFonts w:eastAsia="Calibri"/>
        </w:rPr>
        <w:t xml:space="preserve"> </w:t>
      </w:r>
      <w:r w:rsidRPr="00D97603">
        <w:rPr>
          <w:rFonts w:eastAsia="Calibri"/>
          <w:sz w:val="18"/>
          <w:szCs w:val="18"/>
        </w:rPr>
        <w:t>in a statement released by campaign spokeswoman Hope Hicks</w:t>
      </w:r>
      <w:r w:rsidRPr="00D97603">
        <w:rPr>
          <w:rFonts w:eastAsia="Calibri"/>
        </w:rPr>
        <w:t>. "</w:t>
      </w:r>
      <w:r w:rsidRPr="00F57A54">
        <w:rPr>
          <w:rFonts w:eastAsia="Calibri"/>
          <w:u w:val="single"/>
        </w:rPr>
        <w:t>I have always felt that Russia and the United States should be able to work well with each other towards defeating terrorism and restoring world peace, not to mention trade and all of the other benefits derived from mutual respect</w:t>
      </w:r>
      <w:r w:rsidRPr="00D97603">
        <w:rPr>
          <w:rFonts w:eastAsia="Calibri"/>
        </w:rPr>
        <w:t>."</w:t>
      </w:r>
      <w:r>
        <w:rPr>
          <w:rFonts w:eastAsia="Calibri"/>
        </w:rPr>
        <w:t xml:space="preserve"> </w:t>
      </w:r>
      <w:r w:rsidRPr="00D97603">
        <w:rPr>
          <w:rFonts w:eastAsia="Calibri"/>
          <w:sz w:val="18"/>
          <w:szCs w:val="18"/>
        </w:rPr>
        <w:t xml:space="preserve">Masha Gessen, a Russian-American journalist who authored the book "Man Without a Face: The Unlikely Rise of Vladimir Putin," said she believed </w:t>
      </w:r>
      <w:r w:rsidRPr="00F57A54">
        <w:rPr>
          <w:rFonts w:eastAsia="Calibri"/>
          <w:u w:val="single"/>
        </w:rPr>
        <w:t>Putin's comments are "sincere" and that the Russian leader shares a lot in common with the brash billionaire.</w:t>
      </w:r>
      <w:r>
        <w:rPr>
          <w:rFonts w:eastAsia="Calibri"/>
        </w:rPr>
        <w:t xml:space="preserve"> </w:t>
      </w:r>
      <w:r w:rsidRPr="00F57A54">
        <w:rPr>
          <w:rFonts w:eastAsia="Calibri"/>
          <w:u w:val="single"/>
        </w:rPr>
        <w:t>"There's a really aggressive posture to both men</w:t>
      </w:r>
      <w:r w:rsidRPr="00D97603">
        <w:rPr>
          <w:rFonts w:eastAsia="Calibri"/>
        </w:rPr>
        <w:t xml:space="preserve">. </w:t>
      </w:r>
      <w:r w:rsidRPr="00D97603">
        <w:rPr>
          <w:rFonts w:eastAsia="Calibri"/>
          <w:sz w:val="18"/>
          <w:szCs w:val="18"/>
        </w:rPr>
        <w:t>Putin respects fighters and he respects aggression and he doesn't respect sort of calm and deliberation," Gessen said. "He wants a manly adversary. He wants somebody he can understand." The two men are both well known for their blunt manner and bravado. Trump prides himself on his straight talk and often attacks his opponents for being "low-energy" or lacking the "strength and stamina" to be president, touting instead the need for a "strong" leader like himself. Putin, a former KGB spy and avid outdoorsman, has staked his reputation on his macho image, with his press shop even releasing a photo of the Russian leader topless on horseback. "(Putin) sees himself as someone who doesn't mince words and who gets into verbal fights, as well as knife fights," Gessen said. "And in fact Russians see him like that.</w:t>
      </w:r>
      <w:r w:rsidRPr="00D97603">
        <w:rPr>
          <w:rFonts w:eastAsia="Calibri"/>
        </w:rPr>
        <w:t>"</w:t>
      </w:r>
      <w:r>
        <w:rPr>
          <w:rFonts w:eastAsia="Calibri"/>
        </w:rPr>
        <w:t xml:space="preserve"> </w:t>
      </w:r>
      <w:r w:rsidRPr="00F57A54">
        <w:rPr>
          <w:rFonts w:eastAsia="Calibri"/>
          <w:u w:val="single"/>
        </w:rPr>
        <w:t>Putin and Trump also appear to share a similar global outlook, both viewing the world as largely a zero-sum game.</w:t>
      </w:r>
      <w:r>
        <w:rPr>
          <w:rFonts w:eastAsia="Calibri"/>
        </w:rPr>
        <w:t xml:space="preserve"> </w:t>
      </w:r>
      <w:r w:rsidRPr="00D97603">
        <w:rPr>
          <w:rFonts w:eastAsia="Calibri"/>
          <w:sz w:val="18"/>
          <w:szCs w:val="18"/>
        </w:rPr>
        <w:t>For Trump, people are either winners or losers. For Putin, it's Russia against the world. And in that outlook, there's also a shared oversimplification, Gessen claimed. "I think what Putin sees in Trump is somebody who's shooting from the hip," she said. "Somebody who sees things as being simpler than other politicians or evil journalists might try to make them seem."</w:t>
      </w:r>
      <w:r>
        <w:rPr>
          <w:rFonts w:eastAsia="Calibri"/>
        </w:rPr>
        <w:t xml:space="preserve"> </w:t>
      </w:r>
      <w:r w:rsidRPr="00F57A54">
        <w:rPr>
          <w:rFonts w:eastAsia="Calibri"/>
          <w:b/>
          <w:u w:val="single"/>
        </w:rPr>
        <w:t>While most Republican presidential contenders have demonized the Russian president</w:t>
      </w:r>
      <w:r>
        <w:rPr>
          <w:rFonts w:eastAsia="Calibri"/>
        </w:rPr>
        <w:t xml:space="preserve"> --</w:t>
      </w:r>
      <w:r w:rsidRPr="00D97603">
        <w:rPr>
          <w:rFonts w:eastAsia="Calibri"/>
          <w:u w:val="single"/>
        </w:rPr>
        <w:t>including calling him a "gangster" and a "thug" --</w:t>
      </w:r>
      <w:r w:rsidRPr="00D97603">
        <w:rPr>
          <w:rFonts w:eastAsia="Calibri"/>
        </w:rPr>
        <w:t xml:space="preserve"> </w:t>
      </w:r>
      <w:r w:rsidRPr="00F57A54">
        <w:rPr>
          <w:rFonts w:eastAsia="Calibri"/>
          <w:u w:val="single"/>
        </w:rPr>
        <w:t>and pushed plans to isolate Russia on the world stage</w:t>
      </w:r>
      <w:r w:rsidRPr="00D97603">
        <w:rPr>
          <w:rFonts w:eastAsia="Calibri"/>
        </w:rPr>
        <w:t xml:space="preserve">, </w:t>
      </w:r>
      <w:r w:rsidRPr="00F57A54">
        <w:rPr>
          <w:rFonts w:eastAsia="Calibri"/>
          <w:b/>
          <w:u w:val="single"/>
        </w:rPr>
        <w:t>Trump has instead touted his ability to improve Washington-Moscow relations by working with the iron-fisted Russian leader.</w:t>
      </w:r>
      <w:r>
        <w:rPr>
          <w:rFonts w:eastAsia="Calibri"/>
        </w:rPr>
        <w:t xml:space="preserve"> </w:t>
      </w:r>
      <w:r w:rsidRPr="00D97603">
        <w:rPr>
          <w:rFonts w:eastAsia="Calibri"/>
          <w:sz w:val="18"/>
          <w:szCs w:val="18"/>
        </w:rPr>
        <w:t>As recently as Thursday night, Trump rival Jeb Bush said it was a nod of approval he wouldn't have wanted. "I don't respect Vladimir Putin," Bush told CNN's John Berman on "Anderson Cooper 360." "To get praise from Vladimir Putin is not going to help Donald Trump." Trump, however, has repeatedly touted his joint appearance with Putin on an episode of CBS's "60 Minutes" this fall, referring to himself and Putin as "stablemates." Trump said in October that he and Putin "are very different" but suggested that</w:t>
      </w:r>
      <w:r w:rsidRPr="00D97603">
        <w:rPr>
          <w:rFonts w:eastAsia="Calibri"/>
        </w:rPr>
        <w:t xml:space="preserve"> </w:t>
      </w:r>
      <w:r w:rsidRPr="00F57A54">
        <w:rPr>
          <w:rFonts w:eastAsia="Calibri"/>
          <w:u w:val="single"/>
        </w:rPr>
        <w:t xml:space="preserve">the two men could move beyond the frigid relations that have come to define U.S.-Russia relations under </w:t>
      </w:r>
      <w:r w:rsidRPr="00D97603">
        <w:rPr>
          <w:rFonts w:eastAsia="Calibri"/>
          <w:u w:val="single"/>
        </w:rPr>
        <w:t xml:space="preserve">President Barack </w:t>
      </w:r>
      <w:r w:rsidRPr="00F57A54">
        <w:rPr>
          <w:rFonts w:eastAsia="Calibri"/>
          <w:u w:val="single"/>
        </w:rPr>
        <w:t>Obama.</w:t>
      </w:r>
      <w:r>
        <w:rPr>
          <w:rFonts w:eastAsia="Calibri"/>
        </w:rPr>
        <w:t xml:space="preserve"> </w:t>
      </w:r>
      <w:r w:rsidRPr="00D97603">
        <w:rPr>
          <w:rFonts w:eastAsia="Calibri"/>
        </w:rPr>
        <w:t>"</w:t>
      </w:r>
      <w:r w:rsidRPr="00D97603">
        <w:rPr>
          <w:rFonts w:eastAsia="Calibri"/>
          <w:sz w:val="18"/>
          <w:szCs w:val="18"/>
        </w:rPr>
        <w:t>I think that I would at the same time get along very well with him. He does not like Obama at all. He doesn't respect Obama at all. And I'm sure that Obama doesn't like him very much," Trump said then. "But I think that I would probably get along with him very well. And I don't think you'd be having the kind of problems that you're having right now."</w:t>
      </w:r>
      <w:r>
        <w:rPr>
          <w:rFonts w:eastAsia="Calibri"/>
        </w:rPr>
        <w:t xml:space="preserve"> </w:t>
      </w:r>
      <w:r w:rsidRPr="00F57A54">
        <w:rPr>
          <w:rFonts w:eastAsia="Calibri"/>
          <w:u w:val="single"/>
        </w:rPr>
        <w:t>Putin referenced Trump's reported desire "to reach another, deeper level of relations" with Russia</w:t>
      </w:r>
      <w:r w:rsidRPr="00D97603">
        <w:rPr>
          <w:rFonts w:eastAsia="Calibri"/>
        </w:rPr>
        <w:t xml:space="preserve"> </w:t>
      </w:r>
      <w:r w:rsidRPr="00D97603">
        <w:rPr>
          <w:rFonts w:eastAsia="Calibri"/>
          <w:sz w:val="18"/>
          <w:szCs w:val="18"/>
        </w:rPr>
        <w:t>in his remarks Thursday. "What else can we do but to welcome it?</w:t>
      </w:r>
      <w:r w:rsidRPr="00D97603">
        <w:rPr>
          <w:rFonts w:eastAsia="Calibri"/>
        </w:rPr>
        <w:t xml:space="preserve"> </w:t>
      </w:r>
      <w:r w:rsidRPr="00F57A54">
        <w:rPr>
          <w:rFonts w:eastAsia="Calibri"/>
          <w:u w:val="single"/>
        </w:rPr>
        <w:t>Certainly, we welcome it," Putin said</w:t>
      </w:r>
      <w:r w:rsidRPr="00D97603">
        <w:rPr>
          <w:rFonts w:eastAsia="Calibri"/>
        </w:rPr>
        <w:t>.</w:t>
      </w:r>
      <w:r>
        <w:rPr>
          <w:rFonts w:eastAsia="Calibri"/>
        </w:rPr>
        <w:t xml:space="preserve"> </w:t>
      </w:r>
      <w:r w:rsidRPr="00D97603">
        <w:rPr>
          <w:rFonts w:eastAsia="Calibri"/>
          <w:sz w:val="18"/>
          <w:szCs w:val="18"/>
        </w:rPr>
        <w:t xml:space="preserve">While fellow Republican contenders have been highly skeptical of stepped up Russian military involvement in Syria, Trump has welcomed it. Trump suggested in his September "60 Minutes" appearance that the U.S. should avoid deepening its involvement in Syria, instead allowing Russia to take a leading role in combating the radical Islamist group that has called for attacks on the U.S. </w:t>
      </w:r>
      <w:r w:rsidRPr="00D97603">
        <w:rPr>
          <w:rFonts w:eastAsia="Calibri"/>
          <w:u w:val="single"/>
        </w:rPr>
        <w:t>"Russia wants to get rid of ISIS. We want to get rid of ISIS. Maybe let Russia do it. Let them get rid of ISIS. What the hell do we care?" Trump said</w:t>
      </w:r>
      <w:r w:rsidRPr="00D97603">
        <w:rPr>
          <w:rFonts w:eastAsia="Calibri"/>
        </w:rPr>
        <w:t xml:space="preserve">, </w:t>
      </w:r>
      <w:r w:rsidRPr="00D97603">
        <w:rPr>
          <w:rFonts w:eastAsia="Calibri"/>
          <w:sz w:val="18"/>
          <w:szCs w:val="18"/>
        </w:rPr>
        <w:t>despite U.S. wariness of Russia's presence in Syria, which is mainly aimed at bolstering the Syrian regime of Bashar al-Assad, who the Obama administration has called for to leave.</w:t>
      </w:r>
    </w:p>
    <w:p w:rsidR="00874EF8" w:rsidRPr="002B10C3" w:rsidRDefault="00874EF8" w:rsidP="00874EF8">
      <w:pPr>
        <w:keepNext/>
        <w:keepLines/>
        <w:spacing w:before="200"/>
        <w:outlineLvl w:val="3"/>
        <w:rPr>
          <w:rFonts w:eastAsia="Times New Roman"/>
          <w:b/>
          <w:bCs/>
          <w:iCs/>
          <w:sz w:val="26"/>
        </w:rPr>
      </w:pPr>
      <w:r w:rsidRPr="002B10C3">
        <w:rPr>
          <w:rFonts w:eastAsia="Times New Roman"/>
          <w:b/>
          <w:bCs/>
          <w:iCs/>
          <w:sz w:val="26"/>
        </w:rPr>
        <w:t xml:space="preserve">Relations solve miscalc and nuclear war </w:t>
      </w:r>
    </w:p>
    <w:p w:rsidR="00874EF8" w:rsidRDefault="00874EF8" w:rsidP="00874EF8">
      <w:pPr>
        <w:rPr>
          <w:rFonts w:eastAsia="Calibri"/>
        </w:rPr>
      </w:pPr>
      <w:r w:rsidRPr="002B10C3">
        <w:rPr>
          <w:rFonts w:eastAsia="Calibri"/>
          <w:b/>
          <w:bCs/>
          <w:sz w:val="26"/>
        </w:rPr>
        <w:t>Gottemoeller 8</w:t>
      </w:r>
      <w:r w:rsidRPr="002B10C3">
        <w:rPr>
          <w:rFonts w:eastAsia="Calibri"/>
        </w:rPr>
        <w:t xml:space="preserve"> (Rose Gottemoeller was appointed Director of carnegie  moscow center in January  2006. formerly, Gottemoeller  was a senior associate at the  carnegie endowment, where  she held a joint appointment  with the Russian and eurasian  Program and the Global Policy Program. a specialist on  defense and nuclear issues in  Russia and the other former  soviet states, Gottemoeller’s  research at the endowment  focused on issues of nuclear  security and stability, nonproliferation, and arms control, the Carnegie Endowment  for International Peace is a  private, nonprofit organization dedicated to advancing  cooperation between nations and promoting active international engagement by  the United States, “Russia-US Security Relations after Georgia” available at </w:t>
      </w:r>
      <w:r w:rsidRPr="002B10C3">
        <w:rPr>
          <w:rFonts w:eastAsia="Calibri"/>
          <w:color w:val="000000"/>
        </w:rPr>
        <w:t>http://www.carnegieendowment.org/files/russia_us_security_relations_after_georgia.pdf</w:t>
      </w:r>
      <w:r w:rsidRPr="002B10C3">
        <w:rPr>
          <w:rFonts w:eastAsia="Calibri"/>
        </w:rPr>
        <w:t xml:space="preserve">) </w:t>
      </w:r>
    </w:p>
    <w:p w:rsidR="00874EF8" w:rsidRPr="002B10C3" w:rsidRDefault="00874EF8" w:rsidP="00874EF8">
      <w:pPr>
        <w:rPr>
          <w:rFonts w:eastAsia="Calibri"/>
        </w:rPr>
      </w:pPr>
    </w:p>
    <w:p w:rsidR="00874EF8" w:rsidRPr="002B10C3" w:rsidRDefault="00874EF8" w:rsidP="00874EF8">
      <w:pPr>
        <w:rPr>
          <w:rFonts w:eastAsia="Calibri"/>
          <w:b/>
          <w:bCs/>
          <w:u w:val="single"/>
        </w:rPr>
      </w:pPr>
      <w:r w:rsidRPr="00F57A54">
        <w:rPr>
          <w:rFonts w:eastAsia="Calibri"/>
          <w:u w:val="single"/>
        </w:rPr>
        <w:t>No holds barred</w:t>
      </w:r>
      <w:r w:rsidRPr="002B10C3">
        <w:rPr>
          <w:rFonts w:eastAsia="Calibri"/>
        </w:rPr>
        <w:t>, no rules—</w:t>
      </w:r>
      <w:r w:rsidRPr="00F57A54">
        <w:rPr>
          <w:rFonts w:eastAsia="Calibri"/>
          <w:b/>
          <w:bCs/>
          <w:u w:val="single"/>
        </w:rPr>
        <w:t>the U</w:t>
      </w:r>
      <w:r w:rsidRPr="002B10C3">
        <w:rPr>
          <w:rFonts w:eastAsia="Calibri"/>
          <w:b/>
          <w:bCs/>
          <w:u w:val="single"/>
        </w:rPr>
        <w:t xml:space="preserve">nited </w:t>
      </w:r>
      <w:r w:rsidRPr="00F57A54">
        <w:rPr>
          <w:rFonts w:eastAsia="Calibri"/>
          <w:b/>
          <w:bCs/>
          <w:u w:val="single"/>
        </w:rPr>
        <w:t>S</w:t>
      </w:r>
      <w:r w:rsidRPr="002B10C3">
        <w:rPr>
          <w:rFonts w:eastAsia="Calibri"/>
          <w:b/>
          <w:bCs/>
          <w:u w:val="single"/>
        </w:rPr>
        <w:t xml:space="preserve">tates </w:t>
      </w:r>
      <w:r w:rsidRPr="00F57A54">
        <w:rPr>
          <w:rFonts w:eastAsia="Calibri"/>
          <w:b/>
          <w:bCs/>
          <w:u w:val="single"/>
        </w:rPr>
        <w:t>and Russia may be heading to a confrontation</w:t>
      </w:r>
      <w:r w:rsidRPr="002B10C3">
        <w:rPr>
          <w:rFonts w:eastAsia="Calibri"/>
          <w:b/>
          <w:bCs/>
          <w:u w:val="single"/>
        </w:rPr>
        <w:t xml:space="preserve"> more unpredictable and dangerous</w:t>
      </w:r>
      <w:r w:rsidRPr="002B10C3">
        <w:rPr>
          <w:rFonts w:eastAsia="Calibri"/>
        </w:rPr>
        <w:t xml:space="preserve">  </w:t>
      </w:r>
      <w:r w:rsidRPr="005568FA">
        <w:rPr>
          <w:rFonts w:eastAsia="Calibri"/>
          <w:sz w:val="18"/>
          <w:szCs w:val="18"/>
        </w:rPr>
        <w:t>than any we have seen since the Cuban missile  crisis</w:t>
      </w:r>
      <w:r w:rsidRPr="002B10C3">
        <w:rPr>
          <w:rFonts w:eastAsia="Calibri"/>
        </w:rPr>
        <w:t xml:space="preserve">. </w:t>
      </w:r>
      <w:r w:rsidRPr="00F57A54">
        <w:rPr>
          <w:rFonts w:eastAsia="Calibri"/>
          <w:b/>
          <w:bCs/>
          <w:u w:val="single"/>
        </w:rPr>
        <w:t>A confrontation</w:t>
      </w:r>
      <w:r w:rsidRPr="002B10C3">
        <w:rPr>
          <w:rFonts w:eastAsia="Calibri"/>
        </w:rPr>
        <w:t xml:space="preserve"> today </w:t>
      </w:r>
      <w:r w:rsidRPr="00F57A54">
        <w:rPr>
          <w:rFonts w:eastAsia="Calibri"/>
          <w:b/>
          <w:bCs/>
          <w:u w:val="single"/>
        </w:rPr>
        <w:t>would</w:t>
      </w:r>
      <w:r w:rsidRPr="002B10C3">
        <w:rPr>
          <w:rFonts w:eastAsia="Calibri"/>
        </w:rPr>
        <w:t xml:space="preserve"> </w:t>
      </w:r>
      <w:r w:rsidRPr="005568FA">
        <w:rPr>
          <w:rFonts w:eastAsia="Calibri"/>
          <w:sz w:val="18"/>
          <w:szCs w:val="18"/>
        </w:rPr>
        <w:t>be different—the two countries are in constant and intense communication, unlike the situation in  1962—but if those exchanges</w:t>
      </w:r>
      <w:r w:rsidRPr="002B10C3">
        <w:rPr>
          <w:rFonts w:eastAsia="Calibri"/>
        </w:rPr>
        <w:t xml:space="preserve"> </w:t>
      </w:r>
      <w:r w:rsidRPr="002B10C3">
        <w:rPr>
          <w:rFonts w:eastAsia="Calibri"/>
          <w:b/>
          <w:bCs/>
          <w:u w:val="single"/>
        </w:rPr>
        <w:t>provoke mutual  anger and</w:t>
      </w:r>
      <w:r w:rsidRPr="002B10C3">
        <w:rPr>
          <w:rFonts w:eastAsia="Calibri"/>
        </w:rPr>
        <w:t xml:space="preserve"> </w:t>
      </w:r>
      <w:r w:rsidRPr="005568FA">
        <w:rPr>
          <w:rFonts w:eastAsia="Calibri"/>
          <w:sz w:val="18"/>
          <w:szCs w:val="18"/>
        </w:rPr>
        <w:t>recrimination, they</w:t>
      </w:r>
      <w:r w:rsidRPr="002B10C3">
        <w:rPr>
          <w:rFonts w:eastAsia="Calibri"/>
        </w:rPr>
        <w:t xml:space="preserve"> </w:t>
      </w:r>
      <w:r w:rsidRPr="002B10C3">
        <w:rPr>
          <w:rFonts w:eastAsia="Calibri"/>
          <w:b/>
          <w:bCs/>
          <w:u w:val="single"/>
        </w:rPr>
        <w:t xml:space="preserve">have the potential to </w:t>
      </w:r>
      <w:r w:rsidRPr="00F57A54">
        <w:rPr>
          <w:rFonts w:eastAsia="Calibri"/>
          <w:b/>
          <w:bCs/>
          <w:u w:val="single"/>
        </w:rPr>
        <w:t>spark a dangerous crisis</w:t>
      </w:r>
      <w:r w:rsidRPr="002B10C3">
        <w:rPr>
          <w:rFonts w:eastAsia="Calibri"/>
          <w:b/>
          <w:bCs/>
          <w:u w:val="single"/>
        </w:rPr>
        <w:t xml:space="preserve">. </w:t>
      </w:r>
      <w:r w:rsidRPr="005568FA">
        <w:rPr>
          <w:rFonts w:eastAsia="Calibri"/>
          <w:sz w:val="18"/>
          <w:szCs w:val="18"/>
        </w:rPr>
        <w:t>This effect is especially dangerous because  both countries are in presidential transitions.  Russia, whose government is riven by corruption, internal competition, and disorder, is  attempting an unprecedented tandem leadership arrangement. The United States is in  the midst of its quadrennial election season,  with both political parties competing to show  that their man is more skilled and tough on  national security issues than his opponent.  The</w:t>
      </w:r>
      <w:r w:rsidRPr="002B10C3">
        <w:rPr>
          <w:rFonts w:eastAsia="Calibri"/>
          <w:b/>
          <w:bCs/>
          <w:u w:val="single"/>
        </w:rPr>
        <w:t xml:space="preserve"> </w:t>
      </w:r>
      <w:r w:rsidRPr="00F57A54">
        <w:rPr>
          <w:rFonts w:eastAsia="Calibri"/>
          <w:b/>
          <w:bCs/>
          <w:u w:val="single"/>
        </w:rPr>
        <w:t>unpredictability</w:t>
      </w:r>
      <w:r w:rsidRPr="002B10C3">
        <w:rPr>
          <w:rFonts w:eastAsia="Calibri"/>
          <w:b/>
          <w:bCs/>
          <w:u w:val="single"/>
        </w:rPr>
        <w:t xml:space="preserve"> </w:t>
      </w:r>
      <w:r w:rsidRPr="002B10C3">
        <w:rPr>
          <w:rFonts w:eastAsia="Calibri"/>
        </w:rPr>
        <w:t>of these two transitions</w:t>
      </w:r>
      <w:r w:rsidRPr="002B10C3">
        <w:rPr>
          <w:rFonts w:eastAsia="Calibri"/>
          <w:b/>
          <w:bCs/>
          <w:u w:val="single"/>
        </w:rPr>
        <w:t xml:space="preserve"> </w:t>
      </w:r>
      <w:r w:rsidRPr="00F57A54">
        <w:rPr>
          <w:rFonts w:eastAsia="Calibri"/>
          <w:b/>
          <w:bCs/>
          <w:u w:val="single"/>
        </w:rPr>
        <w:t>stokes</w:t>
      </w:r>
      <w:r w:rsidRPr="002B10C3">
        <w:rPr>
          <w:rFonts w:eastAsia="Calibri"/>
          <w:b/>
          <w:bCs/>
          <w:u w:val="single"/>
        </w:rPr>
        <w:t xml:space="preserve"> the </w:t>
      </w:r>
      <w:r w:rsidRPr="00F57A54">
        <w:rPr>
          <w:rFonts w:eastAsia="Calibri"/>
          <w:b/>
          <w:bCs/>
          <w:u w:val="single"/>
        </w:rPr>
        <w:t xml:space="preserve">potential for </w:t>
      </w:r>
      <w:r w:rsidRPr="00F57A54">
        <w:rPr>
          <w:rFonts w:eastAsia="Calibri"/>
          <w:b/>
          <w:bCs/>
          <w:u w:val="single"/>
          <w:bdr w:val="single" w:sz="4" w:space="0" w:color="auto"/>
        </w:rPr>
        <w:t>misunderstanding</w:t>
      </w:r>
      <w:r w:rsidRPr="002B10C3">
        <w:rPr>
          <w:rFonts w:eastAsia="Calibri"/>
          <w:b/>
          <w:bCs/>
          <w:u w:val="single"/>
          <w:bdr w:val="single" w:sz="4" w:space="0" w:color="auto"/>
        </w:rPr>
        <w:t xml:space="preserve"> </w:t>
      </w:r>
      <w:r w:rsidRPr="002B10C3">
        <w:rPr>
          <w:rFonts w:eastAsia="Calibri"/>
          <w:b/>
          <w:bCs/>
          <w:u w:val="single"/>
        </w:rPr>
        <w:t>and  descent into crisis</w:t>
      </w:r>
      <w:r w:rsidRPr="002B10C3">
        <w:rPr>
          <w:rFonts w:eastAsia="Calibri"/>
        </w:rPr>
        <w:t xml:space="preserve">. </w:t>
      </w:r>
      <w:r w:rsidRPr="005568FA">
        <w:rPr>
          <w:rFonts w:eastAsia="Calibri"/>
          <w:sz w:val="18"/>
          <w:szCs w:val="18"/>
        </w:rPr>
        <w:t>We must avoid such a crisis, because</w:t>
      </w:r>
      <w:r w:rsidRPr="002B10C3">
        <w:rPr>
          <w:rFonts w:eastAsia="Calibri"/>
        </w:rPr>
        <w:t xml:space="preserve"> </w:t>
      </w:r>
      <w:r w:rsidRPr="00F57A54">
        <w:rPr>
          <w:rFonts w:eastAsia="Calibri"/>
          <w:b/>
          <w:bCs/>
          <w:u w:val="single"/>
        </w:rPr>
        <w:t>we have never succeeded in escaping the nuclear existential threat</w:t>
      </w:r>
      <w:r w:rsidRPr="002B10C3">
        <w:rPr>
          <w:rFonts w:eastAsia="Calibri"/>
          <w:b/>
          <w:bCs/>
          <w:u w:val="single"/>
        </w:rPr>
        <w:t xml:space="preserve"> that we each pose to the  other</w:t>
      </w:r>
      <w:r w:rsidRPr="002B10C3">
        <w:rPr>
          <w:rFonts w:eastAsia="Calibri"/>
        </w:rPr>
        <w:t xml:space="preserve">. </w:t>
      </w:r>
      <w:r w:rsidRPr="005568FA">
        <w:rPr>
          <w:rFonts w:eastAsia="Calibri"/>
          <w:sz w:val="18"/>
          <w:szCs w:val="18"/>
        </w:rPr>
        <w:t>We never even came close to transforming the U.S.–Russian relationship into one  that is closer to that which the United States  has with the United Kingdom or France.  What if Russia had refused to confirm or deny  that no nuclear weapons were on the bombers  it flew to Venezuela? Our nuclear weapons are  still faced off to launch on warning of an attack, and in a no-holds-barred confrontation  between us, we could come close to nuclear  catastrophe before we knew it.  What next?</w:t>
      </w:r>
      <w:r w:rsidRPr="002B10C3">
        <w:rPr>
          <w:rFonts w:eastAsia="Calibri"/>
        </w:rPr>
        <w:t xml:space="preserve"> </w:t>
      </w:r>
      <w:r w:rsidRPr="002B10C3">
        <w:rPr>
          <w:rFonts w:eastAsia="Calibri"/>
          <w:b/>
          <w:bCs/>
          <w:u w:val="single"/>
        </w:rPr>
        <w:t xml:space="preserve">Is it possible </w:t>
      </w:r>
      <w:r w:rsidRPr="00F57A54">
        <w:rPr>
          <w:rFonts w:eastAsia="Calibri"/>
          <w:b/>
          <w:bCs/>
          <w:u w:val="single"/>
        </w:rPr>
        <w:t>to outrun confrontation and return to a pragmatic working relationship</w:t>
      </w:r>
      <w:r w:rsidRPr="002B10C3">
        <w:rPr>
          <w:rFonts w:eastAsia="Calibri"/>
          <w:b/>
          <w:bCs/>
          <w:u w:val="single"/>
        </w:rPr>
        <w:t xml:space="preserve"> in pursuit of mutual interests? Clearly the answer should be “yes,”</w:t>
      </w:r>
      <w:r w:rsidRPr="002B10C3">
        <w:rPr>
          <w:rFonts w:eastAsia="Calibri"/>
        </w:rPr>
        <w:t xml:space="preserve"> </w:t>
      </w:r>
      <w:r w:rsidRPr="005568FA">
        <w:rPr>
          <w:rFonts w:eastAsia="Calibri"/>
          <w:sz w:val="18"/>
          <w:szCs w:val="18"/>
        </w:rPr>
        <w:t>if  the Russian Federation completely withdraws  its troops from Georgian territory according  to the Sarkozy–Medvedev plan. But, following Russia’s recognition of the independence  of Abkhazia and South Ossetia, that process  may take months and perhaps years. Some  Russian commentators have been arguing that  a relevant time frame to consider is how long  Cyprus has been the site of an unresolved territorial dispute between Turkey and Greece:  nearly thirty years.  In the meantime, the United States and  Russia have about six months of intense political transition to get through, until the new  U.S. president settles into place. This begs for  a short-term modus vivendi that would enable  the two countries to avoid a potential crisis  and establish an agenda to confront some of  the severe problems that have emerged in their  relationship. Ultimately, the United States and  Russia should want to re-create a book of rules  that both will embrace, corresponding to international law and in fact strengthening it. Seize the Superstructure</w:t>
      </w:r>
      <w:r w:rsidRPr="002B10C3">
        <w:rPr>
          <w:rFonts w:eastAsia="Calibri"/>
        </w:rPr>
        <w:t xml:space="preserve"> </w:t>
      </w:r>
      <w:r w:rsidRPr="00F57A54">
        <w:rPr>
          <w:rFonts w:eastAsia="Calibri"/>
          <w:b/>
          <w:bCs/>
          <w:u w:val="single"/>
        </w:rPr>
        <w:t>The first step</w:t>
      </w:r>
      <w:r w:rsidRPr="002B10C3">
        <w:rPr>
          <w:rFonts w:eastAsia="Calibri"/>
          <w:b/>
          <w:bCs/>
          <w:u w:val="single"/>
        </w:rPr>
        <w:t xml:space="preserve"> in this process, and the best way  to begin it, </w:t>
      </w:r>
      <w:r w:rsidRPr="00F57A54">
        <w:rPr>
          <w:rFonts w:eastAsia="Calibri"/>
          <w:b/>
          <w:bCs/>
          <w:u w:val="single"/>
        </w:rPr>
        <w:t>is to grab onto the existing</w:t>
      </w:r>
      <w:r w:rsidRPr="002B10C3">
        <w:rPr>
          <w:rFonts w:eastAsia="Calibri"/>
          <w:b/>
          <w:bCs/>
          <w:u w:val="single"/>
        </w:rPr>
        <w:t xml:space="preserve"> superstructure of the U.S.–Russia </w:t>
      </w:r>
      <w:r w:rsidRPr="00F57A54">
        <w:rPr>
          <w:rFonts w:eastAsia="Calibri"/>
          <w:b/>
          <w:bCs/>
          <w:u w:val="single"/>
        </w:rPr>
        <w:t>relationship</w:t>
      </w:r>
      <w:r w:rsidRPr="002B10C3">
        <w:rPr>
          <w:rFonts w:eastAsia="Calibri"/>
        </w:rPr>
        <w:t xml:space="preserve">. </w:t>
      </w:r>
      <w:r w:rsidRPr="005568FA">
        <w:rPr>
          <w:rFonts w:eastAsia="Calibri"/>
          <w:sz w:val="18"/>
          <w:szCs w:val="18"/>
        </w:rPr>
        <w:t>This  is the system of established and well-understood treaties, agreements, and arrangements  that has been built up over time. Beginning  in the 1950s, many efforts have been made  to insert predictability and mutual confidence  into the relationship in the form of both bilateral and multilateral arrangements. For the  next six months, both governments need to  take advantage of this established and well understood system</w:t>
      </w:r>
      <w:r w:rsidRPr="002B10C3">
        <w:rPr>
          <w:rFonts w:eastAsia="Calibri"/>
        </w:rPr>
        <w:t xml:space="preserve">. </w:t>
      </w:r>
      <w:r w:rsidRPr="002B10C3">
        <w:rPr>
          <w:rFonts w:eastAsia="Calibri"/>
          <w:b/>
          <w:bCs/>
          <w:u w:val="single"/>
        </w:rPr>
        <w:t xml:space="preserve">Derided in recent years as  a Cold War relic not worthy of the friendship  the two countries had developed, it could  now be a lifeline. </w:t>
      </w:r>
    </w:p>
    <w:p w:rsidR="00874EF8" w:rsidRPr="002B10C3" w:rsidRDefault="00874EF8" w:rsidP="00874EF8">
      <w:pPr>
        <w:keepNext/>
        <w:keepLines/>
        <w:spacing w:before="200"/>
        <w:outlineLvl w:val="3"/>
        <w:rPr>
          <w:rFonts w:eastAsia="Times New Roman"/>
          <w:b/>
          <w:bCs/>
          <w:iCs/>
          <w:sz w:val="26"/>
        </w:rPr>
      </w:pPr>
      <w:r w:rsidRPr="002B10C3">
        <w:rPr>
          <w:rFonts w:eastAsia="Times New Roman"/>
          <w:b/>
          <w:bCs/>
          <w:iCs/>
          <w:sz w:val="26"/>
        </w:rPr>
        <w:t>US/Russian exchange is the most probable scenario for extinction</w:t>
      </w:r>
    </w:p>
    <w:p w:rsidR="00874EF8" w:rsidRPr="002B10C3" w:rsidRDefault="00874EF8" w:rsidP="00874EF8">
      <w:pPr>
        <w:rPr>
          <w:rFonts w:eastAsia="Calibri"/>
        </w:rPr>
      </w:pPr>
      <w:r w:rsidRPr="002B10C3">
        <w:rPr>
          <w:rFonts w:eastAsia="Calibri"/>
        </w:rPr>
        <w:t xml:space="preserve">Nick </w:t>
      </w:r>
      <w:r w:rsidRPr="002B10C3">
        <w:rPr>
          <w:rFonts w:eastAsia="Calibri"/>
          <w:b/>
          <w:bCs/>
          <w:sz w:val="26"/>
        </w:rPr>
        <w:t>Bostrom</w:t>
      </w:r>
      <w:r w:rsidRPr="002B10C3">
        <w:rPr>
          <w:rFonts w:eastAsia="Calibri"/>
        </w:rPr>
        <w:t xml:space="preserve">, professor of philosophy - Oxford University, March, </w:t>
      </w:r>
      <w:r w:rsidRPr="002B10C3">
        <w:rPr>
          <w:rFonts w:ascii="Cambria" w:eastAsia="Calibri" w:hAnsi="Cambria"/>
          <w:b/>
          <w:sz w:val="24"/>
          <w:u w:val="single"/>
        </w:rPr>
        <w:t>2002</w:t>
      </w:r>
      <w:r w:rsidRPr="002B10C3">
        <w:rPr>
          <w:rFonts w:eastAsia="Calibri"/>
        </w:rPr>
        <w:t>, Existential Risks: Analyzing Human Extinction Scenarios and Related Hazards, Journal of Evolution and Technology, p. http://www.nickbostrom.com/existential/risks.html</w:t>
      </w:r>
    </w:p>
    <w:p w:rsidR="00874EF8" w:rsidRDefault="00874EF8" w:rsidP="00874EF8">
      <w:pPr>
        <w:rPr>
          <w:rFonts w:eastAsia="Calibri"/>
        </w:rPr>
      </w:pPr>
      <w:r w:rsidRPr="00F57A54">
        <w:rPr>
          <w:rFonts w:eastAsia="Calibri"/>
          <w:b/>
          <w:bCs/>
          <w:u w:val="single"/>
        </w:rPr>
        <w:t>A</w:t>
      </w:r>
      <w:r w:rsidRPr="002B10C3">
        <w:rPr>
          <w:rFonts w:eastAsia="Calibri"/>
          <w:b/>
          <w:bCs/>
          <w:u w:val="single"/>
        </w:rPr>
        <w:t xml:space="preserve"> much </w:t>
      </w:r>
      <w:r w:rsidRPr="00F57A54">
        <w:rPr>
          <w:rFonts w:eastAsia="Calibri"/>
          <w:b/>
          <w:bCs/>
          <w:u w:val="single"/>
        </w:rPr>
        <w:t xml:space="preserve">greater existential risk emerged with the build-up of nuclear arsenals in the US and the USSR. An </w:t>
      </w:r>
      <w:r w:rsidRPr="00F57A54">
        <w:rPr>
          <w:rFonts w:eastAsia="Calibri"/>
          <w:b/>
          <w:u w:val="single"/>
        </w:rPr>
        <w:t>all-out nuclear war</w:t>
      </w:r>
      <w:r w:rsidRPr="00F57A54">
        <w:rPr>
          <w:rFonts w:eastAsia="Calibri"/>
          <w:b/>
          <w:bCs/>
          <w:u w:val="single"/>
        </w:rPr>
        <w:t xml:space="preserve"> was a possibility with both a </w:t>
      </w:r>
      <w:r w:rsidRPr="00F57A54">
        <w:rPr>
          <w:rFonts w:eastAsia="Calibri"/>
          <w:b/>
          <w:u w:val="single"/>
        </w:rPr>
        <w:t>substantial probability</w:t>
      </w:r>
      <w:r w:rsidRPr="00F57A54">
        <w:rPr>
          <w:rFonts w:eastAsia="Calibri"/>
          <w:b/>
          <w:bCs/>
          <w:u w:val="single"/>
        </w:rPr>
        <w:t xml:space="preserve"> and with consequences that</w:t>
      </w:r>
      <w:r w:rsidRPr="002B10C3">
        <w:rPr>
          <w:rFonts w:eastAsia="Calibri"/>
          <w:b/>
          <w:bCs/>
          <w:u w:val="single"/>
        </w:rPr>
        <w:t xml:space="preserve"> might have been persistent enough to </w:t>
      </w:r>
      <w:r w:rsidRPr="00F57A54">
        <w:rPr>
          <w:rFonts w:eastAsia="Calibri"/>
          <w:b/>
          <w:bCs/>
          <w:u w:val="single"/>
        </w:rPr>
        <w:t xml:space="preserve">qualify as </w:t>
      </w:r>
      <w:r w:rsidRPr="00F57A54">
        <w:rPr>
          <w:rFonts w:eastAsia="Calibri"/>
          <w:b/>
          <w:u w:val="single"/>
        </w:rPr>
        <w:t>global and terminal</w:t>
      </w:r>
      <w:r w:rsidRPr="002B10C3">
        <w:rPr>
          <w:rFonts w:eastAsia="Calibri"/>
        </w:rPr>
        <w:t xml:space="preserve">. There was a real worry among those best acquainted with the information available at the time that </w:t>
      </w:r>
      <w:r w:rsidRPr="00F57A54">
        <w:rPr>
          <w:rFonts w:eastAsia="Calibri"/>
          <w:b/>
          <w:bCs/>
          <w:u w:val="single"/>
        </w:rPr>
        <w:t>a nuclear Armageddon</w:t>
      </w:r>
      <w:r w:rsidRPr="002B10C3">
        <w:rPr>
          <w:rFonts w:eastAsia="Calibri"/>
        </w:rPr>
        <w:t xml:space="preserve"> would occur and that it </w:t>
      </w:r>
      <w:r w:rsidRPr="00F57A54">
        <w:rPr>
          <w:rFonts w:eastAsia="Calibri"/>
          <w:b/>
          <w:bCs/>
          <w:u w:val="single"/>
        </w:rPr>
        <w:t xml:space="preserve">might </w:t>
      </w:r>
      <w:r w:rsidRPr="00F57A54">
        <w:rPr>
          <w:rFonts w:eastAsia="Calibri"/>
          <w:b/>
          <w:u w:val="single"/>
        </w:rPr>
        <w:t>annihilate our species</w:t>
      </w:r>
      <w:r w:rsidRPr="002B10C3">
        <w:rPr>
          <w:rFonts w:eastAsia="Calibri"/>
          <w:b/>
          <w:bCs/>
          <w:u w:val="single"/>
        </w:rPr>
        <w:t xml:space="preserve"> or permanently destroy human civilization</w:t>
      </w:r>
      <w:r w:rsidRPr="002B10C3">
        <w:rPr>
          <w:rFonts w:eastAsia="Calibri"/>
        </w:rPr>
        <w:t xml:space="preserve">.[4]  </w:t>
      </w:r>
      <w:r w:rsidRPr="00F57A54">
        <w:rPr>
          <w:rFonts w:eastAsia="Calibri"/>
          <w:b/>
          <w:bCs/>
          <w:u w:val="single"/>
        </w:rPr>
        <w:t>Russia and the US retain large nuclear arsenals that could be used in a future confrontation</w:t>
      </w:r>
      <w:r w:rsidRPr="002B10C3">
        <w:rPr>
          <w:rFonts w:eastAsia="Calibri"/>
          <w:b/>
          <w:bCs/>
          <w:u w:val="single"/>
        </w:rPr>
        <w:t>, either accidentally or deliberately</w:t>
      </w:r>
      <w:r w:rsidRPr="002B10C3">
        <w:rPr>
          <w:rFonts w:eastAsia="Calibri"/>
        </w:rPr>
        <w:t xml:space="preserve">. There is also a risk that other states may one day build up large nuclear arsenals. Note however that </w:t>
      </w:r>
      <w:r w:rsidRPr="00F57A54">
        <w:rPr>
          <w:rFonts w:eastAsia="Calibri"/>
          <w:b/>
          <w:bCs/>
          <w:u w:val="single"/>
        </w:rPr>
        <w:t>a smaller nuclear exchange</w:t>
      </w:r>
      <w:r w:rsidRPr="002B10C3">
        <w:rPr>
          <w:rFonts w:eastAsia="Calibri"/>
          <w:b/>
          <w:bCs/>
          <w:u w:val="single"/>
        </w:rPr>
        <w:t>, between India and Pakistan</w:t>
      </w:r>
      <w:r w:rsidRPr="002B10C3">
        <w:rPr>
          <w:rFonts w:eastAsia="Calibri"/>
        </w:rPr>
        <w:t xml:space="preserve"> for instance, </w:t>
      </w:r>
      <w:r w:rsidRPr="00F57A54">
        <w:rPr>
          <w:rFonts w:eastAsia="Calibri"/>
          <w:b/>
          <w:bCs/>
          <w:u w:val="single"/>
        </w:rPr>
        <w:t xml:space="preserve">is not an </w:t>
      </w:r>
      <w:r w:rsidRPr="00F57A54">
        <w:rPr>
          <w:rFonts w:eastAsia="Calibri"/>
          <w:b/>
          <w:u w:val="single"/>
        </w:rPr>
        <w:t>existential risk</w:t>
      </w:r>
      <w:r w:rsidRPr="00F57A54">
        <w:rPr>
          <w:rFonts w:eastAsia="Calibri"/>
          <w:b/>
          <w:bCs/>
          <w:u w:val="single"/>
        </w:rPr>
        <w:t>, since it would not destroy</w:t>
      </w:r>
      <w:r w:rsidRPr="002B10C3">
        <w:rPr>
          <w:rFonts w:eastAsia="Calibri"/>
        </w:rPr>
        <w:t xml:space="preserve"> or thwart </w:t>
      </w:r>
      <w:r w:rsidRPr="00F57A54">
        <w:rPr>
          <w:rFonts w:eastAsia="Calibri"/>
          <w:b/>
          <w:bCs/>
          <w:u w:val="single"/>
        </w:rPr>
        <w:t>humankind</w:t>
      </w:r>
      <w:r w:rsidRPr="00F57A54">
        <w:rPr>
          <w:rFonts w:eastAsia="Calibri"/>
        </w:rPr>
        <w:t>’s</w:t>
      </w:r>
      <w:r w:rsidRPr="002B10C3">
        <w:rPr>
          <w:rFonts w:eastAsia="Calibri"/>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874EF8" w:rsidRDefault="00874EF8" w:rsidP="00874EF8">
      <w:pPr>
        <w:pStyle w:val="Heading3"/>
      </w:pPr>
      <w:r>
        <w:t>1AR Trump Key</w:t>
      </w:r>
    </w:p>
    <w:p w:rsidR="00874EF8" w:rsidRDefault="00874EF8" w:rsidP="00874EF8">
      <w:pPr>
        <w:pStyle w:val="Heading4"/>
        <w:rPr>
          <w:rFonts w:eastAsia="Calibri"/>
        </w:rPr>
      </w:pPr>
      <w:r>
        <w:rPr>
          <w:rFonts w:eastAsia="Calibri"/>
        </w:rPr>
        <w:t>Public statements prove</w:t>
      </w:r>
    </w:p>
    <w:p w:rsidR="00874EF8" w:rsidRPr="000D5E03" w:rsidRDefault="00874EF8" w:rsidP="00874EF8">
      <w:pPr>
        <w:rPr>
          <w:rStyle w:val="Style13ptBold"/>
        </w:rPr>
      </w:pPr>
      <w:r w:rsidRPr="000D5E03">
        <w:rPr>
          <w:rStyle w:val="Style13ptBold"/>
        </w:rPr>
        <w:t xml:space="preserve">Mindock, </w:t>
      </w:r>
      <w:r>
        <w:rPr>
          <w:rStyle w:val="Style13ptBold"/>
        </w:rPr>
        <w:t>15</w:t>
      </w:r>
    </w:p>
    <w:p w:rsidR="00874EF8" w:rsidRDefault="00874EF8" w:rsidP="00874EF8">
      <w:pPr>
        <w:rPr>
          <w:rFonts w:eastAsia="Calibri"/>
        </w:rPr>
      </w:pPr>
      <w:r>
        <w:rPr>
          <w:rFonts w:eastAsia="Calibri"/>
        </w:rPr>
        <w:t>(Clark. International Business Times. “</w:t>
      </w:r>
      <w:r w:rsidRPr="000D5E03">
        <w:rPr>
          <w:rFonts w:eastAsia="Calibri"/>
        </w:rPr>
        <w:t>What Does A Friendly Relationship Between Trump And Putin Mean For Rich Russians?</w:t>
      </w:r>
      <w:r>
        <w:rPr>
          <w:rFonts w:eastAsia="Calibri"/>
        </w:rPr>
        <w:t>” December 20, 2015. &lt;</w:t>
      </w:r>
      <w:r w:rsidRPr="000D5E03">
        <w:rPr>
          <w:rFonts w:eastAsia="Calibri"/>
        </w:rPr>
        <w:t>http://www.ibtimes.com/what-does-friendly-relationship-between-trump-putin-mean-rich-russians-2233860</w:t>
      </w:r>
      <w:r>
        <w:rPr>
          <w:rFonts w:eastAsia="Calibri"/>
        </w:rPr>
        <w:t>&gt; Accessed: 12/21/15 RJS)</w:t>
      </w:r>
    </w:p>
    <w:p w:rsidR="00874EF8" w:rsidRDefault="00874EF8" w:rsidP="00874EF8">
      <w:pPr>
        <w:rPr>
          <w:rFonts w:eastAsia="Calibri"/>
        </w:rPr>
      </w:pPr>
    </w:p>
    <w:p w:rsidR="00874EF8" w:rsidRDefault="00874EF8" w:rsidP="00874EF8">
      <w:pPr>
        <w:rPr>
          <w:rFonts w:eastAsia="Calibri"/>
          <w:sz w:val="18"/>
          <w:szCs w:val="18"/>
        </w:rPr>
      </w:pPr>
      <w:r w:rsidRPr="000D5E03">
        <w:rPr>
          <w:rFonts w:eastAsia="Calibri"/>
          <w:sz w:val="18"/>
          <w:szCs w:val="18"/>
        </w:rPr>
        <w:t>Russian President Vladimir</w:t>
      </w:r>
      <w:r w:rsidRPr="007E217C">
        <w:rPr>
          <w:rFonts w:eastAsia="Calibri"/>
        </w:rPr>
        <w:t xml:space="preserve"> </w:t>
      </w:r>
      <w:r w:rsidRPr="00F57A54">
        <w:rPr>
          <w:rFonts w:eastAsia="Calibri"/>
          <w:u w:val="single"/>
        </w:rPr>
        <w:t>Putin</w:t>
      </w:r>
      <w:r w:rsidRPr="007E217C">
        <w:rPr>
          <w:rFonts w:eastAsia="Calibri"/>
        </w:rPr>
        <w:t xml:space="preserve"> </w:t>
      </w:r>
      <w:r w:rsidRPr="000D5E03">
        <w:rPr>
          <w:rFonts w:eastAsia="Calibri"/>
          <w:sz w:val="18"/>
          <w:szCs w:val="18"/>
        </w:rPr>
        <w:t>speaks during his end-of-year news conference in Moscow, Dec. 17, 2015. He has</w:t>
      </w:r>
      <w:r w:rsidRPr="007E217C">
        <w:rPr>
          <w:rFonts w:eastAsia="Calibri"/>
        </w:rPr>
        <w:t xml:space="preserve"> </w:t>
      </w:r>
      <w:r w:rsidRPr="00F57A54">
        <w:rPr>
          <w:rFonts w:eastAsia="Calibri"/>
          <w:u w:val="single"/>
        </w:rPr>
        <w:t xml:space="preserve">publicly praised </w:t>
      </w:r>
      <w:r w:rsidRPr="007E217C">
        <w:rPr>
          <w:rFonts w:eastAsia="Calibri"/>
          <w:u w:val="single"/>
        </w:rPr>
        <w:t xml:space="preserve">U.S. presidential candidate Donald </w:t>
      </w:r>
      <w:r w:rsidRPr="00F57A54">
        <w:rPr>
          <w:rFonts w:eastAsia="Calibri"/>
          <w:u w:val="single"/>
        </w:rPr>
        <w:t>Trump</w:t>
      </w:r>
      <w:r>
        <w:rPr>
          <w:rFonts w:eastAsia="Calibri"/>
        </w:rPr>
        <w:t xml:space="preserve">. </w:t>
      </w:r>
      <w:r w:rsidRPr="000D5E03">
        <w:rPr>
          <w:rFonts w:eastAsia="Calibri"/>
          <w:sz w:val="18"/>
          <w:szCs w:val="18"/>
        </w:rPr>
        <w:t>Russian President Vladimir Putin may be publicly praising Republican front-runner Donald Trump — and, therefore, implicitly criticizing the current administration — but investors from his country are quietly singing a different tune about the U.S. While sanctions and tumult in the Middle East have led to an icy relationship between the Obama administration and the Kremlin,</w:t>
      </w:r>
      <w:r w:rsidRPr="007E217C">
        <w:rPr>
          <w:rFonts w:eastAsia="Calibri"/>
        </w:rPr>
        <w:t xml:space="preserve"> </w:t>
      </w:r>
      <w:r w:rsidRPr="00F57A54">
        <w:rPr>
          <w:rFonts w:eastAsia="Calibri"/>
          <w:u w:val="single"/>
        </w:rPr>
        <w:t>Russians with money to spare have been looking to invest in American holdings.</w:t>
      </w:r>
      <w:r>
        <w:rPr>
          <w:rFonts w:eastAsia="Calibri"/>
        </w:rPr>
        <w:t xml:space="preserve"> </w:t>
      </w:r>
      <w:r w:rsidRPr="000D5E03">
        <w:rPr>
          <w:rFonts w:eastAsia="Calibri"/>
          <w:sz w:val="18"/>
          <w:szCs w:val="18"/>
        </w:rPr>
        <w:t>“We just position quite well for those of high net worth to continue putting money into the United States,” Ed Mermelstein, a real estate attorney, consultant and developer in New York, said. “Russian nationals are just one of the [many] international communities that continue to put money into the U.S.” Mermelstein said that, especially with the economic unrest that has resulted from international sanctions placed on Russia recently, investors in the oligarchy see the relatively stable economic and political outlook in the U.S. as a safe place to put their money. Putin’s overtures to Trump, and Trump’s acceptance of those compliments, Mermelstein said, aren’t likely to change that calculus dramatically.</w:t>
      </w:r>
      <w:r w:rsidRPr="000D5E03">
        <w:rPr>
          <w:rFonts w:eastAsia="Calibri"/>
          <w:sz w:val="18"/>
          <w:szCs w:val="18"/>
          <w:u w:val="single"/>
        </w:rPr>
        <w:t xml:space="preserve"> </w:t>
      </w:r>
      <w:r w:rsidRPr="000D5E03">
        <w:rPr>
          <w:rFonts w:eastAsia="Calibri"/>
          <w:sz w:val="18"/>
          <w:szCs w:val="18"/>
        </w:rPr>
        <w:t>Still,</w:t>
      </w:r>
      <w:r w:rsidRPr="007E217C">
        <w:rPr>
          <w:rFonts w:eastAsia="Calibri"/>
        </w:rPr>
        <w:t xml:space="preserve"> </w:t>
      </w:r>
      <w:r w:rsidRPr="00F57A54">
        <w:rPr>
          <w:rFonts w:eastAsia="Calibri"/>
          <w:u w:val="single"/>
        </w:rPr>
        <w:t>the notion of thawed relations between the two superpowers is interesting to investors and would bode well for Putin’s regime</w:t>
      </w:r>
      <w:r w:rsidRPr="007E217C">
        <w:rPr>
          <w:rFonts w:eastAsia="Calibri"/>
        </w:rPr>
        <w:t xml:space="preserve">. </w:t>
      </w:r>
      <w:r w:rsidRPr="00F57A54">
        <w:rPr>
          <w:rFonts w:eastAsia="Calibri"/>
          <w:u w:val="single"/>
        </w:rPr>
        <w:t>A more amicable relationship would mean that investment in Russia would become more attractive, which would bring revenue into the country</w:t>
      </w:r>
      <w:r w:rsidRPr="007E217C">
        <w:rPr>
          <w:rFonts w:eastAsia="Calibri"/>
        </w:rPr>
        <w:t>.</w:t>
      </w:r>
      <w:r>
        <w:rPr>
          <w:rFonts w:eastAsia="Calibri"/>
          <w:u w:val="single"/>
        </w:rPr>
        <w:t xml:space="preserve"> </w:t>
      </w:r>
      <w:r w:rsidRPr="000D5E03">
        <w:rPr>
          <w:rFonts w:eastAsia="Calibri"/>
          <w:sz w:val="18"/>
          <w:szCs w:val="18"/>
        </w:rPr>
        <w:t>There has been “substantial wealth that has moved during the Putin administration,” Mermelstein said. “No one can put the numbers together, simply because every time someone tries to they don’t come close to the reality of how large that number is.”</w:t>
      </w:r>
      <w:r w:rsidRPr="000D5E03">
        <w:rPr>
          <w:rFonts w:eastAsia="Calibri"/>
          <w:sz w:val="18"/>
          <w:szCs w:val="18"/>
          <w:u w:val="single"/>
        </w:rPr>
        <w:t xml:space="preserve"> </w:t>
      </w:r>
      <w:r w:rsidRPr="000D5E03">
        <w:rPr>
          <w:rFonts w:eastAsia="Calibri"/>
          <w:sz w:val="18"/>
          <w:szCs w:val="18"/>
        </w:rPr>
        <w:t>Putin has led Russia since 2012 and has seen strict international sanctions placed on his country during his rule. In early 2014, after Russia annexed part of Ukraine, the European Union and the United States sought to crack down on that aggression through economic hardships. Dozens of senior Russian officials have been placed on international blacklists and restrictions have been tightened on Russian state banks and corporations.</w:t>
      </w:r>
      <w:r w:rsidRPr="000D5E03">
        <w:rPr>
          <w:rFonts w:eastAsia="Calibri"/>
          <w:sz w:val="18"/>
          <w:szCs w:val="18"/>
          <w:u w:val="single"/>
        </w:rPr>
        <w:t xml:space="preserve"> </w:t>
      </w:r>
      <w:r w:rsidRPr="00F57A54">
        <w:rPr>
          <w:rFonts w:eastAsia="Calibri"/>
          <w:u w:val="single"/>
        </w:rPr>
        <w:t>The impact of</w:t>
      </w:r>
      <w:r w:rsidRPr="007E217C">
        <w:rPr>
          <w:rFonts w:eastAsia="Calibri"/>
        </w:rPr>
        <w:t xml:space="preserve"> </w:t>
      </w:r>
      <w:r w:rsidRPr="000D5E03">
        <w:rPr>
          <w:rFonts w:eastAsia="Calibri"/>
          <w:sz w:val="18"/>
          <w:szCs w:val="18"/>
        </w:rPr>
        <w:t>those</w:t>
      </w:r>
      <w:r w:rsidRPr="007E217C">
        <w:rPr>
          <w:rFonts w:eastAsia="Calibri"/>
        </w:rPr>
        <w:t xml:space="preserve"> </w:t>
      </w:r>
      <w:r w:rsidRPr="00F57A54">
        <w:rPr>
          <w:rFonts w:eastAsia="Calibri"/>
          <w:u w:val="single"/>
        </w:rPr>
        <w:t>sanctions hasn’t been pretty for the country</w:t>
      </w:r>
      <w:r w:rsidRPr="007E217C">
        <w:rPr>
          <w:rFonts w:eastAsia="Calibri"/>
        </w:rPr>
        <w:t xml:space="preserve">. </w:t>
      </w:r>
      <w:r w:rsidRPr="000D5E03">
        <w:rPr>
          <w:rFonts w:eastAsia="Calibri"/>
          <w:sz w:val="18"/>
          <w:szCs w:val="18"/>
        </w:rPr>
        <w:t>By the end of 2014 , the economy had hit a recession while Russian officials took drastic measures like increasing interest rates and selling foreign currency to defend the ruble. The economic situation in 2015 was reportedly better; however, the hardship from 2014 still scarred the economy</w:t>
      </w:r>
      <w:r w:rsidRPr="007E217C">
        <w:rPr>
          <w:rFonts w:eastAsia="Calibri"/>
        </w:rPr>
        <w:t>.</w:t>
      </w:r>
      <w:r>
        <w:rPr>
          <w:rFonts w:eastAsia="Calibri"/>
          <w:u w:val="single"/>
        </w:rPr>
        <w:t xml:space="preserve"> </w:t>
      </w:r>
      <w:r w:rsidRPr="00F57A54">
        <w:rPr>
          <w:rFonts w:eastAsia="Calibri"/>
          <w:u w:val="single"/>
        </w:rPr>
        <w:t>Economic uncertainty has shifted the way big money players in Russia are storing their wealth</w:t>
      </w:r>
      <w:r w:rsidRPr="007E217C">
        <w:rPr>
          <w:rFonts w:eastAsia="Calibri"/>
        </w:rPr>
        <w:t xml:space="preserve">. </w:t>
      </w:r>
      <w:r w:rsidRPr="000D5E03">
        <w:rPr>
          <w:rFonts w:eastAsia="Calibri"/>
          <w:sz w:val="18"/>
          <w:szCs w:val="18"/>
        </w:rPr>
        <w:t>Hoping to at least maintain their money</w:t>
      </w:r>
      <w:r w:rsidRPr="007E217C">
        <w:rPr>
          <w:rFonts w:eastAsia="Calibri"/>
        </w:rPr>
        <w:t xml:space="preserve">, </w:t>
      </w:r>
      <w:r w:rsidRPr="00F57A54">
        <w:rPr>
          <w:rFonts w:eastAsia="Calibri"/>
          <w:u w:val="single"/>
        </w:rPr>
        <w:t>they are turning to investments in things like luxury real estate in the U.S., which aren’t likely to lose considerable value</w:t>
      </w:r>
      <w:r w:rsidRPr="007E217C">
        <w:rPr>
          <w:rFonts w:eastAsia="Calibri"/>
        </w:rPr>
        <w:t>.</w:t>
      </w:r>
      <w:r>
        <w:rPr>
          <w:rFonts w:eastAsia="Calibri"/>
          <w:u w:val="single"/>
        </w:rPr>
        <w:t xml:space="preserve"> </w:t>
      </w:r>
      <w:r w:rsidRPr="000D5E03">
        <w:rPr>
          <w:rFonts w:eastAsia="Calibri"/>
          <w:sz w:val="18"/>
          <w:szCs w:val="18"/>
        </w:rPr>
        <w:t>“Today, it’s not just about income, it’s about wealth preservation,” Mermelstein said. “It’s more important to make sure you don’t lose your money as opposed to making money." And Russian investors who understand that are, he said, "putting it into hard assets.”</w:t>
      </w:r>
    </w:p>
    <w:p w:rsidR="00874EF8" w:rsidRDefault="00874EF8" w:rsidP="00874EF8">
      <w:r>
        <w:br w:type="page"/>
      </w:r>
    </w:p>
    <w:p w:rsidR="00874EF8" w:rsidRPr="00874EF8" w:rsidRDefault="00874EF8" w:rsidP="00874EF8"/>
    <w:p w:rsidR="00874EF8" w:rsidRDefault="00874EF8" w:rsidP="00874EF8">
      <w:pPr>
        <w:pStyle w:val="Heading4"/>
        <w:rPr>
          <w:rFonts w:eastAsia="Calibri"/>
        </w:rPr>
      </w:pPr>
      <w:r>
        <w:rPr>
          <w:rFonts w:eastAsia="Calibri"/>
        </w:rPr>
        <w:t>Putin wants to cooperate with Trump</w:t>
      </w:r>
    </w:p>
    <w:p w:rsidR="00874EF8" w:rsidRPr="005568FA" w:rsidRDefault="00874EF8" w:rsidP="00874EF8">
      <w:pPr>
        <w:rPr>
          <w:rStyle w:val="Style13ptBold"/>
        </w:rPr>
      </w:pPr>
      <w:r w:rsidRPr="005568FA">
        <w:rPr>
          <w:rStyle w:val="Style13ptBold"/>
        </w:rPr>
        <w:t xml:space="preserve">Sebastian, </w:t>
      </w:r>
      <w:r>
        <w:rPr>
          <w:rStyle w:val="Style13ptBold"/>
        </w:rPr>
        <w:t>15</w:t>
      </w:r>
    </w:p>
    <w:p w:rsidR="00874EF8" w:rsidRDefault="00874EF8" w:rsidP="00874EF8">
      <w:pPr>
        <w:rPr>
          <w:rFonts w:eastAsia="Calibri"/>
        </w:rPr>
      </w:pPr>
      <w:r>
        <w:rPr>
          <w:rFonts w:eastAsia="Calibri"/>
        </w:rPr>
        <w:t>(Michael. “</w:t>
      </w:r>
      <w:r w:rsidRPr="005568FA">
        <w:rPr>
          <w:rFonts w:eastAsia="Calibri"/>
        </w:rPr>
        <w:t>Vladimir Putin Wakes Up, Endorses Trump, Says Sepp Blatter Deserves Nobel Peace Prize, Goes Back to Bed</w:t>
      </w:r>
      <w:r>
        <w:rPr>
          <w:rFonts w:eastAsia="Calibri"/>
        </w:rPr>
        <w:t xml:space="preserve">. </w:t>
      </w:r>
      <w:r w:rsidRPr="005568FA">
        <w:rPr>
          <w:rFonts w:eastAsia="Calibri"/>
        </w:rPr>
        <w:t>More or less.</w:t>
      </w:r>
      <w:r>
        <w:rPr>
          <w:rFonts w:eastAsia="Calibri"/>
        </w:rPr>
        <w:t>” December 17, 2015. &lt;</w:t>
      </w:r>
      <w:r w:rsidRPr="005568FA">
        <w:rPr>
          <w:rFonts w:eastAsia="Calibri"/>
        </w:rPr>
        <w:t>http://www.esquire.com/news-politics/news/a40576/vladimir-putin-talks-donald-trump-sepp-blatter/</w:t>
      </w:r>
      <w:r>
        <w:rPr>
          <w:rFonts w:eastAsia="Calibri"/>
        </w:rPr>
        <w:t>&gt; Accessed: 12/21/15 RJS)</w:t>
      </w:r>
    </w:p>
    <w:p w:rsidR="00874EF8" w:rsidRDefault="00874EF8" w:rsidP="00874EF8">
      <w:pPr>
        <w:rPr>
          <w:rFonts w:eastAsia="Calibri"/>
        </w:rPr>
      </w:pPr>
    </w:p>
    <w:p w:rsidR="00874EF8" w:rsidRDefault="00874EF8" w:rsidP="00874EF8">
      <w:pPr>
        <w:rPr>
          <w:rFonts w:eastAsia="Calibri"/>
          <w:sz w:val="18"/>
          <w:szCs w:val="18"/>
        </w:rPr>
      </w:pPr>
      <w:r w:rsidRPr="005568FA">
        <w:rPr>
          <w:rFonts w:eastAsia="Calibri"/>
          <w:sz w:val="18"/>
          <w:szCs w:val="18"/>
        </w:rPr>
        <w:t>Vladimir</w:t>
      </w:r>
      <w:r w:rsidRPr="005568FA">
        <w:rPr>
          <w:rFonts w:eastAsia="Calibri"/>
        </w:rPr>
        <w:t xml:space="preserve"> </w:t>
      </w:r>
      <w:r w:rsidRPr="00F57A54">
        <w:rPr>
          <w:rFonts w:eastAsia="Calibri"/>
          <w:u w:val="single"/>
        </w:rPr>
        <w:t xml:space="preserve">Putin handed out a </w:t>
      </w:r>
      <w:r w:rsidRPr="005568FA">
        <w:rPr>
          <w:rFonts w:eastAsia="Calibri"/>
          <w:sz w:val="18"/>
          <w:szCs w:val="18"/>
        </w:rPr>
        <w:t>couple of</w:t>
      </w:r>
      <w:r w:rsidRPr="005568FA">
        <w:rPr>
          <w:rFonts w:eastAsia="Calibri"/>
          <w:u w:val="single"/>
        </w:rPr>
        <w:t xml:space="preserve"> </w:t>
      </w:r>
      <w:r w:rsidRPr="00F57A54">
        <w:rPr>
          <w:rFonts w:eastAsia="Calibri"/>
          <w:u w:val="single"/>
        </w:rPr>
        <w:t>ringing</w:t>
      </w:r>
      <w:r w:rsidRPr="005568FA">
        <w:rPr>
          <w:rFonts w:eastAsia="Calibri"/>
          <w:sz w:val="18"/>
          <w:szCs w:val="18"/>
        </w:rPr>
        <w:t>—if not entirely official—</w:t>
      </w:r>
      <w:r w:rsidRPr="00F57A54">
        <w:rPr>
          <w:rFonts w:eastAsia="Calibri"/>
          <w:u w:val="single"/>
        </w:rPr>
        <w:t>endorsement</w:t>
      </w:r>
      <w:r w:rsidRPr="005568FA">
        <w:rPr>
          <w:rFonts w:eastAsia="Calibri"/>
        </w:rPr>
        <w:t xml:space="preserve">s </w:t>
      </w:r>
      <w:r w:rsidRPr="00F57A54">
        <w:rPr>
          <w:rFonts w:eastAsia="Calibri"/>
          <w:u w:val="single"/>
        </w:rPr>
        <w:t>to</w:t>
      </w:r>
      <w:r w:rsidRPr="005568FA">
        <w:rPr>
          <w:rFonts w:eastAsia="Calibri"/>
        </w:rPr>
        <w:t xml:space="preserve"> </w:t>
      </w:r>
      <w:r w:rsidRPr="005568FA">
        <w:rPr>
          <w:rFonts w:eastAsia="Calibri"/>
          <w:sz w:val="18"/>
          <w:szCs w:val="18"/>
        </w:rPr>
        <w:t>two of this year's most notorious men: Donald</w:t>
      </w:r>
      <w:r w:rsidRPr="005568FA">
        <w:rPr>
          <w:rFonts w:eastAsia="Calibri"/>
        </w:rPr>
        <w:t xml:space="preserve"> </w:t>
      </w:r>
      <w:r w:rsidRPr="00F57A54">
        <w:rPr>
          <w:rFonts w:eastAsia="Calibri"/>
          <w:u w:val="single"/>
        </w:rPr>
        <w:t>Trump</w:t>
      </w:r>
      <w:r w:rsidRPr="005568FA">
        <w:rPr>
          <w:rFonts w:eastAsia="Calibri"/>
        </w:rPr>
        <w:t xml:space="preserve"> </w:t>
      </w:r>
      <w:r w:rsidRPr="005568FA">
        <w:rPr>
          <w:rFonts w:eastAsia="Calibri"/>
          <w:sz w:val="18"/>
          <w:szCs w:val="18"/>
        </w:rPr>
        <w:t>and suspended FIFA President Sepp Blatter. During his annual press conference on Thursday</w:t>
      </w:r>
      <w:r w:rsidRPr="005568FA">
        <w:rPr>
          <w:rFonts w:eastAsia="Calibri"/>
        </w:rPr>
        <w:t xml:space="preserve">, </w:t>
      </w:r>
      <w:r w:rsidRPr="00F57A54">
        <w:rPr>
          <w:rFonts w:eastAsia="Calibri"/>
          <w:u w:val="single"/>
        </w:rPr>
        <w:t xml:space="preserve">the Russian president praised </w:t>
      </w:r>
      <w:r w:rsidRPr="005568FA">
        <w:rPr>
          <w:rFonts w:eastAsia="Calibri"/>
          <w:u w:val="single"/>
        </w:rPr>
        <w:t xml:space="preserve">Donald </w:t>
      </w:r>
      <w:r w:rsidRPr="00F57A54">
        <w:rPr>
          <w:rFonts w:eastAsia="Calibri"/>
          <w:u w:val="single"/>
        </w:rPr>
        <w:t xml:space="preserve">Trump, calling the frontrunner in the Republican primary race a "bright and talented person," </w:t>
      </w:r>
      <w:r w:rsidRPr="005568FA">
        <w:rPr>
          <w:rFonts w:eastAsia="Calibri"/>
          <w:u w:val="single"/>
        </w:rPr>
        <w:t xml:space="preserve">according to the Associated Press. </w:t>
      </w:r>
      <w:r w:rsidRPr="00F57A54">
        <w:rPr>
          <w:rFonts w:eastAsia="Calibri"/>
          <w:u w:val="single"/>
        </w:rPr>
        <w:t>He also welcomed Trump's calls for improved U.S-Russia relations.</w:t>
      </w:r>
      <w:r>
        <w:rPr>
          <w:rFonts w:eastAsia="Calibri"/>
        </w:rPr>
        <w:t xml:space="preserve"> </w:t>
      </w:r>
      <w:r w:rsidRPr="005568FA">
        <w:rPr>
          <w:rFonts w:eastAsia="Calibri"/>
          <w:sz w:val="18"/>
          <w:szCs w:val="18"/>
        </w:rPr>
        <w:t>A recurring theme among GOP presidential candidates is whether they possess the negotiating chops to deal with the Russian strongman. It appears</w:t>
      </w:r>
      <w:r w:rsidRPr="005568FA">
        <w:rPr>
          <w:rFonts w:eastAsia="Calibri"/>
        </w:rPr>
        <w:t xml:space="preserve"> </w:t>
      </w:r>
      <w:r w:rsidRPr="00F57A54">
        <w:rPr>
          <w:rFonts w:eastAsia="Calibri"/>
          <w:u w:val="single"/>
        </w:rPr>
        <w:t>Trump and Putin would be bosom buddies</w:t>
      </w:r>
      <w:r w:rsidRPr="005568FA">
        <w:rPr>
          <w:rFonts w:eastAsia="Calibri"/>
        </w:rPr>
        <w:t>. (</w:t>
      </w:r>
      <w:r w:rsidRPr="005568FA">
        <w:rPr>
          <w:rFonts w:eastAsia="Calibri"/>
          <w:sz w:val="18"/>
          <w:szCs w:val="18"/>
        </w:rPr>
        <w:t>Trump has previously said he thinks he'd get along with Putin "very well.")  Putin also handed out praise to Sepp Blatter, who's facing a criminal investigation in Switzerland for allegations of corruption. Blatter, Putin said, is "a very well respected person." "He has always tried to treat football not as a sport but as an element of cooperation between countries and peoples," Putin added. "He is the one who must be awarded the Nobel Peace Prize." Authorities in the U.S. and elsewhere likely disagree. U.S. prosecutors have issued 41 indictments to FIFA officials around allegations of bribes and kickbacks. But FIFA awarded Russian the right to host the World Cup in 2018—a move that critics have said was the result of corruption. On that topic, Putin said: "We know firmly one thing – that we received the right to host the World Cup in an absolutely honest and competitive fight."</w:t>
      </w:r>
    </w:p>
    <w:p w:rsidR="00874EF8" w:rsidRDefault="00874EF8" w:rsidP="00874EF8">
      <w:r>
        <w:br w:type="page"/>
      </w:r>
    </w:p>
    <w:p w:rsidR="00874EF8" w:rsidRDefault="00874EF8" w:rsidP="00874EF8">
      <w:pPr>
        <w:pStyle w:val="Heading4"/>
        <w:rPr>
          <w:rFonts w:eastAsia="Calibri"/>
        </w:rPr>
      </w:pPr>
      <w:r>
        <w:rPr>
          <w:rFonts w:eastAsia="Calibri"/>
        </w:rPr>
        <w:t>Trump can reverse the current decline in relations</w:t>
      </w:r>
    </w:p>
    <w:p w:rsidR="00874EF8" w:rsidRPr="00115AA8" w:rsidRDefault="00874EF8" w:rsidP="00874EF8">
      <w:pPr>
        <w:rPr>
          <w:rStyle w:val="Style13ptBold"/>
        </w:rPr>
      </w:pPr>
      <w:r w:rsidRPr="00115AA8">
        <w:rPr>
          <w:rStyle w:val="Style13ptBold"/>
        </w:rPr>
        <w:t xml:space="preserve">Gibson, </w:t>
      </w:r>
      <w:r>
        <w:rPr>
          <w:rStyle w:val="Style13ptBold"/>
        </w:rPr>
        <w:t>15</w:t>
      </w:r>
    </w:p>
    <w:p w:rsidR="00874EF8" w:rsidRDefault="00874EF8" w:rsidP="00874EF8">
      <w:pPr>
        <w:rPr>
          <w:rFonts w:eastAsia="Calibri"/>
        </w:rPr>
      </w:pPr>
      <w:r>
        <w:rPr>
          <w:rFonts w:eastAsia="Calibri"/>
        </w:rPr>
        <w:t>(Ginger. “</w:t>
      </w:r>
      <w:r w:rsidRPr="00115AA8">
        <w:rPr>
          <w:rFonts w:eastAsia="Calibri"/>
        </w:rPr>
        <w:t>From Russia with love: Putin, Trump sing each other's praises</w:t>
      </w:r>
      <w:r>
        <w:rPr>
          <w:rFonts w:eastAsia="Calibri"/>
        </w:rPr>
        <w:t>.” December 18, 2015. &lt;</w:t>
      </w:r>
      <w:r w:rsidRPr="00115AA8">
        <w:rPr>
          <w:rFonts w:eastAsia="Calibri"/>
        </w:rPr>
        <w:t>http://www.reuters.com/article/us-russia-putin-usa-trump-idUSKBN0U01NW20151218</w:t>
      </w:r>
      <w:r>
        <w:rPr>
          <w:rFonts w:eastAsia="Calibri"/>
        </w:rPr>
        <w:t>&gt; Accessed: 12/21/15 RJS)</w:t>
      </w:r>
    </w:p>
    <w:p w:rsidR="00874EF8" w:rsidRDefault="00874EF8" w:rsidP="00874EF8">
      <w:pPr>
        <w:rPr>
          <w:rFonts w:eastAsia="Calibri"/>
        </w:rPr>
      </w:pPr>
    </w:p>
    <w:p w:rsidR="00874EF8" w:rsidRDefault="00874EF8" w:rsidP="00874EF8">
      <w:pPr>
        <w:rPr>
          <w:rFonts w:eastAsia="Calibri"/>
          <w:sz w:val="18"/>
          <w:szCs w:val="18"/>
        </w:rPr>
      </w:pPr>
      <w:r w:rsidRPr="00115AA8">
        <w:rPr>
          <w:rFonts w:eastAsia="Calibri"/>
          <w:sz w:val="18"/>
          <w:szCs w:val="18"/>
        </w:rPr>
        <w:t>Russian President Vladimir</w:t>
      </w:r>
      <w:r w:rsidRPr="004D2EFA">
        <w:rPr>
          <w:rFonts w:eastAsia="Calibri"/>
        </w:rPr>
        <w:t xml:space="preserve"> </w:t>
      </w:r>
      <w:r w:rsidRPr="00F57A54">
        <w:rPr>
          <w:rFonts w:eastAsia="Calibri"/>
          <w:u w:val="single"/>
        </w:rPr>
        <w:t xml:space="preserve">Putin and </w:t>
      </w:r>
      <w:r w:rsidRPr="004D2EFA">
        <w:rPr>
          <w:rFonts w:eastAsia="Calibri"/>
          <w:u w:val="single"/>
        </w:rPr>
        <w:t xml:space="preserve">U.S. presidential candidate Donald </w:t>
      </w:r>
      <w:r w:rsidRPr="00F57A54">
        <w:rPr>
          <w:rFonts w:eastAsia="Calibri"/>
          <w:u w:val="single"/>
        </w:rPr>
        <w:t>Trump praised each other</w:t>
      </w:r>
      <w:r w:rsidRPr="004D2EFA">
        <w:rPr>
          <w:rFonts w:eastAsia="Calibri"/>
        </w:rPr>
        <w:t xml:space="preserve"> </w:t>
      </w:r>
      <w:r w:rsidRPr="00115AA8">
        <w:rPr>
          <w:rFonts w:eastAsia="Calibri"/>
          <w:sz w:val="18"/>
          <w:szCs w:val="18"/>
        </w:rPr>
        <w:t>on Thursday,</w:t>
      </w:r>
      <w:r w:rsidRPr="004D2EFA">
        <w:rPr>
          <w:rFonts w:eastAsia="Calibri"/>
        </w:rPr>
        <w:t xml:space="preserve"> </w:t>
      </w:r>
      <w:r w:rsidRPr="00F57A54">
        <w:rPr>
          <w:rFonts w:eastAsia="Calibri"/>
          <w:u w:val="single"/>
        </w:rPr>
        <w:t>saying they would welcome an improvement in the now-icy relations between their two nations.</w:t>
      </w:r>
      <w:r>
        <w:rPr>
          <w:rFonts w:eastAsia="Calibri"/>
          <w:u w:val="single"/>
        </w:rPr>
        <w:t xml:space="preserve"> </w:t>
      </w:r>
      <w:r w:rsidRPr="00F57A54">
        <w:rPr>
          <w:rFonts w:eastAsia="Calibri"/>
          <w:u w:val="single"/>
        </w:rPr>
        <w:t>Trump</w:t>
      </w:r>
      <w:r w:rsidRPr="00115AA8">
        <w:rPr>
          <w:rFonts w:eastAsia="Calibri"/>
          <w:u w:val="single"/>
        </w:rPr>
        <w:t xml:space="preserve"> </w:t>
      </w:r>
      <w:r w:rsidRPr="004D2EFA">
        <w:rPr>
          <w:rFonts w:eastAsia="Calibri"/>
        </w:rPr>
        <w:t xml:space="preserve">- </w:t>
      </w:r>
      <w:r w:rsidRPr="00115AA8">
        <w:rPr>
          <w:rFonts w:eastAsia="Calibri"/>
          <w:sz w:val="18"/>
          <w:szCs w:val="18"/>
        </w:rPr>
        <w:t>who holds the lead in opinion polls in his bid for the Republican nomination and was dubbed the "absolute leader" in the race by Putin</w:t>
      </w:r>
      <w:r w:rsidRPr="004D2EFA">
        <w:rPr>
          <w:rFonts w:eastAsia="Calibri"/>
        </w:rPr>
        <w:t xml:space="preserve"> - </w:t>
      </w:r>
      <w:r w:rsidRPr="00F57A54">
        <w:rPr>
          <w:rFonts w:eastAsia="Calibri"/>
          <w:u w:val="single"/>
        </w:rPr>
        <w:t>said that by working together, the U</w:t>
      </w:r>
      <w:r w:rsidRPr="00115AA8">
        <w:rPr>
          <w:rFonts w:eastAsia="Calibri"/>
          <w:u w:val="single"/>
        </w:rPr>
        <w:t>nited</w:t>
      </w:r>
      <w:r w:rsidRPr="00F57A54">
        <w:rPr>
          <w:rFonts w:eastAsia="Calibri"/>
          <w:u w:val="single"/>
        </w:rPr>
        <w:t xml:space="preserve"> S</w:t>
      </w:r>
      <w:r w:rsidRPr="00115AA8">
        <w:rPr>
          <w:rFonts w:eastAsia="Calibri"/>
          <w:u w:val="single"/>
        </w:rPr>
        <w:t>tates</w:t>
      </w:r>
      <w:r w:rsidRPr="00F57A54">
        <w:rPr>
          <w:rFonts w:eastAsia="Calibri"/>
          <w:u w:val="single"/>
        </w:rPr>
        <w:t xml:space="preserve"> and Russia could work toward defeating terrorism and "restoring world peace."</w:t>
      </w:r>
      <w:r>
        <w:rPr>
          <w:rFonts w:eastAsia="Calibri"/>
          <w:u w:val="single"/>
        </w:rPr>
        <w:t xml:space="preserve"> </w:t>
      </w:r>
      <w:r w:rsidRPr="00115AA8">
        <w:rPr>
          <w:rFonts w:eastAsia="Calibri"/>
          <w:sz w:val="18"/>
          <w:szCs w:val="18"/>
        </w:rPr>
        <w:t>The billionaire businessman's remarks were in stark contrast to his Republican rivals' rhetoric. Republicans have frequently taken to bashing Putin and have used his rocky relationship with Democratic President Barack Obama as evidence that the administration lacks strength in international affairs.</w:t>
      </w:r>
      <w:r w:rsidRPr="00115AA8">
        <w:rPr>
          <w:rFonts w:eastAsia="Calibri"/>
          <w:sz w:val="18"/>
          <w:szCs w:val="18"/>
          <w:u w:val="single"/>
        </w:rPr>
        <w:t xml:space="preserve"> </w:t>
      </w:r>
      <w:r w:rsidRPr="00115AA8">
        <w:rPr>
          <w:rFonts w:eastAsia="Calibri"/>
          <w:sz w:val="18"/>
          <w:szCs w:val="18"/>
        </w:rPr>
        <w:t>Obama has been critical of Putin, and called for sanctions after Russia annexed Crimea. In recent months, the two countries have split on how to fight Islamic State in Syria. Putin has backed Syrian President Bashar Assad, while Obama has called for Assad to step down.</w:t>
      </w:r>
      <w:r>
        <w:rPr>
          <w:rFonts w:eastAsia="Calibri"/>
          <w:u w:val="single"/>
        </w:rPr>
        <w:t xml:space="preserve"> </w:t>
      </w:r>
      <w:r w:rsidRPr="00F57A54">
        <w:rPr>
          <w:rFonts w:eastAsia="Calibri"/>
          <w:u w:val="single"/>
        </w:rPr>
        <w:t>Trump,</w:t>
      </w:r>
      <w:r w:rsidRPr="004D2EFA">
        <w:rPr>
          <w:rFonts w:eastAsia="Calibri"/>
        </w:rPr>
        <w:t xml:space="preserve"> </w:t>
      </w:r>
      <w:r w:rsidRPr="00115AA8">
        <w:rPr>
          <w:rFonts w:eastAsia="Calibri"/>
          <w:sz w:val="18"/>
          <w:szCs w:val="18"/>
        </w:rPr>
        <w:t>who called Putin "highly respected</w:t>
      </w:r>
      <w:r w:rsidRPr="004D2EFA">
        <w:rPr>
          <w:rFonts w:eastAsia="Calibri"/>
        </w:rPr>
        <w:t xml:space="preserve">," </w:t>
      </w:r>
      <w:r w:rsidRPr="00F57A54">
        <w:rPr>
          <w:rFonts w:eastAsia="Calibri"/>
          <w:u w:val="single"/>
        </w:rPr>
        <w:t>has frequently argued that his business background and ability to negotiate deals would allow him to improve relations with Russia, as well as other nations</w:t>
      </w:r>
      <w:r w:rsidRPr="004D2EFA">
        <w:rPr>
          <w:rFonts w:eastAsia="Calibri"/>
        </w:rPr>
        <w:t>.</w:t>
      </w:r>
      <w:r>
        <w:rPr>
          <w:rFonts w:eastAsia="Calibri"/>
          <w:u w:val="single"/>
        </w:rPr>
        <w:t xml:space="preserve"> </w:t>
      </w:r>
      <w:r w:rsidRPr="00115AA8">
        <w:rPr>
          <w:rFonts w:eastAsia="Calibri"/>
          <w:sz w:val="18"/>
          <w:szCs w:val="18"/>
        </w:rPr>
        <w:t>Putin, speaking on Thursday at his year-end news conference, told reporters he welcomed Trump's desire for better relations with Russia.</w:t>
      </w:r>
      <w:r w:rsidRPr="00115AA8">
        <w:rPr>
          <w:rFonts w:eastAsia="Calibri"/>
          <w:sz w:val="18"/>
          <w:szCs w:val="18"/>
          <w:u w:val="single"/>
        </w:rPr>
        <w:t xml:space="preserve"> </w:t>
      </w:r>
      <w:r w:rsidRPr="00115AA8">
        <w:rPr>
          <w:rFonts w:eastAsia="Calibri"/>
          <w:sz w:val="18"/>
          <w:szCs w:val="18"/>
        </w:rPr>
        <w:t>“He is a very flamboyant man, very talented, no doubt about that. But it’s not our business to judge his merits, it’s up to the voters of the United States," Putin told reporters.</w:t>
      </w:r>
      <w:r w:rsidRPr="00115AA8">
        <w:rPr>
          <w:rFonts w:eastAsia="Calibri"/>
          <w:sz w:val="18"/>
          <w:szCs w:val="18"/>
          <w:u w:val="single"/>
        </w:rPr>
        <w:t xml:space="preserve"> </w:t>
      </w:r>
      <w:r w:rsidRPr="00115AA8">
        <w:rPr>
          <w:rFonts w:eastAsia="Calibri"/>
          <w:sz w:val="18"/>
          <w:szCs w:val="18"/>
        </w:rPr>
        <w:t>"He is an absolute leader of the presidential race, as we see it today. He says that he wants to move to another level relations, a deeper level of relations with Russia," Putin said. "How can we not welcome that? Of course, we welcome it.”</w:t>
      </w:r>
      <w:r w:rsidRPr="00115AA8">
        <w:rPr>
          <w:rFonts w:eastAsia="Calibri"/>
          <w:sz w:val="18"/>
          <w:szCs w:val="18"/>
          <w:u w:val="single"/>
        </w:rPr>
        <w:t xml:space="preserve"> </w:t>
      </w:r>
      <w:r w:rsidRPr="00115AA8">
        <w:rPr>
          <w:rFonts w:eastAsia="Calibri"/>
          <w:sz w:val="18"/>
          <w:szCs w:val="18"/>
        </w:rPr>
        <w:t>Trump responded that he was honored.</w:t>
      </w:r>
      <w:r w:rsidRPr="00115AA8">
        <w:rPr>
          <w:rFonts w:eastAsia="Calibri"/>
          <w:sz w:val="18"/>
          <w:szCs w:val="18"/>
          <w:u w:val="single"/>
        </w:rPr>
        <w:t xml:space="preserve"> </w:t>
      </w:r>
      <w:r w:rsidRPr="00115AA8">
        <w:rPr>
          <w:rFonts w:eastAsia="Calibri"/>
          <w:sz w:val="18"/>
          <w:szCs w:val="18"/>
        </w:rPr>
        <w:t>"It is always a great honor to be so nicely complimented by a man so highly respected within his own country and beyond," the real estate mogul and former TV reality star said in a statement.</w:t>
      </w:r>
      <w:r w:rsidRPr="00115AA8">
        <w:rPr>
          <w:rFonts w:eastAsia="Calibri"/>
          <w:sz w:val="18"/>
          <w:szCs w:val="18"/>
          <w:u w:val="single"/>
        </w:rPr>
        <w:t xml:space="preserve"> </w:t>
      </w:r>
      <w:r w:rsidRPr="00115AA8">
        <w:rPr>
          <w:rFonts w:eastAsia="Calibri"/>
          <w:sz w:val="18"/>
          <w:szCs w:val="18"/>
        </w:rPr>
        <w:t>"I have always felt that Russia and the United States should be able to work well with each other towards defeating terrorism and restoring world peace, not to mention trade and all of the other benefits derived from mutual respect."</w:t>
      </w:r>
    </w:p>
    <w:p w:rsidR="00874EF8" w:rsidRDefault="00874EF8" w:rsidP="00874EF8">
      <w:pPr>
        <w:pStyle w:val="Heading3"/>
      </w:pPr>
      <w:r>
        <w:br w:type="page"/>
        <w:t xml:space="preserve">AT: Safeguards </w:t>
      </w:r>
    </w:p>
    <w:p w:rsidR="00874EF8" w:rsidRPr="00D47745" w:rsidRDefault="00874EF8" w:rsidP="00874EF8"/>
    <w:p w:rsidR="00874EF8" w:rsidRPr="00D47745" w:rsidRDefault="00874EF8" w:rsidP="00874EF8">
      <w:pPr>
        <w:keepNext/>
        <w:keepLines/>
        <w:spacing w:before="40"/>
        <w:outlineLvl w:val="3"/>
        <w:rPr>
          <w:rFonts w:eastAsiaTheme="majorEastAsia" w:cstheme="majorBidi"/>
          <w:b/>
          <w:iCs/>
          <w:sz w:val="26"/>
        </w:rPr>
      </w:pPr>
      <w:r w:rsidRPr="00D47745">
        <w:rPr>
          <w:rFonts w:eastAsiaTheme="majorEastAsia" w:cstheme="majorBidi"/>
          <w:b/>
          <w:iCs/>
          <w:sz w:val="26"/>
        </w:rPr>
        <w:t xml:space="preserve">Yes Russia war—safeguards are gone </w:t>
      </w:r>
    </w:p>
    <w:p w:rsidR="00874EF8" w:rsidRPr="00D47745" w:rsidRDefault="00874EF8" w:rsidP="00874EF8">
      <w:r w:rsidRPr="00D47745">
        <w:rPr>
          <w:b/>
          <w:bCs/>
          <w:sz w:val="26"/>
        </w:rPr>
        <w:t>Chossudovsky, 14</w:t>
      </w:r>
      <w:r w:rsidRPr="00D47745">
        <w:t xml:space="preserve"> – is an award-winning author, Professor of Economics (emeritus) at the University of Ottawa, Founder and Director of the Centre for Research on Globalization (CRG), Montreal and Editor of the globalresearch.ca website. He is the author of The Globalization of Poverty and The New World Order (2003) and America’s “War on Terrorism”(2005). His most recent book is entitled Towards a World War III Scenario: The Dangers of Nuclear War (2011). He is also a contributor to the Encyclopaedia Britannica. Global Research (Michel, 8-24 “Dangerous Crossroads: US-NATO To Deploy Ground Troops, Conduct Large Scale Naval Exercises against “Unnamed Enemy” http://www.globalresearch.ca/dangerous-crossroads-us-nato-to-deploy-ground-troops-conduct-large-scale-naval-exercises-against-unnamed-enemy/5397415)</w:t>
      </w:r>
    </w:p>
    <w:p w:rsidR="00874EF8" w:rsidRDefault="00874EF8" w:rsidP="00874EF8">
      <w:pPr>
        <w:rPr>
          <w:sz w:val="16"/>
        </w:rPr>
      </w:pPr>
      <w:r w:rsidRPr="00F57A54">
        <w:rPr>
          <w:bCs/>
          <w:u w:val="single"/>
        </w:rPr>
        <w:t>The Dangers of a Third World War</w:t>
      </w:r>
      <w:r w:rsidRPr="00D47745">
        <w:rPr>
          <w:u w:val="single"/>
        </w:rPr>
        <w:t xml:space="preserve"> While this renewed East-West confrontation </w:t>
      </w:r>
      <w:r w:rsidRPr="00F57A54">
        <w:rPr>
          <w:u w:val="single"/>
        </w:rPr>
        <w:t>has</w:t>
      </w:r>
      <w:r w:rsidRPr="00D47745">
        <w:rPr>
          <w:u w:val="single"/>
        </w:rPr>
        <w:t xml:space="preserve"> mistakenly </w:t>
      </w:r>
      <w:r w:rsidRPr="00F57A54">
        <w:rPr>
          <w:u w:val="single"/>
        </w:rPr>
        <w:t>been labelled a “New Cold War</w:t>
      </w:r>
      <w:r w:rsidRPr="00D47745">
        <w:rPr>
          <w:u w:val="single"/>
        </w:rPr>
        <w:t xml:space="preserve">”, </w:t>
      </w:r>
      <w:r w:rsidRPr="00F57A54">
        <w:rPr>
          <w:u w:val="single"/>
        </w:rPr>
        <w:t>none of the safeguards of The Cold War</w:t>
      </w:r>
      <w:r w:rsidRPr="00D47745">
        <w:rPr>
          <w:u w:val="single"/>
        </w:rPr>
        <w:t xml:space="preserve"> era </w:t>
      </w:r>
      <w:r w:rsidRPr="00F57A54">
        <w:rPr>
          <w:u w:val="single"/>
        </w:rPr>
        <w:t>prevail</w:t>
      </w:r>
      <w:r w:rsidRPr="00D47745">
        <w:rPr>
          <w:u w:val="single"/>
        </w:rPr>
        <w:t xml:space="preserve">. International </w:t>
      </w:r>
      <w:r w:rsidRPr="00F57A54">
        <w:rPr>
          <w:u w:val="single"/>
        </w:rPr>
        <w:t>diplomacy has collapsed</w:t>
      </w:r>
      <w:r w:rsidRPr="00D47745">
        <w:rPr>
          <w:u w:val="single"/>
        </w:rPr>
        <w:t>.</w:t>
      </w:r>
      <w:r w:rsidRPr="00D47745">
        <w:rPr>
          <w:sz w:val="16"/>
        </w:rPr>
        <w:t xml:space="preserve"> Russia has been excluded from the Group of Eight (G-8), which has reverted to the G-7 (Group of Seven Nations). </w:t>
      </w:r>
      <w:r w:rsidRPr="00F57A54">
        <w:rPr>
          <w:u w:val="single"/>
        </w:rPr>
        <w:t>There is no</w:t>
      </w:r>
      <w:r w:rsidRPr="00D47745">
        <w:rPr>
          <w:u w:val="single"/>
        </w:rPr>
        <w:t xml:space="preserve"> “Cold War East-West </w:t>
      </w:r>
      <w:r w:rsidRPr="00F57A54">
        <w:rPr>
          <w:u w:val="single"/>
        </w:rPr>
        <w:t>dialogue</w:t>
      </w:r>
      <w:r w:rsidRPr="00D47745">
        <w:rPr>
          <w:u w:val="single"/>
        </w:rPr>
        <w:t xml:space="preserve">” </w:t>
      </w:r>
      <w:r w:rsidRPr="00F57A54">
        <w:rPr>
          <w:u w:val="single"/>
        </w:rPr>
        <w:t>between competing superpowers</w:t>
      </w:r>
      <w:r w:rsidRPr="00D47745">
        <w:rPr>
          <w:u w:val="single"/>
        </w:rPr>
        <w:t xml:space="preserve"> geared towards avoiding military confrontation. In turn, the United Nations Security Council has become a de facto mouthpiece of the U.S. State Department. </w:t>
      </w:r>
      <w:r w:rsidRPr="00F57A54">
        <w:rPr>
          <w:u w:val="single"/>
        </w:rPr>
        <w:t>US</w:t>
      </w:r>
      <w:r w:rsidRPr="00D47745">
        <w:rPr>
          <w:u w:val="single"/>
        </w:rPr>
        <w:t xml:space="preserve">-NATO </w:t>
      </w:r>
      <w:r w:rsidRPr="00F57A54">
        <w:rPr>
          <w:u w:val="single"/>
        </w:rPr>
        <w:t>will not</w:t>
      </w:r>
      <w:r w:rsidRPr="00D47745">
        <w:rPr>
          <w:sz w:val="16"/>
        </w:rPr>
        <w:t xml:space="preserve">, however, </w:t>
      </w:r>
      <w:r w:rsidRPr="00F57A54">
        <w:rPr>
          <w:u w:val="single"/>
        </w:rPr>
        <w:t>be able to win a</w:t>
      </w:r>
      <w:r w:rsidRPr="00D47745">
        <w:rPr>
          <w:u w:val="single"/>
        </w:rPr>
        <w:t xml:space="preserve"> conventional </w:t>
      </w:r>
      <w:r w:rsidRPr="00F57A54">
        <w:rPr>
          <w:u w:val="single"/>
        </w:rPr>
        <w:t>war against Russia</w:t>
      </w:r>
      <w:r w:rsidRPr="00D47745">
        <w:rPr>
          <w:u w:val="single"/>
        </w:rPr>
        <w:t xml:space="preserve">, with the danger that military </w:t>
      </w:r>
      <w:r w:rsidRPr="00F57A54">
        <w:rPr>
          <w:b/>
          <w:iCs/>
          <w:u w:val="single"/>
          <w:bdr w:val="single" w:sz="24" w:space="0" w:color="auto"/>
        </w:rPr>
        <w:t>confrontation will lead to a nuclear war</w:t>
      </w:r>
      <w:r w:rsidRPr="00D47745">
        <w:rPr>
          <w:u w:val="single"/>
        </w:rPr>
        <w:t>.</w:t>
      </w:r>
      <w:r w:rsidRPr="00D47745">
        <w:rPr>
          <w:sz w:val="16"/>
        </w:rPr>
        <w:t xml:space="preserve"> </w:t>
      </w:r>
      <w:r w:rsidRPr="00D47745">
        <w:rPr>
          <w:u w:val="single"/>
        </w:rPr>
        <w:t>In the post-Cold war era</w:t>
      </w:r>
      <w:r w:rsidRPr="00D47745">
        <w:rPr>
          <w:sz w:val="16"/>
        </w:rPr>
        <w:t xml:space="preserve">, however, </w:t>
      </w:r>
      <w:r w:rsidRPr="00F57A54">
        <w:rPr>
          <w:b/>
          <w:iCs/>
          <w:u w:val="single"/>
          <w:bdr w:val="single" w:sz="24" w:space="0" w:color="auto"/>
        </w:rPr>
        <w:t xml:space="preserve">nuclear weapons are no longer </w:t>
      </w:r>
      <w:r w:rsidRPr="00D47745">
        <w:rPr>
          <w:b/>
          <w:iCs/>
          <w:u w:val="single"/>
          <w:bdr w:val="single" w:sz="24" w:space="0" w:color="auto"/>
        </w:rPr>
        <w:t xml:space="preserve">considered as a “weapon of </w:t>
      </w:r>
      <w:r w:rsidRPr="00F57A54">
        <w:rPr>
          <w:b/>
          <w:iCs/>
          <w:u w:val="single"/>
          <w:bdr w:val="single" w:sz="24" w:space="0" w:color="auto"/>
        </w:rPr>
        <w:t>last resort”</w:t>
      </w:r>
      <w:r w:rsidRPr="00D47745">
        <w:rPr>
          <w:u w:val="single"/>
        </w:rPr>
        <w:t xml:space="preserve"> under the Cold War doctrine of</w:t>
      </w:r>
      <w:r w:rsidRPr="00D47745">
        <w:rPr>
          <w:sz w:val="16"/>
        </w:rPr>
        <w:t xml:space="preserve"> “Mutual Assured Destruction” (</w:t>
      </w:r>
      <w:r w:rsidRPr="00D47745">
        <w:rPr>
          <w:u w:val="single"/>
        </w:rPr>
        <w:t>MAD). Quite the opposite. nuclear weapons are heralded by the Pentagon as “harmless to the surrounding civilian population because the explosion is underground</w:t>
      </w:r>
      <w:r w:rsidRPr="00D47745">
        <w:rPr>
          <w:sz w:val="16"/>
        </w:rPr>
        <w:t xml:space="preserve">”. In 2002, </w:t>
      </w:r>
      <w:r w:rsidRPr="00F57A54">
        <w:rPr>
          <w:u w:val="single"/>
        </w:rPr>
        <w:t>the</w:t>
      </w:r>
      <w:r w:rsidRPr="00D47745">
        <w:rPr>
          <w:u w:val="single"/>
        </w:rPr>
        <w:t xml:space="preserve"> U.S. </w:t>
      </w:r>
      <w:r w:rsidRPr="00F57A54">
        <w:rPr>
          <w:u w:val="single"/>
        </w:rPr>
        <w:t>Senate</w:t>
      </w:r>
      <w:r w:rsidRPr="00D47745">
        <w:rPr>
          <w:u w:val="single"/>
        </w:rPr>
        <w:t xml:space="preserve"> </w:t>
      </w:r>
      <w:r w:rsidRPr="00F57A54">
        <w:rPr>
          <w:b/>
          <w:iCs/>
          <w:u w:val="single"/>
          <w:bdr w:val="single" w:sz="24" w:space="0" w:color="auto"/>
        </w:rPr>
        <w:t>gave the green light</w:t>
      </w:r>
      <w:r w:rsidRPr="00D47745">
        <w:rPr>
          <w:u w:val="single"/>
        </w:rPr>
        <w:t xml:space="preserve"> </w:t>
      </w:r>
      <w:r w:rsidRPr="00F57A54">
        <w:rPr>
          <w:u w:val="single"/>
        </w:rPr>
        <w:t>for the use of nuclear weapons in the conventional war theater</w:t>
      </w:r>
      <w:r w:rsidRPr="00D47745">
        <w:rPr>
          <w:u w:val="single"/>
        </w:rPr>
        <w:t xml:space="preserve">. </w:t>
      </w:r>
      <w:r w:rsidRPr="00F57A54">
        <w:rPr>
          <w:b/>
          <w:iCs/>
          <w:u w:val="single"/>
          <w:bdr w:val="single" w:sz="24" w:space="0" w:color="auto"/>
        </w:rPr>
        <w:t>Nukes are part of the “military toolbox” to be used alongside conventional weapons.</w:t>
      </w:r>
      <w:r w:rsidRPr="00D47745">
        <w:rPr>
          <w:u w:val="single"/>
        </w:rPr>
        <w:t xml:space="preserve"> </w:t>
      </w:r>
      <w:r w:rsidRPr="00D47745">
        <w:rPr>
          <w:sz w:val="16"/>
        </w:rPr>
        <w:t xml:space="preserve">When war becomes peace, the world is turned upside down. In a bitter irony, nukes are now upheld by Washington as “instruments of peace”. In addition to nuclear weapons, the use of chemical weapons is also envisaged. Methods of non-conventional warfare are also contemplated by US-NATO including financial warfare, trade sanctions, covert ops, cyberwarfare, geoengineering and environmental modification technologies (ENMOD). But Russia also has extensive capabilities in these areas. </w:t>
      </w:r>
      <w:r w:rsidRPr="00D47745">
        <w:rPr>
          <w:bCs/>
          <w:sz w:val="16"/>
        </w:rPr>
        <w:t>Western leaders in High office are Involved in a Criminal Undertaking which Threatens the Future of Humanity</w:t>
      </w:r>
      <w:r w:rsidRPr="00D47745">
        <w:rPr>
          <w:sz w:val="16"/>
        </w:rPr>
        <w:t xml:space="preserve"> </w:t>
      </w:r>
      <w:r w:rsidRPr="00D47745">
        <w:rPr>
          <w:u w:val="single"/>
        </w:rPr>
        <w:t>The timeline towards war with Russia has been set</w:t>
      </w:r>
      <w:r w:rsidRPr="00D47745">
        <w:rPr>
          <w:sz w:val="16"/>
        </w:rPr>
        <w:t>. The Wales NATO venue on September 4-5, 2014 is of crucial importance. What we are dealing with is a World War III Scenario, which is the object of the Wales NATO Summit, hosted by Britain’s Prime Minister David Cameron. The agenda of this meeting has already been set by Washington, NATO and the British government. It requires, according to PM David Cameron in a letter addressed to heads of State and heads of government of NATO member states ahead of the Summit that: “Leaders [of NATO countries] must review NATO’s long term relationship with Russia at the summit in response to Russia’s illegal actions in Ukraine. And the PM wants to use the summit to agree how NATO will sustain a robust presence in Eastern Europe in the coming months to provide reassurance to allies there, building on work already underway in NATO.” (See PM writes to NATO leaders ahead of NATO Summit Wales 2014)</w:t>
      </w:r>
    </w:p>
    <w:p w:rsidR="00874EF8" w:rsidRDefault="00874EF8" w:rsidP="00874EF8">
      <w:pPr>
        <w:pStyle w:val="Heading3"/>
      </w:pPr>
      <w:r>
        <w:t>AT: Impact D</w:t>
      </w:r>
    </w:p>
    <w:p w:rsidR="00874EF8" w:rsidRPr="00D47745" w:rsidRDefault="00874EF8" w:rsidP="00874EF8">
      <w:pPr>
        <w:keepNext/>
        <w:keepLines/>
        <w:spacing w:before="40"/>
        <w:outlineLvl w:val="3"/>
        <w:rPr>
          <w:rFonts w:asciiTheme="minorHAnsi" w:eastAsiaTheme="majorEastAsia" w:hAnsiTheme="minorHAnsi" w:cstheme="majorBidi"/>
          <w:b/>
          <w:iCs/>
          <w:sz w:val="26"/>
        </w:rPr>
      </w:pPr>
      <w:r w:rsidRPr="00D47745">
        <w:rPr>
          <w:rFonts w:asciiTheme="minorHAnsi" w:eastAsiaTheme="majorEastAsia" w:hAnsiTheme="minorHAnsi" w:cstheme="majorBidi"/>
          <w:b/>
          <w:iCs/>
          <w:sz w:val="26"/>
        </w:rPr>
        <w:t xml:space="preserve">Presence of US forces nearby guarantees escalation and nuclear winter </w:t>
      </w:r>
    </w:p>
    <w:p w:rsidR="00874EF8" w:rsidRPr="00D47745" w:rsidRDefault="00874EF8" w:rsidP="00874EF8">
      <w:pPr>
        <w:rPr>
          <w:rFonts w:asciiTheme="minorHAnsi" w:hAnsiTheme="minorHAnsi"/>
          <w:sz w:val="16"/>
          <w:szCs w:val="16"/>
        </w:rPr>
      </w:pPr>
      <w:r w:rsidRPr="00D47745">
        <w:rPr>
          <w:rFonts w:asciiTheme="minorHAnsi" w:hAnsiTheme="minorHAnsi"/>
          <w:b/>
          <w:sz w:val="26"/>
          <w:szCs w:val="26"/>
        </w:rPr>
        <w:t>Starr 14</w:t>
      </w:r>
      <w:r w:rsidRPr="00D47745">
        <w:rPr>
          <w:rFonts w:asciiTheme="minorHAnsi" w:hAnsiTheme="minorHAnsi"/>
        </w:rPr>
        <w:t xml:space="preserve"> </w:t>
      </w:r>
      <w:r w:rsidRPr="00D47745">
        <w:rPr>
          <w:rFonts w:asciiTheme="minorHAnsi" w:hAnsiTheme="minorHAnsi"/>
          <w:sz w:val="16"/>
          <w:szCs w:val="16"/>
        </w:rPr>
        <w:t xml:space="preserve">- Senior Scientist for Physicians for Social Responsibility and Director of the Clinical Laboratory Science Program @ University of Missouri [Steven Starr, “Ukraine + NATO = Nuclear War,” </w:t>
      </w:r>
      <w:r w:rsidRPr="00D47745">
        <w:rPr>
          <w:rFonts w:asciiTheme="minorHAnsi" w:hAnsiTheme="minorHAnsi"/>
          <w:sz w:val="16"/>
          <w:szCs w:val="16"/>
          <w:u w:val="single"/>
        </w:rPr>
        <w:t>Truthout</w:t>
      </w:r>
      <w:r w:rsidRPr="00D47745">
        <w:rPr>
          <w:rFonts w:asciiTheme="minorHAnsi" w:hAnsiTheme="minorHAnsi"/>
          <w:sz w:val="16"/>
          <w:szCs w:val="16"/>
        </w:rPr>
        <w:t>, Tuesday, 11 March 2014 13:03 pg. http://tinyurl.com/ohgfk5p</w:t>
      </w:r>
    </w:p>
    <w:p w:rsidR="00874EF8" w:rsidRPr="00D47745" w:rsidRDefault="00874EF8" w:rsidP="00874EF8">
      <w:pPr>
        <w:rPr>
          <w:rFonts w:asciiTheme="minorHAnsi" w:hAnsiTheme="minorHAnsi"/>
          <w:sz w:val="16"/>
          <w:szCs w:val="16"/>
        </w:rPr>
      </w:pPr>
    </w:p>
    <w:p w:rsidR="00874EF8" w:rsidRPr="00D47745" w:rsidRDefault="00874EF8" w:rsidP="00874EF8">
      <w:pPr>
        <w:rPr>
          <w:rFonts w:asciiTheme="minorHAnsi" w:hAnsiTheme="minorHAnsi"/>
          <w:b/>
          <w:u w:val="single"/>
        </w:rPr>
      </w:pPr>
      <w:r w:rsidRPr="00D47745">
        <w:rPr>
          <w:rFonts w:asciiTheme="minorHAnsi" w:hAnsiTheme="minorHAnsi"/>
          <w:sz w:val="16"/>
        </w:rPr>
        <w:t xml:space="preserve">Furthermore, US/NATO naval forces should not be deployed in the Black Sea, where they would be in close proximity to Russian naval forces. </w:t>
      </w:r>
      <w:r w:rsidRPr="00D47745">
        <w:rPr>
          <w:rFonts w:asciiTheme="minorHAnsi" w:hAnsiTheme="minorHAnsi"/>
          <w:b/>
          <w:u w:val="single"/>
        </w:rPr>
        <w:t xml:space="preserve">In the event of a war in which Russian forces were actively engaged, </w:t>
      </w:r>
      <w:r w:rsidRPr="00F57A54">
        <w:rPr>
          <w:rFonts w:asciiTheme="minorHAnsi" w:hAnsiTheme="minorHAnsi"/>
          <w:b/>
          <w:u w:val="single"/>
        </w:rPr>
        <w:t xml:space="preserve">the </w:t>
      </w:r>
      <w:r w:rsidRPr="00F57A54">
        <w:rPr>
          <w:rFonts w:asciiTheme="minorHAnsi" w:hAnsiTheme="minorHAnsi"/>
          <w:b/>
          <w:iCs/>
          <w:u w:val="single"/>
          <w:bdr w:val="single" w:sz="24" w:space="0" w:color="auto"/>
        </w:rPr>
        <w:t>presence of US forces nearby</w:t>
      </w:r>
      <w:r w:rsidRPr="00D47745">
        <w:rPr>
          <w:rFonts w:asciiTheme="minorHAnsi" w:hAnsiTheme="minorHAnsi"/>
          <w:b/>
          <w:u w:val="single"/>
        </w:rPr>
        <w:t xml:space="preserve"> </w:t>
      </w:r>
      <w:r w:rsidRPr="00F57A54">
        <w:rPr>
          <w:rFonts w:asciiTheme="minorHAnsi" w:hAnsiTheme="minorHAnsi"/>
          <w:b/>
          <w:u w:val="single"/>
        </w:rPr>
        <w:t>would create a significant chance for a mistake in which US or Russian forces would fire upon each other</w:t>
      </w:r>
      <w:r w:rsidRPr="00F57A54">
        <w:rPr>
          <w:rFonts w:asciiTheme="minorHAnsi" w:hAnsiTheme="minorHAnsi"/>
          <w:sz w:val="16"/>
        </w:rPr>
        <w:t>.</w:t>
      </w:r>
      <w:r w:rsidRPr="00D47745">
        <w:rPr>
          <w:rFonts w:asciiTheme="minorHAnsi" w:hAnsiTheme="minorHAnsi"/>
          <w:sz w:val="16"/>
        </w:rPr>
        <w:t xml:space="preserve"> </w:t>
      </w:r>
      <w:r w:rsidRPr="00D47745">
        <w:rPr>
          <w:rFonts w:asciiTheme="minorHAnsi" w:hAnsiTheme="minorHAnsi"/>
          <w:b/>
          <w:u w:val="single"/>
        </w:rPr>
        <w:t>Supersonic fighters traveling at more than 1,000 mph can easily overfly national boundaries or "hostile" military forces</w:t>
      </w:r>
      <w:r w:rsidRPr="00D47745">
        <w:rPr>
          <w:rFonts w:asciiTheme="minorHAnsi" w:hAnsiTheme="minorHAnsi"/>
          <w:sz w:val="16"/>
        </w:rPr>
        <w:t xml:space="preserve">. </w:t>
      </w:r>
      <w:r w:rsidRPr="00D47745">
        <w:rPr>
          <w:rFonts w:asciiTheme="minorHAnsi" w:hAnsiTheme="minorHAnsi"/>
          <w:b/>
          <w:u w:val="single"/>
        </w:rPr>
        <w:t xml:space="preserve">If NATO and Russian forces to come into direct military conflict, then </w:t>
      </w:r>
      <w:r w:rsidRPr="00F57A54">
        <w:rPr>
          <w:rFonts w:asciiTheme="minorHAnsi" w:hAnsiTheme="minorHAnsi"/>
          <w:b/>
          <w:u w:val="single"/>
        </w:rPr>
        <w:t xml:space="preserve">the possibility of nuclear conflict increases </w:t>
      </w:r>
      <w:r w:rsidRPr="00F57A54">
        <w:rPr>
          <w:rFonts w:asciiTheme="minorHAnsi" w:hAnsiTheme="minorHAnsi"/>
          <w:b/>
          <w:iCs/>
          <w:u w:val="single"/>
          <w:bdr w:val="single" w:sz="24" w:space="0" w:color="auto"/>
        </w:rPr>
        <w:t>exponentially</w:t>
      </w:r>
      <w:r w:rsidRPr="00D47745">
        <w:rPr>
          <w:rFonts w:asciiTheme="minorHAnsi" w:hAnsiTheme="minorHAnsi"/>
          <w:sz w:val="16"/>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w:t>
      </w:r>
      <w:r w:rsidRPr="00D47745">
        <w:rPr>
          <w:rFonts w:asciiTheme="minorHAnsi" w:hAnsiTheme="minorHAnsi"/>
          <w:sz w:val="16"/>
          <w:szCs w:val="16"/>
        </w:rPr>
        <w:t xml:space="preserve">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w:t>
      </w:r>
      <w:r w:rsidRPr="00D47745">
        <w:rPr>
          <w:rFonts w:asciiTheme="minorHAnsi" w:hAnsiTheme="minorHAnsi"/>
          <w:b/>
          <w:u w:val="single"/>
        </w:rPr>
        <w:t xml:space="preserve">Even if NATO could manage to use its conventional forces to defeat Russian conventional forces, </w:t>
      </w:r>
      <w:r w:rsidRPr="00F57A54">
        <w:rPr>
          <w:rFonts w:asciiTheme="minorHAnsi" w:hAnsiTheme="minorHAnsi"/>
          <w:b/>
          <w:u w:val="single"/>
        </w:rPr>
        <w:t>Russia would *not* allow such a defeat</w:t>
      </w:r>
      <w:r w:rsidRPr="00D47745">
        <w:rPr>
          <w:rFonts w:asciiTheme="minorHAnsi" w:hAnsiTheme="minorHAnsi"/>
          <w:sz w:val="16"/>
        </w:rPr>
        <w:t xml:space="preserve"> upon its very border. </w:t>
      </w:r>
      <w:r w:rsidRPr="00D47745">
        <w:rPr>
          <w:rFonts w:asciiTheme="minorHAnsi" w:hAnsiTheme="minorHAnsi"/>
          <w:b/>
          <w:u w:val="single"/>
        </w:rPr>
        <w:t xml:space="preserve">Russia would </w:t>
      </w:r>
      <w:r w:rsidRPr="00D47745">
        <w:rPr>
          <w:rFonts w:asciiTheme="minorHAnsi" w:hAnsiTheme="minorHAnsi"/>
          <w:b/>
          <w:iCs/>
          <w:u w:val="single"/>
          <w:bdr w:val="single" w:sz="24" w:space="0" w:color="auto"/>
        </w:rPr>
        <w:t>certainly use nuclear weapons to stop NATO</w:t>
      </w:r>
      <w:r w:rsidRPr="00D47745">
        <w:rPr>
          <w:rFonts w:asciiTheme="minorHAnsi" w:hAnsiTheme="minorHAnsi"/>
          <w:b/>
          <w:u w:val="single"/>
        </w:rPr>
        <w:t xml:space="preserve">. </w:t>
      </w:r>
      <w:r w:rsidRPr="00F57A54">
        <w:rPr>
          <w:rFonts w:asciiTheme="minorHAnsi" w:hAnsiTheme="minorHAnsi"/>
          <w:b/>
          <w:u w:val="single"/>
        </w:rPr>
        <w:t>Russia has</w:t>
      </w:r>
      <w:r w:rsidRPr="00D47745">
        <w:rPr>
          <w:rFonts w:asciiTheme="minorHAnsi" w:hAnsiTheme="minorHAnsi"/>
        </w:rPr>
        <w:t xml:space="preserve"> for some time </w:t>
      </w:r>
      <w:r w:rsidRPr="00F57A54">
        <w:rPr>
          <w:rFonts w:asciiTheme="minorHAnsi" w:hAnsiTheme="minorHAnsi"/>
          <w:b/>
          <w:u w:val="single"/>
        </w:rPr>
        <w:t xml:space="preserve">adopted </w:t>
      </w:r>
      <w:r w:rsidRPr="00D47745">
        <w:rPr>
          <w:rFonts w:asciiTheme="minorHAnsi" w:hAnsiTheme="minorHAnsi"/>
          <w:b/>
          <w:u w:val="single"/>
        </w:rPr>
        <w:t>the policy of "</w:t>
      </w:r>
      <w:r w:rsidRPr="00F57A54">
        <w:rPr>
          <w:rFonts w:asciiTheme="minorHAnsi" w:hAnsiTheme="minorHAnsi"/>
          <w:b/>
          <w:iCs/>
          <w:u w:val="single"/>
          <w:bdr w:val="single" w:sz="24" w:space="0" w:color="auto"/>
        </w:rPr>
        <w:t>nuclear de-escalation</w:t>
      </w:r>
      <w:r w:rsidRPr="00F57A54">
        <w:rPr>
          <w:rFonts w:asciiTheme="minorHAnsi" w:hAnsiTheme="minorHAnsi"/>
        </w:rPr>
        <w:t>":</w:t>
      </w:r>
      <w:r w:rsidRPr="00D47745">
        <w:rPr>
          <w:rFonts w:asciiTheme="minorHAnsi" w:hAnsiTheme="minorHAnsi"/>
        </w:rPr>
        <w:t xml:space="preserve"> </w:t>
      </w:r>
      <w:r w:rsidRPr="00D47745">
        <w:rPr>
          <w:rFonts w:asciiTheme="minorHAnsi" w:hAnsiTheme="minorHAnsi"/>
          <w:sz w:val="16"/>
        </w:rPr>
        <w:t xml:space="preserve">"In order to maintain a credible nuclear deterrence effect under the conditions of a regional war, </w:t>
      </w:r>
      <w:r w:rsidRPr="00D47745">
        <w:rPr>
          <w:rFonts w:asciiTheme="minorHAnsi" w:hAnsiTheme="minorHAnsi"/>
          <w:b/>
          <w:u w:val="single"/>
        </w:rPr>
        <w:t>Russia believes</w:t>
      </w:r>
      <w:r w:rsidRPr="00D47745">
        <w:rPr>
          <w:rFonts w:asciiTheme="minorHAnsi" w:hAnsiTheme="minorHAnsi"/>
          <w:sz w:val="16"/>
        </w:rPr>
        <w:t xml:space="preserve"> </w:t>
      </w:r>
      <w:r w:rsidRPr="00D47745">
        <w:rPr>
          <w:rFonts w:asciiTheme="minorHAnsi" w:hAnsiTheme="minorHAnsi"/>
          <w:b/>
          <w:u w:val="single"/>
        </w:rPr>
        <w:t>it</w:t>
      </w:r>
      <w:r w:rsidRPr="00D47745">
        <w:rPr>
          <w:rFonts w:asciiTheme="minorHAnsi" w:hAnsiTheme="minorHAnsi"/>
          <w:sz w:val="16"/>
        </w:rPr>
        <w:t xml:space="preserve"> should not rely on strategic nuclear forces, or on them only, but </w:t>
      </w:r>
      <w:r w:rsidRPr="00D47745">
        <w:rPr>
          <w:rFonts w:asciiTheme="minorHAnsi" w:hAnsiTheme="minorHAnsi"/>
          <w:b/>
          <w:u w:val="single"/>
        </w:rPr>
        <w:t>must maintain a range of options for</w:t>
      </w:r>
      <w:r w:rsidRPr="00D47745">
        <w:rPr>
          <w:rFonts w:asciiTheme="minorHAnsi" w:hAnsiTheme="minorHAnsi"/>
          <w:sz w:val="16"/>
        </w:rPr>
        <w:t xml:space="preserve"> the limited or selective </w:t>
      </w:r>
      <w:r w:rsidRPr="00D47745">
        <w:rPr>
          <w:rFonts w:asciiTheme="minorHAnsi" w:hAnsiTheme="minorHAnsi"/>
          <w:b/>
          <w:u w:val="single"/>
        </w:rPr>
        <w:t xml:space="preserve">use of nuclear weapons in order to be able to inflict a precisely set level of damage to the enemy </w:t>
      </w:r>
      <w:r w:rsidRPr="00F57A54">
        <w:rPr>
          <w:rFonts w:asciiTheme="minorHAnsi" w:hAnsiTheme="minorHAnsi"/>
          <w:b/>
          <w:u w:val="single"/>
        </w:rPr>
        <w:t xml:space="preserve">sufficient </w:t>
      </w:r>
      <w:r w:rsidRPr="00D47745">
        <w:rPr>
          <w:rFonts w:asciiTheme="minorHAnsi" w:hAnsiTheme="minorHAnsi"/>
          <w:b/>
          <w:u w:val="single"/>
        </w:rPr>
        <w:t xml:space="preserve">to convince him </w:t>
      </w:r>
      <w:r w:rsidRPr="00F57A54">
        <w:rPr>
          <w:rFonts w:asciiTheme="minorHAnsi" w:hAnsiTheme="minorHAnsi"/>
          <w:b/>
          <w:u w:val="single"/>
        </w:rPr>
        <w:t>to terminate military confrontation</w:t>
      </w:r>
      <w:r w:rsidRPr="00D47745">
        <w:rPr>
          <w:rFonts w:asciiTheme="minorHAnsi" w:hAnsiTheme="minorHAnsi"/>
          <w:sz w:val="16"/>
        </w:rPr>
        <w:t xml:space="preserve"> by exposing him to the danger of further nuclear escalation . . . </w:t>
      </w:r>
      <w:r w:rsidRPr="00D47745">
        <w:rPr>
          <w:rFonts w:asciiTheme="minorHAnsi" w:hAnsiTheme="minorHAnsi"/>
          <w:b/>
          <w:u w:val="single"/>
        </w:rPr>
        <w:t>When introducing the concept of "nuclear de-escalation</w:t>
      </w:r>
      <w:r w:rsidRPr="00D47745">
        <w:rPr>
          <w:rFonts w:asciiTheme="minorHAnsi" w:hAnsiTheme="minorHAnsi"/>
          <w:sz w:val="16"/>
        </w:rPr>
        <w:t xml:space="preserve">" in the late 1990s, </w:t>
      </w:r>
      <w:r w:rsidRPr="00D47745">
        <w:rPr>
          <w:rFonts w:asciiTheme="minorHAnsi" w:hAnsiTheme="minorHAnsi"/>
          <w:b/>
          <w:u w:val="single"/>
        </w:rPr>
        <w:t>the Russian defence establishment was obsessed with the possibility of a</w:t>
      </w:r>
      <w:r w:rsidRPr="00D47745">
        <w:rPr>
          <w:rFonts w:asciiTheme="minorHAnsi" w:hAnsiTheme="minorHAnsi"/>
          <w:sz w:val="16"/>
        </w:rPr>
        <w:t xml:space="preserve"> Kosovo-type </w:t>
      </w:r>
      <w:r w:rsidRPr="00D47745">
        <w:rPr>
          <w:rFonts w:asciiTheme="minorHAnsi" w:hAnsiTheme="minorHAnsi"/>
          <w:b/>
          <w:u w:val="single"/>
        </w:rPr>
        <w:t xml:space="preserve">US/NATO intervention </w:t>
      </w:r>
      <w:r w:rsidRPr="00D47745">
        <w:rPr>
          <w:rFonts w:asciiTheme="minorHAnsi" w:hAnsiTheme="minorHAnsi"/>
          <w:sz w:val="16"/>
        </w:rPr>
        <w:t xml:space="preserve">in the war ("armed conflict") in Chechnya, which resumed in 1999. It did not exclude the possibility that, in the event of such a case, </w:t>
      </w:r>
      <w:r w:rsidRPr="00D47745">
        <w:rPr>
          <w:rFonts w:asciiTheme="minorHAnsi" w:hAnsiTheme="minorHAnsi"/>
          <w:b/>
          <w:u w:val="single"/>
        </w:rPr>
        <w:t xml:space="preserve">Russia would be forced to resort to nuclear weapons." In a NATO-Russian conflict, in which Russia introduced nuclear weapons, NATO would be fully capable of responding in a </w:t>
      </w:r>
      <w:r w:rsidRPr="00D47745">
        <w:rPr>
          <w:rFonts w:asciiTheme="minorHAnsi" w:hAnsiTheme="minorHAnsi"/>
          <w:b/>
          <w:iCs/>
          <w:u w:val="single"/>
          <w:bdr w:val="single" w:sz="24" w:space="0" w:color="auto"/>
        </w:rPr>
        <w:t>tit-for-tat fashion</w:t>
      </w:r>
      <w:r w:rsidRPr="00D47745">
        <w:rPr>
          <w:rFonts w:asciiTheme="minorHAnsi" w:hAnsiTheme="minorHAnsi"/>
        </w:rPr>
        <w:t xml:space="preserve">. </w:t>
      </w:r>
      <w:r w:rsidRPr="00D47745">
        <w:rPr>
          <w:rFonts w:asciiTheme="minorHAnsi" w:hAnsiTheme="minorHAnsi"/>
          <w:b/>
          <w:u w:val="single"/>
        </w:rPr>
        <w:t>This would be the same pattern as was seen in the NATO war games of the Cold War</w:t>
      </w:r>
      <w:r w:rsidRPr="00D47745">
        <w:rPr>
          <w:rFonts w:asciiTheme="minorHAnsi" w:hAnsiTheme="minorHAnsi"/>
        </w:rPr>
        <w:t xml:space="preserve">. </w:t>
      </w:r>
      <w:r w:rsidRPr="00F57A54">
        <w:rPr>
          <w:rFonts w:asciiTheme="minorHAnsi" w:hAnsiTheme="minorHAnsi"/>
          <w:b/>
          <w:u w:val="single"/>
        </w:rPr>
        <w:t>Once the nuclear "firebreak" is crossed</w:t>
      </w:r>
      <w:r w:rsidRPr="00D47745">
        <w:rPr>
          <w:rFonts w:asciiTheme="minorHAnsi" w:hAnsiTheme="minorHAnsi"/>
          <w:b/>
          <w:u w:val="single"/>
        </w:rPr>
        <w:t xml:space="preserve">, once nuclear weapons are introduced into a military conflict in which *both sides have nuclear weapons*, </w:t>
      </w:r>
      <w:r w:rsidRPr="00F57A54">
        <w:rPr>
          <w:rFonts w:asciiTheme="minorHAnsi" w:hAnsiTheme="minorHAnsi"/>
          <w:b/>
          <w:u w:val="single"/>
        </w:rPr>
        <w:t>there would</w:t>
      </w:r>
      <w:r w:rsidRPr="00D47745">
        <w:rPr>
          <w:rFonts w:asciiTheme="minorHAnsi" w:hAnsiTheme="minorHAnsi"/>
          <w:b/>
          <w:u w:val="single"/>
        </w:rPr>
        <w:t xml:space="preserve"> likely </w:t>
      </w:r>
      <w:r w:rsidRPr="00F57A54">
        <w:rPr>
          <w:rFonts w:asciiTheme="minorHAnsi" w:hAnsiTheme="minorHAnsi"/>
          <w:b/>
          <w:u w:val="single"/>
        </w:rPr>
        <w:t>be</w:t>
      </w:r>
      <w:r w:rsidRPr="00D47745">
        <w:rPr>
          <w:rFonts w:asciiTheme="minorHAnsi" w:hAnsiTheme="minorHAnsi"/>
          <w:b/>
          <w:u w:val="single"/>
        </w:rPr>
        <w:t xml:space="preserve"> an almost </w:t>
      </w:r>
      <w:r w:rsidRPr="00F57A54">
        <w:rPr>
          <w:rFonts w:asciiTheme="minorHAnsi" w:hAnsiTheme="minorHAnsi"/>
          <w:b/>
          <w:iCs/>
          <w:u w:val="single"/>
          <w:bdr w:val="single" w:sz="24" w:space="0" w:color="auto"/>
        </w:rPr>
        <w:t>inevitable escalation</w:t>
      </w:r>
      <w:r w:rsidRPr="00D47745">
        <w:rPr>
          <w:rFonts w:asciiTheme="minorHAnsi" w:hAnsiTheme="minorHAnsi"/>
          <w:b/>
          <w:u w:val="single"/>
        </w:rPr>
        <w:t xml:space="preserve"> of conflict</w:t>
      </w:r>
      <w:r w:rsidRPr="00D47745">
        <w:rPr>
          <w:rFonts w:asciiTheme="minorHAnsi" w:hAnsiTheme="minorHAnsi"/>
        </w:rPr>
        <w:t xml:space="preserve">, </w:t>
      </w:r>
      <w:r w:rsidRPr="00D47745">
        <w:rPr>
          <w:rFonts w:asciiTheme="minorHAnsi" w:hAnsiTheme="minorHAnsi"/>
          <w:b/>
          <w:u w:val="single"/>
        </w:rPr>
        <w:t xml:space="preserve">a progressive use of nuclear weapons by both sides, with progressively larger targets being taken out. </w:t>
      </w:r>
      <w:r w:rsidRPr="00F57A54">
        <w:rPr>
          <w:rFonts w:asciiTheme="minorHAnsi" w:hAnsiTheme="minorHAnsi"/>
          <w:b/>
          <w:u w:val="single"/>
        </w:rPr>
        <w:t>Peer-reviewed scientific studies predict</w:t>
      </w:r>
      <w:r w:rsidRPr="00D47745">
        <w:rPr>
          <w:rFonts w:asciiTheme="minorHAnsi" w:hAnsiTheme="minorHAnsi"/>
          <w:b/>
          <w:u w:val="single"/>
        </w:rPr>
        <w:t xml:space="preserve"> that a war fought with hundreds or thousands of US and Russian strategic </w:t>
      </w:r>
      <w:r w:rsidRPr="00F57A54">
        <w:rPr>
          <w:rFonts w:asciiTheme="minorHAnsi" w:hAnsiTheme="minorHAnsi"/>
          <w:b/>
          <w:u w:val="single"/>
        </w:rPr>
        <w:t xml:space="preserve">nuclear weapons would </w:t>
      </w:r>
      <w:r w:rsidRPr="00F57A54">
        <w:rPr>
          <w:rFonts w:asciiTheme="minorHAnsi" w:hAnsiTheme="minorHAnsi"/>
          <w:b/>
          <w:iCs/>
          <w:u w:val="single"/>
          <w:bdr w:val="single" w:sz="24" w:space="0" w:color="auto"/>
        </w:rPr>
        <w:t>ignite nuclear firestorms</w:t>
      </w:r>
      <w:r w:rsidRPr="00D47745">
        <w:rPr>
          <w:rFonts w:asciiTheme="minorHAnsi" w:hAnsiTheme="minorHAnsi"/>
          <w:b/>
          <w:u w:val="single"/>
        </w:rPr>
        <w:t xml:space="preserve"> over tens of thousands of square miles</w:t>
      </w:r>
      <w:r w:rsidRPr="00D47745">
        <w:rPr>
          <w:rFonts w:asciiTheme="minorHAnsi" w:hAnsiTheme="minorHAnsi"/>
          <w:sz w:val="16"/>
        </w:rPr>
        <w:t xml:space="preserve">. </w:t>
      </w:r>
      <w:r w:rsidRPr="00D47745">
        <w:rPr>
          <w:rFonts w:asciiTheme="minorHAnsi" w:hAnsiTheme="minorHAnsi"/>
          <w:b/>
          <w:u w:val="single"/>
        </w:rPr>
        <w:t xml:space="preserve">These mass fires would </w:t>
      </w:r>
      <w:r w:rsidRPr="00F57A54">
        <w:rPr>
          <w:rFonts w:asciiTheme="minorHAnsi" w:hAnsiTheme="minorHAnsi"/>
          <w:b/>
          <w:u w:val="single"/>
        </w:rPr>
        <w:t>produce between 50 million to 150 million tons of smoke</w:t>
      </w:r>
      <w:r w:rsidRPr="00D47745">
        <w:rPr>
          <w:rFonts w:asciiTheme="minorHAnsi" w:hAnsiTheme="minorHAnsi"/>
          <w:b/>
          <w:u w:val="single"/>
        </w:rPr>
        <w:t>, which would quickly rise above cloud level in to the stratosphere, where winds would carry it around the Earth. In a matter of weeks</w:t>
      </w:r>
      <w:r w:rsidRPr="00D47745">
        <w:rPr>
          <w:rFonts w:asciiTheme="minorHAnsi" w:hAnsiTheme="minorHAnsi"/>
          <w:sz w:val="16"/>
        </w:rPr>
        <w:t xml:space="preserve"> or months, </w:t>
      </w:r>
      <w:r w:rsidRPr="00D47745">
        <w:rPr>
          <w:rFonts w:asciiTheme="minorHAnsi" w:hAnsiTheme="minorHAnsi"/>
          <w:b/>
          <w:u w:val="single"/>
        </w:rPr>
        <w:t xml:space="preserve">a global stratospheric smoke layer would form, which would block up to 70% of warming sunlight, quickly </w:t>
      </w:r>
      <w:r w:rsidRPr="00F57A54">
        <w:rPr>
          <w:rFonts w:asciiTheme="minorHAnsi" w:hAnsiTheme="minorHAnsi"/>
          <w:b/>
          <w:u w:val="single"/>
        </w:rPr>
        <w:t xml:space="preserve">producing </w:t>
      </w:r>
      <w:r w:rsidRPr="00F57A54">
        <w:rPr>
          <w:rFonts w:asciiTheme="minorHAnsi" w:hAnsiTheme="minorHAnsi"/>
          <w:b/>
          <w:iCs/>
          <w:u w:val="single"/>
          <w:bdr w:val="single" w:sz="24" w:space="0" w:color="auto"/>
        </w:rPr>
        <w:t>Ice Age</w:t>
      </w:r>
      <w:r w:rsidRPr="00F57A54">
        <w:rPr>
          <w:rFonts w:asciiTheme="minorHAnsi" w:hAnsiTheme="minorHAnsi"/>
          <w:b/>
          <w:u w:val="single"/>
        </w:rPr>
        <w:t xml:space="preserve"> weather conditions</w:t>
      </w:r>
      <w:r w:rsidRPr="00D47745">
        <w:rPr>
          <w:rFonts w:asciiTheme="minorHAnsi" w:hAnsiTheme="minorHAnsi"/>
          <w:sz w:val="16"/>
        </w:rPr>
        <w:t xml:space="preserve"> in the Northern Hemisphere. </w:t>
      </w:r>
      <w:r w:rsidRPr="00D47745">
        <w:rPr>
          <w:rFonts w:asciiTheme="minorHAnsi" w:hAnsiTheme="minorHAnsi"/>
          <w:b/>
          <w:u w:val="single"/>
        </w:rPr>
        <w:t>The scientists predict that temperatures in the central US and Eurasia would fall below freezing every day for about three years</w:t>
      </w:r>
      <w:r w:rsidRPr="00D47745">
        <w:rPr>
          <w:rFonts w:asciiTheme="minorHAnsi" w:hAnsiTheme="minorHAnsi"/>
          <w:sz w:val="16"/>
        </w:rPr>
        <w:t xml:space="preserve">. </w:t>
      </w:r>
      <w:r w:rsidRPr="00D47745">
        <w:rPr>
          <w:rFonts w:asciiTheme="minorHAnsi" w:hAnsiTheme="minorHAnsi"/>
          <w:b/>
          <w:u w:val="single"/>
        </w:rPr>
        <w:t xml:space="preserve">The smoke, the darkness, and extreme cold weather would last for ten years or longer, </w:t>
      </w:r>
      <w:r w:rsidRPr="00F57A54">
        <w:rPr>
          <w:rFonts w:asciiTheme="minorHAnsi" w:hAnsiTheme="minorHAnsi"/>
          <w:b/>
          <w:iCs/>
          <w:u w:val="single"/>
          <w:bdr w:val="single" w:sz="24" w:space="0" w:color="auto"/>
        </w:rPr>
        <w:t>eliminating growing seasons</w:t>
      </w:r>
      <w:r w:rsidRPr="00F57A54">
        <w:rPr>
          <w:rFonts w:asciiTheme="minorHAnsi" w:hAnsiTheme="minorHAnsi"/>
          <w:b/>
          <w:u w:val="single"/>
        </w:rPr>
        <w:t xml:space="preserve">, making it </w:t>
      </w:r>
      <w:r w:rsidRPr="00F57A54">
        <w:rPr>
          <w:rFonts w:asciiTheme="minorHAnsi" w:hAnsiTheme="minorHAnsi"/>
          <w:b/>
          <w:iCs/>
          <w:u w:val="single"/>
          <w:bdr w:val="single" w:sz="24" w:space="0" w:color="auto"/>
        </w:rPr>
        <w:t>impossible to grow food</w:t>
      </w:r>
      <w:r w:rsidRPr="00D47745">
        <w:rPr>
          <w:rFonts w:asciiTheme="minorHAnsi" w:hAnsiTheme="minorHAnsi"/>
          <w:b/>
          <w:u w:val="single"/>
        </w:rPr>
        <w:t xml:space="preserve">. </w:t>
      </w:r>
      <w:r w:rsidRPr="00F57A54">
        <w:rPr>
          <w:rFonts w:asciiTheme="minorHAnsi" w:hAnsiTheme="minorHAnsi"/>
          <w:b/>
          <w:u w:val="single"/>
        </w:rPr>
        <w:t xml:space="preserve">Most people </w:t>
      </w:r>
      <w:r w:rsidRPr="00D47745">
        <w:rPr>
          <w:rFonts w:asciiTheme="minorHAnsi" w:hAnsiTheme="minorHAnsi"/>
          <w:b/>
          <w:u w:val="single"/>
        </w:rPr>
        <w:t xml:space="preserve">and animals </w:t>
      </w:r>
      <w:r w:rsidRPr="00F57A54">
        <w:rPr>
          <w:rFonts w:asciiTheme="minorHAnsi" w:hAnsiTheme="minorHAnsi"/>
          <w:b/>
          <w:u w:val="single"/>
        </w:rPr>
        <w:t xml:space="preserve">would perish from </w:t>
      </w:r>
      <w:r w:rsidRPr="00F57A54">
        <w:rPr>
          <w:rFonts w:asciiTheme="minorHAnsi" w:hAnsiTheme="minorHAnsi"/>
          <w:b/>
          <w:iCs/>
          <w:u w:val="single"/>
          <w:bdr w:val="single" w:sz="24" w:space="0" w:color="auto"/>
        </w:rPr>
        <w:t>nuclear famine</w:t>
      </w:r>
      <w:r w:rsidRPr="00D47745">
        <w:rPr>
          <w:rFonts w:asciiTheme="minorHAnsi" w:hAnsiTheme="minorHAnsi"/>
          <w:b/>
          <w:u w:val="single"/>
        </w:rPr>
        <w:t xml:space="preserve">. Nuclear war is </w:t>
      </w:r>
      <w:r w:rsidRPr="00D47745">
        <w:rPr>
          <w:rFonts w:asciiTheme="minorHAnsi" w:hAnsiTheme="minorHAnsi"/>
          <w:b/>
          <w:iCs/>
          <w:u w:val="single"/>
          <w:bdr w:val="single" w:sz="24" w:space="0" w:color="auto"/>
        </w:rPr>
        <w:t>suicide for the human race</w:t>
      </w:r>
      <w:r w:rsidRPr="00D47745">
        <w:rPr>
          <w:rFonts w:asciiTheme="minorHAnsi" w:hAnsiTheme="minorHAnsi"/>
          <w:b/>
          <w:u w:val="single"/>
        </w:rPr>
        <w:t>.</w:t>
      </w:r>
    </w:p>
    <w:p w:rsidR="00B56757" w:rsidRDefault="00B56757" w:rsidP="00B56757">
      <w:pPr>
        <w:pStyle w:val="Heading2"/>
      </w:pPr>
      <w:r>
        <w:t>Econ</w:t>
      </w:r>
    </w:p>
    <w:p w:rsidR="00B56757" w:rsidRDefault="00B56757" w:rsidP="00B56757">
      <w:pPr>
        <w:pStyle w:val="Heading3"/>
      </w:pPr>
      <w:r>
        <w:t>2AC Econ</w:t>
      </w:r>
    </w:p>
    <w:p w:rsidR="00D1528A" w:rsidRDefault="00D1528A" w:rsidP="00D1528A">
      <w:pPr>
        <w:pStyle w:val="Heading4"/>
      </w:pPr>
      <w:r>
        <w:t>Trump win key to the economy</w:t>
      </w:r>
    </w:p>
    <w:p w:rsidR="00D1528A" w:rsidRPr="00D1528A" w:rsidRDefault="00D1528A" w:rsidP="00D1528A">
      <w:r w:rsidRPr="00D1528A">
        <w:rPr>
          <w:rStyle w:val="Style13ptBold"/>
        </w:rPr>
        <w:t>Kudlow 6/17</w:t>
      </w:r>
      <w:r>
        <w:t xml:space="preserve"> (Larry Kudlow, a senior contributor at CNBC and economics editor of the National Review, “Donald Trump is a disrupter—exactly what we need to fix the economy”, http://www.cnbc.com/2016/06/17/donald-trump-is-a-disrupter-exactly-what-we-need-to-fix-the-economy-kudlow-commentary.html)</w:t>
      </w:r>
    </w:p>
    <w:p w:rsidR="00D1528A" w:rsidRPr="00D1528A" w:rsidRDefault="00D1528A" w:rsidP="00D1528A">
      <w:pPr>
        <w:rPr>
          <w:sz w:val="16"/>
        </w:rPr>
      </w:pPr>
      <w:r w:rsidRPr="00D1528A">
        <w:rPr>
          <w:rStyle w:val="StyleUnderline"/>
        </w:rPr>
        <w:t>Investor Wilbur Ross</w:t>
      </w:r>
      <w:r w:rsidRPr="00D1528A">
        <w:rPr>
          <w:sz w:val="16"/>
        </w:rPr>
        <w:t xml:space="preserve"> recently </w:t>
      </w:r>
      <w:r w:rsidRPr="00D1528A">
        <w:rPr>
          <w:rStyle w:val="StyleUnderline"/>
        </w:rPr>
        <w:t xml:space="preserve">told CNBC that Donald Trump "represents a more radical new approach to government that the nation's economy </w:t>
      </w:r>
      <w:r w:rsidRPr="00D1528A">
        <w:rPr>
          <w:rStyle w:val="Emphasis"/>
        </w:rPr>
        <w:t>desperately needs</w:t>
      </w:r>
      <w:r w:rsidRPr="00D1528A">
        <w:rPr>
          <w:rStyle w:val="StyleUnderline"/>
        </w:rPr>
        <w:t>."</w:t>
      </w:r>
      <w:r w:rsidRPr="00D1528A">
        <w:rPr>
          <w:sz w:val="16"/>
        </w:rPr>
        <w:t xml:space="preserve"> He's right. </w:t>
      </w:r>
      <w:r w:rsidRPr="00D1528A">
        <w:rPr>
          <w:rStyle w:val="StyleUnderline"/>
        </w:rPr>
        <w:t>Trump seeks an overthrow of the establishment. He's a disrupter. Just what we need to fix the economy.</w:t>
      </w:r>
      <w:r>
        <w:rPr>
          <w:rStyle w:val="StyleUnderline"/>
        </w:rPr>
        <w:t xml:space="preserve"> </w:t>
      </w:r>
      <w:r w:rsidRPr="00D1528A">
        <w:rPr>
          <w:rStyle w:val="StyleUnderline"/>
        </w:rPr>
        <w:t>The situation is that desperate.</w:t>
      </w:r>
      <w:r>
        <w:rPr>
          <w:rStyle w:val="StyleUnderline"/>
        </w:rPr>
        <w:t xml:space="preserve"> </w:t>
      </w:r>
      <w:r w:rsidRPr="00D1528A">
        <w:rPr>
          <w:rStyle w:val="StyleUnderline"/>
        </w:rPr>
        <w:t>The last 15 years of economic policy</w:t>
      </w:r>
      <w:r w:rsidRPr="00D1528A">
        <w:rPr>
          <w:sz w:val="16"/>
        </w:rPr>
        <w:t xml:space="preserve">, especially the last eight years, </w:t>
      </w:r>
      <w:r w:rsidRPr="00D1528A">
        <w:rPr>
          <w:rStyle w:val="StyleUnderline"/>
        </w:rPr>
        <w:t>represent a relapse that harks back to the 1970s. Now, like then, we have a high-tax, high-spend, high-regulation, Fed-pump-priming, standard-less dollar-manipulation policy mix. In general, it's a government-planning approach in the U.S. and around the world.</w:t>
      </w:r>
      <w:r>
        <w:rPr>
          <w:rStyle w:val="StyleUnderline"/>
        </w:rPr>
        <w:t xml:space="preserve"> </w:t>
      </w:r>
      <w:r w:rsidRPr="00D1528A">
        <w:rPr>
          <w:sz w:val="16"/>
        </w:rPr>
        <w:t xml:space="preserve">We've not experienced high inflation in recent years, but that's not because the Federal Reserve hasn't tried hard enough. Meanwhile, </w:t>
      </w:r>
      <w:r w:rsidRPr="00D1528A">
        <w:rPr>
          <w:rStyle w:val="StyleUnderline"/>
        </w:rPr>
        <w:t>all the quantitative easing, bond buying, and interest-rate fixing did not succeed</w:t>
      </w:r>
      <w:r w:rsidRPr="00D1528A">
        <w:rPr>
          <w:sz w:val="16"/>
        </w:rPr>
        <w:t xml:space="preserve">. </w:t>
      </w:r>
      <w:r w:rsidRPr="00D1528A">
        <w:rPr>
          <w:rStyle w:val="StyleUnderline"/>
        </w:rPr>
        <w:t>It's been a Keynesian mishmash. Gigantic federal spending and infrastructure building</w:t>
      </w:r>
      <w:r w:rsidRPr="00D1528A">
        <w:rPr>
          <w:sz w:val="16"/>
        </w:rPr>
        <w:t xml:space="preserve"> (remember "shovel ready jobs"?). </w:t>
      </w:r>
      <w:r w:rsidRPr="00D1528A">
        <w:rPr>
          <w:rStyle w:val="StyleUnderline"/>
        </w:rPr>
        <w:t>Overtaxed investors, successful earners, and large and small businesses. Overregulated banks, energy, businesses, and health care. None of it worked. Whatever happened to those government-spending multipliers? Never happened.</w:t>
      </w:r>
      <w:r>
        <w:rPr>
          <w:rStyle w:val="StyleUnderline"/>
        </w:rPr>
        <w:t xml:space="preserve"> </w:t>
      </w:r>
      <w:r w:rsidRPr="00D1528A">
        <w:rPr>
          <w:rStyle w:val="StyleUnderline"/>
        </w:rPr>
        <w:t>The economy has barely recovered from the so-called Great Recession</w:t>
      </w:r>
      <w:r w:rsidRPr="00D1528A">
        <w:rPr>
          <w:sz w:val="16"/>
        </w:rPr>
        <w:t xml:space="preserve">, with a 2-percent annual rate of growth since mid-2009. Peak worker wages, business investment, and productivity all occurred around the year 2000. </w:t>
      </w:r>
      <w:r w:rsidRPr="00D1528A">
        <w:rPr>
          <w:rStyle w:val="StyleUnderline"/>
        </w:rPr>
        <w:t>The U.S. has the highest corporate tax system in the world, companies and their cash are fleeing overseas, welfare rolls are skyrocketing, employment participation rates are falling, and interest-rate markets have come under the spell of the Fed's misallocation of credit.</w:t>
      </w:r>
      <w:r>
        <w:rPr>
          <w:rStyle w:val="StyleUnderline"/>
        </w:rPr>
        <w:t xml:space="preserve"> </w:t>
      </w:r>
      <w:r w:rsidRPr="00D1528A">
        <w:rPr>
          <w:sz w:val="16"/>
        </w:rPr>
        <w:t xml:space="preserve">And in response to all that, the general electorate — and the middle class in particular — is angry and suffering high anxiety about the future. As American Enterprise Institute president Arthur Brooks argues, people who earn their own income are happy campers, while people who live on government assistance are unhappy. So, at the margin, if you count more people living off government-welfare assistance, and even those working who are earning less in real inflation-adjusted terms, it's a very unhappy country. Putting aside the growing threat from Islamic jihadist terrorism, most of America's problems are home grown. So </w:t>
      </w:r>
      <w:r w:rsidRPr="00D1528A">
        <w:rPr>
          <w:rStyle w:val="StyleUnderline"/>
        </w:rPr>
        <w:t>when I say overthrow the establishment to fix the economy, and the brilliant businessman Wilbur Ross says we need radical new approaches to government, we're talking two sides of the same coin.</w:t>
      </w:r>
      <w:r>
        <w:rPr>
          <w:rStyle w:val="StyleUnderline"/>
        </w:rPr>
        <w:t xml:space="preserve"> </w:t>
      </w:r>
      <w:r w:rsidRPr="00D1528A">
        <w:rPr>
          <w:rStyle w:val="StyleUnderline"/>
        </w:rPr>
        <w:t xml:space="preserve">In the 1980s and 1990s, radical change in economic policies fostered by Ronald Reagan and Margaret Thatcher put the brakes on government planning and ushered in a new free-market supply-side era and a two-decade boom. That model has been abandoned in the new century. </w:t>
      </w:r>
      <w:r w:rsidRPr="00D1528A">
        <w:rPr>
          <w:rStyle w:val="Emphasis"/>
        </w:rPr>
        <w:t>This must be reversed</w:t>
      </w:r>
      <w:r w:rsidRPr="00D1528A">
        <w:rPr>
          <w:rStyle w:val="StyleUnderline"/>
        </w:rPr>
        <w:t>.</w:t>
      </w:r>
      <w:r>
        <w:rPr>
          <w:rStyle w:val="StyleUnderline"/>
        </w:rPr>
        <w:t xml:space="preserve"> </w:t>
      </w:r>
      <w:r w:rsidRPr="00D1528A">
        <w:rPr>
          <w:sz w:val="16"/>
        </w:rPr>
        <w:t xml:space="preserve">Who, exactly, do I mean by the establishment that needs overthrowing? Much of the blame must be placed on the high-pedigreed economists in and out of government who advise politicians, policy makers, the Fed, big corporate CEOs, and interest-group trade associations to pursue a cronyist corporate-welfare system that both creates and then relies on a government-driven economy. Not all economists — there still are a few free-marketeers out there. And while Democratic policy planners are the vanguard of the new Bernie Sanders democratic socialism, with Hillary Clinton right in the pack, many Republican advisors are also to blame. Now, </w:t>
      </w:r>
      <w:r w:rsidRPr="00D1528A">
        <w:rPr>
          <w:rStyle w:val="StyleUnderline"/>
        </w:rPr>
        <w:t xml:space="preserve">Donald Trump may be an imperfect candidate in his rookie political season, but he </w:t>
      </w:r>
      <w:r w:rsidRPr="00D1528A">
        <w:rPr>
          <w:rStyle w:val="Emphasis"/>
        </w:rPr>
        <w:t>gets the basic economic story right</w:t>
      </w:r>
      <w:r w:rsidRPr="00D1528A">
        <w:rPr>
          <w:rStyle w:val="StyleUnderline"/>
        </w:rPr>
        <w:t>: Lower taxes, especially slashing large- and small-business taxes. Roll back regulations. Unleash all forms of energy. Take a market-oriented and consumer-choice approach to health care and education. A friendly attitude toward entrepreneurs.</w:t>
      </w:r>
      <w:r>
        <w:rPr>
          <w:rStyle w:val="StyleUnderline"/>
        </w:rPr>
        <w:t xml:space="preserve"> </w:t>
      </w:r>
      <w:r w:rsidRPr="00D1528A">
        <w:rPr>
          <w:rStyle w:val="StyleUnderline"/>
        </w:rPr>
        <w:t xml:space="preserve">If Trump follows through with his free-market-oriented policy direction </w:t>
      </w:r>
      <w:r w:rsidRPr="00D1528A">
        <w:rPr>
          <w:rStyle w:val="Emphasis"/>
        </w:rPr>
        <w:t>the American economy will take off like a rocket.</w:t>
      </w:r>
      <w:r>
        <w:rPr>
          <w:rStyle w:val="Emphasis"/>
        </w:rPr>
        <w:t xml:space="preserve"> </w:t>
      </w:r>
      <w:r w:rsidRPr="00D1528A">
        <w:rPr>
          <w:rStyle w:val="StyleUnderline"/>
        </w:rPr>
        <w:t>Growth is the key</w:t>
      </w:r>
      <w:r w:rsidRPr="00D1528A">
        <w:rPr>
          <w:sz w:val="16"/>
        </w:rPr>
        <w:t xml:space="preserve">, not inequality. </w:t>
      </w:r>
      <w:r w:rsidRPr="00D1528A">
        <w:rPr>
          <w:rStyle w:val="StyleUnderline"/>
        </w:rPr>
        <w:t>Growth creates new businesses, new jobs, higher wages, and a stronger middle class. Growth eases the burdens of poverty. Growth makes everyone happier.</w:t>
      </w:r>
      <w:r w:rsidRPr="00D1528A">
        <w:rPr>
          <w:sz w:val="16"/>
        </w:rPr>
        <w:t xml:space="preserve"> But today, not surprisingly, the business sector is slipping into recession. Profits, production, investment, core capital goods, and business equipment have gone negative. Since supply creates its own demand, the slump in business could spread to the consumer — unless policies are turned around. Pre-election, that won't happen. Post-election, it just might. But that's at least six months away. And irony of ironies: A bumbling Fed made the right decision to back off interest-rate hikes. In fact, the real message of rock-bottom rates around the world is stagnation and deflation. But global central banks, much like their governments, are a long stone's throw away from sound money and currency stabilization. It's just like our errant fiscal policies. </w:t>
      </w:r>
      <w:r w:rsidRPr="00D1528A">
        <w:rPr>
          <w:rStyle w:val="StyleUnderline"/>
        </w:rPr>
        <w:t>To save the economy, things must change.</w:t>
      </w:r>
      <w:r>
        <w:rPr>
          <w:rStyle w:val="StyleUnderline"/>
        </w:rPr>
        <w:t xml:space="preserve"> </w:t>
      </w:r>
      <w:r w:rsidRPr="00D1528A">
        <w:rPr>
          <w:sz w:val="16"/>
        </w:rPr>
        <w:t>"</w:t>
      </w:r>
      <w:r w:rsidRPr="00D1528A">
        <w:rPr>
          <w:rStyle w:val="StyleUnderline"/>
        </w:rPr>
        <w:t>You only get to vote for who's on the ballot paper, and your choices are between Hillary Clinton and Donald Trump, and I find that an easy choice to make</w:t>
      </w:r>
      <w:r w:rsidRPr="00D1528A">
        <w:rPr>
          <w:sz w:val="16"/>
        </w:rPr>
        <w:t>," said Wilbur Ross. By the way, business titan Wilbur Ross would make a very good Treasury secretary, wouldn't he?</w:t>
      </w:r>
    </w:p>
    <w:p w:rsidR="00D1528A" w:rsidRPr="00D1528A" w:rsidRDefault="00D1528A" w:rsidP="00D1528A"/>
    <w:p w:rsidR="00B56757" w:rsidRPr="00A02DAD" w:rsidRDefault="00B56757" w:rsidP="00B56757">
      <w:pPr>
        <w:pStyle w:val="Heading4"/>
      </w:pPr>
      <w:r w:rsidRPr="00A02DAD">
        <w:t>Economic c</w:t>
      </w:r>
      <w:r>
        <w:t>o</w:t>
      </w:r>
      <w:r w:rsidRPr="00A02DAD">
        <w:t>llapse c</w:t>
      </w:r>
      <w:r>
        <w:t>auses violent power imbalances</w:t>
      </w:r>
    </w:p>
    <w:p w:rsidR="00B56757" w:rsidRPr="004341CE" w:rsidRDefault="00B56757" w:rsidP="00B56757">
      <w:r w:rsidRPr="004341CE">
        <w:rPr>
          <w:rStyle w:val="Style13ptBold"/>
        </w:rPr>
        <w:t>Royal ‘10</w:t>
      </w:r>
      <w:r w:rsidRPr="004341CE">
        <w:t xml:space="preserve"> (Director of CTR Jedediah, Director of Cooperative Threat Reduction – U.S. Department of Defense, “Economic Integration, Economic Signaling and the Problem of Economic Crises”, Economics of War and Peace: Economic, Legal and Political Perspectives, Ed. Goldsmith and Brauer, p. 213-215)</w:t>
      </w:r>
    </w:p>
    <w:p w:rsidR="00B56757" w:rsidRPr="007926E5" w:rsidRDefault="00B56757" w:rsidP="00B56757">
      <w:pPr>
        <w:rPr>
          <w:sz w:val="16"/>
        </w:rPr>
      </w:pPr>
      <w:r w:rsidRPr="007926E5">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F57A54">
        <w:rPr>
          <w:rStyle w:val="StyleUnderline"/>
        </w:rPr>
        <w:t>rhythms in the</w:t>
      </w:r>
      <w:r w:rsidRPr="007926E5">
        <w:rPr>
          <w:sz w:val="16"/>
        </w:rPr>
        <w:t xml:space="preserve"> global </w:t>
      </w:r>
      <w:r w:rsidRPr="00F57A54">
        <w:rPr>
          <w:rStyle w:val="StyleUnderline"/>
        </w:rPr>
        <w:t>economy are associated with the</w:t>
      </w:r>
      <w:r w:rsidRPr="007926E5">
        <w:rPr>
          <w:sz w:val="16"/>
        </w:rPr>
        <w:t xml:space="preserve"> rise and </w:t>
      </w:r>
      <w:r w:rsidRPr="00F57A54">
        <w:rPr>
          <w:rStyle w:val="StyleUnderline"/>
        </w:rPr>
        <w:t>fall of a</w:t>
      </w:r>
      <w:r w:rsidRPr="007926E5">
        <w:rPr>
          <w:sz w:val="16"/>
        </w:rPr>
        <w:t xml:space="preserve"> pre-eminent </w:t>
      </w:r>
      <w:r w:rsidRPr="00F57A54">
        <w:rPr>
          <w:rStyle w:val="StyleUnderline"/>
        </w:rPr>
        <w:t>power and</w:t>
      </w:r>
      <w:r w:rsidRPr="007926E5">
        <w:rPr>
          <w:sz w:val="16"/>
        </w:rPr>
        <w:t xml:space="preserve"> the often </w:t>
      </w:r>
      <w:r w:rsidRPr="00F57A54">
        <w:rPr>
          <w:rStyle w:val="Emphasis"/>
        </w:rPr>
        <w:t>bloody transition</w:t>
      </w:r>
      <w:r w:rsidRPr="007926E5">
        <w:rPr>
          <w:sz w:val="16"/>
        </w:rPr>
        <w:t xml:space="preserve"> from one pre-eminent leader to the next. As such, exogenous shocks such as economic </w:t>
      </w:r>
      <w:r w:rsidRPr="00F57A54">
        <w:rPr>
          <w:rStyle w:val="StyleUnderline"/>
        </w:rPr>
        <w:t>crises could usher</w:t>
      </w:r>
      <w:r w:rsidRPr="007926E5">
        <w:rPr>
          <w:sz w:val="16"/>
        </w:rPr>
        <w:t xml:space="preserve"> in a </w:t>
      </w:r>
      <w:r w:rsidRPr="00F57A54">
        <w:rPr>
          <w:rStyle w:val="Emphasis"/>
        </w:rPr>
        <w:t>redistribution</w:t>
      </w:r>
      <w:r w:rsidRPr="00F57A54">
        <w:rPr>
          <w:rStyle w:val="StyleUnderline"/>
        </w:rPr>
        <w:t xml:space="preserve"> of</w:t>
      </w:r>
      <w:r w:rsidRPr="007926E5">
        <w:rPr>
          <w:sz w:val="16"/>
        </w:rPr>
        <w:t xml:space="preserve"> relative </w:t>
      </w:r>
      <w:r w:rsidRPr="00F57A54">
        <w:rPr>
          <w:rStyle w:val="StyleUnderline"/>
        </w:rPr>
        <w:t>power</w:t>
      </w:r>
      <w:r w:rsidRPr="007926E5">
        <w:rPr>
          <w:sz w:val="16"/>
        </w:rPr>
        <w:t xml:space="preserve"> (see also Gilpin. 1981) that leads to uncertainty about power balances, </w:t>
      </w:r>
      <w:r w:rsidRPr="00F57A54">
        <w:rPr>
          <w:rStyle w:val="StyleUnderline"/>
        </w:rPr>
        <w:t>increasing</w:t>
      </w:r>
      <w:r w:rsidRPr="007926E5">
        <w:rPr>
          <w:sz w:val="16"/>
        </w:rPr>
        <w:t xml:space="preserve"> the </w:t>
      </w:r>
      <w:r w:rsidRPr="00F57A54">
        <w:rPr>
          <w:rStyle w:val="StyleUnderline"/>
        </w:rPr>
        <w:t xml:space="preserve">risk of </w:t>
      </w:r>
      <w:r w:rsidRPr="00F57A54">
        <w:rPr>
          <w:rStyle w:val="Emphasis"/>
        </w:rPr>
        <w:t>miscalculation</w:t>
      </w:r>
      <w:r w:rsidRPr="007926E5">
        <w:rPr>
          <w:sz w:val="16"/>
        </w:rPr>
        <w:t xml:space="preserve"> (Feaver, 1995). Alternatively, even a relatively certain redistribution of power could lead to a permissive environment for conflict as a rising </w:t>
      </w:r>
      <w:r w:rsidRPr="00F57A54">
        <w:rPr>
          <w:rStyle w:val="StyleUnderline"/>
        </w:rPr>
        <w:t>power may seek to challenge a declining power</w:t>
      </w:r>
      <w:r w:rsidRPr="007926E5">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w:t>
      </w:r>
      <w:r w:rsidRPr="00F57A54">
        <w:rPr>
          <w:u w:val="single"/>
        </w:rPr>
        <w:t>Hess</w:t>
      </w:r>
      <w:r w:rsidRPr="007926E5">
        <w:rPr>
          <w:sz w:val="16"/>
        </w:rPr>
        <w:t xml:space="preserve"> (2002) </w:t>
      </w:r>
      <w:r w:rsidRPr="00F57A54">
        <w:rPr>
          <w:u w:val="single"/>
        </w:rPr>
        <w:t xml:space="preserve">find a </w:t>
      </w:r>
      <w:r w:rsidRPr="00F57A54">
        <w:rPr>
          <w:rStyle w:val="Emphasis"/>
        </w:rPr>
        <w:t>strong correlation</w:t>
      </w:r>
      <w:r w:rsidRPr="00F57A54">
        <w:rPr>
          <w:u w:val="single"/>
        </w:rPr>
        <w:t xml:space="preserve"> between internal</w:t>
      </w:r>
      <w:r w:rsidRPr="007926E5">
        <w:rPr>
          <w:sz w:val="16"/>
        </w:rPr>
        <w:t xml:space="preserve"> conflict </w:t>
      </w:r>
      <w:r w:rsidRPr="00F57A54">
        <w:rPr>
          <w:u w:val="single"/>
        </w:rPr>
        <w:t>and external conflict</w:t>
      </w:r>
      <w:r w:rsidRPr="007926E5">
        <w:rPr>
          <w:sz w:val="16"/>
        </w:rPr>
        <w:t xml:space="preserve">, particularly </w:t>
      </w:r>
      <w:r w:rsidRPr="00F57A54">
        <w:rPr>
          <w:u w:val="single"/>
        </w:rPr>
        <w:t>during periods of</w:t>
      </w:r>
      <w:r w:rsidRPr="007926E5">
        <w:rPr>
          <w:sz w:val="16"/>
        </w:rPr>
        <w:t xml:space="preserve"> economic </w:t>
      </w:r>
      <w:r w:rsidRPr="00F57A54">
        <w:rPr>
          <w:u w:val="single"/>
        </w:rPr>
        <w:t>downturn</w:t>
      </w:r>
      <w:r w:rsidRPr="007926E5">
        <w:rPr>
          <w:sz w:val="16"/>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w:t>
      </w:r>
      <w:r w:rsidRPr="00F57A54">
        <w:rPr>
          <w:u w:val="single"/>
        </w:rPr>
        <w:t xml:space="preserve">governments </w:t>
      </w:r>
      <w:r w:rsidRPr="007926E5">
        <w:rPr>
          <w:sz w:val="16"/>
        </w:rPr>
        <w:t>have</w:t>
      </w:r>
      <w:r w:rsidRPr="00F57A54">
        <w:rPr>
          <w:u w:val="single"/>
        </w:rPr>
        <w:t xml:space="preserve"> increased incentives to fabricate</w:t>
      </w:r>
      <w:r w:rsidRPr="007926E5">
        <w:rPr>
          <w:sz w:val="16"/>
        </w:rPr>
        <w:t xml:space="preserve"> external military </w:t>
      </w:r>
      <w:r w:rsidRPr="00F57A54">
        <w:rPr>
          <w:u w:val="single"/>
        </w:rPr>
        <w:t>conflicts to create a 'rally around the flag' effect</w:t>
      </w:r>
      <w:r w:rsidRPr="007926E5">
        <w:rPr>
          <w:sz w:val="16"/>
        </w:rPr>
        <w:t xml:space="preserve">. Wang (1996), DeRouen (1995). and Blomberg, Hess, and Thacker (2006) find supporting evidence showing that </w:t>
      </w:r>
      <w:r w:rsidRPr="00F57A54">
        <w:rPr>
          <w:rStyle w:val="Emphasis"/>
        </w:rPr>
        <w:t>economic decline and</w:t>
      </w:r>
      <w:r w:rsidRPr="007926E5">
        <w:rPr>
          <w:sz w:val="16"/>
        </w:rPr>
        <w:t xml:space="preserve"> use of </w:t>
      </w:r>
      <w:r w:rsidRPr="00F57A54">
        <w:rPr>
          <w:rStyle w:val="Emphasis"/>
        </w:rPr>
        <w:t>force are</w:t>
      </w:r>
      <w:r w:rsidRPr="007926E5">
        <w:rPr>
          <w:sz w:val="16"/>
        </w:rPr>
        <w:t xml:space="preserve"> at least indirectly </w:t>
      </w:r>
      <w:r w:rsidRPr="00F57A54">
        <w:rPr>
          <w:rStyle w:val="Emphasis"/>
        </w:rPr>
        <w:t>correlated</w:t>
      </w:r>
      <w:r w:rsidRPr="007926E5">
        <w:rPr>
          <w:sz w:val="16"/>
        </w:rPr>
        <w:t xml:space="preserve">.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rsidR="00B56757" w:rsidRDefault="00B56757" w:rsidP="00B56757">
      <w:pPr>
        <w:rPr>
          <w:rFonts w:eastAsia="Calibri"/>
          <w:bCs/>
          <w:u w:val="single"/>
        </w:rPr>
      </w:pPr>
    </w:p>
    <w:p w:rsidR="00B56757" w:rsidRPr="00B56757" w:rsidRDefault="00B56757" w:rsidP="00B56757"/>
    <w:p w:rsidR="005300CC" w:rsidRDefault="005300CC" w:rsidP="00B56757">
      <w:pPr>
        <w:pStyle w:val="Heading3"/>
      </w:pPr>
      <w:r>
        <w:t>1AR Trump Key</w:t>
      </w:r>
    </w:p>
    <w:p w:rsidR="005300CC" w:rsidRPr="005300CC" w:rsidRDefault="005300CC" w:rsidP="005300CC">
      <w:pPr>
        <w:pStyle w:val="Heading4"/>
      </w:pPr>
      <w:r>
        <w:t>Trumps consulted economic experts to shore up his plan, solves collapse</w:t>
      </w:r>
    </w:p>
    <w:p w:rsidR="005300CC" w:rsidRDefault="005300CC" w:rsidP="005300CC">
      <w:r w:rsidRPr="005300CC">
        <w:rPr>
          <w:rStyle w:val="Style13ptBold"/>
        </w:rPr>
        <w:t>Busler 16</w:t>
      </w:r>
      <w:r>
        <w:t xml:space="preserve"> (Michael Busler is a Professor of Finance at Stockton University and was a Fellow at the William J. Hughes Center for Public Policy from 2008 to 2012. Dr. Busler’s research on performance modeling, public policy analysis, business incubators and consumer behavior has been published in 15 different academic journals and presented in 14 countries from the U.S. to the Middle East, 3/7, “Donald Trump Enlists Aid Of Renowned Economist”, </w:t>
      </w:r>
      <w:hyperlink r:id="rId6" w:history="1">
        <w:r w:rsidRPr="0067276D">
          <w:rPr>
            <w:rStyle w:val="Hyperlink"/>
          </w:rPr>
          <w:t>http://www.epictimes.com/03/07/2016/donald-trump-enlists-aid-of-renowned-economist/</w:t>
        </w:r>
      </w:hyperlink>
      <w:r>
        <w:t>)</w:t>
      </w:r>
    </w:p>
    <w:p w:rsidR="005300CC" w:rsidRPr="005300CC" w:rsidRDefault="005300CC" w:rsidP="005300CC">
      <w:pPr>
        <w:rPr>
          <w:rStyle w:val="StyleUnderline"/>
        </w:rPr>
      </w:pPr>
      <w:r w:rsidRPr="005300CC">
        <w:rPr>
          <w:sz w:val="16"/>
        </w:rPr>
        <w:t xml:space="preserve">During the last Republican debate, </w:t>
      </w:r>
      <w:r w:rsidRPr="005300CC">
        <w:rPr>
          <w:rStyle w:val="StyleUnderline"/>
        </w:rPr>
        <w:t>candidate Donald Trump indicated that well respected, free market economist Larry Kudlow favored Trump's tax plan over those from the other candidates.</w:t>
      </w:r>
      <w:r w:rsidRPr="005300CC">
        <w:rPr>
          <w:sz w:val="16"/>
        </w:rPr>
        <w:t xml:space="preserve"> It must have been very reassuring to the Republican establishment to hear that Trump has consulted with Kudlow. </w:t>
      </w:r>
      <w:r w:rsidRPr="005300CC">
        <w:rPr>
          <w:rStyle w:val="Emphasis"/>
        </w:rPr>
        <w:t>With his advice, President Trump's policies will cause the economy to soar.</w:t>
      </w:r>
      <w:r>
        <w:rPr>
          <w:rStyle w:val="Emphasis"/>
        </w:rPr>
        <w:t xml:space="preserve"> </w:t>
      </w:r>
      <w:r w:rsidRPr="005300CC">
        <w:rPr>
          <w:rStyle w:val="StyleUnderline"/>
        </w:rPr>
        <w:t>It has been more than a decade since the economy has seen solid economic growth.</w:t>
      </w:r>
      <w:r>
        <w:rPr>
          <w:rStyle w:val="StyleUnderline"/>
        </w:rPr>
        <w:t xml:space="preserve"> </w:t>
      </w:r>
      <w:r w:rsidRPr="005300CC">
        <w:rPr>
          <w:rStyle w:val="StyleUnderline"/>
        </w:rPr>
        <w:t>That has resulted in stagnant wages, a lack of opportunity for most Americans and a general feeling of anger that seems to be propelling candidates like Donald Trump, much to the despair of the Republican establishment who are fearful of a Trump presidency.</w:t>
      </w:r>
      <w:r>
        <w:rPr>
          <w:rStyle w:val="StyleUnderline"/>
        </w:rPr>
        <w:t xml:space="preserve"> </w:t>
      </w:r>
      <w:r w:rsidRPr="005300CC">
        <w:rPr>
          <w:sz w:val="16"/>
        </w:rPr>
        <w:t xml:space="preserve">The Obama recovery has produced average annual growth at just above 2%. After the more severe 1981 recession, annual economic growth averaged more than 4%. </w:t>
      </w:r>
      <w:r w:rsidRPr="005300CC">
        <w:rPr>
          <w:rStyle w:val="StyleUnderline"/>
        </w:rPr>
        <w:t>The effect of the difference in growth rates for the average American, was pointed out by Hoover Institution fellow John Cochrane.</w:t>
      </w:r>
      <w:r>
        <w:rPr>
          <w:rStyle w:val="StyleUnderline"/>
        </w:rPr>
        <w:t xml:space="preserve"> </w:t>
      </w:r>
      <w:r w:rsidRPr="005300CC">
        <w:rPr>
          <w:rStyle w:val="StyleUnderline"/>
        </w:rPr>
        <w:t>From 1950 to 2000 economic growth averaged 3.5% annually, which raised per capita income from $16,000 to more than $50,000.</w:t>
      </w:r>
      <w:r>
        <w:rPr>
          <w:rStyle w:val="StyleUnderline"/>
        </w:rPr>
        <w:t xml:space="preserve"> </w:t>
      </w:r>
      <w:r w:rsidRPr="005300CC">
        <w:rPr>
          <w:rStyle w:val="StyleUnderline"/>
        </w:rPr>
        <w:t>Cochrane notes that if growth had averaged just 2% for that period, income would have increased from $16,000 to about $23,000.</w:t>
      </w:r>
      <w:r>
        <w:rPr>
          <w:rStyle w:val="StyleUnderline"/>
        </w:rPr>
        <w:t xml:space="preserve"> </w:t>
      </w:r>
      <w:r w:rsidRPr="005300CC">
        <w:rPr>
          <w:rStyle w:val="StyleUnderline"/>
        </w:rPr>
        <w:t>One fear the establishment often displays, is that there is uncertainty about exactly what Trump will do with economic policy.</w:t>
      </w:r>
      <w:r w:rsidRPr="005300CC">
        <w:rPr>
          <w:sz w:val="16"/>
        </w:rPr>
        <w:t xml:space="preserve"> He has said some things that sound promising, like lowering tax rates, and other things that are just plain scary, like imposing 45% tariffs on some imported goods. While the establishment rushes to try to override the will of Republican voters by derailing his campaign, </w:t>
      </w:r>
      <w:r w:rsidRPr="005300CC">
        <w:rPr>
          <w:rStyle w:val="StyleUnderline"/>
        </w:rPr>
        <w:t>Trump moves forward and</w:t>
      </w:r>
      <w:r>
        <w:rPr>
          <w:rStyle w:val="StyleUnderline"/>
        </w:rPr>
        <w:t xml:space="preserve"> </w:t>
      </w:r>
      <w:r w:rsidRPr="005300CC">
        <w:rPr>
          <w:rStyle w:val="StyleUnderline"/>
        </w:rPr>
        <w:t>give a hint about how he would set policy.</w:t>
      </w:r>
      <w:r>
        <w:rPr>
          <w:rStyle w:val="StyleUnderline"/>
        </w:rPr>
        <w:t xml:space="preserve"> </w:t>
      </w:r>
      <w:r w:rsidRPr="005300CC">
        <w:rPr>
          <w:rStyle w:val="StyleUnderline"/>
        </w:rPr>
        <w:t>He reminds us that he is first a businessperson.</w:t>
      </w:r>
      <w:r>
        <w:rPr>
          <w:rStyle w:val="StyleUnderline"/>
        </w:rPr>
        <w:t xml:space="preserve"> </w:t>
      </w:r>
      <w:r w:rsidRPr="005300CC">
        <w:rPr>
          <w:rStyle w:val="StyleUnderline"/>
        </w:rPr>
        <w:t>"I'm not a politician" he often says.</w:t>
      </w:r>
      <w:r>
        <w:rPr>
          <w:rStyle w:val="StyleUnderline"/>
        </w:rPr>
        <w:t xml:space="preserve"> </w:t>
      </w:r>
      <w:r w:rsidRPr="005300CC">
        <w:rPr>
          <w:sz w:val="16"/>
        </w:rPr>
        <w:t xml:space="preserve">As a businessperson and a master negotiator, </w:t>
      </w:r>
      <w:r w:rsidRPr="005300CC">
        <w:rPr>
          <w:rStyle w:val="StyleUnderline"/>
        </w:rPr>
        <w:t>Trump knows that he must set policy that is favorable to the majority of Americans even if it is contrary to the strict, very conservative views of the Republican establishment.</w:t>
      </w:r>
      <w:r>
        <w:rPr>
          <w:rStyle w:val="StyleUnderline"/>
        </w:rPr>
        <w:t xml:space="preserve"> </w:t>
      </w:r>
      <w:r w:rsidRPr="005300CC">
        <w:rPr>
          <w:rStyle w:val="StyleUnderline"/>
        </w:rPr>
        <w:t>To be successful in business Trump knows that the key is to profitably give consumers exactly what they want at exactly the price they are willing to pay.</w:t>
      </w:r>
      <w:r>
        <w:rPr>
          <w:rStyle w:val="StyleUnderline"/>
        </w:rPr>
        <w:t xml:space="preserve"> </w:t>
      </w:r>
      <w:r w:rsidRPr="005300CC">
        <w:rPr>
          <w:sz w:val="16"/>
        </w:rPr>
        <w:t xml:space="preserve">While many in the Republican Party are strict conservatives, many are not. Those newly attracted to the Republican Party tend to be economically conservative but socially moderate, which explains why Trump's position on Planned Parenthood is so appealing. He wants to stop the illegal selling of body parts from aborted fetuses, but he does not want to stop all funding since Planned Parenthood does many things that improve women's health. This view seems to be consistent with the majority of Americans. </w:t>
      </w:r>
      <w:r w:rsidRPr="005300CC">
        <w:rPr>
          <w:rStyle w:val="StyleUnderline"/>
        </w:rPr>
        <w:t>On the issue of economic policy, his alliance with Larry Kudlow will be pleasing to conservatives.</w:t>
      </w:r>
      <w:r>
        <w:rPr>
          <w:rStyle w:val="StyleUnderline"/>
        </w:rPr>
        <w:t xml:space="preserve"> </w:t>
      </w:r>
      <w:r w:rsidRPr="005300CC">
        <w:rPr>
          <w:rStyle w:val="StyleUnderline"/>
        </w:rPr>
        <w:t>Kudlow is a free market, conservative economist who worked in the Office of Management and Budget from 1981 to 1985 during the Reagan Administration.</w:t>
      </w:r>
      <w:r>
        <w:rPr>
          <w:rStyle w:val="StyleUnderline"/>
        </w:rPr>
        <w:t xml:space="preserve"> </w:t>
      </w:r>
      <w:r w:rsidRPr="005300CC">
        <w:rPr>
          <w:rStyle w:val="StyleUnderline"/>
        </w:rPr>
        <w:t>Kudlow favors lower, flatter tax rates, less government spending and more freedom in the marketplace.</w:t>
      </w:r>
      <w:r>
        <w:rPr>
          <w:rStyle w:val="StyleUnderline"/>
        </w:rPr>
        <w:t xml:space="preserve"> </w:t>
      </w:r>
      <w:r w:rsidRPr="005300CC">
        <w:rPr>
          <w:rStyle w:val="StyleUnderline"/>
        </w:rPr>
        <w:t xml:space="preserve">He will eventually </w:t>
      </w:r>
      <w:r w:rsidRPr="005300CC">
        <w:rPr>
          <w:rStyle w:val="Emphasis"/>
        </w:rPr>
        <w:t>educate Trump on the merits of free trade and how tariffs can be disastrous for the US economy</w:t>
      </w:r>
      <w:r w:rsidRPr="005300CC">
        <w:rPr>
          <w:rStyle w:val="StyleUnderline"/>
        </w:rPr>
        <w:t>.</w:t>
      </w:r>
      <w:r>
        <w:rPr>
          <w:rStyle w:val="StyleUnderline"/>
        </w:rPr>
        <w:t xml:space="preserve"> </w:t>
      </w:r>
      <w:r w:rsidRPr="005300CC">
        <w:rPr>
          <w:rStyle w:val="StyleUnderline"/>
        </w:rPr>
        <w:t>He will explain why Trump cannot bring back manufacturing jobs from overseas, simply by showing Trump that doing so will result in higher prices for all consumers and a decline in the overall standard of living. A $600 smartphone, for instance, would cost almost $1,800 if all of the smartphone components were made in the US and the phone was assembled in the US.</w:t>
      </w:r>
      <w:r>
        <w:rPr>
          <w:rStyle w:val="StyleUnderline"/>
        </w:rPr>
        <w:t xml:space="preserve"> </w:t>
      </w:r>
      <w:r w:rsidRPr="005300CC">
        <w:rPr>
          <w:sz w:val="16"/>
        </w:rPr>
        <w:t xml:space="preserve">Besides, Kudlow will note, </w:t>
      </w:r>
      <w:r w:rsidRPr="005300CC">
        <w:rPr>
          <w:rStyle w:val="StyleUnderline"/>
        </w:rPr>
        <w:t>setting policy which results in increasing economic growth to the 4% range will provide more new jobs at higher wages.</w:t>
      </w:r>
      <w:r>
        <w:rPr>
          <w:rStyle w:val="StyleUnderline"/>
        </w:rPr>
        <w:t xml:space="preserve"> </w:t>
      </w:r>
      <w:r w:rsidRPr="005300CC">
        <w:rPr>
          <w:rStyle w:val="StyleUnderline"/>
        </w:rPr>
        <w:t>The growth will also supply jobs for the future rather than imposing tariffs to bring back jobs from the past</w:t>
      </w:r>
      <w:r w:rsidRPr="005300CC">
        <w:rPr>
          <w:sz w:val="16"/>
        </w:rPr>
        <w:t xml:space="preserve">. Within the next couple of weeks, we will likely know if Donald Trump will be the Republican candidate for President. If he is, the Republicans will have to embrace Trump and work with him to develop a party platform that is acceptable to the base while appealing to a majority of all Americans. </w:t>
      </w:r>
      <w:r w:rsidRPr="005300CC">
        <w:rPr>
          <w:rStyle w:val="StyleUnderline"/>
        </w:rPr>
        <w:t>Trump can negotiate that deal, especially when he surrounds himself with people like Larry Kudlow.</w:t>
      </w:r>
    </w:p>
    <w:p w:rsidR="00B56757" w:rsidRDefault="00B56757" w:rsidP="00B56757">
      <w:pPr>
        <w:pStyle w:val="Heading3"/>
      </w:pPr>
      <w:r>
        <w:t>1AR Yes Impact</w:t>
      </w:r>
    </w:p>
    <w:p w:rsidR="00B56757" w:rsidRPr="00044BAD" w:rsidRDefault="00B56757" w:rsidP="00B56757">
      <w:pPr>
        <w:pStyle w:val="Heading4"/>
      </w:pPr>
      <w:r>
        <w:t>Econ decline outweighs and turns all their impacts</w:t>
      </w:r>
    </w:p>
    <w:p w:rsidR="00B56757" w:rsidRPr="00DB2A37" w:rsidRDefault="00B56757" w:rsidP="00B56757">
      <w:r w:rsidRPr="00DB2A37">
        <w:rPr>
          <w:rStyle w:val="Style13ptBold"/>
        </w:rPr>
        <w:t>Duncan ’12</w:t>
      </w:r>
      <w:r>
        <w:t xml:space="preserve"> (Richard Duncan, F</w:t>
      </w:r>
      <w:r w:rsidRPr="00DB2A37">
        <w:t>ormer IMF consultant</w:t>
      </w:r>
      <w:r>
        <w:t>,</w:t>
      </w:r>
      <w:r w:rsidRPr="00DB2A37">
        <w:t xml:space="preserve"> </w:t>
      </w:r>
      <w:r>
        <w:t>F</w:t>
      </w:r>
      <w:r w:rsidRPr="00DB2A37">
        <w:t>inancial sector specialist for the World Bank</w:t>
      </w:r>
      <w:r>
        <w:t>, C</w:t>
      </w:r>
      <w:r w:rsidRPr="00DB2A37">
        <w:t>hief</w:t>
      </w:r>
      <w:r>
        <w:t xml:space="preserve"> E</w:t>
      </w:r>
      <w:r w:rsidRPr="00DB2A37">
        <w:t xml:space="preserve">conomist Blackhorse Asset Management, </w:t>
      </w:r>
      <w:r w:rsidRPr="00EE125B">
        <w:rPr>
          <w:rStyle w:val="StyleUnderline"/>
        </w:rPr>
        <w:t>The New Depression: The Breakdown of the Paper Money Economy</w:t>
      </w:r>
      <w:r>
        <w:t>, Page 12, Ebooks, 2012)</w:t>
      </w:r>
    </w:p>
    <w:p w:rsidR="00B56757" w:rsidRPr="00044BAD" w:rsidRDefault="00B56757" w:rsidP="00B56757">
      <w:pPr>
        <w:rPr>
          <w:sz w:val="16"/>
        </w:rPr>
      </w:pPr>
      <w:r w:rsidRPr="00DB2A37">
        <w:rPr>
          <w:rStyle w:val="StyleUnderline"/>
        </w:rPr>
        <w:t xml:space="preserve">The political battle over America’s future would be bitter, and quite possibly bloody. </w:t>
      </w:r>
      <w:r w:rsidRPr="00044BAD">
        <w:rPr>
          <w:sz w:val="16"/>
        </w:rPr>
        <w:t>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w:t>
      </w:r>
      <w:r w:rsidRPr="00044BAD">
        <w:rPr>
          <w:b/>
          <w:sz w:val="16"/>
        </w:rPr>
        <w:t xml:space="preserve"> </w:t>
      </w:r>
      <w:r w:rsidRPr="00044BAD">
        <w:rPr>
          <w:sz w:val="16"/>
        </w:rPr>
        <w:t>spends more than $650 billion a year on its military.</w:t>
      </w:r>
      <w:r w:rsidRPr="00DB2A37">
        <w:rPr>
          <w:rStyle w:val="StyleUnderline"/>
        </w:rPr>
        <w:t xml:space="preserve"> </w:t>
      </w:r>
      <w:r w:rsidRPr="00F57A54">
        <w:rPr>
          <w:rStyle w:val="StyleUnderline"/>
        </w:rPr>
        <w:t>If the U.S. economy collapses</w:t>
      </w:r>
      <w:r w:rsidRPr="00044BAD">
        <w:rPr>
          <w:b/>
          <w:sz w:val="16"/>
        </w:rPr>
        <w:t xml:space="preserve"> </w:t>
      </w:r>
      <w:r w:rsidRPr="00044BAD">
        <w:rPr>
          <w:sz w:val="16"/>
        </w:rPr>
        <w:t>into a New Great Depression,</w:t>
      </w:r>
      <w:r w:rsidRPr="00044BAD">
        <w:rPr>
          <w:b/>
          <w:sz w:val="16"/>
        </w:rPr>
        <w:t xml:space="preserve"> </w:t>
      </w:r>
      <w:r w:rsidRPr="00F57A54">
        <w:rPr>
          <w:rStyle w:val="StyleUnderline"/>
        </w:rPr>
        <w:t>the United States could not</w:t>
      </w:r>
      <w:r w:rsidRPr="00DB2A37">
        <w:rPr>
          <w:rStyle w:val="StyleUnderline"/>
        </w:rPr>
        <w:t xml:space="preserve"> afford to maintain its worldwide military presence or to </w:t>
      </w:r>
      <w:r w:rsidRPr="00F57A54">
        <w:rPr>
          <w:rStyle w:val="StyleUnderline"/>
        </w:rPr>
        <w:t>continue</w:t>
      </w:r>
      <w:r w:rsidRPr="00DB2A37">
        <w:rPr>
          <w:rStyle w:val="StyleUnderline"/>
        </w:rPr>
        <w:t xml:space="preserve"> in </w:t>
      </w:r>
      <w:r w:rsidRPr="00F57A54">
        <w:rPr>
          <w:rStyle w:val="StyleUnderline"/>
        </w:rPr>
        <w:t>its role as global peacekeeper</w:t>
      </w:r>
      <w:r w:rsidRPr="00DB2A37">
        <w:rPr>
          <w:rStyle w:val="StyleUnderline"/>
        </w:rPr>
        <w:t>.</w:t>
      </w:r>
      <w:r w:rsidRPr="00044BAD">
        <w:rPr>
          <w:b/>
          <w:sz w:val="16"/>
        </w:rPr>
        <w:t xml:space="preserve"> </w:t>
      </w:r>
      <w:r w:rsidRPr="00044BAD">
        <w:rPr>
          <w:sz w:val="16"/>
        </w:rPr>
        <w:t>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w:t>
      </w:r>
      <w:r w:rsidRPr="00044BAD">
        <w:rPr>
          <w:b/>
          <w:sz w:val="16"/>
        </w:rPr>
        <w:t xml:space="preserve">. </w:t>
      </w:r>
      <w:r w:rsidRPr="00F57A54">
        <w:rPr>
          <w:rStyle w:val="StyleUnderline"/>
        </w:rPr>
        <w:t>In this global depression</w:t>
      </w:r>
      <w:r w:rsidRPr="00DB2A37">
        <w:rPr>
          <w:rStyle w:val="StyleUnderline"/>
        </w:rPr>
        <w:t xml:space="preserve"> scenario, the price of </w:t>
      </w:r>
      <w:r w:rsidRPr="00F57A54">
        <w:rPr>
          <w:rStyle w:val="StyleUnderline"/>
        </w:rPr>
        <w:t>oil could collapse</w:t>
      </w:r>
      <w:r w:rsidRPr="00DB2A37">
        <w:rPr>
          <w:rStyle w:val="StyleUnderline"/>
        </w:rPr>
        <w:t xml:space="preserve"> to $3 per barrel</w:t>
      </w:r>
      <w:r w:rsidRPr="00044BAD">
        <w:rPr>
          <w:b/>
          <w:sz w:val="16"/>
        </w:rPr>
        <w:t xml:space="preserve">. </w:t>
      </w:r>
      <w:r w:rsidRPr="00044BAD">
        <w:rPr>
          <w:sz w:val="16"/>
        </w:rPr>
        <w:t xml:space="preserve">Oil consumption would fall by half and there would be no speculators left to manipulate prices higher. </w:t>
      </w:r>
      <w:r w:rsidRPr="00DB2A37">
        <w:rPr>
          <w:rStyle w:val="StyleUnderline"/>
        </w:rPr>
        <w:t xml:space="preserve">Oil at </w:t>
      </w:r>
      <w:r w:rsidRPr="00F57A54">
        <w:rPr>
          <w:rStyle w:val="StyleUnderline"/>
        </w:rPr>
        <w:t>that</w:t>
      </w:r>
      <w:r w:rsidRPr="00DB2A37">
        <w:rPr>
          <w:rStyle w:val="StyleUnderline"/>
        </w:rPr>
        <w:t xml:space="preserve"> level </w:t>
      </w:r>
      <w:r w:rsidRPr="00F57A54">
        <w:rPr>
          <w:rStyle w:val="StyleUnderline"/>
        </w:rPr>
        <w:t>would impoverish</w:t>
      </w:r>
      <w:r w:rsidRPr="00DB2A37">
        <w:rPr>
          <w:rStyle w:val="StyleUnderline"/>
        </w:rPr>
        <w:t xml:space="preserve"> the </w:t>
      </w:r>
      <w:r w:rsidRPr="00F57A54">
        <w:rPr>
          <w:rStyle w:val="StyleUnderline"/>
        </w:rPr>
        <w:t>oil-producing nations, with</w:t>
      </w:r>
      <w:r w:rsidRPr="00DB2A37">
        <w:rPr>
          <w:rStyle w:val="StyleUnderline"/>
        </w:rPr>
        <w:t xml:space="preserve"> </w:t>
      </w:r>
      <w:r w:rsidRPr="00F57A54">
        <w:rPr>
          <w:rStyle w:val="Emphasis"/>
        </w:rPr>
        <w:t>extremely destabilizing</w:t>
      </w:r>
      <w:r w:rsidRPr="00DB2A37">
        <w:rPr>
          <w:rStyle w:val="StyleUnderline"/>
        </w:rPr>
        <w:t xml:space="preserve"> political </w:t>
      </w:r>
      <w:r w:rsidRPr="00F57A54">
        <w:rPr>
          <w:rStyle w:val="StyleUnderline"/>
        </w:rPr>
        <w:t>consequences</w:t>
      </w:r>
      <w:r w:rsidRPr="00044BAD">
        <w:rPr>
          <w:b/>
          <w:sz w:val="16"/>
        </w:rPr>
        <w:t xml:space="preserve">. </w:t>
      </w:r>
      <w:r w:rsidRPr="00044BAD">
        <w:rPr>
          <w:sz w:val="16"/>
        </w:rPr>
        <w:t>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w:t>
      </w:r>
      <w:r w:rsidRPr="00044BAD">
        <w:rPr>
          <w:b/>
          <w:sz w:val="16"/>
        </w:rPr>
        <w:t xml:space="preserve"> </w:t>
      </w:r>
      <w:r w:rsidRPr="00DB2A37">
        <w:rPr>
          <w:rStyle w:val="StyleUnderline"/>
        </w:rPr>
        <w:t xml:space="preserve">In a global depression, </w:t>
      </w:r>
      <w:r w:rsidRPr="00F57A54">
        <w:rPr>
          <w:rStyle w:val="StyleUnderline"/>
        </w:rPr>
        <w:t>the United States’ allies in Asia would</w:t>
      </w:r>
      <w:r w:rsidRPr="00DB2A37">
        <w:rPr>
          <w:rStyle w:val="StyleUnderline"/>
        </w:rPr>
        <w:t xml:space="preserve"> most likely </w:t>
      </w:r>
      <w:r w:rsidRPr="00F57A54">
        <w:rPr>
          <w:rStyle w:val="StyleUnderline"/>
        </w:rPr>
        <w:t>be unwilling or unable to finance America’s military</w:t>
      </w:r>
      <w:r w:rsidRPr="00DB2A37">
        <w:rPr>
          <w:rStyle w:val="StyleUnderline"/>
        </w:rPr>
        <w:t xml:space="preserve"> bases there or to pay for the upkeep of the U.S. Pacific fleet</w:t>
      </w:r>
      <w:r w:rsidRPr="00044BAD">
        <w:rPr>
          <w:b/>
          <w:sz w:val="16"/>
        </w:rPr>
        <w:t xml:space="preserve">. </w:t>
      </w:r>
      <w:r w:rsidRPr="00044BAD">
        <w:rPr>
          <w:sz w:val="16"/>
        </w:rPr>
        <w:t>Nor</w:t>
      </w:r>
      <w:r w:rsidRPr="00044BAD">
        <w:rPr>
          <w:b/>
          <w:sz w:val="16"/>
        </w:rPr>
        <w:t xml:space="preserve"> </w:t>
      </w:r>
      <w:r w:rsidRPr="00044BAD">
        <w:rPr>
          <w:sz w:val="16"/>
        </w:rPr>
        <w:t>would the United States have the strength to force them to pay for U.S. protection</w:t>
      </w:r>
      <w:r w:rsidRPr="00044BAD">
        <w:rPr>
          <w:b/>
          <w:sz w:val="16"/>
        </w:rPr>
        <w:t xml:space="preserve">. </w:t>
      </w:r>
      <w:r w:rsidRPr="00F57A54">
        <w:rPr>
          <w:rStyle w:val="StyleUnderline"/>
        </w:rPr>
        <w:t>Retreat from Asia</w:t>
      </w:r>
      <w:r w:rsidRPr="00DB2A37">
        <w:rPr>
          <w:rStyle w:val="StyleUnderline"/>
        </w:rPr>
        <w:t xml:space="preserve"> might </w:t>
      </w:r>
      <w:r w:rsidRPr="00F57A54">
        <w:rPr>
          <w:rStyle w:val="StyleUnderline"/>
        </w:rPr>
        <w:t>become unavoidable</w:t>
      </w:r>
      <w:r w:rsidRPr="00DB2A37">
        <w:rPr>
          <w:rStyle w:val="StyleUnderline"/>
        </w:rPr>
        <w:t>. And Europe?</w:t>
      </w:r>
      <w:r w:rsidRPr="00044BAD">
        <w:rPr>
          <w:b/>
          <w:sz w:val="16"/>
        </w:rPr>
        <w:t xml:space="preserve"> </w:t>
      </w:r>
      <w:r w:rsidRPr="00044BAD">
        <w:rPr>
          <w:sz w:val="16"/>
        </w:rPr>
        <w:t>What would a cost–benefit analysis conclude about the wisdom of the United States maintaining military bases there? What valued added does Europe provide to the United States? Necessity may mean</w:t>
      </w:r>
      <w:r w:rsidRPr="00DB2A37">
        <w:rPr>
          <w:rStyle w:val="StyleUnderline"/>
        </w:rPr>
        <w:t xml:space="preserve"> </w:t>
      </w:r>
      <w:r w:rsidRPr="00F57A54">
        <w:rPr>
          <w:rStyle w:val="StyleUnderline"/>
        </w:rPr>
        <w:t>Europe will have to defend itself</w:t>
      </w:r>
      <w:r w:rsidRPr="00044BAD">
        <w:rPr>
          <w:b/>
          <w:sz w:val="16"/>
        </w:rPr>
        <w:t xml:space="preserve">. </w:t>
      </w:r>
      <w:r w:rsidRPr="00DB2A37">
        <w:rPr>
          <w:rStyle w:val="StyleUnderline"/>
        </w:rPr>
        <w:t xml:space="preserve">Should a New Great Depression put an end to the Pax Americana, </w:t>
      </w:r>
      <w:r w:rsidRPr="00F57A54">
        <w:rPr>
          <w:rStyle w:val="StyleUnderline"/>
        </w:rPr>
        <w:t>the world would become a much more dangerous place</w:t>
      </w:r>
      <w:r w:rsidRPr="00044BAD">
        <w:rPr>
          <w:b/>
          <w:sz w:val="16"/>
        </w:rPr>
        <w:t xml:space="preserve">. </w:t>
      </w:r>
      <w:r w:rsidRPr="00044BAD">
        <w:rPr>
          <w:sz w:val="16"/>
        </w:rPr>
        <w:t>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w:t>
      </w:r>
      <w:r w:rsidRPr="00044BAD">
        <w:rPr>
          <w:b/>
          <w:sz w:val="16"/>
        </w:rPr>
        <w:t xml:space="preserve">, </w:t>
      </w:r>
      <w:r w:rsidRPr="00DB2A37">
        <w:rPr>
          <w:rStyle w:val="StyleUnderline"/>
        </w:rPr>
        <w:t xml:space="preserve">in this disaster scenario, </w:t>
      </w:r>
      <w:r w:rsidRPr="00F57A54">
        <w:rPr>
          <w:rStyle w:val="StyleUnderline"/>
        </w:rPr>
        <w:t>it is not certain</w:t>
      </w:r>
      <w:r w:rsidRPr="00DB2A37">
        <w:rPr>
          <w:rStyle w:val="StyleUnderline"/>
        </w:rPr>
        <w:t xml:space="preserve"> that </w:t>
      </w:r>
      <w:r w:rsidRPr="00F57A54">
        <w:rPr>
          <w:rStyle w:val="StyleUnderline"/>
        </w:rPr>
        <w:t>China would survive</w:t>
      </w:r>
      <w:r w:rsidRPr="00044BAD">
        <w:rPr>
          <w:sz w:val="16"/>
        </w:rPr>
        <w:t xml:space="preserve"> in its current configuration</w:t>
      </w:r>
      <w:r w:rsidRPr="00DB2A37">
        <w:rPr>
          <w:rStyle w:val="StyleUnderline"/>
        </w:rPr>
        <w:t>.</w:t>
      </w:r>
      <w:r w:rsidRPr="00044BAD">
        <w:rPr>
          <w:b/>
          <w:sz w:val="16"/>
        </w:rPr>
        <w:t xml:space="preserve"> </w:t>
      </w:r>
      <w:r w:rsidRPr="00DB2A37">
        <w:rPr>
          <w:rStyle w:val="StyleUnderline"/>
        </w:rPr>
        <w:t xml:space="preserve">Its economy would be in ruins. </w:t>
      </w:r>
      <w:r w:rsidRPr="00044BAD">
        <w:rPr>
          <w:sz w:val="16"/>
        </w:rPr>
        <w:t>Most of its factories and banks would be closed. Unemployment could exceed 30 percent</w:t>
      </w:r>
      <w:r w:rsidRPr="00044BAD">
        <w:rPr>
          <w:b/>
          <w:sz w:val="16"/>
        </w:rPr>
        <w:t xml:space="preserve">. </w:t>
      </w:r>
      <w:r w:rsidRPr="00F57A54">
        <w:rPr>
          <w:rStyle w:val="StyleUnderline"/>
        </w:rPr>
        <w:t>There would</w:t>
      </w:r>
      <w:r w:rsidRPr="00DB2A37">
        <w:rPr>
          <w:rStyle w:val="StyleUnderline"/>
        </w:rPr>
        <w:t xml:space="preserve"> most likely </w:t>
      </w:r>
      <w:r w:rsidRPr="00F57A54">
        <w:rPr>
          <w:rStyle w:val="StyleUnderline"/>
        </w:rPr>
        <w:t>be starvation</w:t>
      </w:r>
      <w:r w:rsidRPr="00DB2A37">
        <w:rPr>
          <w:rStyle w:val="StyleUnderline"/>
        </w:rPr>
        <w:t xml:space="preserve"> both </w:t>
      </w:r>
      <w:r w:rsidRPr="00044BAD">
        <w:rPr>
          <w:sz w:val="16"/>
        </w:rPr>
        <w:t>in the</w:t>
      </w:r>
      <w:r w:rsidRPr="00DB2A37">
        <w:rPr>
          <w:rStyle w:val="StyleUnderline"/>
        </w:rPr>
        <w:t xml:space="preserve"> cities and in the countryside. The Communist Party could lose its grip on power, in which case </w:t>
      </w:r>
      <w:r w:rsidRPr="00F57A54">
        <w:rPr>
          <w:rStyle w:val="StyleUnderline"/>
        </w:rPr>
        <w:t xml:space="preserve">the country </w:t>
      </w:r>
      <w:r w:rsidRPr="00F57A54">
        <w:rPr>
          <w:rStyle w:val="Emphasis"/>
        </w:rPr>
        <w:t>could break apart</w:t>
      </w:r>
      <w:r w:rsidRPr="00044BAD">
        <w:rPr>
          <w:b/>
          <w:sz w:val="16"/>
        </w:rPr>
        <w:t xml:space="preserve">, </w:t>
      </w:r>
      <w:r w:rsidRPr="00044BAD">
        <w:rPr>
          <w:sz w:val="16"/>
        </w:rPr>
        <w:t>as it has numerous times in the past. It was less than 100 years ago that China’s provinces, ruled by warlords, were at war with one another.</w:t>
      </w:r>
      <w:r w:rsidRPr="00044BAD">
        <w:rPr>
          <w:b/>
          <w:sz w:val="16"/>
        </w:rPr>
        <w:t xml:space="preserve"> </w:t>
      </w:r>
      <w:r w:rsidRPr="00DB2A37">
        <w:rPr>
          <w:rStyle w:val="StyleUnderline"/>
        </w:rPr>
        <w:t>United or divided, China’s nuclear arsenal would make it Asia’s undisputed superpower if the United States were to withdraw</w:t>
      </w:r>
      <w:r w:rsidRPr="00044BAD">
        <w:rPr>
          <w:b/>
          <w:sz w:val="16"/>
        </w:rPr>
        <w:t xml:space="preserve"> </w:t>
      </w:r>
      <w:r w:rsidRPr="00044BAD">
        <w:rPr>
          <w:sz w:val="16"/>
        </w:rPr>
        <w:t>from the region. From Korea and Japan in the North to New Zealand in the South to Burma in the West,</w:t>
      </w:r>
      <w:r w:rsidRPr="00044BAD">
        <w:rPr>
          <w:b/>
          <w:sz w:val="16"/>
        </w:rPr>
        <w:t xml:space="preserve"> </w:t>
      </w:r>
      <w:r w:rsidRPr="00DB2A37">
        <w:rPr>
          <w:rStyle w:val="StyleUnderline"/>
        </w:rPr>
        <w:t xml:space="preserve">all of </w:t>
      </w:r>
      <w:r w:rsidRPr="00F57A54">
        <w:rPr>
          <w:rStyle w:val="StyleUnderline"/>
        </w:rPr>
        <w:t>Asia would be at China’s mercy</w:t>
      </w:r>
      <w:r w:rsidRPr="00044BAD">
        <w:rPr>
          <w:b/>
          <w:sz w:val="16"/>
        </w:rPr>
        <w:t xml:space="preserve">. </w:t>
      </w:r>
      <w:r w:rsidRPr="00DB2A37">
        <w:rPr>
          <w:rStyle w:val="StyleUnderline"/>
        </w:rPr>
        <w:t xml:space="preserve">And </w:t>
      </w:r>
      <w:r w:rsidRPr="00F57A54">
        <w:rPr>
          <w:rStyle w:val="StyleUnderline"/>
        </w:rPr>
        <w:t>hunger</w:t>
      </w:r>
      <w:r w:rsidRPr="00DB2A37">
        <w:rPr>
          <w:rStyle w:val="StyleUnderline"/>
        </w:rPr>
        <w:t xml:space="preserve"> among China’s population of 1.3 billion people </w:t>
      </w:r>
      <w:r w:rsidRPr="00F57A54">
        <w:rPr>
          <w:rStyle w:val="StyleUnderline"/>
        </w:rPr>
        <w:t xml:space="preserve">could necessitate </w:t>
      </w:r>
      <w:r w:rsidRPr="00F57A54">
        <w:rPr>
          <w:rStyle w:val="Emphasis"/>
        </w:rPr>
        <w:t>territorial expansion</w:t>
      </w:r>
      <w:r w:rsidRPr="00DB2A37">
        <w:rPr>
          <w:rStyle w:val="StyleUnderline"/>
        </w:rPr>
        <w:t xml:space="preserve"> into Southeast Asia. </w:t>
      </w:r>
      <w:r w:rsidRPr="00044BAD">
        <w:rPr>
          <w:sz w:val="16"/>
        </w:rPr>
        <w:t>In fact, the central government might not be able to prevent mass migration southward, even if it wanted to. In Europe, severe economic hardship would revive the centuries-old struggle between the left and the right</w:t>
      </w:r>
      <w:r w:rsidRPr="00044BAD">
        <w:rPr>
          <w:b/>
          <w:sz w:val="16"/>
        </w:rPr>
        <w:t xml:space="preserve">. </w:t>
      </w:r>
      <w:r w:rsidRPr="00DB2A37">
        <w:rPr>
          <w:rStyle w:val="StyleUnderline"/>
        </w:rPr>
        <w:t xml:space="preserve">During the 1930s, the Fascists movement arose and imposed a police state on most of Western Europe. </w:t>
      </w:r>
      <w:r w:rsidRPr="00044BAD">
        <w:rPr>
          <w:sz w:val="16"/>
        </w:rPr>
        <w:t>In the East, the Soviet Union had become a communist police state even earlier. The far right and the far left of the political spectrum converge in totalitarianism</w:t>
      </w:r>
      <w:r w:rsidRPr="00044BAD">
        <w:rPr>
          <w:b/>
          <w:sz w:val="16"/>
        </w:rPr>
        <w:t xml:space="preserve">. </w:t>
      </w:r>
      <w:r w:rsidRPr="00F57A54">
        <w:rPr>
          <w:rStyle w:val="StyleUnderline"/>
        </w:rPr>
        <w:t>It is difficult to judge</w:t>
      </w:r>
      <w:r w:rsidRPr="00DB2A37">
        <w:rPr>
          <w:rStyle w:val="StyleUnderline"/>
        </w:rPr>
        <w:t xml:space="preserve"> </w:t>
      </w:r>
      <w:r w:rsidRPr="00F57A54">
        <w:rPr>
          <w:rStyle w:val="StyleUnderline"/>
        </w:rPr>
        <w:t>whether</w:t>
      </w:r>
      <w:r w:rsidRPr="00DB2A37">
        <w:rPr>
          <w:rStyle w:val="StyleUnderline"/>
        </w:rPr>
        <w:t xml:space="preserve"> Europe’s </w:t>
      </w:r>
      <w:r w:rsidRPr="00F57A54">
        <w:rPr>
          <w:rStyle w:val="StyleUnderline"/>
        </w:rPr>
        <w:t>democratic institutions would hold up</w:t>
      </w:r>
      <w:r w:rsidRPr="00DB2A37">
        <w:rPr>
          <w:rStyle w:val="StyleUnderline"/>
        </w:rPr>
        <w:t xml:space="preserve"> better this time that they did last time. </w:t>
      </w:r>
      <w:r w:rsidRPr="00044BAD">
        <w:rPr>
          <w:sz w:val="16"/>
        </w:rPr>
        <w:t>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w:t>
      </w:r>
      <w:r w:rsidRPr="00044BAD">
        <w:rPr>
          <w:b/>
          <w:sz w:val="16"/>
        </w:rPr>
        <w:t xml:space="preserve"> </w:t>
      </w:r>
      <w:r w:rsidRPr="00F57A54">
        <w:rPr>
          <w:rStyle w:val="StyleUnderline"/>
        </w:rPr>
        <w:t>Russia would be impoverished</w:t>
      </w:r>
      <w:r w:rsidRPr="00DB2A37">
        <w:rPr>
          <w:rStyle w:val="StyleUnderline"/>
        </w:rPr>
        <w:t xml:space="preserve"> by the collapse in oil prices </w:t>
      </w:r>
      <w:r w:rsidRPr="00F57A54">
        <w:rPr>
          <w:rStyle w:val="StyleUnderline"/>
        </w:rPr>
        <w:t>and</w:t>
      </w:r>
      <w:r w:rsidRPr="00DB2A37">
        <w:rPr>
          <w:rStyle w:val="StyleUnderline"/>
        </w:rPr>
        <w:t xml:space="preserve"> might be too preoccupied with internal unrest to threaten anyone. On the other hand, it could </w:t>
      </w:r>
      <w:r w:rsidRPr="00F57A54">
        <w:rPr>
          <w:rStyle w:val="Emphasis"/>
        </w:rPr>
        <w:t>provoke a war</w:t>
      </w:r>
      <w:r w:rsidRPr="00DB2A37">
        <w:rPr>
          <w:rStyle w:val="StyleUnderline"/>
        </w:rPr>
        <w:t xml:space="preserve"> with the goal of </w:t>
      </w:r>
      <w:r w:rsidRPr="00F57A54">
        <w:rPr>
          <w:rStyle w:val="StyleUnderline"/>
        </w:rPr>
        <w:t>maintaining internal order through</w:t>
      </w:r>
      <w:r w:rsidRPr="00DB2A37">
        <w:rPr>
          <w:rStyle w:val="StyleUnderline"/>
        </w:rPr>
        <w:t xml:space="preserve"> emergency </w:t>
      </w:r>
      <w:r w:rsidRPr="00F57A54">
        <w:rPr>
          <w:rStyle w:val="StyleUnderline"/>
        </w:rPr>
        <w:t>wartime powers</w:t>
      </w:r>
      <w:r w:rsidRPr="00044BAD">
        <w:rPr>
          <w:b/>
          <w:sz w:val="16"/>
        </w:rPr>
        <w:t xml:space="preserve">. </w:t>
      </w:r>
      <w:r w:rsidRPr="00044BAD">
        <w:rPr>
          <w:sz w:val="16"/>
        </w:rPr>
        <w:t>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w:t>
      </w:r>
      <w:r w:rsidRPr="00044BAD">
        <w:rPr>
          <w:b/>
          <w:sz w:val="16"/>
        </w:rPr>
        <w:t xml:space="preserve"> </w:t>
      </w:r>
      <w:r w:rsidRPr="00044BAD">
        <w:rPr>
          <w:rStyle w:val="StyleUnderline"/>
        </w:rPr>
        <w:t>Not all of the world’s seven billion people would survive</w:t>
      </w:r>
      <w:r w:rsidRPr="00DB2A37">
        <w:rPr>
          <w:rStyle w:val="StyleUnderline"/>
        </w:rPr>
        <w:t xml:space="preserve"> in a $30 trillion global economy. </w:t>
      </w:r>
      <w:r w:rsidRPr="00F57A54">
        <w:rPr>
          <w:rStyle w:val="StyleUnderline"/>
        </w:rPr>
        <w:t>Starvation would be widespread. Food riots would provoke political upheaval</w:t>
      </w:r>
      <w:r w:rsidRPr="00DB2A37">
        <w:rPr>
          <w:rStyle w:val="StyleUnderline"/>
        </w:rPr>
        <w:t xml:space="preserve"> </w:t>
      </w:r>
      <w:r w:rsidRPr="00F57A54">
        <w:rPr>
          <w:rStyle w:val="StyleUnderline"/>
        </w:rPr>
        <w:t>and myriad big</w:t>
      </w:r>
      <w:r w:rsidRPr="00DB2A37">
        <w:rPr>
          <w:rStyle w:val="StyleUnderline"/>
        </w:rPr>
        <w:t xml:space="preserve"> and small </w:t>
      </w:r>
      <w:r w:rsidRPr="00F57A54">
        <w:rPr>
          <w:rStyle w:val="StyleUnderline"/>
        </w:rPr>
        <w:t xml:space="preserve">conflicts </w:t>
      </w:r>
      <w:r w:rsidRPr="00F57A54">
        <w:rPr>
          <w:rStyle w:val="Emphasis"/>
        </w:rPr>
        <w:t>around the world</w:t>
      </w:r>
      <w:r w:rsidRPr="00DB2A37">
        <w:rPr>
          <w:rStyle w:val="StyleUnderline"/>
        </w:rPr>
        <w:t xml:space="preserve">. </w:t>
      </w:r>
      <w:r w:rsidRPr="00F57A54">
        <w:rPr>
          <w:rStyle w:val="StyleUnderline"/>
        </w:rPr>
        <w:t>It would be a</w:t>
      </w:r>
      <w:r w:rsidRPr="00DB2A37">
        <w:rPr>
          <w:rStyle w:val="StyleUnderline"/>
        </w:rPr>
        <w:t xml:space="preserve"> </w:t>
      </w:r>
      <w:r w:rsidRPr="00F57A54">
        <w:rPr>
          <w:rStyle w:val="StyleUnderline"/>
        </w:rPr>
        <w:t>humanitarian catastrophe</w:t>
      </w:r>
      <w:r w:rsidRPr="00DB2A37">
        <w:rPr>
          <w:rStyle w:val="StyleUnderline"/>
        </w:rPr>
        <w:t xml:space="preserve"> so extreme as to be </w:t>
      </w:r>
      <w:r w:rsidRPr="00F57A54">
        <w:rPr>
          <w:rStyle w:val="StyleUnderline"/>
        </w:rPr>
        <w:t>unimaginable</w:t>
      </w:r>
      <w:r w:rsidRPr="00044BAD">
        <w:rPr>
          <w:b/>
          <w:sz w:val="16"/>
        </w:rPr>
        <w:t xml:space="preserve"> </w:t>
      </w:r>
      <w:r w:rsidRPr="00044BAD">
        <w:rPr>
          <w:sz w:val="16"/>
        </w:rPr>
        <w:t>for the current generation, who, at least in the industrialized world, has known only prosperity</w:t>
      </w:r>
      <w:r w:rsidRPr="00044BAD">
        <w:rPr>
          <w:b/>
          <w:sz w:val="16"/>
        </w:rPr>
        <w:t xml:space="preserve">. </w:t>
      </w:r>
      <w:r w:rsidRPr="00044BAD">
        <w:rPr>
          <w:rStyle w:val="StyleUnderline"/>
        </w:rPr>
        <w:t>Nor would there be reason to hope that the</w:t>
      </w:r>
      <w:r w:rsidRPr="00044BAD">
        <w:rPr>
          <w:b/>
          <w:sz w:val="16"/>
        </w:rPr>
        <w:t xml:space="preserve"> </w:t>
      </w:r>
      <w:r w:rsidRPr="00044BAD">
        <w:rPr>
          <w:sz w:val="16"/>
        </w:rPr>
        <w:t>New Great</w:t>
      </w:r>
      <w:r w:rsidRPr="00044BAD">
        <w:rPr>
          <w:b/>
          <w:sz w:val="16"/>
        </w:rPr>
        <w:t xml:space="preserve"> </w:t>
      </w:r>
      <w:r w:rsidRPr="00044BAD">
        <w:rPr>
          <w:rStyle w:val="StyleUnderline"/>
        </w:rPr>
        <w:t>Depression would end quickly</w:t>
      </w:r>
      <w:r w:rsidRPr="00044BAD">
        <w:rPr>
          <w:b/>
          <w:sz w:val="16"/>
        </w:rPr>
        <w:t>.</w:t>
      </w:r>
      <w:r w:rsidRPr="00044BAD">
        <w:rPr>
          <w:rStyle w:val="StyleUnderline"/>
        </w:rPr>
        <w:t xml:space="preserve"> The Great Depression was only ended by an even more calamitous global war that killed approximately </w:t>
      </w:r>
      <w:r w:rsidRPr="00044BAD">
        <w:rPr>
          <w:rStyle w:val="Emphasis"/>
        </w:rPr>
        <w:t>60 million</w:t>
      </w:r>
      <w:r w:rsidRPr="00044BAD">
        <w:rPr>
          <w:rStyle w:val="StyleUnderline"/>
        </w:rPr>
        <w:t xml:space="preserve"> people.</w:t>
      </w:r>
    </w:p>
    <w:p w:rsidR="00B56757" w:rsidRDefault="00B56757" w:rsidP="00B56757"/>
    <w:p w:rsidR="00B56757" w:rsidRPr="00552B71" w:rsidRDefault="00B56757" w:rsidP="00B56757">
      <w:pPr>
        <w:pStyle w:val="Heading4"/>
      </w:pPr>
      <w:r w:rsidRPr="00552B71">
        <w:t>Economic collapse causes nuclear war</w:t>
      </w:r>
    </w:p>
    <w:p w:rsidR="00B56757" w:rsidRPr="00552B71" w:rsidRDefault="00B56757" w:rsidP="00B56757">
      <w:pPr>
        <w:rPr>
          <w:rStyle w:val="Style13ptBold"/>
        </w:rPr>
      </w:pPr>
      <w:r w:rsidRPr="00552B71">
        <w:rPr>
          <w:rStyle w:val="Style13ptBold"/>
        </w:rPr>
        <w:t>Merlini 11</w:t>
      </w:r>
    </w:p>
    <w:p w:rsidR="00B56757" w:rsidRPr="00552B71" w:rsidRDefault="00B56757" w:rsidP="00B56757">
      <w:r w:rsidRPr="00552B71">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B56757" w:rsidRPr="00552B71" w:rsidRDefault="00B56757" w:rsidP="00B56757">
      <w:pPr>
        <w:rPr>
          <w:rStyle w:val="StyleUnderline"/>
        </w:rPr>
      </w:pPr>
      <w:r w:rsidRPr="00552B71">
        <w:rPr>
          <w:rStyle w:val="StyleUnderline"/>
        </w:rPr>
        <w:t>Two neatly opposed scenarios for the future of the world order illustrate the range of possibilities, albeit at the risk of oversimplification</w:t>
      </w:r>
      <w:r w:rsidRPr="00F2188A">
        <w:rPr>
          <w:sz w:val="16"/>
        </w:rPr>
        <w:t xml:space="preserve">. The first scenario entails the premature crumbling of the post-Westphalian system. </w:t>
      </w:r>
      <w:r w:rsidRPr="00552B71">
        <w:rPr>
          <w:rStyle w:val="StyleUnderline"/>
        </w:rPr>
        <w:t xml:space="preserve">One or more of the acute tensions apparent today </w:t>
      </w:r>
      <w:r w:rsidRPr="00552B71">
        <w:rPr>
          <w:rStyle w:val="StyleUnderline"/>
          <w:bdr w:val="single" w:sz="4" w:space="0" w:color="auto"/>
        </w:rPr>
        <w:t xml:space="preserve">evolves </w:t>
      </w:r>
      <w:r w:rsidRPr="00552B71">
        <w:rPr>
          <w:rStyle w:val="StyleUnderline"/>
        </w:rPr>
        <w:t xml:space="preserve">into an open and traditional conflict between states, perhaps even involving </w:t>
      </w:r>
      <w:r w:rsidRPr="00F57A54">
        <w:rPr>
          <w:rStyle w:val="StyleUnderline"/>
        </w:rPr>
        <w:t>the use of nuclear weapons</w:t>
      </w:r>
      <w:r w:rsidRPr="00552B71">
        <w:rPr>
          <w:rStyle w:val="StyleUnderline"/>
        </w:rPr>
        <w:t xml:space="preserve">. The crisis </w:t>
      </w:r>
      <w:r w:rsidRPr="00F57A54">
        <w:rPr>
          <w:rStyle w:val="StyleUnderline"/>
        </w:rPr>
        <w:t>might be triggered by a</w:t>
      </w:r>
      <w:r w:rsidRPr="00552B71">
        <w:rPr>
          <w:rStyle w:val="StyleUnderline"/>
        </w:rPr>
        <w:t xml:space="preserve"> collapse of the global economic and financial system, the vulnerability of which we have just experienced, and the prospect of a </w:t>
      </w:r>
      <w:r w:rsidRPr="00F57A54">
        <w:rPr>
          <w:rStyle w:val="StyleUnderline"/>
        </w:rPr>
        <w:t>second Great Depression, with consequences</w:t>
      </w:r>
      <w:r w:rsidRPr="00552B71">
        <w:rPr>
          <w:rStyle w:val="StyleUnderline"/>
        </w:rPr>
        <w:t xml:space="preserve"> for peace and democracy </w:t>
      </w:r>
      <w:r w:rsidRPr="00F57A54">
        <w:rPr>
          <w:rStyle w:val="StyleUnderline"/>
        </w:rPr>
        <w:t>similar to</w:t>
      </w:r>
      <w:r w:rsidRPr="00552B71">
        <w:rPr>
          <w:rStyle w:val="StyleUnderline"/>
        </w:rPr>
        <w:t xml:space="preserve"> those of </w:t>
      </w:r>
      <w:r w:rsidRPr="00F57A54">
        <w:rPr>
          <w:rStyle w:val="StyleUnderline"/>
        </w:rPr>
        <w:t>the first</w:t>
      </w:r>
      <w:r w:rsidRPr="00F2188A">
        <w:rPr>
          <w:sz w:val="16"/>
        </w:rPr>
        <w:t xml:space="preserve">. Whatever the trigger, the unlimited exercise of national sovereignty, </w:t>
      </w:r>
      <w:r w:rsidRPr="00552B71">
        <w:rPr>
          <w:rStyle w:val="StyleUnderline"/>
        </w:rPr>
        <w:t>exclusive self-interest and rejection of outside interference would likely be amplified, emptying, perhaps entirely, the half-full glass of multilateralism</w:t>
      </w:r>
      <w:r w:rsidRPr="00F2188A">
        <w:rPr>
          <w:sz w:val="16"/>
        </w:rPr>
        <w:t>, including the UN and the European Union. Many of the m</w:t>
      </w:r>
      <w:r w:rsidRPr="00552B71">
        <w:rPr>
          <w:rStyle w:val="StyleUnderline"/>
        </w:rPr>
        <w:t>ore likely conflicts, such as between Israel and Iran or India and Pakistan, have potential religious dimensions</w:t>
      </w:r>
      <w:r w:rsidRPr="00F2188A">
        <w:rPr>
          <w:sz w:val="16"/>
        </w:rPr>
        <w:t xml:space="preserve">. Short of war, </w:t>
      </w:r>
      <w:r w:rsidRPr="00F57A54">
        <w:rPr>
          <w:rStyle w:val="StyleUnderline"/>
        </w:rPr>
        <w:t>tensions</w:t>
      </w:r>
      <w:r w:rsidRPr="00552B71">
        <w:rPr>
          <w:rStyle w:val="StyleUnderline"/>
        </w:rPr>
        <w:t xml:space="preserve"> such as those related to immigration </w:t>
      </w:r>
      <w:r w:rsidRPr="00F57A54">
        <w:rPr>
          <w:rStyle w:val="StyleUnderline"/>
        </w:rPr>
        <w:t xml:space="preserve">might become </w:t>
      </w:r>
      <w:r w:rsidRPr="00F57A54">
        <w:rPr>
          <w:rStyle w:val="StyleUnderline"/>
          <w:bdr w:val="single" w:sz="4" w:space="0" w:color="auto"/>
        </w:rPr>
        <w:t>unbearable</w:t>
      </w:r>
      <w:r w:rsidRPr="00552B71">
        <w:rPr>
          <w:rStyle w:val="StyleUnderline"/>
        </w:rPr>
        <w:t>. Familiar issues of creed and identity could be exacerbated</w:t>
      </w:r>
      <w:r w:rsidRPr="00F2188A">
        <w:rPr>
          <w:sz w:val="16"/>
        </w:rPr>
        <w:t xml:space="preserve">. One way or another, </w:t>
      </w:r>
      <w:r w:rsidRPr="00F57A54">
        <w:rPr>
          <w:rStyle w:val="StyleUnderline"/>
        </w:rPr>
        <w:t>the</w:t>
      </w:r>
      <w:r w:rsidRPr="00552B71">
        <w:rPr>
          <w:rStyle w:val="StyleUnderline"/>
        </w:rPr>
        <w:t xml:space="preserve"> secular </w:t>
      </w:r>
      <w:r w:rsidRPr="00F57A54">
        <w:rPr>
          <w:rStyle w:val="StyleUnderline"/>
        </w:rPr>
        <w:t>rational approach would be sidestepped by a return to</w:t>
      </w:r>
      <w:r w:rsidRPr="00552B71">
        <w:rPr>
          <w:rStyle w:val="StyleUnderline"/>
        </w:rPr>
        <w:t xml:space="preserve"> theocratic absolutes, competing or converging with secular absolutes such as </w:t>
      </w:r>
      <w:r w:rsidRPr="00F57A54">
        <w:rPr>
          <w:rStyle w:val="StyleUnderline"/>
        </w:rPr>
        <w:t>unbridled nationalism</w:t>
      </w:r>
      <w:r w:rsidRPr="00552B71">
        <w:rPr>
          <w:rStyle w:val="StyleUnderline"/>
        </w:rPr>
        <w:t>.</w:t>
      </w:r>
    </w:p>
    <w:p w:rsidR="00B56757" w:rsidRPr="00B56757" w:rsidRDefault="00B56757" w:rsidP="00B56757"/>
    <w:p w:rsidR="00B56757" w:rsidRDefault="00B56757" w:rsidP="00B56757">
      <w:pPr>
        <w:pStyle w:val="Heading3"/>
      </w:pPr>
      <w:r>
        <w:t>1AR AT: ACA</w:t>
      </w:r>
    </w:p>
    <w:p w:rsidR="00B56757" w:rsidRDefault="00B56757" w:rsidP="00B56757">
      <w:pPr>
        <w:pStyle w:val="Heading4"/>
      </w:pPr>
      <w:r>
        <w:t>Republican president cannot gut ACA</w:t>
      </w:r>
    </w:p>
    <w:p w:rsidR="00B56757" w:rsidRDefault="00B56757" w:rsidP="00B56757">
      <w:r w:rsidRPr="00CE2B62">
        <w:rPr>
          <w:rStyle w:val="Style13ptBold"/>
        </w:rPr>
        <w:t>Bernstein 15</w:t>
      </w:r>
      <w:r w:rsidRPr="00CE2B62">
        <w:t xml:space="preserve"> (View: A Republican president would keep Obamacare, </w:t>
      </w:r>
      <w:hyperlink r:id="rId7" w:history="1">
        <w:r w:rsidRPr="00CE2B62">
          <w:rPr>
            <w:rStyle w:val="Hyperlink"/>
          </w:rPr>
          <w:t>http://www.lifehealthpro.com/2015/03/19/view-a-republican-president-would-keep-obamacare</w:t>
        </w:r>
      </w:hyperlink>
      <w:r w:rsidRPr="00CE2B62">
        <w:t>, Life Health Pro,</w:t>
      </w:r>
      <w:r>
        <w:t xml:space="preserve"> </w:t>
      </w:r>
      <w:r w:rsidRPr="00CE2B62">
        <w:t>Jonathan Bernstein is a political scientist. He is co-editor of "The Making of the Presidential Candidates 2012." Former chair of the Department of</w:t>
      </w:r>
      <w:r>
        <w:t xml:space="preserve"> </w:t>
      </w:r>
      <w:r w:rsidRPr="00CE2B62">
        <w:t>Political Scienceat the University of Nebraska at Omaha.</w:t>
      </w:r>
      <w:r>
        <w:t xml:space="preserve"> , accessed 8/29/15)</w:t>
      </w:r>
    </w:p>
    <w:p w:rsidR="00B56757" w:rsidRPr="00E80737" w:rsidRDefault="00B56757" w:rsidP="00B56757">
      <w:pPr>
        <w:rPr>
          <w:sz w:val="16"/>
        </w:rPr>
      </w:pPr>
      <w:r w:rsidRPr="00E80737">
        <w:rPr>
          <w:sz w:val="16"/>
        </w:rPr>
        <w:t xml:space="preserve">Mother Jones blogger Kevin Drum is undergoing treatment for cancer. So he takes seriously Republican threats to </w:t>
      </w:r>
      <w:hyperlink r:id="rId8" w:history="1">
        <w:r w:rsidRPr="00E80737">
          <w:rPr>
            <w:rStyle w:val="Hyperlink"/>
            <w:sz w:val="16"/>
          </w:rPr>
          <w:t>repeal Obamacare</w:t>
        </w:r>
      </w:hyperlink>
      <w:r w:rsidRPr="00E80737">
        <w:rPr>
          <w:sz w:val="16"/>
        </w:rPr>
        <w:t xml:space="preserve"> if they win in 2016: "This is more personal for me than usual. Scary, too. There are no guarantees in life, and there's no guarantee that MoJo will employ me forever. If I lose my job, and Republicans repeal Obamacare, I will be left with a very serious and very expensive medical condition and no insurance to pay for it. And I feel quite certain that Republicans will do nothing to help me out. "Obviously lots of other people are in the same position, and have been for a long time. But there's nothing like being in the crosshairs yourself to bring it all home. If Republicans win in 2016, my life is likely to take a very hard, very personal turn for the worse." But this is also </w:t>
      </w:r>
      <w:r w:rsidRPr="00E80737">
        <w:rPr>
          <w:rStyle w:val="StyleUnderline"/>
        </w:rPr>
        <w:t xml:space="preserve">why </w:t>
      </w:r>
      <w:r w:rsidRPr="00F57A54">
        <w:rPr>
          <w:rStyle w:val="StyleUnderline"/>
        </w:rPr>
        <w:t>repeal won’t be viable, even if Republicans have the votes to do it</w:t>
      </w:r>
      <w:r w:rsidRPr="00E80737">
        <w:rPr>
          <w:rStyle w:val="StyleUnderline"/>
        </w:rPr>
        <w:t xml:space="preserve"> in 2017</w:t>
      </w:r>
      <w:r w:rsidRPr="00E80737">
        <w:rPr>
          <w:sz w:val="16"/>
        </w:rPr>
        <w:t xml:space="preserve">. See also: </w:t>
      </w:r>
      <w:hyperlink r:id="rId9" w:history="1">
        <w:r w:rsidRPr="00E80737">
          <w:rPr>
            <w:rStyle w:val="Hyperlink"/>
            <w:sz w:val="16"/>
          </w:rPr>
          <w:t>Senate budget sets up clash with U.S. House on Defense, Medicare</w:t>
        </w:r>
      </w:hyperlink>
      <w:r w:rsidRPr="00E80737">
        <w:rPr>
          <w:sz w:val="16"/>
        </w:rPr>
        <w:t xml:space="preserve"> It’s one thing to blame everything on Obamacare. The law isn’t designed to advertise its benefits, and people who have difficulties with health care will find it easy to blame the last big (highly controversial) reform. We still have no polling to confirm it, but I suspect that a shrinking minority of the millions who've become insured thanks to the law are even aware that “Obamacare” is the cause. As Jonathan Chait describes the Republican health plan, it would “repeal all of Obamacare, replace its savings with $1 trillion in magic money, and then spend zero on subsidizing health insurance for the millions of Americans who would become uninsured.” Other than hard-core partisan Republicans, no one would blame Obama if her insurance disappeared under President Scott Walker and a Republican Congress. Indeed, </w:t>
      </w:r>
      <w:r w:rsidRPr="00F57A54">
        <w:rPr>
          <w:rStyle w:val="StyleUnderline"/>
        </w:rPr>
        <w:t>the dynamic would flip: Republicans would</w:t>
      </w:r>
      <w:r w:rsidRPr="00E80737">
        <w:rPr>
          <w:rStyle w:val="StyleUnderline"/>
        </w:rPr>
        <w:t xml:space="preserve"> suddenly </w:t>
      </w:r>
      <w:r w:rsidRPr="00F57A54">
        <w:rPr>
          <w:rStyle w:val="StyleUnderline"/>
        </w:rPr>
        <w:t>be blamed for every health-care policy problem</w:t>
      </w:r>
      <w:r w:rsidRPr="00E80737">
        <w:rPr>
          <w:rStyle w:val="StyleUnderline"/>
        </w:rPr>
        <w:t xml:space="preserve">, whether it was caused by repeal or not. </w:t>
      </w:r>
      <w:r w:rsidRPr="00F57A54">
        <w:rPr>
          <w:rStyle w:val="StyleUnderline"/>
        </w:rPr>
        <w:t>Even a successful replacement plan wouldn’t shield Republicans from blame</w:t>
      </w:r>
      <w:r w:rsidRPr="00E80737">
        <w:rPr>
          <w:sz w:val="16"/>
        </w:rPr>
        <w:t xml:space="preserve"> — all legislation requires trade-offs, </w:t>
      </w:r>
      <w:r w:rsidRPr="00E80737">
        <w:rPr>
          <w:rStyle w:val="StyleUnderline"/>
        </w:rPr>
        <w:t xml:space="preserve">and most of the time the losers care more than the winners. But </w:t>
      </w:r>
      <w:r w:rsidRPr="00F57A54">
        <w:rPr>
          <w:rStyle w:val="StyleUnderline"/>
        </w:rPr>
        <w:t>passing a successful replacement for Obamacare would be extraordinarily difficult</w:t>
      </w:r>
      <w:r w:rsidRPr="00E80737">
        <w:rPr>
          <w:sz w:val="16"/>
        </w:rPr>
        <w:t xml:space="preserve">. Drum himself is an excellent example of the problem. A highly informed and liberal blogger, he’s unusually aware of how government policies affect his health care, so that's atypical. But as a middle-class professional, he’s exactly the kind of citizen who votes reliably and sometimes engages more directly in politics. In sum, he's the type of person elected officials prefer not to upset. </w:t>
      </w:r>
      <w:r w:rsidRPr="00E80737">
        <w:rPr>
          <w:rStyle w:val="StyleUnderline"/>
        </w:rPr>
        <w:t xml:space="preserve">The crass truth: </w:t>
      </w:r>
      <w:r w:rsidRPr="00F57A54">
        <w:rPr>
          <w:rStyle w:val="StyleUnderline"/>
        </w:rPr>
        <w:t>Cuts to Medicaid or other programs are resisted in large part because many middle-class and wealthier voters don’t want to hurt the poor</w:t>
      </w:r>
      <w:r w:rsidRPr="00F57A54">
        <w:rPr>
          <w:sz w:val="16"/>
        </w:rPr>
        <w:t xml:space="preserve">. </w:t>
      </w:r>
      <w:r w:rsidRPr="00F57A54">
        <w:rPr>
          <w:rStyle w:val="StyleUnderline"/>
        </w:rPr>
        <w:t>Their compassion is powerful enough to keep those programs going</w:t>
      </w:r>
      <w:r w:rsidRPr="00E80737">
        <w:rPr>
          <w:rStyle w:val="StyleUnderline"/>
        </w:rPr>
        <w:t xml:space="preserve">. </w:t>
      </w:r>
      <w:r w:rsidRPr="00E80737">
        <w:rPr>
          <w:sz w:val="16"/>
        </w:rPr>
        <w:t xml:space="preserve">But compassion can't compare with their naked self-interest, which would be on the line in any Obamacare repeal. See also: </w:t>
      </w:r>
      <w:hyperlink r:id="rId10" w:history="1">
        <w:r w:rsidRPr="00E80737">
          <w:rPr>
            <w:rStyle w:val="Hyperlink"/>
            <w:sz w:val="16"/>
          </w:rPr>
          <w:t>Republicans propose group health exclusion cap</w:t>
        </w:r>
      </w:hyperlink>
      <w:r w:rsidRPr="00E80737">
        <w:rPr>
          <w:sz w:val="16"/>
        </w:rPr>
        <w:t xml:space="preserve"> I’d say </w:t>
      </w:r>
      <w:r w:rsidRPr="00F57A54">
        <w:rPr>
          <w:rStyle w:val="StyleUnderline"/>
        </w:rPr>
        <w:t>there’s a 5 percent chance</w:t>
      </w:r>
      <w:r w:rsidRPr="00E80737">
        <w:rPr>
          <w:rStyle w:val="StyleUnderline"/>
        </w:rPr>
        <w:t xml:space="preserve"> or so </w:t>
      </w:r>
      <w:r w:rsidRPr="00F57A54">
        <w:rPr>
          <w:rStyle w:val="StyleUnderline"/>
        </w:rPr>
        <w:t>that Republicans —if they have the votes in 2017 — would just repeal Obamacare</w:t>
      </w:r>
      <w:r w:rsidRPr="00F57A54">
        <w:rPr>
          <w:sz w:val="16"/>
        </w:rPr>
        <w:t>.</w:t>
      </w:r>
      <w:r w:rsidRPr="00E80737">
        <w:rPr>
          <w:sz w:val="16"/>
        </w:rPr>
        <w:t xml:space="preserve"> Repeal and replace also has about a 5 percent shot. </w:t>
      </w:r>
      <w:r w:rsidRPr="00F57A54">
        <w:rPr>
          <w:rStyle w:val="StyleUnderline"/>
        </w:rPr>
        <w:t>Much more likely would be relatively small</w:t>
      </w:r>
      <w:r w:rsidRPr="00E80737">
        <w:rPr>
          <w:sz w:val="16"/>
        </w:rPr>
        <w:t xml:space="preserve">, targeted </w:t>
      </w:r>
      <w:r w:rsidRPr="00F57A54">
        <w:rPr>
          <w:rStyle w:val="StyleUnderline"/>
        </w:rPr>
        <w:t>cuts</w:t>
      </w:r>
      <w:r w:rsidRPr="00E80737">
        <w:rPr>
          <w:sz w:val="16"/>
        </w:rPr>
        <w:t xml:space="preserve"> to benefits for the poorest, coupled with repeal of the tax increases that fund those benefits. </w:t>
      </w:r>
      <w:r w:rsidRPr="00E80737">
        <w:rPr>
          <w:rStyle w:val="StyleUnderline"/>
        </w:rPr>
        <w:t>And the most likely outcome? A total fudge</w:t>
      </w:r>
      <w:r w:rsidRPr="00E80737">
        <w:rPr>
          <w:sz w:val="16"/>
        </w:rPr>
        <w:t>. Either Republicans would “repeal” the Affordable Care Act (ACA) but keep it up and running until a genuine Republican replacement was finally ready, or they would "repeal" it and replace it with a virtual copy, albeit one blessed by a liberal (sorry) sprinkling of “liberty” and “free enterprise” and “Ronald Reagan” throughout the text. In other words, under Republican government there’s a good chance that health-care subsidies would become less generous, Medicaid would grow more stingy and the fiscal situation would deteriorate badly. But repeal? Only if Republican politicians are even more trapped in their information bubble than I suspect.</w:t>
      </w:r>
    </w:p>
    <w:p w:rsidR="00B56757" w:rsidRPr="00B56757" w:rsidRDefault="00B56757" w:rsidP="00B56757"/>
    <w:p w:rsidR="00874EF8" w:rsidRDefault="00F57A54" w:rsidP="00874EF8">
      <w:pPr>
        <w:pStyle w:val="Heading1"/>
      </w:pPr>
      <w:r>
        <w:t>---</w:t>
      </w:r>
      <w:r w:rsidR="00874EF8">
        <w:t>Neg Answers</w:t>
      </w:r>
      <w:r>
        <w:t>---</w:t>
      </w:r>
    </w:p>
    <w:p w:rsidR="00E84F63" w:rsidRDefault="00E84F63" w:rsidP="00874EF8">
      <w:pPr>
        <w:pStyle w:val="Heading2"/>
      </w:pPr>
      <w:r>
        <w:t>Iran</w:t>
      </w:r>
    </w:p>
    <w:p w:rsidR="00E84F63" w:rsidRDefault="00E84F63" w:rsidP="00E84F63">
      <w:pPr>
        <w:pStyle w:val="Heading3"/>
      </w:pPr>
      <w:r>
        <w:t>2NC Deal Works</w:t>
      </w:r>
    </w:p>
    <w:p w:rsidR="00E84F63" w:rsidRDefault="00E84F63" w:rsidP="00E84F63"/>
    <w:p w:rsidR="00E84F63" w:rsidRDefault="00E84F63" w:rsidP="00E84F63">
      <w:pPr>
        <w:pStyle w:val="Heading4"/>
      </w:pPr>
      <w:r>
        <w:t>The deal imposes new restrictions and monitoring solve that are key to prevent Iranian Proliferation</w:t>
      </w:r>
    </w:p>
    <w:p w:rsidR="00E84F63" w:rsidRDefault="00E84F63" w:rsidP="00E84F63">
      <w:r>
        <w:rPr>
          <w:rStyle w:val="Style13ptBold"/>
        </w:rPr>
        <w:t>Cirincione 15</w:t>
      </w:r>
      <w:r>
        <w:t xml:space="preserve"> (Joe, president of Ploughshares Fund and author of Nuclear Nightmares: Securing the World Before It Is Too Late, former director for non-proliferation at the Carnegie Endowment for International Peace, “A Huge Deal; This agreement will shrink wrap Iran’s nuclear program for a generation,” Slate, 7/14/2015, http://www.slate.com/articles/news_and_politics/foreigners/2015/07/iran_and_united_states_nuclear_deal_why_this_historical_deal_is_what_we.1.html)</w:t>
      </w:r>
    </w:p>
    <w:p w:rsidR="00E84F63" w:rsidRDefault="00E84F63" w:rsidP="00E84F63"/>
    <w:p w:rsidR="00E84F63" w:rsidRDefault="00E84F63" w:rsidP="00E84F63">
      <w:r w:rsidRPr="00F57A54">
        <w:rPr>
          <w:rStyle w:val="StyleUnderline"/>
        </w:rPr>
        <w:t xml:space="preserve">The deal </w:t>
      </w:r>
      <w:r w:rsidRPr="00F57A54">
        <w:rPr>
          <w:rStyle w:val="TitleChar"/>
        </w:rPr>
        <w:t>j</w:t>
      </w:r>
      <w:r>
        <w:rPr>
          <w:rStyle w:val="TitleChar"/>
        </w:rPr>
        <w:t>ust struck by Iran, the United States, and five other world powers in Vienna is a major victory for U.S. national security.</w:t>
      </w:r>
      <w:r>
        <w:rPr>
          <w:sz w:val="14"/>
        </w:rPr>
        <w:t xml:space="preserve"> </w:t>
      </w:r>
      <w:r>
        <w:rPr>
          <w:rStyle w:val="TitleChar"/>
        </w:rPr>
        <w:t xml:space="preserve">It </w:t>
      </w:r>
      <w:r w:rsidRPr="00992792">
        <w:rPr>
          <w:rStyle w:val="StyleUnderline"/>
        </w:rPr>
        <w:t>shrinks Iran’s nuclear complex down to a token capability and wraps it in a permanent inspection and monitoring regime.</w:t>
      </w:r>
      <w:r>
        <w:rPr>
          <w:rStyle w:val="TitleChar"/>
          <w:sz w:val="12"/>
        </w:rPr>
        <w:t>¶</w:t>
      </w:r>
      <w:r>
        <w:rPr>
          <w:sz w:val="14"/>
        </w:rPr>
        <w:t xml:space="preserve"> The new agreement doesn’t overthrow the clerical regime ruling Iran. It doesn’t change Iran’s policies toward Israel or its Arab neighbors. And it doesn’t force Iran to end the repression of its own people.</w:t>
      </w:r>
      <w:r>
        <w:rPr>
          <w:sz w:val="12"/>
        </w:rPr>
        <w:t>¶</w:t>
      </w:r>
      <w:r>
        <w:rPr>
          <w:sz w:val="14"/>
        </w:rPr>
        <w:t xml:space="preserve"> </w:t>
      </w:r>
      <w:r w:rsidRPr="00992792">
        <w:rPr>
          <w:rStyle w:val="Emphasis"/>
        </w:rPr>
        <w:t>The agreement</w:t>
      </w:r>
      <w:r>
        <w:rPr>
          <w:sz w:val="14"/>
        </w:rPr>
        <w:t xml:space="preserve"> forged between Iran and the world’s powers does only one thing, but it is a big one: </w:t>
      </w:r>
      <w:r>
        <w:rPr>
          <w:rStyle w:val="Emphasis"/>
        </w:rPr>
        <w:t>It r</w:t>
      </w:r>
      <w:r w:rsidRPr="00992792">
        <w:rPr>
          <w:rStyle w:val="Emphasis"/>
        </w:rPr>
        <w:t>everses and contains what most experts consider the greatest nuclear proliferation challenge in the world.</w:t>
      </w:r>
      <w:r w:rsidRPr="00992792">
        <w:t xml:space="preserve"> </w:t>
      </w:r>
      <w:r>
        <w:rPr>
          <w:rStyle w:val="TitleChar"/>
        </w:rPr>
        <w:t>Whatever else Iran may do in the world, it will not do it backed with the threat of a nuclear weapon.</w:t>
      </w:r>
      <w:r>
        <w:rPr>
          <w:rStyle w:val="TitleChar"/>
          <w:sz w:val="12"/>
        </w:rPr>
        <w:t>¶</w:t>
      </w:r>
      <w:r>
        <w:rPr>
          <w:sz w:val="14"/>
        </w:rPr>
        <w:t xml:space="preserve"> U.S. negotiators went into the Iran talks with three key objectives: cut off all of Iran’s pathways to a nuclear bomb, put in place a monitoring system to catch any Iranian cheating, and keep together the global coalition that can snap back sanctions if Iran breaks the deal. After 22 months of hard bargaining they have emerged with that and more. </w:t>
      </w:r>
      <w:r w:rsidRPr="00992792">
        <w:rPr>
          <w:rStyle w:val="StyleUnderline"/>
        </w:rPr>
        <w:t>This</w:t>
      </w:r>
      <w:r>
        <w:rPr>
          <w:rStyle w:val="TitleChar"/>
        </w:rPr>
        <w:t xml:space="preserve"> detailed 100-plus-page a</w:t>
      </w:r>
      <w:r w:rsidRPr="00992792">
        <w:rPr>
          <w:rStyle w:val="StyleUnderline"/>
        </w:rPr>
        <w:t>greement dismantles much of Iran’s nuclear program</w:t>
      </w:r>
      <w:r>
        <w:rPr>
          <w:rStyle w:val="TitleChar"/>
        </w:rPr>
        <w:t xml:space="preserve">, freezes it, </w:t>
      </w:r>
      <w:r w:rsidRPr="00992792">
        <w:rPr>
          <w:rStyle w:val="StyleUnderline"/>
        </w:rPr>
        <w:t>and puts a camera on it.</w:t>
      </w:r>
      <w:r>
        <w:rPr>
          <w:rStyle w:val="TitleChar"/>
          <w:sz w:val="12"/>
        </w:rPr>
        <w:t>¶</w:t>
      </w:r>
      <w:r>
        <w:rPr>
          <w:sz w:val="14"/>
        </w:rPr>
        <w:t xml:space="preserve"> </w:t>
      </w:r>
      <w:r w:rsidRPr="00992792">
        <w:rPr>
          <w:rStyle w:val="StyleUnderline"/>
        </w:rPr>
        <w:t>The deal eliminates the three ways Iran could build a bomb.</w:t>
      </w:r>
      <w:r>
        <w:rPr>
          <w:rStyle w:val="TitleChar"/>
          <w:sz w:val="12"/>
        </w:rPr>
        <w:t>¶</w:t>
      </w:r>
      <w:r>
        <w:rPr>
          <w:sz w:val="14"/>
        </w:rPr>
        <w:t xml:space="preserve"> </w:t>
      </w:r>
      <w:r>
        <w:rPr>
          <w:rStyle w:val="TitleChar"/>
        </w:rPr>
        <w:t xml:space="preserve">First, </w:t>
      </w:r>
      <w:r w:rsidRPr="00992792">
        <w:rPr>
          <w:rStyle w:val="StyleUnderline"/>
        </w:rPr>
        <w:t>without the deal, Iran could use its centrifuges</w:t>
      </w:r>
      <w:r>
        <w:rPr>
          <w:rStyle w:val="TitleChar"/>
        </w:rPr>
        <w:t xml:space="preserve"> to purify enough uranium for one or more bombs within weeks.</w:t>
      </w:r>
      <w:r>
        <w:rPr>
          <w:sz w:val="14"/>
        </w:rPr>
        <w:t xml:space="preserve"> These high-tech machines are the size and shape of water heaters but made of specialized metal alloys. They spin uranium gas at supersonic speeds, cascading the gas through assemblies of thousands of machines. When it reaches a purity level of about 5 percent, the gas can be turned into a powder form used to make fuel rods for nuclear reactors.</w:t>
      </w:r>
      <w:r>
        <w:rPr>
          <w:sz w:val="12"/>
        </w:rPr>
        <w:t>¶</w:t>
      </w:r>
      <w:r>
        <w:rPr>
          <w:sz w:val="14"/>
        </w:rPr>
        <w:t xml:space="preserve"> </w:t>
      </w:r>
      <w:r>
        <w:rPr>
          <w:rStyle w:val="TitleChar"/>
        </w:rPr>
        <w:t>Iran says that is all it wants to do—make fuel. The problem is that the same machines in the same facilities can keep going until the uranium is enriched to 90 percent purity. Then the gas can be turned into the metal core of a weapon.</w:t>
      </w:r>
      <w:r>
        <w:rPr>
          <w:rStyle w:val="TitleChar"/>
          <w:sz w:val="12"/>
        </w:rPr>
        <w:t>¶</w:t>
      </w:r>
      <w:r>
        <w:rPr>
          <w:sz w:val="14"/>
        </w:rPr>
        <w:t xml:space="preserve"> </w:t>
      </w:r>
      <w:r>
        <w:rPr>
          <w:rStyle w:val="TitleChar"/>
        </w:rPr>
        <w:t>This deal blocks that path. Iran has agreed to rip out over two-thirds of the 19,000 centrifuges it has installed. Just over 5,000 centrifuges will be allowed to continue enriching uranium</w:t>
      </w:r>
      <w:r>
        <w:rPr>
          <w:sz w:val="14"/>
        </w:rPr>
        <w:t xml:space="preserve">. </w:t>
      </w:r>
      <w:r>
        <w:rPr>
          <w:rStyle w:val="TitleChar"/>
        </w:rPr>
        <w:t>All will be located at one facility at Natanz.</w:t>
      </w:r>
      <w:r>
        <w:rPr>
          <w:sz w:val="14"/>
        </w:rPr>
        <w:t xml:space="preserve"> </w:t>
      </w:r>
      <w:r>
        <w:rPr>
          <w:rStyle w:val="TitleChar"/>
        </w:rPr>
        <w:t>The</w:t>
      </w:r>
      <w:r>
        <w:rPr>
          <w:sz w:val="14"/>
        </w:rPr>
        <w:t xml:space="preserve"> deep </w:t>
      </w:r>
      <w:r>
        <w:rPr>
          <w:rStyle w:val="TitleChar"/>
        </w:rPr>
        <w:t>underground facility at Fordow</w:t>
      </w:r>
      <w:r>
        <w:rPr>
          <w:sz w:val="14"/>
        </w:rPr>
        <w:t xml:space="preserve"> that so worried Israeli planners (since it could not be destroyed with their weapons) </w:t>
      </w:r>
      <w:r>
        <w:rPr>
          <w:rStyle w:val="TitleChar"/>
        </w:rPr>
        <w:t>will be shrunk to a couple of hundred</w:t>
      </w:r>
      <w:r>
        <w:rPr>
          <w:sz w:val="14"/>
        </w:rPr>
        <w:t xml:space="preserve"> operating centrifuges—and these are prohibited from doing any uranium enrichment. </w:t>
      </w:r>
      <w:r>
        <w:rPr>
          <w:rStyle w:val="TitleChar"/>
        </w:rPr>
        <w:t>They will be used to purify other elements and be closely monitored.</w:t>
      </w:r>
      <w:r>
        <w:rPr>
          <w:rStyle w:val="TitleChar"/>
          <w:sz w:val="12"/>
        </w:rPr>
        <w:t>¶</w:t>
      </w:r>
      <w:r>
        <w:rPr>
          <w:sz w:val="14"/>
        </w:rPr>
        <w:t xml:space="preserve"> Furthermore, </w:t>
      </w:r>
      <w:r>
        <w:rPr>
          <w:rStyle w:val="TitleChar"/>
        </w:rPr>
        <w:t xml:space="preserve">Iran must shrink its stored stockpile of uranium gas from some 10,000 kilograms to just 300 kilograms—and cannot enrich any uranium above 3.67 percent. This limit lasts for 15 years. </w:t>
      </w:r>
      <w:r>
        <w:rPr>
          <w:rStyle w:val="TitleChar"/>
          <w:sz w:val="12"/>
        </w:rPr>
        <w:t>¶</w:t>
      </w:r>
      <w:r>
        <w:rPr>
          <w:sz w:val="14"/>
        </w:rPr>
        <w:t xml:space="preserve"> Together, these cuts mean that </w:t>
      </w:r>
      <w:r w:rsidRPr="00992792">
        <w:rPr>
          <w:rStyle w:val="Emphasis"/>
        </w:rPr>
        <w:t>even if Iran tried to renege on the agreement, it would take it at least a year to make enough uranium for one bomb</w:t>
      </w:r>
      <w:r>
        <w:rPr>
          <w:sz w:val="14"/>
        </w:rPr>
        <w:t>—</w:t>
      </w:r>
      <w:r>
        <w:rPr>
          <w:rStyle w:val="TitleChar"/>
        </w:rPr>
        <w:t>more than enough time to detect the effort and take economic, diplomatic, or military steps to stop it.</w:t>
      </w:r>
      <w:r>
        <w:rPr>
          <w:rStyle w:val="TitleChar"/>
          <w:sz w:val="12"/>
        </w:rPr>
        <w:t>¶</w:t>
      </w:r>
      <w:r>
        <w:rPr>
          <w:sz w:val="14"/>
        </w:rPr>
        <w:t xml:space="preserve"> Uranium path, blocked.</w:t>
      </w:r>
      <w:r>
        <w:rPr>
          <w:sz w:val="12"/>
        </w:rPr>
        <w:t>¶</w:t>
      </w:r>
      <w:r>
        <w:rPr>
          <w:sz w:val="14"/>
        </w:rPr>
        <w:t xml:space="preserve"> </w:t>
      </w:r>
      <w:r>
        <w:rPr>
          <w:rStyle w:val="TitleChar"/>
        </w:rPr>
        <w:t>Without the deal t</w:t>
      </w:r>
      <w:r w:rsidRPr="00992792">
        <w:rPr>
          <w:rStyle w:val="StyleUnderline"/>
        </w:rPr>
        <w:t>here is a second way</w:t>
      </w:r>
      <w:r>
        <w:rPr>
          <w:rStyle w:val="TitleChar"/>
        </w:rPr>
        <w:t xml:space="preserve"> Iran could make a bomb—</w:t>
      </w:r>
      <w:r w:rsidRPr="00992792">
        <w:rPr>
          <w:rStyle w:val="StyleUnderline"/>
        </w:rPr>
        <w:t>with plutonium</w:t>
      </w:r>
      <w:r w:rsidRPr="00992792">
        <w:t>.</w:t>
      </w:r>
      <w:r>
        <w:rPr>
          <w:sz w:val="14"/>
        </w:rPr>
        <w:t xml:space="preserve"> The bomb at Hiroshima was made of uranium; the bomb at Nagasaki was made of plutonium. Unlike uranium, plutonium does not exist in nature. It is made inside nuclear reactors, as part of the fission process, and then extracted from the spent fuel rods. </w:t>
      </w:r>
      <w:r>
        <w:rPr>
          <w:rStyle w:val="TitleChar"/>
        </w:rPr>
        <w:t>Iran is constructing a research reactor at Arak that would have produced about 8 kilograms of plutonium each year, or enough theoretically for about two bombs.</w:t>
      </w:r>
      <w:r>
        <w:rPr>
          <w:rStyle w:val="TitleChar"/>
          <w:sz w:val="12"/>
        </w:rPr>
        <w:t>¶</w:t>
      </w:r>
      <w:r>
        <w:rPr>
          <w:sz w:val="14"/>
        </w:rPr>
        <w:t xml:space="preserve"> Under the new deal, </w:t>
      </w:r>
      <w:r>
        <w:rPr>
          <w:rStyle w:val="TitleChar"/>
        </w:rPr>
        <w:t>Iran has agreed to completely reconfigure the Arak reactor so that it will produce less than 1 kilogram a year. The old core will be shipped out of the country.</w:t>
      </w:r>
      <w:r>
        <w:rPr>
          <w:sz w:val="14"/>
        </w:rPr>
        <w:t xml:space="preserve"> Further, </w:t>
      </w:r>
      <w:r>
        <w:rPr>
          <w:rStyle w:val="TitleChar"/>
        </w:rPr>
        <w:t>Iran has agreed to never build facilities that could reprocess fuel rods and all spent fuel will be shipped out the country.</w:t>
      </w:r>
      <w:r>
        <w:rPr>
          <w:rStyle w:val="TitleChar"/>
          <w:sz w:val="12"/>
        </w:rPr>
        <w:t xml:space="preserve">¶ </w:t>
      </w:r>
      <w:r>
        <w:rPr>
          <w:sz w:val="14"/>
        </w:rPr>
        <w:t>Plutonium path, blocked.</w:t>
      </w:r>
      <w:r>
        <w:rPr>
          <w:sz w:val="12"/>
        </w:rPr>
        <w:t>¶</w:t>
      </w:r>
      <w:r>
        <w:rPr>
          <w:sz w:val="14"/>
        </w:rPr>
        <w:t xml:space="preserve"> Finally, </w:t>
      </w:r>
      <w:r w:rsidRPr="00992792">
        <w:rPr>
          <w:rStyle w:val="StyleUnderline"/>
        </w:rPr>
        <w:t>without the deal Iran could try to build a covert facility where it could</w:t>
      </w:r>
      <w:r>
        <w:rPr>
          <w:rStyle w:val="TitleChar"/>
        </w:rPr>
        <w:t xml:space="preserve"> secretly </w:t>
      </w:r>
      <w:r w:rsidRPr="00992792">
        <w:rPr>
          <w:rStyle w:val="StyleUnderline"/>
        </w:rPr>
        <w:t xml:space="preserve">enrich uranium. </w:t>
      </w:r>
      <w:r w:rsidRPr="00992792">
        <w:rPr>
          <w:rStyle w:val="Emphasis"/>
        </w:rPr>
        <w:t>The verification and monitoring system required by this deal makes that all but impossible.</w:t>
      </w:r>
      <w:r w:rsidRPr="002631AD">
        <w:t>¶</w:t>
      </w:r>
      <w:r>
        <w:rPr>
          <w:sz w:val="14"/>
        </w:rPr>
        <w:t xml:space="preserve"> </w:t>
      </w:r>
      <w:r>
        <w:rPr>
          <w:rStyle w:val="TitleChar"/>
        </w:rPr>
        <w:t>Inspectors will now track Iran’s uranium from the time it comes out of the ground to the time it ends up as gas stored in cylinders</w:t>
      </w:r>
      <w:r>
        <w:rPr>
          <w:sz w:val="14"/>
        </w:rPr>
        <w:t xml:space="preserve">. There will be state-of-the-art fiber-optic seals, sensors, and cameras at every facility, inventories of all equipment, tracking of scientists and nuclear workers, and 24/7 inspections. </w:t>
      </w:r>
      <w:r>
        <w:rPr>
          <w:rStyle w:val="TitleChar"/>
        </w:rPr>
        <w:t>I</w:t>
      </w:r>
      <w:r w:rsidRPr="00992792">
        <w:rPr>
          <w:rStyle w:val="StyleUnderline"/>
        </w:rPr>
        <w:t>nspectors will also monitor the manufacture of all centrifuges and related machinery.</w:t>
      </w:r>
      <w:r>
        <w:rPr>
          <w:rStyle w:val="TitleChar"/>
        </w:rPr>
        <w:t xml:space="preserve"> A special “procurement channel” will be set up through which all of Iran’s imported nuclear-related equipment must go.</w:t>
      </w:r>
      <w:r>
        <w:rPr>
          <w:rStyle w:val="TitleChar"/>
          <w:sz w:val="12"/>
        </w:rPr>
        <w:t>¶</w:t>
      </w:r>
      <w:r>
        <w:rPr>
          <w:sz w:val="14"/>
        </w:rPr>
        <w:t xml:space="preserve"> </w:t>
      </w:r>
      <w:r>
        <w:rPr>
          <w:rStyle w:val="Emphasis"/>
        </w:rPr>
        <w:t>T</w:t>
      </w:r>
      <w:r w:rsidRPr="00992792">
        <w:rPr>
          <w:rStyle w:val="Emphasis"/>
        </w:rPr>
        <w:t>his makes it extraordinarily difficult for Iran to cheat.</w:t>
      </w:r>
      <w:r>
        <w:rPr>
          <w:sz w:val="14"/>
        </w:rPr>
        <w:t xml:space="preserve"> </w:t>
      </w:r>
      <w:r>
        <w:rPr>
          <w:rStyle w:val="TitleChar"/>
        </w:rPr>
        <w:t>Iran might want to set up a covert enrichment plant, but where would it get the uranium? Or the centrifuges? Or the scientists? If a 100 scientists suddenly don’t show up for work at Natanz, it will be noticed. If the uranium in the gas doesn’t equal the uranium mined, it will be noticed. If the parts made for centrifuges don’t end up in new centrifuges, it will be noticed.</w:t>
      </w:r>
      <w:r>
        <w:rPr>
          <w:sz w:val="14"/>
        </w:rPr>
        <w:t xml:space="preserve"> </w:t>
      </w:r>
      <w:r w:rsidRPr="00992792">
        <w:rPr>
          <w:rStyle w:val="Emphasis"/>
        </w:rPr>
        <w:t>Iran might be able to evade one level of monitoring but the chance that it could evade all the overlapping levels will be remote.</w:t>
      </w:r>
      <w:r>
        <w:rPr>
          <w:rStyle w:val="Emphasis"/>
          <w:sz w:val="12"/>
        </w:rPr>
        <w:t>¶</w:t>
      </w:r>
      <w:r>
        <w:rPr>
          <w:sz w:val="14"/>
        </w:rPr>
        <w:t xml:space="preserve"> Covert path, blocked.</w:t>
      </w:r>
      <w:r>
        <w:rPr>
          <w:sz w:val="12"/>
        </w:rPr>
        <w:t>¶</w:t>
      </w:r>
      <w:r>
        <w:rPr>
          <w:sz w:val="14"/>
        </w:rPr>
        <w:t xml:space="preserve"> This agreement, however, does leave Iran with significant capabilities. It would be better if the entire nuclear complex was razed to the ground and the earth salted so it could never be rebuilt.</w:t>
      </w:r>
      <w:r>
        <w:rPr>
          <w:sz w:val="12"/>
        </w:rPr>
        <w:t>¶</w:t>
      </w:r>
      <w:r>
        <w:rPr>
          <w:sz w:val="14"/>
        </w:rPr>
        <w:t xml:space="preserve"> But we are not Rome and Iran is not Carthage. </w:t>
      </w:r>
      <w:r>
        <w:rPr>
          <w:rStyle w:val="TitleChar"/>
        </w:rPr>
        <w:t>Such a deal was the preferred option of most nonproliferation experts</w:t>
      </w:r>
      <w:r>
        <w:rPr>
          <w:sz w:val="14"/>
        </w:rPr>
        <w:t>, including myself, 12 years ago when Iran’s enrichment program was first disclosed. But the Bush administration rejected talks with Iran, when it had only a few dozen centrifuges. “We don’t negotiate with evil,” said Vice President Dick Cheney, “we defeat it.” That strategy failed. Iran’s talks with the European Union collapsed; Iran had 6,000 centrifuges by the end of the Bush administration, and even as sanctions against it increased, Iran built thousands more.</w:t>
      </w:r>
      <w:r>
        <w:rPr>
          <w:sz w:val="12"/>
        </w:rPr>
        <w:t>¶</w:t>
      </w:r>
      <w:r>
        <w:rPr>
          <w:sz w:val="14"/>
        </w:rPr>
        <w:t xml:space="preserve"> The interim agreement reached in November of 2013 froze that progress, and rolled back some of the most dangerous parts, including the stockpile of 20 percent enriched uranium that Israeli Prime Minister Benjamin Netanyahu warned with his cartoon bomb diagram at the U.N. could lead to an Iranian bomb “within weeks.”</w:t>
      </w:r>
      <w:r>
        <w:rPr>
          <w:sz w:val="12"/>
        </w:rPr>
        <w:t>¶</w:t>
      </w:r>
      <w:r>
        <w:rPr>
          <w:sz w:val="14"/>
        </w:rPr>
        <w:t xml:space="preserve"> This final comprehensive agreement goes much further. It is cleverly crafted so that all sides can claim victory. Iran can say with pride that its rights have been recognized, that sanctions will be lifted, and that it will not destroy a single nuclear facility.</w:t>
      </w:r>
      <w:r>
        <w:rPr>
          <w:sz w:val="12"/>
        </w:rPr>
        <w:t>¶</w:t>
      </w:r>
      <w:r>
        <w:rPr>
          <w:sz w:val="14"/>
        </w:rPr>
        <w:t xml:space="preserve"> And they will be correct. </w:t>
      </w:r>
      <w:r>
        <w:rPr>
          <w:rStyle w:val="TitleChar"/>
        </w:rPr>
        <w:t>The beauty of this agreement is that Iran gets to keep its buildings and we get to take out all the furniture.</w:t>
      </w:r>
      <w:r>
        <w:rPr>
          <w:rStyle w:val="TitleChar"/>
          <w:sz w:val="12"/>
        </w:rPr>
        <w:t>¶</w:t>
      </w:r>
      <w:r>
        <w:rPr>
          <w:sz w:val="14"/>
        </w:rPr>
        <w:t xml:space="preserve"> </w:t>
      </w:r>
      <w:r>
        <w:rPr>
          <w:rStyle w:val="TitleChar"/>
        </w:rPr>
        <w:t>Centrifuges cut by two-thirds, research and new facilities limited for 10 years.</w:t>
      </w:r>
      <w:r>
        <w:rPr>
          <w:rStyle w:val="TitleChar"/>
          <w:sz w:val="12"/>
        </w:rPr>
        <w:t xml:space="preserve">¶ </w:t>
      </w:r>
      <w:r>
        <w:rPr>
          <w:rStyle w:val="TitleChar"/>
        </w:rPr>
        <w:t>Uranium gas stockpile cut by 97 percent, no new enrichment above 4 percent and no new facilities for 15 years.</w:t>
      </w:r>
      <w:r>
        <w:rPr>
          <w:rStyle w:val="TitleChar"/>
          <w:sz w:val="12"/>
        </w:rPr>
        <w:t xml:space="preserve">¶ </w:t>
      </w:r>
      <w:r>
        <w:rPr>
          <w:rStyle w:val="TitleChar"/>
        </w:rPr>
        <w:t>Plutonium production in new reactor cut 90 percent, no new reactors for 15 years.</w:t>
      </w:r>
      <w:r>
        <w:rPr>
          <w:rStyle w:val="TitleChar"/>
          <w:sz w:val="12"/>
        </w:rPr>
        <w:t xml:space="preserve">¶ </w:t>
      </w:r>
      <w:r>
        <w:rPr>
          <w:rStyle w:val="TitleChar"/>
        </w:rPr>
        <w:t>Monitoring of all centrifuge manufacturing for 20 years.</w:t>
      </w:r>
      <w:r>
        <w:rPr>
          <w:rStyle w:val="TitleChar"/>
          <w:sz w:val="12"/>
        </w:rPr>
        <w:t xml:space="preserve">¶ </w:t>
      </w:r>
      <w:r>
        <w:rPr>
          <w:rStyle w:val="TitleChar"/>
        </w:rPr>
        <w:t>Confinement of all purchases to monitored procurement channel for 25 years.</w:t>
      </w:r>
      <w:r>
        <w:rPr>
          <w:rStyle w:val="TitleChar"/>
          <w:sz w:val="12"/>
        </w:rPr>
        <w:t xml:space="preserve">¶ </w:t>
      </w:r>
      <w:r>
        <w:rPr>
          <w:rStyle w:val="TitleChar"/>
        </w:rPr>
        <w:t>Monitoring of all uranium mines for 25 years.</w:t>
      </w:r>
      <w:r>
        <w:rPr>
          <w:rStyle w:val="TitleChar"/>
          <w:sz w:val="12"/>
        </w:rPr>
        <w:t xml:space="preserve">¶ </w:t>
      </w:r>
      <w:r>
        <w:rPr>
          <w:rStyle w:val="TitleChar"/>
        </w:rPr>
        <w:t>Permanent ban on any nuclear weapons research or activities.</w:t>
      </w:r>
      <w:r>
        <w:rPr>
          <w:rStyle w:val="TitleChar"/>
          <w:sz w:val="12"/>
        </w:rPr>
        <w:t xml:space="preserve">¶ </w:t>
      </w:r>
      <w:r>
        <w:rPr>
          <w:rStyle w:val="TitleChar"/>
        </w:rPr>
        <w:t>Permanent ban on reprocessing of fuel to extract plutonium.</w:t>
      </w:r>
      <w:r>
        <w:rPr>
          <w:rStyle w:val="TitleChar"/>
          <w:sz w:val="12"/>
        </w:rPr>
        <w:t xml:space="preserve">¶ </w:t>
      </w:r>
      <w:r>
        <w:rPr>
          <w:rStyle w:val="TitleChar"/>
        </w:rPr>
        <w:t>Permanent intrusive inspections.</w:t>
      </w:r>
      <w:r>
        <w:rPr>
          <w:rStyle w:val="TitleChar"/>
          <w:sz w:val="12"/>
        </w:rPr>
        <w:t xml:space="preserve">¶ </w:t>
      </w:r>
      <w:r>
        <w:rPr>
          <w:rStyle w:val="TitleChar"/>
        </w:rPr>
        <w:t>These terms effectively freeze the program for longer than it has been in full operation. It will shrink and confine Iran’s nuclear work for a generation.</w:t>
      </w:r>
    </w:p>
    <w:p w:rsidR="00E84F63" w:rsidRDefault="00E84F63" w:rsidP="00E84F63"/>
    <w:p w:rsidR="00E84F63" w:rsidRPr="0060506D" w:rsidRDefault="00E84F63" w:rsidP="00E84F63">
      <w:pPr>
        <w:pStyle w:val="Heading4"/>
      </w:pPr>
      <w:r>
        <w:t xml:space="preserve">Deal solves </w:t>
      </w:r>
      <w:r>
        <w:rPr>
          <w:u w:val="single"/>
        </w:rPr>
        <w:t>Iran nuclearization</w:t>
      </w:r>
      <w:r>
        <w:t xml:space="preserve"> – this answers </w:t>
      </w:r>
      <w:r>
        <w:rPr>
          <w:u w:val="single"/>
        </w:rPr>
        <w:t>all of their warrants</w:t>
      </w:r>
    </w:p>
    <w:p w:rsidR="00E84F63" w:rsidRPr="009A1BA3" w:rsidRDefault="00E84F63" w:rsidP="00E84F63">
      <w:pPr>
        <w:rPr>
          <w:sz w:val="14"/>
        </w:rPr>
      </w:pPr>
      <w:r>
        <w:rPr>
          <w:rStyle w:val="Style13ptBold"/>
        </w:rPr>
        <w:t>Mehta 15</w:t>
      </w:r>
      <w:r w:rsidRPr="009A1BA3">
        <w:rPr>
          <w:rStyle w:val="Style13ptBold"/>
          <w:sz w:val="14"/>
        </w:rPr>
        <w:t xml:space="preserve"> – senior Pentagon correspondent for Defense News, citing Jeffrey Lewis, director of the East Asia </w:t>
      </w:r>
      <w:r w:rsidRPr="009A1BA3">
        <w:rPr>
          <w:sz w:val="14"/>
        </w:rPr>
        <w:t xml:space="preserve">Nonproliferation Program at the James Martin Center for Nonproliferation Studies, and James Acton, co-director of the Nuclear Policy Program and senior associate at the Carnegie Endowment </w:t>
      </w:r>
      <w:r w:rsidRPr="009A1BA3">
        <w:rPr>
          <w:rStyle w:val="Style13ptBold"/>
          <w:sz w:val="14"/>
        </w:rPr>
        <w:t xml:space="preserve"> </w:t>
      </w:r>
      <w:r w:rsidRPr="009A1BA3">
        <w:rPr>
          <w:sz w:val="14"/>
        </w:rPr>
        <w:t>(Aaron, Experts Praise Iran Deal, Despite Congressional Concerns, Defense News, http://www.defensenews.com/story/defense/policy-budget/2015/07/18/experts-praise-iran-deal-despite-congr</w:t>
      </w:r>
      <w:r>
        <w:rPr>
          <w:sz w:val="14"/>
        </w:rPr>
        <w:t>essional-concerns/30261893/)</w:t>
      </w:r>
    </w:p>
    <w:p w:rsidR="00E84F63" w:rsidRPr="009A1BA3" w:rsidRDefault="00E84F63" w:rsidP="00E84F63">
      <w:pPr>
        <w:rPr>
          <w:sz w:val="14"/>
        </w:rPr>
      </w:pPr>
      <w:r w:rsidRPr="009A1BA3">
        <w:rPr>
          <w:sz w:val="14"/>
        </w:rPr>
        <w:t xml:space="preserve">Substantively, a </w:t>
      </w:r>
      <w:r w:rsidRPr="00064B4F">
        <w:rPr>
          <w:rStyle w:val="Emphasis"/>
        </w:rPr>
        <w:t xml:space="preserve">general </w:t>
      </w:r>
      <w:r w:rsidRPr="00F57A54">
        <w:rPr>
          <w:rStyle w:val="Emphasis"/>
        </w:rPr>
        <w:t>consensus</w:t>
      </w:r>
      <w:r w:rsidRPr="00064B4F">
        <w:rPr>
          <w:u w:val="single"/>
        </w:rPr>
        <w:t xml:space="preserve"> quickly </w:t>
      </w:r>
      <w:r w:rsidRPr="00F57A54">
        <w:rPr>
          <w:u w:val="single"/>
        </w:rPr>
        <w:t>emerged</w:t>
      </w:r>
      <w:r w:rsidRPr="00064B4F">
        <w:rPr>
          <w:u w:val="single"/>
        </w:rPr>
        <w:t xml:space="preserve"> following the</w:t>
      </w:r>
      <w:r w:rsidRPr="00064B4F">
        <w:rPr>
          <w:sz w:val="14"/>
        </w:rPr>
        <w:t xml:space="preserve"> July 14 unveiling of </w:t>
      </w:r>
      <w:r w:rsidRPr="00064B4F">
        <w:rPr>
          <w:u w:val="single"/>
        </w:rPr>
        <w:t xml:space="preserve">the agreement </w:t>
      </w:r>
      <w:r w:rsidRPr="00F57A54">
        <w:rPr>
          <w:u w:val="single"/>
        </w:rPr>
        <w:t>that</w:t>
      </w:r>
      <w:r w:rsidRPr="00064B4F">
        <w:rPr>
          <w:u w:val="single"/>
        </w:rPr>
        <w:t xml:space="preserve"> </w:t>
      </w:r>
      <w:r w:rsidRPr="00F57A54">
        <w:rPr>
          <w:u w:val="single"/>
        </w:rPr>
        <w:t>the deal is</w:t>
      </w:r>
      <w:r w:rsidRPr="00064B4F">
        <w:rPr>
          <w:sz w:val="14"/>
        </w:rPr>
        <w:t xml:space="preserve"> as close to </w:t>
      </w:r>
      <w:r w:rsidRPr="00F57A54">
        <w:rPr>
          <w:u w:val="single"/>
        </w:rPr>
        <w:t>a best-case situation</w:t>
      </w:r>
      <w:r w:rsidRPr="00064B4F">
        <w:rPr>
          <w:sz w:val="14"/>
        </w:rPr>
        <w:t xml:space="preserve"> as reality would allow.Jeffrey Lewis, director of the East Asia Nonproliferation Program at the James Martin Center for Nonproliferation Studies, believes “</w:t>
      </w:r>
      <w:r w:rsidRPr="00F57A54">
        <w:rPr>
          <w:u w:val="single"/>
        </w:rPr>
        <w:t xml:space="preserve">the </w:t>
      </w:r>
      <w:r w:rsidRPr="00F57A54">
        <w:rPr>
          <w:rStyle w:val="Emphasis"/>
        </w:rPr>
        <w:t>deal is excellent</w:t>
      </w:r>
      <w:r w:rsidRPr="00F57A54">
        <w:rPr>
          <w:u w:val="single"/>
        </w:rPr>
        <w:t xml:space="preserve"> compared to where we are today</w:t>
      </w:r>
      <w:r w:rsidRPr="00064B4F">
        <w:rPr>
          <w:sz w:val="14"/>
        </w:rPr>
        <w:t xml:space="preserve">."  “It </w:t>
      </w:r>
      <w:r w:rsidRPr="00064B4F">
        <w:rPr>
          <w:u w:val="single"/>
        </w:rPr>
        <w:t xml:space="preserve">puts a </w:t>
      </w:r>
      <w:r w:rsidRPr="00064B4F">
        <w:rPr>
          <w:rStyle w:val="Emphasis"/>
        </w:rPr>
        <w:t>gap</w:t>
      </w:r>
      <w:r w:rsidRPr="00064B4F">
        <w:rPr>
          <w:u w:val="single"/>
        </w:rPr>
        <w:t xml:space="preserve"> between [Iran’s] ability to build a bomb and actually doing it, and </w:t>
      </w:r>
      <w:r w:rsidRPr="00F57A54">
        <w:rPr>
          <w:rStyle w:val="Emphasis"/>
        </w:rPr>
        <w:t>the gap is big enough</w:t>
      </w:r>
      <w:r w:rsidRPr="00064B4F">
        <w:rPr>
          <w:u w:val="single"/>
        </w:rPr>
        <w:t xml:space="preserve"> for us to do something about it if we detect them moving toward a bomb</w:t>
      </w:r>
      <w:r w:rsidRPr="00064B4F">
        <w:rPr>
          <w:sz w:val="14"/>
        </w:rPr>
        <w:t>,” Lewis said. “</w:t>
      </w:r>
      <w:r w:rsidRPr="00064B4F">
        <w:rPr>
          <w:u w:val="single"/>
        </w:rPr>
        <w:t>At the highest macro level</w:t>
      </w:r>
      <w:r w:rsidRPr="00064B4F">
        <w:rPr>
          <w:sz w:val="14"/>
        </w:rPr>
        <w:t xml:space="preserve">, I think </w:t>
      </w:r>
      <w:r w:rsidRPr="00064B4F">
        <w:rPr>
          <w:u w:val="single"/>
        </w:rPr>
        <w:t>that’s fantastic</w:t>
      </w:r>
      <w:r w:rsidRPr="00064B4F">
        <w:rPr>
          <w:sz w:val="14"/>
        </w:rPr>
        <w:t>.” As to critics who say a better deal should have been reached, Kingston Reif, director for disarmament and threat reduction policy at the Arms Control Association, puts it in simple terms: “</w:t>
      </w:r>
      <w:r w:rsidRPr="00064B4F">
        <w:rPr>
          <w:u w:val="single"/>
        </w:rPr>
        <w:t>A perfect deal was not attainable</w:t>
      </w:r>
      <w:r w:rsidRPr="00064B4F">
        <w:rPr>
          <w:sz w:val="14"/>
        </w:rPr>
        <w:t>.  “</w:t>
      </w:r>
      <w:r w:rsidRPr="00064B4F">
        <w:rPr>
          <w:u w:val="single"/>
        </w:rPr>
        <w:t>Overall, it’s</w:t>
      </w:r>
      <w:r w:rsidRPr="00064B4F">
        <w:rPr>
          <w:sz w:val="14"/>
        </w:rPr>
        <w:t xml:space="preserve"> a </w:t>
      </w:r>
      <w:r w:rsidRPr="00064B4F">
        <w:rPr>
          <w:u w:val="single"/>
        </w:rPr>
        <w:t>very strong and good</w:t>
      </w:r>
      <w:r w:rsidRPr="00064B4F">
        <w:rPr>
          <w:sz w:val="14"/>
        </w:rPr>
        <w:t xml:space="preserve"> deal, but it wasn’t negotiations that resulted in a score of 100-0 for the US,” Reif said. “That’s not how international negotiations go.” Added James Acton, co-director of the Nuclear Policy Program and senior associate at the Carnegie Endowment: “You </w:t>
      </w:r>
      <w:r w:rsidRPr="00064B4F">
        <w:rPr>
          <w:u w:val="single"/>
        </w:rPr>
        <w:t>can’t compare this to a perfect deal</w:t>
      </w:r>
      <w:r w:rsidRPr="00064B4F">
        <w:rPr>
          <w:sz w:val="14"/>
        </w:rPr>
        <w:t xml:space="preserve">, which was never attainable." Speaking July 15, Obama called </w:t>
      </w:r>
      <w:r w:rsidRPr="00F57A54">
        <w:rPr>
          <w:u w:val="single"/>
        </w:rPr>
        <w:t xml:space="preserve">the </w:t>
      </w:r>
      <w:r w:rsidRPr="00064B4F">
        <w:rPr>
          <w:u w:val="single"/>
        </w:rPr>
        <w:t>agreement</w:t>
      </w:r>
      <w:r w:rsidRPr="00064B4F">
        <w:rPr>
          <w:sz w:val="14"/>
        </w:rPr>
        <w:t xml:space="preserve"> “</w:t>
      </w:r>
      <w:r w:rsidRPr="00064B4F">
        <w:rPr>
          <w:u w:val="single"/>
        </w:rPr>
        <w:t xml:space="preserve">the </w:t>
      </w:r>
      <w:r w:rsidRPr="00F57A54">
        <w:rPr>
          <w:rStyle w:val="Emphasis"/>
        </w:rPr>
        <w:t>most vigorous inspection and verification regime</w:t>
      </w:r>
      <w:r w:rsidRPr="00064B4F">
        <w:rPr>
          <w:u w:val="single"/>
        </w:rPr>
        <w:t xml:space="preserve"> by far that has ever been negotiated</w:t>
      </w:r>
      <w:r w:rsidRPr="00064B4F">
        <w:rPr>
          <w:sz w:val="14"/>
        </w:rPr>
        <w:t xml:space="preserve">,” something Reif agreed with fully. “The </w:t>
      </w:r>
      <w:r w:rsidRPr="00F57A54">
        <w:rPr>
          <w:u w:val="single"/>
        </w:rPr>
        <w:t>monitoring</w:t>
      </w:r>
      <w:r w:rsidRPr="00064B4F">
        <w:rPr>
          <w:u w:val="single"/>
        </w:rPr>
        <w:t xml:space="preserve"> and verification </w:t>
      </w:r>
      <w:r w:rsidRPr="00F57A54">
        <w:rPr>
          <w:u w:val="single"/>
        </w:rPr>
        <w:t>regime in this deal is the most</w:t>
      </w:r>
      <w:r w:rsidRPr="00064B4F">
        <w:rPr>
          <w:u w:val="single"/>
        </w:rPr>
        <w:t xml:space="preserve"> </w:t>
      </w:r>
      <w:r w:rsidRPr="00F57A54">
        <w:rPr>
          <w:u w:val="single"/>
        </w:rPr>
        <w:t>comprehensive</w:t>
      </w:r>
      <w:r w:rsidRPr="00064B4F">
        <w:rPr>
          <w:u w:val="single"/>
        </w:rPr>
        <w:t xml:space="preserve"> and intrusive </w:t>
      </w:r>
      <w:r w:rsidRPr="00F57A54">
        <w:rPr>
          <w:u w:val="single"/>
        </w:rPr>
        <w:t>regime</w:t>
      </w:r>
      <w:r w:rsidRPr="00064B4F">
        <w:rPr>
          <w:sz w:val="14"/>
        </w:rPr>
        <w:t xml:space="preserve"> that has </w:t>
      </w:r>
      <w:r w:rsidRPr="00F57A54">
        <w:rPr>
          <w:u w:val="single"/>
        </w:rPr>
        <w:t>ever</w:t>
      </w:r>
      <w:r w:rsidRPr="00064B4F">
        <w:rPr>
          <w:u w:val="single"/>
        </w:rPr>
        <w:t xml:space="preserve"> been </w:t>
      </w:r>
      <w:r w:rsidRPr="00F57A54">
        <w:rPr>
          <w:u w:val="single"/>
        </w:rPr>
        <w:t>negotiated</w:t>
      </w:r>
      <w:r w:rsidRPr="00064B4F">
        <w:rPr>
          <w:sz w:val="14"/>
        </w:rPr>
        <w:t xml:space="preserve">,” Reif said. “But </w:t>
      </w:r>
      <w:r w:rsidRPr="00064B4F">
        <w:rPr>
          <w:u w:val="single"/>
        </w:rPr>
        <w:t>there is no country which would grant [total open access</w:t>
      </w:r>
      <w:r w:rsidRPr="00064B4F">
        <w:rPr>
          <w:sz w:val="14"/>
        </w:rPr>
        <w:t xml:space="preserve"> to all its territory], and there has </w:t>
      </w:r>
      <w:r w:rsidRPr="00064B4F">
        <w:rPr>
          <w:u w:val="single"/>
        </w:rPr>
        <w:t>never been a settlement where that has happened</w:t>
      </w:r>
      <w:r w:rsidRPr="00064B4F">
        <w:rPr>
          <w:sz w:val="14"/>
        </w:rPr>
        <w:t xml:space="preserve">.” Jon Wolfsthal, senior director for arms control and nonproliferation at the US National Security Council, echoed the president by insisting that </w:t>
      </w:r>
      <w:r w:rsidRPr="00F57A54">
        <w:rPr>
          <w:u w:val="single"/>
        </w:rPr>
        <w:t>the treaty is “a very good deal that</w:t>
      </w:r>
      <w:r w:rsidRPr="00064B4F">
        <w:rPr>
          <w:sz w:val="14"/>
        </w:rPr>
        <w:t xml:space="preserve"> not only met, but </w:t>
      </w:r>
      <w:r w:rsidRPr="00F57A54">
        <w:rPr>
          <w:rStyle w:val="Emphasis"/>
        </w:rPr>
        <w:t>exceeded" parameters</w:t>
      </w:r>
      <w:r w:rsidRPr="00064B4F">
        <w:rPr>
          <w:u w:val="single"/>
        </w:rPr>
        <w:t xml:space="preserve"> laid out in the interim</w:t>
      </w:r>
      <w:r w:rsidRPr="00064B4F">
        <w:rPr>
          <w:sz w:val="14"/>
        </w:rPr>
        <w:t xml:space="preserve"> Lausanne </w:t>
      </w:r>
      <w:r w:rsidRPr="00064B4F">
        <w:rPr>
          <w:u w:val="single"/>
        </w:rPr>
        <w:t>accord</w:t>
      </w:r>
      <w:r w:rsidRPr="00064B4F">
        <w:rPr>
          <w:sz w:val="14"/>
        </w:rPr>
        <w:t xml:space="preserve"> from November 2013.  “</w:t>
      </w:r>
      <w:r w:rsidRPr="00064B4F">
        <w:rPr>
          <w:u w:val="single"/>
        </w:rPr>
        <w:t xml:space="preserve">Limitations imposed through this agreement are </w:t>
      </w:r>
      <w:r w:rsidRPr="00064B4F">
        <w:rPr>
          <w:rStyle w:val="Emphasis"/>
        </w:rPr>
        <w:t>for the long term</w:t>
      </w:r>
      <w:r w:rsidRPr="00064B4F">
        <w:rPr>
          <w:u w:val="single"/>
        </w:rPr>
        <w:t>. There is no sunset clause here. Limitations are permanent and we have the ability to enforce them</w:t>
      </w:r>
      <w:r w:rsidRPr="00064B4F">
        <w:rPr>
          <w:sz w:val="14"/>
        </w:rPr>
        <w:t xml:space="preserve">,” he told a July 15 gathering of the Atlantic Council in Washington.  An overriding concern with any Iranian nuclear deal, identified by all interviewed for this story, is the possibility of them starting up a covert nuclear program, one which inspectors possibly could miss.  In theory, Tehran could keep inspectors focused on the known nuclear sites while developing weapons elsewhere. And under the treaty, Iran can deny access to inspectors of any non-negotiated site for up to 24 days, raising concerns from some that an Iranian nuclear program could be moved frequently and kept underground. </w:t>
      </w:r>
      <w:r w:rsidRPr="00064B4F">
        <w:rPr>
          <w:u w:val="single"/>
        </w:rPr>
        <w:t xml:space="preserve">If Iran refuses to allow inspectors to look at a site after 24 days, </w:t>
      </w:r>
      <w:r w:rsidRPr="00F57A54">
        <w:rPr>
          <w:u w:val="single"/>
        </w:rPr>
        <w:t xml:space="preserve">the US </w:t>
      </w:r>
      <w:r w:rsidRPr="00064B4F">
        <w:rPr>
          <w:u w:val="single"/>
        </w:rPr>
        <w:t xml:space="preserve">and its </w:t>
      </w:r>
      <w:r w:rsidRPr="00F57A54">
        <w:rPr>
          <w:u w:val="single"/>
        </w:rPr>
        <w:t xml:space="preserve">partners can </w:t>
      </w:r>
      <w:r w:rsidRPr="00F57A54">
        <w:rPr>
          <w:rStyle w:val="Emphasis"/>
        </w:rPr>
        <w:t>reinstate the sanctions</w:t>
      </w:r>
      <w:r w:rsidRPr="00F57A54">
        <w:rPr>
          <w:u w:val="single"/>
        </w:rPr>
        <w:t xml:space="preserve"> being lifted</w:t>
      </w:r>
      <w:r w:rsidRPr="00064B4F">
        <w:rPr>
          <w:sz w:val="14"/>
        </w:rPr>
        <w:t xml:space="preserve">. Given past Iranian behavior and attempts to conceal key aspects of its nuclear program, Wolfsthal said </w:t>
      </w:r>
      <w:r w:rsidRPr="00064B4F">
        <w:rPr>
          <w:u w:val="single"/>
        </w:rPr>
        <w:t xml:space="preserve">US </w:t>
      </w:r>
      <w:r w:rsidRPr="00F57A54">
        <w:rPr>
          <w:u w:val="single"/>
        </w:rPr>
        <w:t>negotiators and</w:t>
      </w:r>
      <w:r w:rsidRPr="00064B4F">
        <w:rPr>
          <w:u w:val="single"/>
        </w:rPr>
        <w:t xml:space="preserve"> other world </w:t>
      </w:r>
      <w:r w:rsidRPr="00F57A54">
        <w:rPr>
          <w:u w:val="single"/>
        </w:rPr>
        <w:t xml:space="preserve">powers crafted the agreement </w:t>
      </w:r>
      <w:r w:rsidRPr="00F57A54">
        <w:rPr>
          <w:rStyle w:val="Emphasis"/>
        </w:rPr>
        <w:t>on the assumption</w:t>
      </w:r>
      <w:r w:rsidRPr="00F57A54">
        <w:rPr>
          <w:u w:val="single"/>
        </w:rPr>
        <w:t xml:space="preserve"> that Tehran would</w:t>
      </w:r>
      <w:r w:rsidRPr="00064B4F">
        <w:rPr>
          <w:u w:val="single"/>
        </w:rPr>
        <w:t xml:space="preserve"> try to </w:t>
      </w:r>
      <w:r w:rsidRPr="00F57A54">
        <w:rPr>
          <w:u w:val="single"/>
        </w:rPr>
        <w:t>cheat</w:t>
      </w:r>
      <w:r w:rsidRPr="00064B4F">
        <w:rPr>
          <w:sz w:val="14"/>
        </w:rPr>
        <w:t>. “</w:t>
      </w:r>
      <w:r w:rsidRPr="00064B4F">
        <w:rPr>
          <w:u w:val="single"/>
        </w:rPr>
        <w:t>Our expectation is that Iran will implement</w:t>
      </w:r>
      <w:r w:rsidRPr="00064B4F">
        <w:rPr>
          <w:sz w:val="14"/>
        </w:rPr>
        <w:t xml:space="preserve"> the agreement, </w:t>
      </w:r>
      <w:r w:rsidRPr="00064B4F">
        <w:rPr>
          <w:u w:val="single"/>
        </w:rPr>
        <w:t>but the verification mechanism is structured to assume otherwise</w:t>
      </w:r>
      <w:r w:rsidRPr="00064B4F">
        <w:rPr>
          <w:sz w:val="14"/>
        </w:rPr>
        <w:t xml:space="preserve">,” Wolfsthal said. Obama hit back at the idea that the Iranians could develop and produce nuclear weapons without inspectors being aware of the issue, noting that </w:t>
      </w:r>
      <w:r w:rsidRPr="00F57A54">
        <w:rPr>
          <w:u w:val="single"/>
        </w:rPr>
        <w:t>inspectors will</w:t>
      </w:r>
      <w:r w:rsidRPr="00064B4F">
        <w:rPr>
          <w:u w:val="single"/>
        </w:rPr>
        <w:t xml:space="preserve"> be </w:t>
      </w:r>
      <w:r w:rsidRPr="00F57A54">
        <w:rPr>
          <w:rStyle w:val="Emphasis"/>
        </w:rPr>
        <w:t>keep</w:t>
      </w:r>
      <w:r w:rsidRPr="00064B4F">
        <w:rPr>
          <w:rStyle w:val="Emphasis"/>
        </w:rPr>
        <w:t xml:space="preserve">ing </w:t>
      </w:r>
      <w:r w:rsidRPr="00F57A54">
        <w:rPr>
          <w:rStyle w:val="Emphasis"/>
        </w:rPr>
        <w:t>a close eye</w:t>
      </w:r>
      <w:r w:rsidRPr="00F57A54">
        <w:rPr>
          <w:u w:val="single"/>
        </w:rPr>
        <w:t xml:space="preserve"> on</w:t>
      </w:r>
      <w:r w:rsidRPr="00064B4F">
        <w:rPr>
          <w:u w:val="single"/>
        </w:rPr>
        <w:t xml:space="preserve"> the potential </w:t>
      </w:r>
      <w:r w:rsidRPr="00F57A54">
        <w:rPr>
          <w:u w:val="single"/>
        </w:rPr>
        <w:t>streams of nuclear material</w:t>
      </w:r>
      <w:r w:rsidRPr="00064B4F">
        <w:rPr>
          <w:u w:val="single"/>
        </w:rPr>
        <w:t xml:space="preserve"> </w:t>
      </w:r>
      <w:r w:rsidRPr="00F57A54">
        <w:rPr>
          <w:u w:val="single"/>
        </w:rPr>
        <w:t xml:space="preserve">and have </w:t>
      </w:r>
      <w:r w:rsidRPr="00F57A54">
        <w:rPr>
          <w:rStyle w:val="Emphasis"/>
        </w:rPr>
        <w:t>24/7 access</w:t>
      </w:r>
      <w:r w:rsidRPr="00F57A54">
        <w:rPr>
          <w:u w:val="single"/>
        </w:rPr>
        <w:t xml:space="preserve"> to</w:t>
      </w:r>
      <w:r w:rsidRPr="00064B4F">
        <w:rPr>
          <w:u w:val="single"/>
        </w:rPr>
        <w:t xml:space="preserve"> known </w:t>
      </w:r>
      <w:r w:rsidRPr="00F57A54">
        <w:rPr>
          <w:u w:val="single"/>
        </w:rPr>
        <w:t>sites</w:t>
      </w:r>
      <w:r w:rsidRPr="00064B4F">
        <w:rPr>
          <w:sz w:val="14"/>
        </w:rPr>
        <w:t xml:space="preserve">. “The </w:t>
      </w:r>
      <w:r w:rsidRPr="00064B4F">
        <w:rPr>
          <w:u w:val="single"/>
        </w:rPr>
        <w:t xml:space="preserve">nature of </w:t>
      </w:r>
      <w:r w:rsidRPr="00F57A54">
        <w:rPr>
          <w:u w:val="single"/>
        </w:rPr>
        <w:t>nuclear</w:t>
      </w:r>
      <w:r w:rsidRPr="00064B4F">
        <w:rPr>
          <w:u w:val="single"/>
        </w:rPr>
        <w:t xml:space="preserve"> programs and </w:t>
      </w:r>
      <w:r w:rsidRPr="00F57A54">
        <w:rPr>
          <w:u w:val="single"/>
        </w:rPr>
        <w:t>facilities</w:t>
      </w:r>
      <w:r w:rsidRPr="00064B4F">
        <w:rPr>
          <w:sz w:val="14"/>
        </w:rPr>
        <w:t xml:space="preserve"> is such, this is </w:t>
      </w:r>
      <w:r w:rsidRPr="00F57A54">
        <w:rPr>
          <w:rStyle w:val="Emphasis"/>
        </w:rPr>
        <w:t>not</w:t>
      </w:r>
      <w:r w:rsidRPr="00064B4F">
        <w:rPr>
          <w:rStyle w:val="Emphasis"/>
        </w:rPr>
        <w:t xml:space="preserve"> </w:t>
      </w:r>
      <w:r w:rsidRPr="00F57A54">
        <w:rPr>
          <w:rStyle w:val="Emphasis"/>
        </w:rPr>
        <w:t>something you hide in a closet</w:t>
      </w:r>
      <w:r w:rsidRPr="00064B4F">
        <w:rPr>
          <w:sz w:val="14"/>
        </w:rPr>
        <w:t xml:space="preserve">. This is </w:t>
      </w:r>
      <w:r w:rsidRPr="00064B4F">
        <w:rPr>
          <w:rStyle w:val="TitleChar"/>
        </w:rPr>
        <w:t xml:space="preserve">not </w:t>
      </w:r>
      <w:r w:rsidRPr="00064B4F">
        <w:rPr>
          <w:u w:val="single"/>
        </w:rPr>
        <w:t>something you put on a dolly and</w:t>
      </w:r>
      <w:r w:rsidRPr="00064B4F">
        <w:rPr>
          <w:sz w:val="14"/>
        </w:rPr>
        <w:t xml:space="preserve"> kind of </w:t>
      </w:r>
      <w:r w:rsidRPr="00064B4F">
        <w:rPr>
          <w:u w:val="single"/>
        </w:rPr>
        <w:t>wheel off somewhere</w:t>
      </w:r>
      <w:r w:rsidRPr="00064B4F">
        <w:rPr>
          <w:sz w:val="14"/>
        </w:rPr>
        <w:t xml:space="preserve">,” Obama said. “And, by the way, </w:t>
      </w:r>
      <w:r w:rsidRPr="00064B4F">
        <w:rPr>
          <w:u w:val="single"/>
        </w:rPr>
        <w:t>if we identify an undeclared site that we’re suspicious about, we’re going to be keeping eyes on it</w:t>
      </w:r>
      <w:r w:rsidRPr="00064B4F">
        <w:rPr>
          <w:sz w:val="14"/>
        </w:rPr>
        <w:t xml:space="preserve">.” Wolfsthal noted that compared with previous agreements with North Korea, Iraq and the Moscow Treaty of 2002, which numbered a handful of pages, </w:t>
      </w:r>
      <w:r w:rsidRPr="00F57A54">
        <w:rPr>
          <w:u w:val="single"/>
        </w:rPr>
        <w:t xml:space="preserve">the </w:t>
      </w:r>
      <w:r w:rsidRPr="006120CC">
        <w:rPr>
          <w:u w:val="single"/>
        </w:rPr>
        <w:t xml:space="preserve">treaty is </w:t>
      </w:r>
      <w:r w:rsidRPr="006120CC">
        <w:rPr>
          <w:rStyle w:val="Emphasis"/>
        </w:rPr>
        <w:t>meticulously detailed</w:t>
      </w:r>
      <w:r w:rsidRPr="00064B4F">
        <w:rPr>
          <w:rStyle w:val="Emphasis"/>
        </w:rPr>
        <w:t xml:space="preserve"> and annexed</w:t>
      </w:r>
      <w:r w:rsidRPr="00064B4F">
        <w:rPr>
          <w:sz w:val="14"/>
        </w:rPr>
        <w:t xml:space="preserve">. “We assume they will try to cheat. But </w:t>
      </w:r>
      <w:r w:rsidRPr="00064B4F">
        <w:rPr>
          <w:u w:val="single"/>
        </w:rPr>
        <w:t xml:space="preserve">this </w:t>
      </w:r>
      <w:r w:rsidRPr="00F57A54">
        <w:rPr>
          <w:u w:val="single"/>
        </w:rPr>
        <w:t>agreement</w:t>
      </w:r>
      <w:r w:rsidRPr="00064B4F">
        <w:rPr>
          <w:sz w:val="14"/>
        </w:rPr>
        <w:t xml:space="preserve"> is more than 100 pages long; it’s like no nonproliferation agreement that’s ever been signed. It </w:t>
      </w:r>
      <w:r w:rsidRPr="00F57A54">
        <w:rPr>
          <w:rStyle w:val="Emphasis"/>
        </w:rPr>
        <w:t>will prevent them from cheating</w:t>
      </w:r>
      <w:r w:rsidRPr="00064B4F">
        <w:rPr>
          <w:sz w:val="14"/>
        </w:rPr>
        <w:t>.” Acton agreed the document is crafted to address such concerns, noting that “</w:t>
      </w:r>
      <w:r w:rsidRPr="00064B4F">
        <w:rPr>
          <w:u w:val="single"/>
        </w:rPr>
        <w:t xml:space="preserve">it is </w:t>
      </w:r>
      <w:r w:rsidRPr="00064B4F">
        <w:rPr>
          <w:rStyle w:val="Emphasis"/>
        </w:rPr>
        <w:t>impossible</w:t>
      </w:r>
      <w:r w:rsidRPr="00064B4F">
        <w:rPr>
          <w:u w:val="single"/>
        </w:rPr>
        <w:t>” to hide evidence of a nuclear program within that 24-day time period</w:t>
      </w:r>
      <w:r w:rsidRPr="00064B4F">
        <w:rPr>
          <w:sz w:val="14"/>
        </w:rPr>
        <w:t xml:space="preserve">. “If Iran wants </w:t>
      </w:r>
      <w:r w:rsidRPr="00064B4F">
        <w:rPr>
          <w:u w:val="single"/>
        </w:rPr>
        <w:t>a secret program</w:t>
      </w:r>
      <w:r w:rsidRPr="00064B4F">
        <w:rPr>
          <w:sz w:val="14"/>
        </w:rPr>
        <w:t xml:space="preserve">, they have to procure yellow cake and centrifuge components,” Acton said. “It </w:t>
      </w:r>
      <w:r w:rsidRPr="00064B4F">
        <w:rPr>
          <w:u w:val="single"/>
        </w:rPr>
        <w:t>now can’t do that from existing facilities because they will be monitored.</w:t>
      </w:r>
      <w:r w:rsidRPr="00064B4F">
        <w:rPr>
          <w:sz w:val="14"/>
        </w:rPr>
        <w:t xml:space="preserve"> So then </w:t>
      </w:r>
      <w:r w:rsidRPr="00064B4F">
        <w:rPr>
          <w:u w:val="single"/>
        </w:rPr>
        <w:t>it will have to build more facilities or acquire it on the black market</w:t>
      </w:r>
      <w:r w:rsidRPr="00064B4F">
        <w:rPr>
          <w:sz w:val="14"/>
        </w:rPr>
        <w:t xml:space="preserve"> — </w:t>
      </w:r>
      <w:r w:rsidRPr="00064B4F">
        <w:rPr>
          <w:u w:val="single"/>
        </w:rPr>
        <w:t xml:space="preserve">creating </w:t>
      </w:r>
      <w:r w:rsidRPr="00064B4F">
        <w:rPr>
          <w:rStyle w:val="Emphasis"/>
        </w:rPr>
        <w:t>opportunities for detection</w:t>
      </w:r>
      <w:r w:rsidRPr="00064B4F">
        <w:rPr>
          <w:sz w:val="14"/>
        </w:rPr>
        <w:t xml:space="preserve">.” Joe Cirincione, president of the Washington-based Plowshares Fund, added </w:t>
      </w:r>
      <w:r w:rsidRPr="00064B4F">
        <w:rPr>
          <w:u w:val="single"/>
        </w:rPr>
        <w:t xml:space="preserve">Iran has </w:t>
      </w:r>
      <w:r w:rsidRPr="00064B4F">
        <w:rPr>
          <w:rStyle w:val="Emphasis"/>
        </w:rPr>
        <w:t>very little, if any, room for error</w:t>
      </w:r>
      <w:r w:rsidRPr="00064B4F">
        <w:rPr>
          <w:u w:val="single"/>
        </w:rPr>
        <w:t xml:space="preserve"> to hide a secret</w:t>
      </w:r>
      <w:r w:rsidRPr="00064B4F">
        <w:rPr>
          <w:sz w:val="14"/>
        </w:rPr>
        <w:t xml:space="preserve"> attempt at a </w:t>
      </w:r>
      <w:r w:rsidRPr="00064B4F">
        <w:rPr>
          <w:u w:val="single"/>
        </w:rPr>
        <w:t>nuclear program</w:t>
      </w:r>
      <w:r w:rsidRPr="00064B4F">
        <w:rPr>
          <w:sz w:val="14"/>
        </w:rPr>
        <w:t>. “The claims about the inspection regime are particularly ridiculous to anyone who knows anything about inspecting nuclear programs. If Iran were to flush the evidence down the toilet, they’d have a radioactive toilet. And if they were to rip out the toilet, they’d have a radioactive hole in the ground. They simply won’t be able to cheat,” he said. “</w:t>
      </w:r>
      <w:r w:rsidRPr="00064B4F">
        <w:rPr>
          <w:u w:val="single"/>
        </w:rPr>
        <w:t>There is no silver bullet,” to preventing a secret Iranian program</w:t>
      </w:r>
      <w:r w:rsidRPr="00064B4F">
        <w:rPr>
          <w:sz w:val="14"/>
        </w:rPr>
        <w:t xml:space="preserve">, Acton noted. “There is nothing else that could be included in this agreement that solves the problem. </w:t>
      </w:r>
      <w:r w:rsidRPr="00064B4F">
        <w:rPr>
          <w:u w:val="single"/>
        </w:rPr>
        <w:t xml:space="preserve">What it does contain is a series of provisions that </w:t>
      </w:r>
      <w:r w:rsidRPr="00064B4F">
        <w:rPr>
          <w:rStyle w:val="Emphasis"/>
        </w:rPr>
        <w:t>significantly mitigate the chance</w:t>
      </w:r>
      <w:r w:rsidRPr="00064B4F">
        <w:rPr>
          <w:sz w:val="14"/>
        </w:rPr>
        <w:t xml:space="preserve">.” In other words, </w:t>
      </w:r>
      <w:r w:rsidRPr="00064B4F">
        <w:rPr>
          <w:u w:val="single"/>
        </w:rPr>
        <w:t xml:space="preserve">while a black program may be hypothetical, it is </w:t>
      </w:r>
      <w:r w:rsidRPr="00064B4F">
        <w:rPr>
          <w:rStyle w:val="Emphasis"/>
        </w:rPr>
        <w:t>logistically very, very difficult</w:t>
      </w:r>
      <w:r w:rsidRPr="00064B4F">
        <w:rPr>
          <w:sz w:val="14"/>
        </w:rPr>
        <w:t xml:space="preserve">. And Iran was never going to allow inspectors 24/7 access to its entire territory, so </w:t>
      </w:r>
      <w:r w:rsidRPr="00F57A54">
        <w:rPr>
          <w:u w:val="single"/>
        </w:rPr>
        <w:t>the system put</w:t>
      </w:r>
      <w:r w:rsidRPr="00064B4F">
        <w:rPr>
          <w:u w:val="single"/>
        </w:rPr>
        <w:t xml:space="preserve"> in place here helps </w:t>
      </w:r>
      <w:r w:rsidRPr="00064B4F">
        <w:rPr>
          <w:rStyle w:val="Emphasis"/>
        </w:rPr>
        <w:t xml:space="preserve">create </w:t>
      </w:r>
      <w:r w:rsidRPr="00F57A54">
        <w:rPr>
          <w:rStyle w:val="Emphasis"/>
        </w:rPr>
        <w:t>roadblocks</w:t>
      </w:r>
      <w:r w:rsidRPr="00064B4F">
        <w:rPr>
          <w:u w:val="single"/>
        </w:rPr>
        <w:t xml:space="preserve"> to a secret program being spun up</w:t>
      </w:r>
      <w:r w:rsidRPr="00064B4F">
        <w:rPr>
          <w:sz w:val="14"/>
        </w:rPr>
        <w:t xml:space="preserve">, Reif said. According to Wolfsthal, </w:t>
      </w:r>
      <w:r w:rsidRPr="00F57A54">
        <w:rPr>
          <w:u w:val="single"/>
        </w:rPr>
        <w:t xml:space="preserve">Washington aims to </w:t>
      </w:r>
      <w:r w:rsidRPr="00F57A54">
        <w:rPr>
          <w:rStyle w:val="Emphasis"/>
        </w:rPr>
        <w:t>expand</w:t>
      </w:r>
      <w:r w:rsidRPr="00064B4F">
        <w:rPr>
          <w:u w:val="single"/>
        </w:rPr>
        <w:t xml:space="preserve"> the </w:t>
      </w:r>
      <w:r w:rsidRPr="00F57A54">
        <w:rPr>
          <w:rStyle w:val="Emphasis"/>
        </w:rPr>
        <w:t>funding</w:t>
      </w:r>
      <w:r w:rsidRPr="00064B4F">
        <w:rPr>
          <w:u w:val="single"/>
        </w:rPr>
        <w:t xml:space="preserve">, </w:t>
      </w:r>
      <w:r w:rsidRPr="00064B4F">
        <w:rPr>
          <w:rStyle w:val="Emphasis"/>
        </w:rPr>
        <w:t>technological expertise</w:t>
      </w:r>
      <w:r w:rsidRPr="00064B4F">
        <w:rPr>
          <w:u w:val="single"/>
        </w:rPr>
        <w:t xml:space="preserve"> </w:t>
      </w:r>
      <w:r w:rsidRPr="00F57A54">
        <w:rPr>
          <w:u w:val="single"/>
        </w:rPr>
        <w:t xml:space="preserve">and </w:t>
      </w:r>
      <w:r w:rsidRPr="00F57A54">
        <w:rPr>
          <w:rStyle w:val="Emphasis"/>
        </w:rPr>
        <w:t>personnel</w:t>
      </w:r>
      <w:r w:rsidRPr="00064B4F">
        <w:rPr>
          <w:u w:val="single"/>
        </w:rPr>
        <w:t xml:space="preserve"> it contributes to the IAEA </w:t>
      </w:r>
      <w:r w:rsidRPr="00F57A54">
        <w:rPr>
          <w:u w:val="single"/>
        </w:rPr>
        <w:t>to ensure “</w:t>
      </w:r>
      <w:r w:rsidRPr="00F57A54">
        <w:rPr>
          <w:rStyle w:val="Emphasis"/>
        </w:rPr>
        <w:t>24/7 monitoring</w:t>
      </w:r>
      <w:r w:rsidRPr="00064B4F">
        <w:rPr>
          <w:sz w:val="14"/>
        </w:rPr>
        <w:t xml:space="preserve">. “We’re </w:t>
      </w:r>
      <w:r w:rsidRPr="00064B4F">
        <w:rPr>
          <w:u w:val="single"/>
        </w:rPr>
        <w:t xml:space="preserve">providing </w:t>
      </w:r>
      <w:r w:rsidRPr="00064B4F">
        <w:rPr>
          <w:rStyle w:val="Emphasis"/>
        </w:rPr>
        <w:t>satellite coverage</w:t>
      </w:r>
      <w:r w:rsidRPr="00064B4F">
        <w:rPr>
          <w:u w:val="single"/>
        </w:rPr>
        <w:t xml:space="preserve">, </w:t>
      </w:r>
      <w:r w:rsidRPr="00064B4F">
        <w:rPr>
          <w:rStyle w:val="Emphasis"/>
        </w:rPr>
        <w:t>live camera feeds</w:t>
      </w:r>
      <w:r w:rsidRPr="00064B4F">
        <w:rPr>
          <w:u w:val="single"/>
        </w:rPr>
        <w:t xml:space="preserve">, </w:t>
      </w:r>
      <w:r w:rsidRPr="00064B4F">
        <w:rPr>
          <w:rStyle w:val="Emphasis"/>
        </w:rPr>
        <w:t>radio identification</w:t>
      </w:r>
      <w:r w:rsidRPr="00064B4F">
        <w:rPr>
          <w:u w:val="single"/>
        </w:rPr>
        <w:t xml:space="preserve">, </w:t>
      </w:r>
      <w:r w:rsidRPr="00064B4F">
        <w:rPr>
          <w:rStyle w:val="Emphasis"/>
        </w:rPr>
        <w:t>tamper seals</w:t>
      </w:r>
      <w:r w:rsidRPr="00064B4F">
        <w:rPr>
          <w:sz w:val="14"/>
        </w:rPr>
        <w:t xml:space="preserve">. … </w:t>
      </w:r>
      <w:r w:rsidRPr="00064B4F">
        <w:rPr>
          <w:u w:val="single"/>
        </w:rPr>
        <w:t xml:space="preserve">We </w:t>
      </w:r>
      <w:r w:rsidRPr="00064B4F">
        <w:rPr>
          <w:rStyle w:val="Emphasis"/>
        </w:rPr>
        <w:t>will know whatever goes on</w:t>
      </w:r>
      <w:r w:rsidRPr="00064B4F">
        <w:rPr>
          <w:u w:val="single"/>
        </w:rPr>
        <w:t xml:space="preserve"> in those facilities</w:t>
      </w:r>
      <w:r w:rsidRPr="00064B4F">
        <w:rPr>
          <w:sz w:val="14"/>
        </w:rPr>
        <w:t xml:space="preserve">,” he said. Barbara Slavin, senior fellow of the Atlantic Council’s South Asia Center and host of the July 15 event, noted that </w:t>
      </w:r>
      <w:r w:rsidRPr="00F57A54">
        <w:rPr>
          <w:u w:val="single"/>
        </w:rPr>
        <w:t xml:space="preserve">Iran has </w:t>
      </w:r>
      <w:r w:rsidRPr="00F57A54">
        <w:rPr>
          <w:rStyle w:val="Emphasis"/>
        </w:rPr>
        <w:t>abided</w:t>
      </w:r>
      <w:r w:rsidRPr="00064B4F">
        <w:rPr>
          <w:rStyle w:val="Emphasis"/>
        </w:rPr>
        <w:t xml:space="preserve"> by </w:t>
      </w:r>
      <w:r w:rsidRPr="00F57A54">
        <w:rPr>
          <w:rStyle w:val="Emphasis"/>
        </w:rPr>
        <w:t>previous commitments</w:t>
      </w:r>
      <w:r w:rsidRPr="00064B4F">
        <w:rPr>
          <w:u w:val="single"/>
        </w:rPr>
        <w:t xml:space="preserve"> put forth in the interim agreement</w:t>
      </w:r>
      <w:r w:rsidRPr="00064B4F">
        <w:rPr>
          <w:sz w:val="14"/>
        </w:rPr>
        <w:t xml:space="preserve"> and believes </w:t>
      </w:r>
      <w:r w:rsidRPr="00064B4F">
        <w:rPr>
          <w:u w:val="single"/>
        </w:rPr>
        <w:t>the public focus of its people will help keep the agreement on track</w:t>
      </w:r>
      <w:r w:rsidRPr="00064B4F">
        <w:rPr>
          <w:sz w:val="14"/>
        </w:rPr>
        <w:t xml:space="preserve">. “This is a nation that, </w:t>
      </w:r>
      <w:r w:rsidRPr="00064B4F">
        <w:rPr>
          <w:u w:val="single"/>
        </w:rPr>
        <w:t xml:space="preserve">despite the rhetoric of its leaders, is </w:t>
      </w:r>
      <w:r w:rsidRPr="00064B4F">
        <w:rPr>
          <w:rStyle w:val="Emphasis"/>
        </w:rPr>
        <w:t>influenced by its public</w:t>
      </w:r>
      <w:r w:rsidRPr="00064B4F">
        <w:rPr>
          <w:sz w:val="14"/>
        </w:rPr>
        <w:t xml:space="preserve">.”  Slavin, who has made repeated visits to Tehran, added </w:t>
      </w:r>
      <w:r w:rsidRPr="00064B4F">
        <w:rPr>
          <w:u w:val="single"/>
        </w:rPr>
        <w:t>the Iranian people aspire to turn a new page</w:t>
      </w:r>
      <w:r w:rsidRPr="00064B4F">
        <w:rPr>
          <w:sz w:val="14"/>
        </w:rPr>
        <w:t xml:space="preserve"> </w:t>
      </w:r>
      <w:r w:rsidRPr="00064B4F">
        <w:rPr>
          <w:u w:val="single"/>
        </w:rPr>
        <w:t>with</w:t>
      </w:r>
      <w:r w:rsidRPr="00064B4F">
        <w:rPr>
          <w:sz w:val="14"/>
        </w:rPr>
        <w:t xml:space="preserve"> regard to </w:t>
      </w:r>
      <w:r w:rsidRPr="00064B4F">
        <w:rPr>
          <w:u w:val="single"/>
        </w:rPr>
        <w:t>their place in the world</w:t>
      </w:r>
      <w:r w:rsidRPr="00064B4F">
        <w:rPr>
          <w:sz w:val="14"/>
        </w:rPr>
        <w:t>. Congressional Challenge Ahead? Cirincioni said the debate surrounding the deal needs to be broken down into three parts. “</w:t>
      </w:r>
      <w:r w:rsidRPr="00064B4F">
        <w:rPr>
          <w:rStyle w:val="TitleChar"/>
        </w:rPr>
        <w:t xml:space="preserve">On its nuclear merits, </w:t>
      </w:r>
      <w:r w:rsidRPr="00F57A54">
        <w:rPr>
          <w:rStyle w:val="TitleChar"/>
        </w:rPr>
        <w:t xml:space="preserve">the expert community is </w:t>
      </w:r>
      <w:r w:rsidRPr="00F57A54">
        <w:rPr>
          <w:rStyle w:val="Emphasis"/>
        </w:rPr>
        <w:t>overwhelmingly in favor</w:t>
      </w:r>
      <w:r w:rsidRPr="00F57A54">
        <w:rPr>
          <w:rStyle w:val="TitleChar"/>
        </w:rPr>
        <w:t xml:space="preserve"> of this deal</w:t>
      </w:r>
      <w:r w:rsidRPr="00064B4F">
        <w:rPr>
          <w:sz w:val="14"/>
        </w:rPr>
        <w:t xml:space="preserve">. </w:t>
      </w:r>
      <w:r w:rsidRPr="00064B4F">
        <w:rPr>
          <w:u w:val="single"/>
        </w:rPr>
        <w:t xml:space="preserve">There is not a serious debate on whether it blocks Iran from the bomb; </w:t>
      </w:r>
      <w:r w:rsidRPr="00064B4F">
        <w:rPr>
          <w:rStyle w:val="Emphasis"/>
        </w:rPr>
        <w:t>it does</w:t>
      </w:r>
      <w:r w:rsidRPr="00064B4F">
        <w:rPr>
          <w:sz w:val="14"/>
        </w:rPr>
        <w:t>,”</w:t>
      </w:r>
      <w:r w:rsidRPr="009A1BA3">
        <w:rPr>
          <w:sz w:val="14"/>
        </w:rPr>
        <w:t xml:space="preserve"> he said. </w:t>
      </w:r>
    </w:p>
    <w:p w:rsidR="00E84F63" w:rsidRDefault="00E84F63" w:rsidP="00E84F63"/>
    <w:p w:rsidR="00E84F63" w:rsidRDefault="00E84F63" w:rsidP="00E84F63">
      <w:pPr>
        <w:pStyle w:val="Heading4"/>
      </w:pPr>
      <w:r>
        <w:t>The Deal creates cooperation and barriers that solve proliferation</w:t>
      </w:r>
    </w:p>
    <w:p w:rsidR="00E84F63" w:rsidRDefault="00E84F63" w:rsidP="00E84F63">
      <w:r>
        <w:rPr>
          <w:rStyle w:val="Style13ptBold"/>
        </w:rPr>
        <w:t>Slavin 15</w:t>
      </w:r>
      <w:r>
        <w:t xml:space="preserve"> (Barbara, Washington correspondent for Al-Monitor, a senior fellow at the Atlantic Council and author of "Bitter Friends, Bosom Enemies: Iran, the US and the Twisted Path to Confrontation,” been to Iran 9 times, “Iran nuclear deal shifts tectonic plates in the Middle East,” Al Jazeera, 7/14/2015, http://america.aljazeera.com/articles/2015/7/14/iran-nuclear-deal-shifts-mideast-tectonic-plates.html)</w:t>
      </w:r>
    </w:p>
    <w:p w:rsidR="00E84F63" w:rsidRDefault="00E84F63" w:rsidP="00E84F63"/>
    <w:p w:rsidR="00E84F63" w:rsidRDefault="00E84F63" w:rsidP="00E84F63">
      <w:r>
        <w:rPr>
          <w:rStyle w:val="TitleChar"/>
        </w:rPr>
        <w:t xml:space="preserve">Iran and a </w:t>
      </w:r>
      <w:r w:rsidRPr="00992792">
        <w:rPr>
          <w:rStyle w:val="StyleUnderline"/>
        </w:rPr>
        <w:t>U.S.-</w:t>
      </w:r>
      <w:r>
        <w:rPr>
          <w:rStyle w:val="TitleChar"/>
        </w:rPr>
        <w:t xml:space="preserve">led consortium of the world’s top powers </w:t>
      </w:r>
      <w:r w:rsidRPr="00992792">
        <w:rPr>
          <w:rStyle w:val="StyleUnderline"/>
        </w:rPr>
        <w:t>have achieved a</w:t>
      </w:r>
      <w:r>
        <w:rPr>
          <w:rStyle w:val="TitleChar"/>
        </w:rPr>
        <w:t xml:space="preserve"> historic </w:t>
      </w:r>
      <w:r w:rsidRPr="00992792">
        <w:rPr>
          <w:rStyle w:val="StyleUnderline"/>
        </w:rPr>
        <w:t xml:space="preserve">agreement that should keep Iran from developing nuclear weapons for at least a decade </w:t>
      </w:r>
      <w:r>
        <w:rPr>
          <w:rStyle w:val="TitleChar"/>
        </w:rPr>
        <w:t>and could lay the basis for broader cooperation on the multiple crises roiling the Middle East.</w:t>
      </w:r>
      <w:r>
        <w:rPr>
          <w:rStyle w:val="TitleChar"/>
          <w:sz w:val="12"/>
        </w:rPr>
        <w:t>¶</w:t>
      </w:r>
      <w:r>
        <w:rPr>
          <w:sz w:val="16"/>
        </w:rPr>
        <w:t xml:space="preserve"> U.S. officials were quick to underline that other differences with Iran remain — over its support for groups on the State Department’s terrorism list, its human rights abuses and its challenge of Israel’s right to exist. But there was no disguising the sense that </w:t>
      </w:r>
      <w:r>
        <w:rPr>
          <w:rStyle w:val="TitleChar"/>
        </w:rPr>
        <w:t>the tectonic plates of international relations are shifting in promising</w:t>
      </w:r>
      <w:r>
        <w:rPr>
          <w:sz w:val="16"/>
        </w:rPr>
        <w:t xml:space="preserve"> if, for many old U.S. regional allies, unsettling </w:t>
      </w:r>
      <w:r>
        <w:rPr>
          <w:rStyle w:val="TitleChar"/>
        </w:rPr>
        <w:t>ways</w:t>
      </w:r>
      <w:r>
        <w:rPr>
          <w:sz w:val="16"/>
        </w:rPr>
        <w:t>.</w:t>
      </w:r>
      <w:r>
        <w:rPr>
          <w:sz w:val="12"/>
        </w:rPr>
        <w:t>¶</w:t>
      </w:r>
      <w:r>
        <w:rPr>
          <w:sz w:val="16"/>
        </w:rPr>
        <w:t xml:space="preserve"> Exhausted diplomats from Iran, the U.S., the U.K., France, Germany, Russia and China (the P5+1) as well as the European Union finalized a 159-page joint comprehensive plan of action in the middle of the night in Vienna as the last piece of what negotiators have called a Rubik’s Cube locked into place. This was a disagreement over how long restrictions should be maintained over Iran’s conventional arms trade even as other sanctions imposed because of its nuclear activities are lifted several months from now.</w:t>
      </w:r>
      <w:r>
        <w:rPr>
          <w:sz w:val="12"/>
        </w:rPr>
        <w:t>¶</w:t>
      </w:r>
      <w:r>
        <w:rPr>
          <w:sz w:val="16"/>
        </w:rPr>
        <w:t xml:space="preserve"> Economic impact of Iranian sanctions being lifted 3:00</w:t>
      </w:r>
      <w:r>
        <w:rPr>
          <w:sz w:val="12"/>
        </w:rPr>
        <w:t>¶</w:t>
      </w:r>
      <w:r>
        <w:rPr>
          <w:sz w:val="16"/>
        </w:rPr>
        <w:t xml:space="preserve"> </w:t>
      </w:r>
      <w:r>
        <w:rPr>
          <w:rStyle w:val="TitleChar"/>
        </w:rPr>
        <w:t>President Barack Obama, addressing Americans at the unusually early hour of 7 a.m., said the deal “meets every single one of the bottom lines we established” to block four pathways to an Iranian nuclear weapon.</w:t>
      </w:r>
      <w:r>
        <w:rPr>
          <w:sz w:val="16"/>
        </w:rPr>
        <w:t xml:space="preserve"> Iranian President Hassan Rouhani, speaking to his nation shortly afterward, declared the agreement a “win-win situation for both parties” that preserves Iranian honor and scientific achievements while ending </w:t>
      </w:r>
      <w:r>
        <w:rPr>
          <w:strike/>
          <w:sz w:val="16"/>
        </w:rPr>
        <w:t>crippling</w:t>
      </w:r>
      <w:r>
        <w:rPr>
          <w:sz w:val="16"/>
        </w:rPr>
        <w:t xml:space="preserve"> [devastating] economic sanctions.</w:t>
      </w:r>
      <w:r>
        <w:rPr>
          <w:sz w:val="12"/>
        </w:rPr>
        <w:t>¶</w:t>
      </w:r>
      <w:r>
        <w:rPr>
          <w:sz w:val="16"/>
        </w:rPr>
        <w:t xml:space="preserve"> What follows is a complicated process of implementation that will certainly be challenged by opponents in several countries but that could be viewed as an achievement as historic as the U.S. opening to China and U.S.-Soviet détente in the 1970s.</w:t>
      </w:r>
      <w:r>
        <w:rPr>
          <w:sz w:val="12"/>
        </w:rPr>
        <w:t>¶</w:t>
      </w:r>
      <w:r>
        <w:rPr>
          <w:sz w:val="16"/>
        </w:rPr>
        <w:t xml:space="preserve"> Obama alluded to an earlier era of arms talks when he quoted President John F. Kennedy, saying, “Let us never negotiate out of fear, but let us never fear to negotiate.”</w:t>
      </w:r>
      <w:r>
        <w:rPr>
          <w:sz w:val="12"/>
        </w:rPr>
        <w:t>¶</w:t>
      </w:r>
      <w:r>
        <w:rPr>
          <w:sz w:val="16"/>
        </w:rPr>
        <w:t xml:space="preserve"> The essence of the agreement has been known since April 2, when negotiators accepted parameters for a final accord. Their arduous task since then has been to flesh out those parameters, expanding a one-page Iran–European Union statement into a 30,000-word tome that includes five technical annexes.</w:t>
      </w:r>
      <w:r>
        <w:rPr>
          <w:sz w:val="12"/>
        </w:rPr>
        <w:t>¶</w:t>
      </w:r>
      <w:r>
        <w:rPr>
          <w:sz w:val="16"/>
        </w:rPr>
        <w:t xml:space="preserve"> </w:t>
      </w:r>
      <w:r>
        <w:rPr>
          <w:rStyle w:val="TitleChar"/>
        </w:rPr>
        <w:t>The heart of the trade-off is an Iranian promise to substantially restrict its nuclear program for more than a decade in return for relief from</w:t>
      </w:r>
      <w:r>
        <w:rPr>
          <w:sz w:val="16"/>
        </w:rPr>
        <w:t xml:space="preserve"> European and United Nations </w:t>
      </w:r>
      <w:r>
        <w:rPr>
          <w:rStyle w:val="TitleChar"/>
        </w:rPr>
        <w:t>sanctions</w:t>
      </w:r>
      <w:r>
        <w:rPr>
          <w:sz w:val="16"/>
        </w:rPr>
        <w:t xml:space="preserve"> and a waiver of U.S. secondary sanctions that impede other countries from doing business with Iran.</w:t>
      </w:r>
      <w:r>
        <w:rPr>
          <w:sz w:val="12"/>
        </w:rPr>
        <w:t>¶</w:t>
      </w:r>
      <w:r>
        <w:rPr>
          <w:sz w:val="16"/>
        </w:rPr>
        <w:t xml:space="preserve"> Among the surprises is relief of U.S. sanctions on selling commercial airplanes to Iran — a provision that should delight both U.S. companies such as Boeing and beleaguered Iranians who risk their lives by flying on antiquated jets.</w:t>
      </w:r>
      <w:r>
        <w:rPr>
          <w:sz w:val="12"/>
        </w:rPr>
        <w:t>¶</w:t>
      </w:r>
      <w:r>
        <w:rPr>
          <w:sz w:val="16"/>
        </w:rPr>
        <w:t xml:space="preserve"> </w:t>
      </w:r>
      <w:r>
        <w:rPr>
          <w:rStyle w:val="TitleChar"/>
        </w:rPr>
        <w:t>According to U.S. officials, t</w:t>
      </w:r>
      <w:r w:rsidRPr="00992792">
        <w:rPr>
          <w:rStyle w:val="StyleUnderline"/>
        </w:rPr>
        <w:t>he deal will restrict four potential paths to nuclear weapons:</w:t>
      </w:r>
      <w:r>
        <w:rPr>
          <w:rStyle w:val="TitleChar"/>
          <w:sz w:val="12"/>
        </w:rPr>
        <w:t>¶</w:t>
      </w:r>
      <w:r>
        <w:rPr>
          <w:sz w:val="16"/>
        </w:rPr>
        <w:t xml:space="preserve"> First, </w:t>
      </w:r>
      <w:r w:rsidRPr="00992792">
        <w:rPr>
          <w:rStyle w:val="Emphasis"/>
        </w:rPr>
        <w:t>it will reduce by two-thirds the number of centrifuges Iran currently has installed</w:t>
      </w:r>
      <w:r w:rsidRPr="005300CC">
        <w:t xml:space="preserve"> </w:t>
      </w:r>
      <w:r>
        <w:rPr>
          <w:sz w:val="16"/>
        </w:rPr>
        <w:t xml:space="preserve">— </w:t>
      </w:r>
      <w:r>
        <w:rPr>
          <w:rStyle w:val="TitleChar"/>
        </w:rPr>
        <w:t>from 19,000 to 6,000 — of which only 5,060 will be allowed to enrich uranium for the next decade at a facility at Natanz that is vulnerable to military attack.</w:t>
      </w:r>
      <w:r>
        <w:rPr>
          <w:sz w:val="12"/>
        </w:rPr>
        <w:t>¶</w:t>
      </w:r>
      <w:r>
        <w:rPr>
          <w:sz w:val="16"/>
        </w:rPr>
        <w:t xml:space="preserve"> Of the remaining centrifuges, </w:t>
      </w:r>
      <w:r>
        <w:rPr>
          <w:rStyle w:val="TitleChar"/>
        </w:rPr>
        <w:t>a few hundred will be allowed to operate at an underground plant at Fordow but will not be allowed to enrich uranium</w:t>
      </w:r>
      <w:r>
        <w:rPr>
          <w:sz w:val="16"/>
        </w:rPr>
        <w:t>. Excess centrifuges will be dismantled and stored under constant electronic surveillance.</w:t>
      </w:r>
      <w:r>
        <w:rPr>
          <w:sz w:val="12"/>
        </w:rPr>
        <w:t>¶</w:t>
      </w:r>
      <w:r>
        <w:rPr>
          <w:sz w:val="16"/>
        </w:rPr>
        <w:t xml:space="preserve"> Second, </w:t>
      </w:r>
      <w:r>
        <w:rPr>
          <w:rStyle w:val="TitleChar"/>
        </w:rPr>
        <w:t>Iran will cap enrichment at Natanz at 3.67 percent of the isotope U-235 (far below weapons grade) for 15 years and reduce its stockpile of 10,000 to 12,000 kilograms of low-enriched uranium by 98 percent</w:t>
      </w:r>
      <w:r>
        <w:rPr>
          <w:sz w:val="16"/>
        </w:rPr>
        <w:t xml:space="preserve">, to 300 kilograms — </w:t>
      </w:r>
      <w:r>
        <w:rPr>
          <w:rStyle w:val="TitleChar"/>
        </w:rPr>
        <w:t>a quarter of what would be required for a single nuclear weapon</w:t>
      </w:r>
      <w:r>
        <w:rPr>
          <w:sz w:val="16"/>
        </w:rPr>
        <w:t xml:space="preserve"> if it were further refined to weapons grade.</w:t>
      </w:r>
      <w:r>
        <w:rPr>
          <w:sz w:val="12"/>
        </w:rPr>
        <w:t>¶</w:t>
      </w:r>
      <w:r>
        <w:rPr>
          <w:sz w:val="16"/>
        </w:rPr>
        <w:t xml:space="preserve"> </w:t>
      </w:r>
      <w:r>
        <w:rPr>
          <w:rStyle w:val="TitleChar"/>
        </w:rPr>
        <w:t>Third, a heavy-water reactor under construction at Arak will be modified so that it will produce only a tiny amount of plutonium</w:t>
      </w:r>
      <w:r>
        <w:rPr>
          <w:sz w:val="16"/>
        </w:rPr>
        <w:t>, another potential fuel for weapons. Iran will not build a facility to reprocess the spent fuel, which will be exported.</w:t>
      </w:r>
      <w:r>
        <w:rPr>
          <w:sz w:val="12"/>
        </w:rPr>
        <w:t>¶</w:t>
      </w:r>
      <w:r>
        <w:rPr>
          <w:sz w:val="16"/>
        </w:rPr>
        <w:t xml:space="preserve"> </w:t>
      </w:r>
      <w:r>
        <w:rPr>
          <w:rStyle w:val="TitleChar"/>
        </w:rPr>
        <w:t>These steps are intended to extend the amount of time it would take Iran to enrich sufficient material for a nuclear weapon from three months at present to 12 to 14 months for the next decade.</w:t>
      </w:r>
      <w:r>
        <w:rPr>
          <w:sz w:val="16"/>
        </w:rPr>
        <w:t xml:space="preserve"> Other restrictions on research and development of more advanced centrifuges are meant to keep Iran from rapidly ramping up uranium enrichment capacity from 2026 to 2030.</w:t>
      </w:r>
      <w:r>
        <w:rPr>
          <w:sz w:val="12"/>
        </w:rPr>
        <w:t>¶</w:t>
      </w:r>
      <w:r>
        <w:rPr>
          <w:sz w:val="16"/>
        </w:rPr>
        <w:t xml:space="preserve"> </w:t>
      </w:r>
      <w:r w:rsidRPr="00992792">
        <w:rPr>
          <w:rStyle w:val="Emphasis"/>
        </w:rPr>
        <w:t>The fourth pathway to a bomb — the so-called sneakout — is addressed by intensified monitoring and verification, including the resolution of questions about past military dimensions of the Iranian program</w:t>
      </w:r>
      <w:r>
        <w:rPr>
          <w:rStyle w:val="Emphasis"/>
        </w:rPr>
        <w:t>.</w:t>
      </w:r>
      <w:r>
        <w:rPr>
          <w:sz w:val="16"/>
        </w:rPr>
        <w:t xml:space="preserve"> </w:t>
      </w:r>
      <w:r>
        <w:rPr>
          <w:rStyle w:val="TitleChar"/>
        </w:rPr>
        <w:t>According to an agreement with the</w:t>
      </w:r>
      <w:r>
        <w:rPr>
          <w:sz w:val="16"/>
        </w:rPr>
        <w:t xml:space="preserve"> </w:t>
      </w:r>
      <w:r w:rsidRPr="00992792">
        <w:rPr>
          <w:rStyle w:val="Emphasis"/>
        </w:rPr>
        <w:t>I</w:t>
      </w:r>
      <w:r>
        <w:rPr>
          <w:sz w:val="16"/>
        </w:rPr>
        <w:t xml:space="preserve">nternational </w:t>
      </w:r>
      <w:r>
        <w:rPr>
          <w:rStyle w:val="Emphasis"/>
        </w:rPr>
        <w:t>A</w:t>
      </w:r>
      <w:r>
        <w:rPr>
          <w:sz w:val="16"/>
        </w:rPr>
        <w:t xml:space="preserve">tomic </w:t>
      </w:r>
      <w:r>
        <w:rPr>
          <w:rStyle w:val="Emphasis"/>
        </w:rPr>
        <w:t>E</w:t>
      </w:r>
      <w:r>
        <w:rPr>
          <w:sz w:val="16"/>
        </w:rPr>
        <w:t xml:space="preserve">nergy </w:t>
      </w:r>
      <w:r>
        <w:rPr>
          <w:rStyle w:val="Emphasis"/>
        </w:rPr>
        <w:t>A</w:t>
      </w:r>
      <w:r>
        <w:rPr>
          <w:sz w:val="16"/>
        </w:rPr>
        <w:t xml:space="preserve">gency, the United Nations’ nuclear watchdog, </w:t>
      </w:r>
      <w:r>
        <w:rPr>
          <w:rStyle w:val="TitleChar"/>
        </w:rPr>
        <w:t>Iran will allow the agency to visit sites where military-related nuclear activity is believed to have taken place,</w:t>
      </w:r>
      <w:r>
        <w:rPr>
          <w:sz w:val="16"/>
        </w:rPr>
        <w:t xml:space="preserve"> including Parchin, a military base that Iran has paved over three times to elude detection of suspected prior weapons research.</w:t>
      </w:r>
      <w:r>
        <w:rPr>
          <w:sz w:val="12"/>
        </w:rPr>
        <w:t>¶</w:t>
      </w:r>
      <w:r>
        <w:rPr>
          <w:sz w:val="16"/>
        </w:rPr>
        <w:t xml:space="preserve"> </w:t>
      </w:r>
      <w:r>
        <w:rPr>
          <w:rStyle w:val="TitleChar"/>
        </w:rPr>
        <w:t>Iran will implement the additional protocol of the</w:t>
      </w:r>
      <w:r>
        <w:rPr>
          <w:sz w:val="16"/>
        </w:rPr>
        <w:t xml:space="preserve"> Nuclear </w:t>
      </w:r>
      <w:r>
        <w:rPr>
          <w:rStyle w:val="Emphasis"/>
        </w:rPr>
        <w:t>N</w:t>
      </w:r>
      <w:r>
        <w:rPr>
          <w:sz w:val="16"/>
        </w:rPr>
        <w:t>on-</w:t>
      </w:r>
      <w:r>
        <w:rPr>
          <w:rStyle w:val="Emphasis"/>
        </w:rPr>
        <w:t>P</w:t>
      </w:r>
      <w:r>
        <w:rPr>
          <w:sz w:val="16"/>
        </w:rPr>
        <w:t xml:space="preserve">roliferation </w:t>
      </w:r>
      <w:r>
        <w:rPr>
          <w:rStyle w:val="Emphasis"/>
        </w:rPr>
        <w:t>T</w:t>
      </w:r>
      <w:r>
        <w:rPr>
          <w:sz w:val="16"/>
        </w:rPr>
        <w:t xml:space="preserve">reaty </w:t>
      </w:r>
      <w:r>
        <w:rPr>
          <w:rStyle w:val="TitleChar"/>
        </w:rPr>
        <w:t>and provide access to inspectors “where necessary and when necessary,”</w:t>
      </w:r>
      <w:r>
        <w:rPr>
          <w:sz w:val="16"/>
        </w:rPr>
        <w:t xml:space="preserve"> in the words of Obama, if Iran is suspected of illicit activity. A joint commission will be set up to supervise implementation and resolve the inevitable disputes.</w:t>
      </w:r>
    </w:p>
    <w:p w:rsidR="00E84F63" w:rsidRPr="00E84F63" w:rsidRDefault="00E84F63" w:rsidP="00E84F63"/>
    <w:p w:rsidR="00874EF8" w:rsidRDefault="00874EF8" w:rsidP="00874EF8">
      <w:pPr>
        <w:pStyle w:val="Heading2"/>
      </w:pPr>
      <w:r>
        <w:t>Russia Relations</w:t>
      </w:r>
    </w:p>
    <w:p w:rsidR="00874EF8" w:rsidRDefault="00874EF8" w:rsidP="00874EF8">
      <w:pPr>
        <w:pStyle w:val="Heading3"/>
      </w:pPr>
      <w:r>
        <w:t>2NC AT: Russia Relations</w:t>
      </w:r>
    </w:p>
    <w:p w:rsidR="00874EF8" w:rsidRPr="008C5CD6" w:rsidRDefault="00874EF8" w:rsidP="00874EF8">
      <w:pPr>
        <w:pStyle w:val="Heading4"/>
      </w:pPr>
      <w:r>
        <w:t>Aff is wrong- GOP win causes aggressive military action against Russia</w:t>
      </w:r>
    </w:p>
    <w:p w:rsidR="00874EF8" w:rsidRPr="008C5CD6" w:rsidRDefault="00874EF8" w:rsidP="00874EF8">
      <w:r w:rsidRPr="008C5CD6">
        <w:rPr>
          <w:rStyle w:val="Style13ptBold"/>
        </w:rPr>
        <w:t xml:space="preserve">Menyhert </w:t>
      </w:r>
      <w:r>
        <w:rPr>
          <w:rStyle w:val="Style13ptBold"/>
        </w:rPr>
        <w:t>15</w:t>
      </w:r>
      <w:r w:rsidRPr="008C5CD6">
        <w:t xml:space="preserve"> (Kyle Menyhert-Columnist of Free Russia Foundation, “U.S. – RUSSIA RELATIONS AFTER 2016: ISOLATION, ENGAGEMENT OR CONFRONTATION?”, </w:t>
      </w:r>
      <w:hyperlink r:id="rId11" w:history="1">
        <w:r w:rsidRPr="008C5CD6">
          <w:rPr>
            <w:rStyle w:val="Hyperlink"/>
          </w:rPr>
          <w:t>http://www.4freerussia.org/u-s-russia-relations-after-2016-isolation-engagement-or-confrontation/</w:t>
        </w:r>
      </w:hyperlink>
      <w:r w:rsidRPr="008C5CD6">
        <w:t xml:space="preserve"> ,aug 31 2015)</w:t>
      </w:r>
    </w:p>
    <w:p w:rsidR="00874EF8" w:rsidRDefault="00874EF8" w:rsidP="00874EF8">
      <w:pPr>
        <w:rPr>
          <w:sz w:val="16"/>
        </w:rPr>
      </w:pPr>
      <w:r w:rsidRPr="00F57A54">
        <w:rPr>
          <w:rStyle w:val="Emphasis"/>
        </w:rPr>
        <w:t>Considerable consensus is evident</w:t>
      </w:r>
      <w:r w:rsidRPr="00F57A54">
        <w:rPr>
          <w:rStyle w:val="StyleUnderline"/>
        </w:rPr>
        <w:t xml:space="preserve"> among</w:t>
      </w:r>
      <w:r w:rsidRPr="008C5CD6">
        <w:rPr>
          <w:rStyle w:val="StyleUnderline"/>
        </w:rPr>
        <w:t xml:space="preserve"> </w:t>
      </w:r>
      <w:r w:rsidRPr="008C5CD6">
        <w:rPr>
          <w:sz w:val="16"/>
        </w:rPr>
        <w:t>the other</w:t>
      </w:r>
      <w:r w:rsidRPr="008C5CD6">
        <w:rPr>
          <w:rStyle w:val="StyleUnderline"/>
        </w:rPr>
        <w:t xml:space="preserve"> </w:t>
      </w:r>
      <w:r w:rsidRPr="00F57A54">
        <w:rPr>
          <w:rStyle w:val="StyleUnderline"/>
        </w:rPr>
        <w:t>Republican Party candidates in regards to the Ukraine crisis.</w:t>
      </w:r>
      <w:r>
        <w:rPr>
          <w:rStyle w:val="StyleUnderline"/>
        </w:rPr>
        <w:t xml:space="preserve"> </w:t>
      </w:r>
      <w:r w:rsidRPr="008C5CD6">
        <w:rPr>
          <w:sz w:val="16"/>
        </w:rPr>
        <w:t xml:space="preserve">Former Florida Governor Jeb Bush supports supplying Kyiv with lethal aid and an </w:t>
      </w:r>
      <w:r w:rsidRPr="00F57A54">
        <w:rPr>
          <w:rStyle w:val="Emphasis"/>
        </w:rPr>
        <w:t>increased presence of American troops in the Baltic states</w:t>
      </w:r>
      <w:r w:rsidRPr="008C5CD6">
        <w:rPr>
          <w:sz w:val="16"/>
        </w:rPr>
        <w:t xml:space="preserve"> of Estonia, Latvia, and Lithuania. His Floridian counterpart, Senator Marco Rubio, has been vocal in his support for </w:t>
      </w:r>
      <w:r w:rsidRPr="00F57A54">
        <w:rPr>
          <w:rStyle w:val="StyleUnderline"/>
        </w:rPr>
        <w:t>supplying Kyiv with weapons</w:t>
      </w:r>
      <w:r w:rsidRPr="008C5CD6">
        <w:rPr>
          <w:sz w:val="16"/>
        </w:rPr>
        <w:t xml:space="preserve">, as well as the possibility of </w:t>
      </w:r>
      <w:r w:rsidRPr="00F57A54">
        <w:rPr>
          <w:rStyle w:val="StyleUnderline"/>
        </w:rPr>
        <w:t>letting Ukraine join NATO</w:t>
      </w:r>
      <w:r w:rsidRPr="008C5CD6">
        <w:rPr>
          <w:sz w:val="16"/>
        </w:rPr>
        <w:t xml:space="preserve">, an ambition that Ukrainian President Petro Poroshenko has expressed interest in holding a nationwide referendum for. Rubio called President Putin a “gangster”, referencing the assassinations of Aleksandr Litvinenko and Boris Nemtsov in recent remarks: “He [Putin] is basically an organized crime figure who controls a government and a large territory. … This is a person who kills people because they’re his political enemies. If you’re a political adversary of Vladimir Putin, you wind up with plutonium in your drink or shot in the street.” Republican Senator Lindsey Graham is also very supportive of both arming Ukraine and bringing both Ukraine and Georgia into NATO, as well as rebuilding missile defense systems that were dismantled under the Obama Administration and is in agreement with Governor Bush in regards to an increased troop presence in the Baltic states. Governor Scott Walker of Wisconsin did well to explicitly mention the conflict in Ukraine during the first major GOP debate. “I would </w:t>
      </w:r>
      <w:r w:rsidRPr="00F57A54">
        <w:rPr>
          <w:rStyle w:val="StyleUnderline"/>
        </w:rPr>
        <w:t>send weapons to Ukraine</w:t>
      </w:r>
      <w:r w:rsidRPr="008C5CD6">
        <w:rPr>
          <w:sz w:val="16"/>
        </w:rPr>
        <w:t xml:space="preserve">,” Walker said. “I would put forces on the eastern border of Poland and the Baltic nations, and I would re-instate, put back in place the missile-defense system in the Czech Republic.” Indeed, an American military convoy recently a made a public trip through the Czech Republic. The convoy saw hundreds of Czechs waving the Stars and Stripes and cheering the passing American troops. Senator Ted Cruz of Texas also is supportive of sending Ukraine lethal aid, as is Ben Carson. Carson, however, was previously and publicly unaware that the Baltic states were members of NATO, raising some American political pundits’ eyebrows. Governor John Kasich of Ohio has been vigorously supportive of supplying lethal aid to the Ukrainians as well. He is on record as saying “For the life of me, I cannot understand why we are not giving the Ukrainians [the ability] to defend themselves against Putin and the Russians.” Despite the consensus coming across among many Republican candidates, some differences exist among the candidates specifically around Mike Huckabee and Rand Paul. While Senator Paul supports “isolating” Russia because of its aggression in Ukraine, he seems more reluctant to directly engage or supply Ukraine with aid. Mike Huckabee, once the Governor of Arkansas, is also quite wary of military escalation, instead opting to focus on economic isolation. On the other side of the aisle, Hillary Clinton, the Democratic frontrunner and President Obama’s Secretary of State for many years, seems to employ more hawkish ideals than her boss. Clinton, like many of the Republican candidates, has alluded to providing greater financial and military assistance to Kyiv, but whether Clinton would sign a bill as president directly arming Ukraine is unclear. Clinton has made strong remarks about Putin, though, comparing him to Nazi dictator Adolf Hitler. She has also spoken highly of the Ukrainian government and armed forces. “I think the Ukrainian army and the Ukrainian civilians who’ve been fighting against the separatists have proven that they’re worthy of some greater support.” After many years of directly working with the president, though, </w:t>
      </w:r>
      <w:r w:rsidRPr="00F57A54">
        <w:rPr>
          <w:rStyle w:val="StyleUnderline"/>
        </w:rPr>
        <w:t>it’s questionable that</w:t>
      </w:r>
      <w:r w:rsidRPr="008C5CD6">
        <w:rPr>
          <w:rStyle w:val="StyleUnderline"/>
        </w:rPr>
        <w:t xml:space="preserve"> a </w:t>
      </w:r>
      <w:r w:rsidRPr="00F57A54">
        <w:rPr>
          <w:rStyle w:val="StyleUnderline"/>
        </w:rPr>
        <w:t>Clinton</w:t>
      </w:r>
      <w:r w:rsidRPr="008C5CD6">
        <w:rPr>
          <w:rStyle w:val="StyleUnderline"/>
        </w:rPr>
        <w:t xml:space="preserve"> Administration </w:t>
      </w:r>
      <w:r w:rsidRPr="00F57A54">
        <w:rPr>
          <w:rStyle w:val="StyleUnderline"/>
        </w:rPr>
        <w:t>would do much different than</w:t>
      </w:r>
      <w:r w:rsidRPr="008C5CD6">
        <w:rPr>
          <w:rStyle w:val="StyleUnderline"/>
        </w:rPr>
        <w:t xml:space="preserve"> the </w:t>
      </w:r>
      <w:r w:rsidRPr="00F57A54">
        <w:rPr>
          <w:rStyle w:val="StyleUnderline"/>
        </w:rPr>
        <w:t>Obama</w:t>
      </w:r>
      <w:r w:rsidRPr="008C5CD6">
        <w:rPr>
          <w:rStyle w:val="StyleUnderline"/>
        </w:rPr>
        <w:t xml:space="preserve"> Administration</w:t>
      </w:r>
      <w:r w:rsidRPr="008C5CD6">
        <w:rPr>
          <w:sz w:val="16"/>
        </w:rPr>
        <w:t xml:space="preserve">. Hillary may also face opposition from those who lean farther left within her own party if she becomes president. If Vice President Joe Biden runs and wins the White House, the United States will have someone at the helm who is a seasoned and experienced character who has visited and met with leaders in the Baltic states and both Ukraine’s President and Prime Minister. Biden, however, probably will not waver far from Obama’s current policies, which, while they have thrown the Russian economy into considerable instability, have not visibly convinced the Kremlin to change course. Biden has also displayed more caution in regards to the War in the Donbas than Secretary Clinton or even President Obama. Farther to the left, Independent-turned-Democratic Senator Bernie Sanders has expressed interest in economic isolation but has been, like Senator Paul, very wary of military action. There are over twenty candidates running for President in the United States. However, there are probably only about three courses to choose from when you boil it down regarding Ukraine and Russia. </w:t>
      </w:r>
      <w:r w:rsidRPr="00F57A54">
        <w:rPr>
          <w:rStyle w:val="StyleUnderline"/>
        </w:rPr>
        <w:t>Americans can choose the status quo</w:t>
      </w:r>
      <w:r w:rsidRPr="008C5CD6">
        <w:rPr>
          <w:sz w:val="16"/>
        </w:rPr>
        <w:t xml:space="preserve"> with Clinton (</w:t>
      </w:r>
      <w:r w:rsidRPr="00F57A54">
        <w:rPr>
          <w:rStyle w:val="StyleUnderline"/>
        </w:rPr>
        <w:t>or</w:t>
      </w:r>
      <w:r w:rsidRPr="008C5CD6">
        <w:rPr>
          <w:sz w:val="16"/>
        </w:rPr>
        <w:t xml:space="preserve"> Biden if he runs), </w:t>
      </w:r>
      <w:r w:rsidRPr="00F57A54">
        <w:rPr>
          <w:rStyle w:val="Emphasis"/>
        </w:rPr>
        <w:t>stronger action against Putin with most of the Republicans</w:t>
      </w:r>
      <w:r w:rsidRPr="008C5CD6">
        <w:rPr>
          <w:sz w:val="16"/>
        </w:rPr>
        <w:t>, restrained action with Senator Paul or Senator Sanders, or uncharted isolation with Donald Trump.</w:t>
      </w:r>
    </w:p>
    <w:p w:rsidR="00874EF8" w:rsidRDefault="00874EF8" w:rsidP="00874EF8">
      <w:pPr>
        <w:pStyle w:val="Heading4"/>
      </w:pPr>
      <w:r>
        <w:t xml:space="preserve">Relations will inevitably falter but remain resilient – no risk of conflict </w:t>
      </w:r>
    </w:p>
    <w:p w:rsidR="00874EF8" w:rsidRPr="004C5F11" w:rsidRDefault="00874EF8" w:rsidP="00874EF8">
      <w:r>
        <w:rPr>
          <w:rStyle w:val="Style13ptBold"/>
        </w:rPr>
        <w:t xml:space="preserve">Ivanov ‘13 </w:t>
      </w:r>
      <w:r w:rsidRPr="004C5F11">
        <w:t xml:space="preserve">(Oleg, chair of the Political Science Department, Diplomatic Academy, Russian Ministry of Foreign Affairs, Russia-US relations tense, but no return to Cold War on the cards, </w:t>
      </w:r>
      <w:hyperlink r:id="rId12" w:anchor=".UVTtyaL-Pc9" w:history="1">
        <w:r w:rsidRPr="004C5F11">
          <w:rPr>
            <w:rStyle w:val="Hyperlink"/>
          </w:rPr>
          <w:t>http://www.globaltimes.cn/content/767601.shtml#.UVTtyaL-Pc9</w:t>
        </w:r>
      </w:hyperlink>
      <w:r w:rsidRPr="004C5F11">
        <w:t>, March 12, 2013)</w:t>
      </w:r>
    </w:p>
    <w:p w:rsidR="00874EF8" w:rsidRDefault="00874EF8" w:rsidP="00874EF8"/>
    <w:p w:rsidR="00874EF8" w:rsidRDefault="00874EF8" w:rsidP="00874EF8">
      <w:r>
        <w:t xml:space="preserve">Today </w:t>
      </w:r>
      <w:r w:rsidRPr="00F57A54">
        <w:rPr>
          <w:rStyle w:val="StyleUnderline"/>
        </w:rPr>
        <w:t xml:space="preserve">Russian-US relations are going through hard times, and </w:t>
      </w:r>
      <w:r w:rsidRPr="004C5F11">
        <w:rPr>
          <w:rStyle w:val="StyleUnderline"/>
        </w:rPr>
        <w:t xml:space="preserve">may </w:t>
      </w:r>
      <w:r w:rsidRPr="00F57A54">
        <w:rPr>
          <w:rStyle w:val="StyleUnderline"/>
        </w:rPr>
        <w:t xml:space="preserve">reach the lowest point </w:t>
      </w:r>
      <w:r w:rsidRPr="004C5F11">
        <w:rPr>
          <w:rStyle w:val="StyleUnderline"/>
        </w:rPr>
        <w:t xml:space="preserve">again </w:t>
      </w:r>
      <w:r w:rsidRPr="00F57A54">
        <w:rPr>
          <w:rStyle w:val="StyleUnderline"/>
        </w:rPr>
        <w:t xml:space="preserve">like </w:t>
      </w:r>
      <w:r w:rsidRPr="004C5F11">
        <w:rPr>
          <w:rStyle w:val="StyleUnderline"/>
        </w:rPr>
        <w:t xml:space="preserve">during </w:t>
      </w:r>
      <w:r w:rsidRPr="00F57A54">
        <w:rPr>
          <w:rStyle w:val="StyleUnderline"/>
        </w:rPr>
        <w:t xml:space="preserve">the </w:t>
      </w:r>
      <w:r w:rsidRPr="004C5F11">
        <w:rPr>
          <w:rStyle w:val="StyleUnderline"/>
        </w:rPr>
        <w:t xml:space="preserve">armed </w:t>
      </w:r>
      <w:r w:rsidRPr="00F57A54">
        <w:rPr>
          <w:rStyle w:val="StyleUnderline"/>
        </w:rPr>
        <w:t xml:space="preserve">conflict with </w:t>
      </w:r>
      <w:r w:rsidRPr="00F57A54">
        <w:rPr>
          <w:rStyle w:val="Emphasis"/>
        </w:rPr>
        <w:t>Georgia</w:t>
      </w:r>
      <w:r w:rsidRPr="00F57A54">
        <w:t xml:space="preserve"> </w:t>
      </w:r>
      <w:r>
        <w:t xml:space="preserve">in South Ossetia (Caucasus) in 2008. </w:t>
      </w:r>
      <w:r w:rsidRPr="00FB7D0F">
        <w:rPr>
          <w:sz w:val="12"/>
        </w:rPr>
        <w:t xml:space="preserve">¶ </w:t>
      </w:r>
      <w:r>
        <w:t xml:space="preserve">Now </w:t>
      </w:r>
      <w:r w:rsidRPr="00F57A54">
        <w:rPr>
          <w:rStyle w:val="StyleUnderline"/>
        </w:rPr>
        <w:t>one of the most</w:t>
      </w:r>
      <w:r w:rsidRPr="004C5F11">
        <w:rPr>
          <w:rStyle w:val="StyleUnderline"/>
        </w:rPr>
        <w:t xml:space="preserve"> </w:t>
      </w:r>
      <w:r w:rsidRPr="00F57A54">
        <w:rPr>
          <w:rStyle w:val="StyleUnderline"/>
        </w:rPr>
        <w:t>controversial issues is</w:t>
      </w:r>
      <w:r w:rsidRPr="004C5F11">
        <w:rPr>
          <w:rStyle w:val="StyleUnderline"/>
        </w:rPr>
        <w:t xml:space="preserve"> the death of the Russian child</w:t>
      </w:r>
      <w:r w:rsidRPr="004C5F11">
        <w:t xml:space="preserve"> </w:t>
      </w:r>
      <w:r w:rsidRPr="00F57A54">
        <w:rPr>
          <w:rStyle w:val="StyleUnderline"/>
        </w:rPr>
        <w:t>Max Shatto</w:t>
      </w:r>
      <w:r w:rsidRPr="004C5F11">
        <w:t xml:space="preserve"> (whose Russian name is Maxim Kuzmin) adopted by a US family and who was allegedly abused by his stepmother. Why did this tragedy hit the headlines both in the Western and in Russian mass media and cause heated debates in Russia? </w:t>
      </w:r>
      <w:r w:rsidRPr="004C5F11">
        <w:rPr>
          <w:sz w:val="12"/>
        </w:rPr>
        <w:t xml:space="preserve">¶ </w:t>
      </w:r>
      <w:r w:rsidRPr="004C5F11">
        <w:t xml:space="preserve">Over the past two decades, the US families have adopted more than 60,000 Russian children, and 20 of them died in the US. Most of them were either orphans or their parents were deprived of their rights to raise children due to unsocial behavior, alcoholism or drug addiction. </w:t>
      </w:r>
      <w:r w:rsidRPr="004C5F11">
        <w:rPr>
          <w:sz w:val="12"/>
        </w:rPr>
        <w:t xml:space="preserve">¶ </w:t>
      </w:r>
      <w:r w:rsidRPr="004C5F11">
        <w:t xml:space="preserve">For the children it was an opportunity to have a family, instead of staying in the orphanage where living conditions are not always good. Nevertheless, </w:t>
      </w:r>
      <w:r w:rsidRPr="004C5F11">
        <w:rPr>
          <w:rStyle w:val="StyleUnderline"/>
        </w:rPr>
        <w:t>the death</w:t>
      </w:r>
      <w:r w:rsidRPr="004C5F11">
        <w:t xml:space="preserve"> of Max Shatto </w:t>
      </w:r>
      <w:r w:rsidRPr="004C5F11">
        <w:rPr>
          <w:rStyle w:val="StyleUnderline"/>
        </w:rPr>
        <w:t>turned out to be the last straw</w:t>
      </w:r>
      <w:r w:rsidRPr="004C5F11">
        <w:t>, after it was widely covered by the Russian mass media and taken up by politicians. There were also problems in the lack of information given</w:t>
      </w:r>
      <w:r>
        <w:t xml:space="preserve"> by the US side to the Russian authorities. </w:t>
      </w:r>
      <w:r w:rsidRPr="00FB7D0F">
        <w:rPr>
          <w:sz w:val="12"/>
        </w:rPr>
        <w:t xml:space="preserve">¶ </w:t>
      </w:r>
      <w:r>
        <w:t xml:space="preserve">It can be viewed as </w:t>
      </w:r>
      <w:r w:rsidRPr="00F57A54">
        <w:rPr>
          <w:rStyle w:val="StyleUnderline"/>
        </w:rPr>
        <w:t xml:space="preserve">another test for the </w:t>
      </w:r>
      <w:r w:rsidRPr="00F57A54">
        <w:rPr>
          <w:rStyle w:val="Emphasis"/>
        </w:rPr>
        <w:t>reset</w:t>
      </w:r>
      <w:r w:rsidRPr="00F57A54">
        <w:rPr>
          <w:rStyle w:val="StyleUnderline"/>
        </w:rPr>
        <w:t xml:space="preserve"> of relations</w:t>
      </w:r>
      <w:r w:rsidRPr="00F57A54">
        <w:t xml:space="preserve"> </w:t>
      </w:r>
      <w:r>
        <w:t xml:space="preserve">declared during US President Barack Obama's first term. The echo of </w:t>
      </w:r>
      <w:r w:rsidRPr="00EB1627">
        <w:rPr>
          <w:rStyle w:val="StyleUnderline"/>
        </w:rPr>
        <w:t>the tragedy stirred up anti-US sentiments</w:t>
      </w:r>
      <w:r w:rsidRPr="00EB1627">
        <w:t xml:space="preserve"> in the Russian parliament and public, </w:t>
      </w:r>
      <w:r w:rsidRPr="00EB1627">
        <w:rPr>
          <w:rStyle w:val="StyleUnderline"/>
        </w:rPr>
        <w:t>and became the part of the agenda</w:t>
      </w:r>
      <w:r>
        <w:t xml:space="preserve"> of the first meeting between the Russian Foreign Minister Sergei Lavrov and the newly appointed US Secretary of State John Kerry in Berlin. </w:t>
      </w:r>
      <w:r w:rsidRPr="00FB7D0F">
        <w:rPr>
          <w:sz w:val="12"/>
        </w:rPr>
        <w:t xml:space="preserve">¶ </w:t>
      </w:r>
      <w:r>
        <w:t xml:space="preserve">At the press conference Lavrov stressed, </w:t>
      </w:r>
      <w:r w:rsidRPr="00EB1627">
        <w:rPr>
          <w:rStyle w:val="StyleUnderline"/>
        </w:rPr>
        <w:t>"Kerry has</w:t>
      </w:r>
      <w:r w:rsidRPr="00EB1627">
        <w:rPr>
          <w:b/>
        </w:rPr>
        <w:t xml:space="preserve"> </w:t>
      </w:r>
      <w:r>
        <w:t xml:space="preserve">admitted that these are real and not imaginative problems and </w:t>
      </w:r>
      <w:r w:rsidRPr="00EB1627">
        <w:rPr>
          <w:rStyle w:val="StyleUnderline"/>
        </w:rPr>
        <w:t>assured me that he will personally take all necessary measures to make full transparency</w:t>
      </w:r>
      <w:r w:rsidRPr="00EB1627">
        <w:rPr>
          <w:b/>
        </w:rPr>
        <w:t xml:space="preserve"> </w:t>
      </w:r>
      <w:r>
        <w:t xml:space="preserve">and reporting between Russia and the US in this sphere possible." </w:t>
      </w:r>
      <w:r w:rsidRPr="00FB7D0F">
        <w:rPr>
          <w:sz w:val="12"/>
        </w:rPr>
        <w:t xml:space="preserve">¶ </w:t>
      </w:r>
      <w:r>
        <w:t xml:space="preserve">It is significant that both sides kept away from giving a political coloring to the problem but are trying to find a solution. </w:t>
      </w:r>
      <w:r w:rsidRPr="00EB1627">
        <w:rPr>
          <w:rStyle w:val="StyleUnderline"/>
        </w:rPr>
        <w:t xml:space="preserve">Max Shatto's tragedy is not the only source of irritation in Russian-US relations, and </w:t>
      </w:r>
      <w:r w:rsidRPr="00F57A54">
        <w:rPr>
          <w:rStyle w:val="StyleUnderline"/>
        </w:rPr>
        <w:t>it did not overshadow other thorny issues</w:t>
      </w:r>
      <w:r>
        <w:t xml:space="preserve"> that both sides are facing today. </w:t>
      </w:r>
      <w:r w:rsidRPr="00FB7D0F">
        <w:rPr>
          <w:sz w:val="12"/>
        </w:rPr>
        <w:t xml:space="preserve">¶ </w:t>
      </w:r>
      <w:r>
        <w:t xml:space="preserve">After the adoption of </w:t>
      </w:r>
      <w:r w:rsidRPr="00F57A54">
        <w:rPr>
          <w:rStyle w:val="StyleUnderline"/>
        </w:rPr>
        <w:t xml:space="preserve">the </w:t>
      </w:r>
      <w:r w:rsidRPr="00F57A54">
        <w:rPr>
          <w:rStyle w:val="Emphasis"/>
        </w:rPr>
        <w:t>Magnitsky Act</w:t>
      </w:r>
      <w:r w:rsidRPr="00B502F3">
        <w:rPr>
          <w:rStyle w:val="Emphasis"/>
        </w:rPr>
        <w:t>,</w:t>
      </w:r>
      <w:r>
        <w:t xml:space="preserve"> which forbids Russian officials accused of human rights abuses from enjoying visits to the US and other privileges, Russia approved a similar act aimed at the US officials it accuses of human rights abuses. </w:t>
      </w:r>
      <w:r w:rsidRPr="00FB7D0F">
        <w:rPr>
          <w:sz w:val="12"/>
        </w:rPr>
        <w:t xml:space="preserve">¶ </w:t>
      </w:r>
      <w:r>
        <w:t xml:space="preserve">Chris Smit, the US Chairman of the House Foreign Affairs Subcommittee on Human Rights, was the first victim of the retaliatory Russian legal action. He was denied Russian visa. According to him, he traveled to the Soviet Union repeatedly in the past and is now shocked by this denial. In his opinion, the Magnitsky Act was the reason why he didn't get the visa. </w:t>
      </w:r>
      <w:r w:rsidRPr="00FB7D0F">
        <w:rPr>
          <w:sz w:val="12"/>
        </w:rPr>
        <w:t xml:space="preserve">¶ </w:t>
      </w:r>
      <w:r w:rsidRPr="00F57A54">
        <w:rPr>
          <w:rStyle w:val="Emphasis"/>
        </w:rPr>
        <w:t>Missile defense</w:t>
      </w:r>
      <w:r w:rsidRPr="00F57A54">
        <w:rPr>
          <w:rStyle w:val="StyleUnderline"/>
        </w:rPr>
        <w:t xml:space="preserve"> in Europe is </w:t>
      </w:r>
      <w:r w:rsidRPr="004C5F11">
        <w:rPr>
          <w:rStyle w:val="StyleUnderline"/>
        </w:rPr>
        <w:t xml:space="preserve">another </w:t>
      </w:r>
      <w:r w:rsidRPr="00F57A54">
        <w:rPr>
          <w:rStyle w:val="StyleUnderline"/>
        </w:rPr>
        <w:t xml:space="preserve">apple of discord </w:t>
      </w:r>
      <w:r w:rsidRPr="004C5F11">
        <w:rPr>
          <w:rStyle w:val="StyleUnderline"/>
        </w:rPr>
        <w:t>in Russian-US relations.</w:t>
      </w:r>
      <w:r w:rsidRPr="004C5F11">
        <w:t xml:space="preserve"> The US</w:t>
      </w:r>
      <w:r>
        <w:t xml:space="preserve"> rejected Russian proposal to build a joint missile defense system. And the Russian side refused to sign any political declaration put forward by the US stating that the missile defense is not aimed at the Russian nuclear deterrent. The Russian approach is based on the necessity to have legally binding guarantees that missile defense is aimed outside Europe but not inside, and the belief that these guarantees should be checked by objective military and technical criteria.</w:t>
      </w:r>
      <w:r w:rsidRPr="00FB7D0F">
        <w:rPr>
          <w:sz w:val="12"/>
        </w:rPr>
        <w:t xml:space="preserve">¶ </w:t>
      </w:r>
      <w:r w:rsidRPr="004C5F11">
        <w:rPr>
          <w:rStyle w:val="StyleUnderline"/>
        </w:rPr>
        <w:t xml:space="preserve">Russia and the US </w:t>
      </w:r>
      <w:r w:rsidRPr="00F57A54">
        <w:rPr>
          <w:rStyle w:val="StyleUnderline"/>
        </w:rPr>
        <w:t xml:space="preserve">also </w:t>
      </w:r>
      <w:r w:rsidRPr="004C5F11">
        <w:rPr>
          <w:rStyle w:val="StyleUnderline"/>
        </w:rPr>
        <w:t xml:space="preserve">take </w:t>
      </w:r>
      <w:r w:rsidRPr="00F57A54">
        <w:rPr>
          <w:rStyle w:val="StyleUnderline"/>
        </w:rPr>
        <w:t xml:space="preserve">a different stance </w:t>
      </w:r>
      <w:r w:rsidRPr="004C5F11">
        <w:rPr>
          <w:rStyle w:val="StyleUnderline"/>
        </w:rPr>
        <w:t xml:space="preserve">on the situation </w:t>
      </w:r>
      <w:r w:rsidRPr="00F57A54">
        <w:rPr>
          <w:rStyle w:val="StyleUnderline"/>
        </w:rPr>
        <w:t xml:space="preserve">in </w:t>
      </w:r>
      <w:r w:rsidRPr="00F57A54">
        <w:rPr>
          <w:rStyle w:val="Emphasis"/>
        </w:rPr>
        <w:t>Syria</w:t>
      </w:r>
      <w:r w:rsidRPr="00F57A54">
        <w:rPr>
          <w:rStyle w:val="StyleUnderline"/>
        </w:rPr>
        <w:t>.</w:t>
      </w:r>
      <w:r w:rsidRPr="00F57A54">
        <w:t xml:space="preserve"> </w:t>
      </w:r>
      <w:r>
        <w:t xml:space="preserve">After Lavrov and Kerry discussed the issue in Berlin, these positions did not draw closer. </w:t>
      </w:r>
      <w:r w:rsidRPr="00FB7D0F">
        <w:rPr>
          <w:sz w:val="12"/>
        </w:rPr>
        <w:t xml:space="preserve">¶ </w:t>
      </w:r>
      <w:r>
        <w:t xml:space="preserve">Nevertheless, </w:t>
      </w:r>
      <w:r w:rsidRPr="00F57A54">
        <w:rPr>
          <w:rStyle w:val="Emphasis"/>
        </w:rPr>
        <w:t>despite all disagreements, it would be wrong to come to the conclusion that Russia and the US are on the track back to the Cold War.</w:t>
      </w:r>
      <w:r w:rsidRPr="00F57A54">
        <w:rPr>
          <w:rStyle w:val="StyleUnderline"/>
        </w:rPr>
        <w:t xml:space="preserve"> </w:t>
      </w:r>
      <w:r w:rsidRPr="00EB1627">
        <w:rPr>
          <w:rStyle w:val="StyleUnderline"/>
        </w:rPr>
        <w:t xml:space="preserve">It should not escape our </w:t>
      </w:r>
      <w:r w:rsidRPr="00B502F3">
        <w:rPr>
          <w:rStyle w:val="StyleUnderline"/>
        </w:rPr>
        <w:t xml:space="preserve">notice that Russia and the US still have many </w:t>
      </w:r>
      <w:r w:rsidRPr="00B502F3">
        <w:t>areas where our</w:t>
      </w:r>
      <w:r w:rsidRPr="00B502F3">
        <w:rPr>
          <w:rStyle w:val="StyleUnderline"/>
        </w:rPr>
        <w:t xml:space="preserve"> interests </w:t>
      </w:r>
      <w:r w:rsidRPr="00B502F3">
        <w:t>coincide and</w:t>
      </w:r>
      <w:r w:rsidRPr="00B502F3">
        <w:rPr>
          <w:rStyle w:val="StyleUnderline"/>
        </w:rPr>
        <w:t xml:space="preserve"> where we </w:t>
      </w:r>
      <w:r w:rsidRPr="00B502F3">
        <w:t>can</w:t>
      </w:r>
      <w:r w:rsidRPr="00B502F3">
        <w:rPr>
          <w:rStyle w:val="StyleUnderline"/>
        </w:rPr>
        <w:t xml:space="preserve"> </w:t>
      </w:r>
      <w:r w:rsidRPr="00B502F3">
        <w:t>and should</w:t>
      </w:r>
      <w:r w:rsidRPr="00B502F3">
        <w:rPr>
          <w:rStyle w:val="StyleUnderline"/>
        </w:rPr>
        <w:t xml:space="preserve"> cooperate, such as the economy, humanitarianism, nonproliferation, arms control and fighting terrorism. ¶ Both countries can work together to resolve conflicts in which our positions are similar or close.</w:t>
      </w:r>
      <w:r w:rsidRPr="00B502F3">
        <w:t xml:space="preserve"> It is important to iron out our differences, and it would be unreasonable not to cooperate because we disagree on some issues. </w:t>
      </w:r>
      <w:r w:rsidRPr="00B502F3">
        <w:rPr>
          <w:sz w:val="12"/>
        </w:rPr>
        <w:t xml:space="preserve">¶ </w:t>
      </w:r>
      <w:r w:rsidRPr="00B502F3">
        <w:t>Hopefully, Russia-US relations will benefit</w:t>
      </w:r>
      <w:r>
        <w:t xml:space="preserve"> from Kerry's appointment. After his meeting with the US counterpart Lavrov, he stated</w:t>
      </w:r>
      <w:r w:rsidRPr="00B502F3">
        <w:t>, "</w:t>
      </w:r>
      <w:r w:rsidRPr="00B502F3">
        <w:rPr>
          <w:rStyle w:val="StyleUnderline"/>
        </w:rPr>
        <w:t xml:space="preserve">It feels like the second administration of Obama will </w:t>
      </w:r>
      <w:r w:rsidRPr="00B502F3">
        <w:t xml:space="preserve">aim to </w:t>
      </w:r>
      <w:r w:rsidRPr="00B502F3">
        <w:rPr>
          <w:rStyle w:val="StyleUnderline"/>
        </w:rPr>
        <w:t>play a more constructive role when it comes to its foreign policy agenda led by Kerry."</w:t>
      </w:r>
      <w:r w:rsidRPr="00B502F3">
        <w:rPr>
          <w:sz w:val="12"/>
        </w:rPr>
        <w:t xml:space="preserve"> ¶ </w:t>
      </w:r>
      <w:r w:rsidRPr="00B502F3">
        <w:t>If we do not find common ground and our cooperation</w:t>
      </w:r>
      <w:r>
        <w:t xml:space="preserve"> fails, neither Russia nor the US will benefit but terrorists and extremists will. </w:t>
      </w:r>
    </w:p>
    <w:p w:rsidR="00874EF8" w:rsidRDefault="00874EF8" w:rsidP="00874EF8">
      <w:pPr>
        <w:pStyle w:val="Heading4"/>
      </w:pPr>
      <w:r>
        <w:t>No Russian War</w:t>
      </w:r>
    </w:p>
    <w:p w:rsidR="00874EF8" w:rsidRPr="002E405A" w:rsidRDefault="00874EF8" w:rsidP="00874EF8">
      <w:r w:rsidRPr="002E405A">
        <w:rPr>
          <w:rStyle w:val="Style13ptBold"/>
        </w:rPr>
        <w:t>Weitz ‘11</w:t>
      </w:r>
      <w:r w:rsidRPr="002E405A">
        <w:t xml:space="preserve"> (Richard, senior fellow at the Hudson Institute and a World Politics Review senior editor, “Global Insights: Putin not a Game-Changer for U.S.-Russia Ties,” </w:t>
      </w:r>
      <w:hyperlink r:id="rId13" w:history="1">
        <w:r w:rsidRPr="002E405A">
          <w:rPr>
            <w:rStyle w:val="Hyperlink"/>
          </w:rPr>
          <w:t>http://www.scribd.com/doc/66579517/Global-Insights-Putin-not-a-Game-Changer-for-U-S-Russia-Ties</w:t>
        </w:r>
      </w:hyperlink>
      <w:r w:rsidRPr="002E405A">
        <w:t>, September 27, 2011)</w:t>
      </w:r>
    </w:p>
    <w:p w:rsidR="00874EF8" w:rsidRPr="002E405A" w:rsidRDefault="00874EF8" w:rsidP="00874EF8">
      <w:r w:rsidRPr="002E405A">
        <w:t xml:space="preserve">Fifth, </w:t>
      </w:r>
      <w:r w:rsidRPr="00F57A54">
        <w:rPr>
          <w:rStyle w:val="StyleUnderline"/>
        </w:rPr>
        <w:t>there will inevitably be areas of conflict</w:t>
      </w:r>
      <w:r w:rsidRPr="002E405A">
        <w:rPr>
          <w:rStyle w:val="StyleUnderline"/>
        </w:rPr>
        <w:t xml:space="preserve"> between Russia and the</w:t>
      </w:r>
      <w:r w:rsidRPr="002E405A">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Underline"/>
        </w:rPr>
        <w:t xml:space="preserve">, the </w:t>
      </w:r>
      <w:r w:rsidRPr="00F57A54">
        <w:rPr>
          <w:rStyle w:val="StyleUnderline"/>
        </w:rPr>
        <w:t>Russians will always object to</w:t>
      </w:r>
      <w:r w:rsidRPr="002E405A">
        <w:rPr>
          <w:rStyle w:val="StyleUnderline"/>
        </w:rPr>
        <w:t xml:space="preserve"> NATO's </w:t>
      </w:r>
      <w:r w:rsidRPr="00F57A54">
        <w:rPr>
          <w:rStyle w:val="StyleUnderline"/>
        </w:rPr>
        <w:t>missile defense</w:t>
      </w:r>
      <w:r w:rsidRPr="002E405A">
        <w:rPr>
          <w:rStyle w:val="StyleUnderline"/>
        </w:rPr>
        <w:t xml:space="preserve"> efforts</w:t>
      </w:r>
      <w:r w:rsidRPr="002E405A">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2E405A">
        <w:rPr>
          <w:rStyle w:val="StyleUnderline"/>
        </w:rPr>
        <w:t xml:space="preserve">these </w:t>
      </w:r>
      <w:r w:rsidRPr="00F57A54">
        <w:rPr>
          <w:rStyle w:val="StyleUnderline"/>
        </w:rPr>
        <w:t>conflicts</w:t>
      </w:r>
      <w:r w:rsidRPr="002E405A">
        <w:rPr>
          <w:rStyle w:val="StyleUnderline"/>
        </w:rPr>
        <w:t xml:space="preserve"> can be managed, since they </w:t>
      </w:r>
      <w:r w:rsidRPr="00F57A54">
        <w:rPr>
          <w:rStyle w:val="StyleUnderline"/>
        </w:rPr>
        <w:t>will</w:t>
      </w:r>
      <w:r w:rsidRPr="002E405A">
        <w:rPr>
          <w:rStyle w:val="StyleUnderline"/>
        </w:rPr>
        <w:t xml:space="preserve"> likely </w:t>
      </w:r>
      <w:r w:rsidRPr="00F57A54">
        <w:rPr>
          <w:rStyle w:val="Emphasis"/>
        </w:rPr>
        <w:t>remain limited and compartmentalized</w:t>
      </w:r>
      <w:r w:rsidRPr="00F57A54">
        <w:t xml:space="preserve">. </w:t>
      </w:r>
      <w:r w:rsidRPr="00F57A54">
        <w:rPr>
          <w:rStyle w:val="StyleUnderline"/>
        </w:rPr>
        <w:t xml:space="preserve">Russia and the West </w:t>
      </w:r>
      <w:r w:rsidRPr="00F57A54">
        <w:rPr>
          <w:rStyle w:val="Emphasis"/>
        </w:rPr>
        <w:t>do not have fundamentally conflicting</w:t>
      </w:r>
      <w:r w:rsidRPr="004B5E02">
        <w:rPr>
          <w:rStyle w:val="Emphasis"/>
        </w:rPr>
        <w:t xml:space="preserve"> </w:t>
      </w:r>
      <w:r w:rsidRPr="002E405A">
        <w:rPr>
          <w:rStyle w:val="Emphasis"/>
        </w:rPr>
        <w:t xml:space="preserve">vital </w:t>
      </w:r>
      <w:r w:rsidRPr="00F57A54">
        <w:rPr>
          <w:rStyle w:val="Emphasis"/>
        </w:rPr>
        <w:t>interests of the kind countries</w:t>
      </w:r>
      <w:r w:rsidRPr="002E405A">
        <w:rPr>
          <w:rStyle w:val="Emphasis"/>
        </w:rPr>
        <w:t xml:space="preserve"> would </w:t>
      </w:r>
      <w:r w:rsidRPr="00F57A54">
        <w:rPr>
          <w:rStyle w:val="Emphasis"/>
        </w:rPr>
        <w:t>go to war over</w:t>
      </w:r>
      <w:r w:rsidRPr="002E405A">
        <w:t xml:space="preserve">. And as the Cold War demonstrated, </w:t>
      </w:r>
      <w:r w:rsidRPr="00F57A54">
        <w:rPr>
          <w:rStyle w:val="StyleUnderline"/>
        </w:rPr>
        <w:t>nuclear weapons are a</w:t>
      </w:r>
      <w:r w:rsidRPr="002E405A">
        <w:rPr>
          <w:rStyle w:val="StyleUnderline"/>
        </w:rPr>
        <w:t xml:space="preserve"> great </w:t>
      </w:r>
      <w:r w:rsidRPr="00F57A54">
        <w:rPr>
          <w:rStyle w:val="StyleUnderline"/>
        </w:rPr>
        <w:t>pacifier</w:t>
      </w:r>
      <w:r w:rsidRPr="002E405A">
        <w:rPr>
          <w:rStyle w:val="StyleUnderline"/>
        </w:rPr>
        <w:t xml:space="preserve"> under such conditions.</w:t>
      </w:r>
      <w:r w:rsidRPr="002E405A">
        <w:t xml:space="preserve"> Another novel development is </w:t>
      </w:r>
      <w:r w:rsidRPr="002E405A">
        <w:rPr>
          <w:rStyle w:val="StyleUnderline"/>
        </w:rPr>
        <w:t xml:space="preserve">that </w:t>
      </w:r>
      <w:r w:rsidRPr="00F57A54">
        <w:rPr>
          <w:rStyle w:val="StyleUnderline"/>
        </w:rPr>
        <w:t>Russia is</w:t>
      </w:r>
      <w:r w:rsidRPr="002E405A">
        <w:rPr>
          <w:rStyle w:val="StyleUnderline"/>
        </w:rPr>
        <w:t xml:space="preserve"> much more </w:t>
      </w:r>
      <w:r w:rsidRPr="00F57A54">
        <w:rPr>
          <w:rStyle w:val="StyleUnderline"/>
        </w:rPr>
        <w:t>integrated into the</w:t>
      </w:r>
      <w:r w:rsidRPr="002E405A">
        <w:rPr>
          <w:rStyle w:val="StyleUnderline"/>
        </w:rPr>
        <w:t xml:space="preserve"> international </w:t>
      </w:r>
      <w:r w:rsidRPr="00F57A54">
        <w:rPr>
          <w:rStyle w:val="StyleUnderline"/>
        </w:rPr>
        <w:t>economy</w:t>
      </w:r>
      <w:r w:rsidRPr="002E405A">
        <w:rPr>
          <w:rStyle w:val="StyleUnderline"/>
        </w:rPr>
        <w:t xml:space="preserve"> and global society than the Soviet Union was, and Putin's popularity depends heavily on his economic track record</w:t>
      </w:r>
      <w:r w:rsidRPr="002E405A">
        <w:t xml:space="preserve">. Beyond that, there are objective criteria, such as </w:t>
      </w:r>
      <w:r w:rsidRPr="002E405A">
        <w:rPr>
          <w:rStyle w:val="StyleUnderline"/>
        </w:rPr>
        <w:t xml:space="preserve">the smaller size of the Russian population and economy as well as the </w:t>
      </w:r>
      <w:r w:rsidRPr="00F57A54">
        <w:rPr>
          <w:rStyle w:val="StyleUnderline"/>
        </w:rPr>
        <w:t>difficulty</w:t>
      </w:r>
      <w:r w:rsidRPr="002E405A">
        <w:rPr>
          <w:rStyle w:val="StyleUnderline"/>
        </w:rPr>
        <w:t xml:space="preserve"> of </w:t>
      </w:r>
      <w:r w:rsidRPr="00F57A54">
        <w:rPr>
          <w:rStyle w:val="StyleUnderline"/>
        </w:rPr>
        <w:t>controlling</w:t>
      </w:r>
      <w:r w:rsidRPr="002E405A">
        <w:rPr>
          <w:rStyle w:val="StyleUnderline"/>
        </w:rPr>
        <w:t xml:space="preserve"> modern means of social </w:t>
      </w:r>
      <w:r w:rsidRPr="00F57A54">
        <w:rPr>
          <w:rStyle w:val="StyleUnderline"/>
        </w:rPr>
        <w:t>communication</w:t>
      </w:r>
      <w:r w:rsidRPr="002E405A">
        <w:rPr>
          <w:rStyle w:val="StyleUnderline"/>
        </w:rPr>
        <w:t xml:space="preserve">, that </w:t>
      </w:r>
      <w:r w:rsidRPr="00F57A54">
        <w:rPr>
          <w:rStyle w:val="StyleUnderline"/>
        </w:rPr>
        <w:t>will constrain</w:t>
      </w:r>
      <w:r w:rsidRPr="002E405A">
        <w:rPr>
          <w:rStyle w:val="StyleUnderline"/>
        </w:rPr>
        <w:t xml:space="preserve"> whoever is in charge of </w:t>
      </w:r>
      <w:r w:rsidRPr="00F57A54">
        <w:rPr>
          <w:rStyle w:val="StyleUnderline"/>
        </w:rPr>
        <w:t>Russia</w:t>
      </w:r>
      <w:r w:rsidRPr="002E405A">
        <w:t>.</w:t>
      </w:r>
    </w:p>
    <w:p w:rsidR="00874EF8" w:rsidRDefault="00B56757" w:rsidP="00B56757">
      <w:pPr>
        <w:pStyle w:val="Heading2"/>
      </w:pPr>
      <w:r>
        <w:t>Econ</w:t>
      </w:r>
    </w:p>
    <w:p w:rsidR="00B56757" w:rsidRDefault="00B56757" w:rsidP="00B56757">
      <w:pPr>
        <w:pStyle w:val="Heading3"/>
      </w:pPr>
      <w:r>
        <w:t>2NC AT: Econ</w:t>
      </w:r>
    </w:p>
    <w:p w:rsidR="00B56757" w:rsidRPr="00B56757" w:rsidRDefault="00B56757" w:rsidP="00B56757">
      <w:pPr>
        <w:pStyle w:val="Heading4"/>
      </w:pPr>
      <w:r>
        <w:t>Trump would destroy the economy</w:t>
      </w:r>
    </w:p>
    <w:p w:rsidR="00B56757" w:rsidRPr="00B56757" w:rsidRDefault="00B56757" w:rsidP="00B56757">
      <w:r w:rsidRPr="00B56757">
        <w:rPr>
          <w:rStyle w:val="Style13ptBold"/>
        </w:rPr>
        <w:t>Thompson 5/8</w:t>
      </w:r>
      <w:r>
        <w:t xml:space="preserve"> (Derek Thompson is a senior editor at The Atlantic, where he writes about economics, labor markets, and the entertainment business, “</w:t>
      </w:r>
      <w:r w:rsidRPr="00B56757">
        <w:rPr>
          <w:rStyle w:val="Emphasis"/>
        </w:rPr>
        <w:t>Donald Trump's Economic Plans Would Destroy the U.S. Economy</w:t>
      </w:r>
      <w:r>
        <w:t>”, http://www.theatlantic.com/business/archive/2016/05/donald-trumps-economy/481743/)</w:t>
      </w:r>
    </w:p>
    <w:p w:rsidR="00B56757" w:rsidRPr="00F1352C" w:rsidRDefault="00B56757" w:rsidP="00B56757">
      <w:pPr>
        <w:rPr>
          <w:rStyle w:val="StyleUnderline"/>
        </w:rPr>
      </w:pPr>
      <w:r w:rsidRPr="00F1352C">
        <w:rPr>
          <w:sz w:val="16"/>
        </w:rPr>
        <w:t>On Thursday, Donald Trump’s tweet about tacos was only the second-most alarming message he sent to potential voters. Less open to humorous interpretation was his threat to default on U.S. debt in the event of a recession.</w:t>
      </w:r>
      <w:r w:rsidR="00F1352C" w:rsidRPr="00F1352C">
        <w:rPr>
          <w:sz w:val="16"/>
        </w:rPr>
        <w:t xml:space="preserve"> </w:t>
      </w:r>
      <w:r w:rsidRPr="00F1352C">
        <w:rPr>
          <w:sz w:val="16"/>
        </w:rPr>
        <w:t xml:space="preserve">“I’ve borrowed knowing that you can pay back with discounts,” he told CNBC. </w:t>
      </w:r>
      <w:r w:rsidRPr="00B56757">
        <w:rPr>
          <w:rStyle w:val="StyleUnderline"/>
        </w:rPr>
        <w:t>“I would borrow knowing that if the economy crashed, you could make a deal</w:t>
      </w:r>
      <w:r w:rsidRPr="00F1352C">
        <w:rPr>
          <w:sz w:val="16"/>
        </w:rPr>
        <w:t>.”</w:t>
      </w:r>
      <w:r w:rsidR="00F1352C" w:rsidRPr="00F1352C">
        <w:rPr>
          <w:sz w:val="16"/>
        </w:rPr>
        <w:t xml:space="preserve"> </w:t>
      </w:r>
      <w:r w:rsidRPr="00B56757">
        <w:rPr>
          <w:rStyle w:val="StyleUnderline"/>
        </w:rPr>
        <w:t xml:space="preserve">This policy would be so disastrous that even </w:t>
      </w:r>
      <w:r w:rsidRPr="00B56757">
        <w:rPr>
          <w:rStyle w:val="Emphasis"/>
        </w:rPr>
        <w:t>its suggestion is dangerous</w:t>
      </w:r>
      <w:r w:rsidRPr="00F1352C">
        <w:rPr>
          <w:sz w:val="16"/>
        </w:rPr>
        <w:t xml:space="preserve">. In the event of a recession, </w:t>
      </w:r>
      <w:r w:rsidRPr="00B56757">
        <w:rPr>
          <w:rStyle w:val="StyleUnderline"/>
        </w:rPr>
        <w:t>Trump would treat the full faith and credit of the United States to a capricious hair cut</w:t>
      </w:r>
      <w:r w:rsidRPr="00F1352C">
        <w:rPr>
          <w:sz w:val="16"/>
        </w:rPr>
        <w:t xml:space="preserve">. As Josh Barro explained, </w:t>
      </w:r>
      <w:r w:rsidRPr="00B56757">
        <w:rPr>
          <w:rStyle w:val="StyleUnderline"/>
        </w:rPr>
        <w:t>this wouldn’t just represent a historic default, putting the U.S. in the position of a country like Greece or Argentina</w:t>
      </w:r>
      <w:r w:rsidRPr="00F1352C">
        <w:rPr>
          <w:sz w:val="16"/>
        </w:rPr>
        <w:t xml:space="preserve">; </w:t>
      </w:r>
      <w:r w:rsidRPr="00B56757">
        <w:rPr>
          <w:rStyle w:val="Emphasis"/>
        </w:rPr>
        <w:t>it could also spark an international financial crisis</w:t>
      </w:r>
      <w:r w:rsidRPr="00F1352C">
        <w:rPr>
          <w:sz w:val="16"/>
        </w:rPr>
        <w:t xml:space="preserve">, </w:t>
      </w:r>
      <w:r w:rsidRPr="00B56757">
        <w:rPr>
          <w:rStyle w:val="StyleUnderline"/>
        </w:rPr>
        <w:t>as “investors would cease to see Treasuries as a safe asset and demand higher interest rates in exchange for risk.”</w:t>
      </w:r>
      <w:r w:rsidR="00F1352C">
        <w:rPr>
          <w:rStyle w:val="StyleUnderline"/>
        </w:rPr>
        <w:t xml:space="preserve"> </w:t>
      </w:r>
      <w:r w:rsidRPr="00F1352C">
        <w:rPr>
          <w:sz w:val="16"/>
        </w:rPr>
        <w:t xml:space="preserve">Trump has promised to make America great again. </w:t>
      </w:r>
      <w:r w:rsidRPr="00B56757">
        <w:rPr>
          <w:rStyle w:val="StyleUnderline"/>
        </w:rPr>
        <w:t>But a closer look his policy proposals</w:t>
      </w:r>
      <w:r w:rsidRPr="00F1352C">
        <w:rPr>
          <w:sz w:val="16"/>
        </w:rPr>
        <w:t xml:space="preserve">, such as they are, </w:t>
      </w:r>
      <w:r w:rsidRPr="00B56757">
        <w:rPr>
          <w:rStyle w:val="StyleUnderline"/>
        </w:rPr>
        <w:t xml:space="preserve">suggests that within his first few years as president, he would more likely </w:t>
      </w:r>
      <w:r w:rsidRPr="00B56757">
        <w:rPr>
          <w:rStyle w:val="Emphasis"/>
        </w:rPr>
        <w:t>make American recessionary again.</w:t>
      </w:r>
      <w:r w:rsidR="00F1352C">
        <w:rPr>
          <w:rStyle w:val="Emphasis"/>
        </w:rPr>
        <w:t xml:space="preserve"> </w:t>
      </w:r>
      <w:r w:rsidRPr="00F1352C">
        <w:rPr>
          <w:sz w:val="16"/>
        </w:rPr>
        <w:t>The problem begins with his outspoken approach to Mexican immigration. His “plan” to deport 11 million undocumented immigrants would shrink the economy by about 2 percent, according to American Action Forum (AAF), a conservative and pro-business think tank. The sudden subtraction of 7 million workers would cause an immediate shock to thousands of businesses, triggering a GDP collapse ranging from $400 billion to $600 billion in production, AAF’s analysis found, with the worst of the slump occurring in industries like construction and hospitality. “The things Donald Trump has said are utterly unworkable,” Douglas Holtz-Eakin, an economic adviser to Senator John McCain’s 2008 presidential campaign and the forum's president, told Reuters.</w:t>
      </w:r>
      <w:r w:rsidR="00F1352C" w:rsidRPr="00F1352C">
        <w:rPr>
          <w:sz w:val="16"/>
        </w:rPr>
        <w:t xml:space="preserve"> </w:t>
      </w:r>
      <w:r w:rsidRPr="00F1352C">
        <w:rPr>
          <w:rStyle w:val="StyleUnderline"/>
        </w:rPr>
        <w:t xml:space="preserve">Trump’s plan for a border wall could cost several billion dollars more. But as a financial matter, the wall is one of the least troubling aspects of his policy fantasies. </w:t>
      </w:r>
      <w:r w:rsidRPr="00F1352C">
        <w:rPr>
          <w:sz w:val="16"/>
        </w:rPr>
        <w:t xml:space="preserve">By contrast, </w:t>
      </w:r>
      <w:r w:rsidRPr="00F1352C">
        <w:rPr>
          <w:rStyle w:val="StyleUnderline"/>
        </w:rPr>
        <w:t>his tax plan would cut federal revenue by almost $10 trillion in the next decade, according to the Tax Policy Center.</w:t>
      </w:r>
      <w:r w:rsidRPr="00F1352C">
        <w:rPr>
          <w:sz w:val="16"/>
        </w:rPr>
        <w:t xml:space="preserve"> Meanwhile, </w:t>
      </w:r>
      <w:r w:rsidRPr="00F1352C">
        <w:rPr>
          <w:rStyle w:val="StyleUnderline"/>
        </w:rPr>
        <w:t>he has no plans to cut spending on Medicare, Medicaid, benefits for veterans, defense, or Social Security, which, along with mandatory payments on the debt, collectively account for more than two-thirds of government spending</w:t>
      </w:r>
      <w:r w:rsidRPr="00F1352C">
        <w:rPr>
          <w:sz w:val="16"/>
        </w:rPr>
        <w:t xml:space="preserve">. In fact, </w:t>
      </w:r>
      <w:r w:rsidRPr="00F1352C">
        <w:rPr>
          <w:rStyle w:val="StyleUnderline"/>
        </w:rPr>
        <w:t>several of his proposals suggest he would raise spending on some of these measures, such as Social Security and veterans benefits. The deficit would, in short order, reach unprecedented peacetime, non-recession levels. (That’s not counting the revenue collapse from manufacturing a recession with mass deportations.)</w:t>
      </w:r>
      <w:r w:rsidR="00F1352C">
        <w:rPr>
          <w:rStyle w:val="StyleUnderline"/>
        </w:rPr>
        <w:t xml:space="preserve"> </w:t>
      </w:r>
      <w:r w:rsidRPr="00F1352C">
        <w:rPr>
          <w:rStyle w:val="StyleUnderline"/>
        </w:rPr>
        <w:t>Here is Trumponomics, in a sentence:</w:t>
      </w:r>
      <w:r w:rsidRPr="00F1352C">
        <w:rPr>
          <w:sz w:val="16"/>
        </w:rPr>
        <w:t xml:space="preserve"> </w:t>
      </w:r>
      <w:r w:rsidRPr="00F1352C">
        <w:rPr>
          <w:rStyle w:val="StyleUnderline"/>
        </w:rPr>
        <w:t xml:space="preserve">Create an unnecessary economic downturn by deporting 7 million workers while cutting taxes for the rich and requiring the United States to borrow trillions of dollars from creditors, whom Trump has now threatened to stiff, if he feels like it. </w:t>
      </w:r>
      <w:r w:rsidRPr="00F1352C">
        <w:rPr>
          <w:rStyle w:val="Emphasis"/>
        </w:rPr>
        <w:t xml:space="preserve">It would be the greatest, </w:t>
      </w:r>
      <w:r w:rsidRPr="00F1352C">
        <w:rPr>
          <w:rStyle w:val="Emphasis"/>
          <w:strike/>
        </w:rPr>
        <w:t>dumbest</w:t>
      </w:r>
      <w:r w:rsidRPr="00F1352C">
        <w:rPr>
          <w:rStyle w:val="Emphasis"/>
        </w:rPr>
        <w:t xml:space="preserve"> </w:t>
      </w:r>
      <w:r w:rsidR="00F1352C">
        <w:rPr>
          <w:rStyle w:val="Emphasis"/>
        </w:rPr>
        <w:t xml:space="preserve">[most illogical] </w:t>
      </w:r>
      <w:r w:rsidRPr="00F1352C">
        <w:rPr>
          <w:rStyle w:val="Emphasis"/>
        </w:rPr>
        <w:t>recession in American history.</w:t>
      </w:r>
      <w:r w:rsidR="00F1352C">
        <w:rPr>
          <w:rStyle w:val="Emphasis"/>
        </w:rPr>
        <w:t xml:space="preserve"> </w:t>
      </w:r>
      <w:r w:rsidRPr="00F1352C">
        <w:rPr>
          <w:sz w:val="16"/>
        </w:rPr>
        <w:t>Trump’s abandonment of economic common sense is, like so much of his appeal, not an outlier position in the GOP so much as an extrapolation of his party’s recent commitment to fiscal insanity. Republicans elites have responded to widening income inequality by proposing a series of escalating tax cuts for the rich. Paul Ryan, nominally the adult-elect of the party, rose to fame with tax-cut promises and draconian proposals to shrink the safety net. When interest rates were historically low and infrastructure spending was attractive, Republicans called for deficit reductions. When the recovery was still fragile, they played chicken with the debt ceiling by threatening a default until the president caved to their budget demands.</w:t>
      </w:r>
      <w:r w:rsidR="00F1352C" w:rsidRPr="00F1352C">
        <w:rPr>
          <w:sz w:val="16"/>
        </w:rPr>
        <w:t xml:space="preserve"> </w:t>
      </w:r>
      <w:r w:rsidRPr="00F1352C">
        <w:rPr>
          <w:rStyle w:val="StyleUnderline"/>
        </w:rPr>
        <w:t>Trump’s economic ideas are so haphazard that, by their own merits, they scarcely deserve to be taken seriously or considered alongside each other. But given that he has managed to become the presumptive GOP presidential nominee, the media doesn’t have a choice. Like so much of his candidacy, those ideas are a joke—one that the country is civically obligated to take seriously.</w:t>
      </w:r>
    </w:p>
    <w:p w:rsidR="00B56757" w:rsidRDefault="00B56757" w:rsidP="00B56757">
      <w:pPr>
        <w:pStyle w:val="Heading4"/>
      </w:pPr>
      <w:r>
        <w:t>No impact to economy</w:t>
      </w:r>
    </w:p>
    <w:p w:rsidR="00B56757" w:rsidRPr="006F073F" w:rsidRDefault="00B56757" w:rsidP="00B56757">
      <w:r w:rsidRPr="006F073F">
        <w:rPr>
          <w:rStyle w:val="Style13ptBold"/>
        </w:rPr>
        <w:t xml:space="preserve">Drezner ’14 </w:t>
      </w:r>
      <w:r w:rsidRPr="006F073F">
        <w:t>(Daniel Drezner, IR prof at Tufts, The System Worked: Global Economic Governance during the Great Recession, World Politics, Volume 66. Number 1, January 2014, pp. 123-164)</w:t>
      </w:r>
    </w:p>
    <w:p w:rsidR="00B56757" w:rsidRDefault="00B56757" w:rsidP="00B56757"/>
    <w:p w:rsidR="00B56757" w:rsidRDefault="00B56757" w:rsidP="00B56757">
      <w:r>
        <w:t xml:space="preserve">The final significant outcome addresses </w:t>
      </w:r>
      <w:r w:rsidRPr="00F828E1">
        <w:rPr>
          <w:rStyle w:val="StyleUnderline"/>
        </w:rPr>
        <w:t xml:space="preserve">a </w:t>
      </w:r>
      <w:r w:rsidRPr="006F073F">
        <w:rPr>
          <w:rStyle w:val="StyleUnderline"/>
        </w:rPr>
        <w:t>dog</w:t>
      </w:r>
      <w:r w:rsidRPr="006F073F">
        <w:t xml:space="preserve"> that </w:t>
      </w:r>
      <w:r w:rsidRPr="006F073F">
        <w:rPr>
          <w:rStyle w:val="StyleUnderline"/>
        </w:rPr>
        <w:t>hasn't barked</w:t>
      </w:r>
      <w:r w:rsidRPr="006F073F">
        <w:t xml:space="preserve">: the effect of the Great Recession on cross-border conflict and violence. </w:t>
      </w:r>
      <w:r w:rsidRPr="006F073F">
        <w:rPr>
          <w:rStyle w:val="StyleUnderline"/>
        </w:rPr>
        <w:t>During the initial stages of the crisis, multiple analysts asserted that the financial crisis would lead states to increase their use of force</w:t>
      </w:r>
      <w:r w:rsidRPr="006F073F">
        <w:t xml:space="preserve"> as a tool for staying in power.42 They voiced genuine concern that the global economic downturn would lead to an increase in conflict—</w:t>
      </w:r>
      <w:r w:rsidRPr="006F073F">
        <w:rPr>
          <w:rStyle w:val="StyleUnderline"/>
        </w:rPr>
        <w:t>whether through</w:t>
      </w:r>
      <w:r w:rsidRPr="006F073F">
        <w:t xml:space="preserve"> greater internal </w:t>
      </w:r>
      <w:r w:rsidRPr="006F073F">
        <w:rPr>
          <w:rStyle w:val="StyleUnderline"/>
        </w:rPr>
        <w:t>repression,</w:t>
      </w:r>
      <w:r w:rsidRPr="00F828E1">
        <w:rPr>
          <w:rStyle w:val="StyleUnderline"/>
        </w:rPr>
        <w:t xml:space="preserve"> </w:t>
      </w:r>
      <w:r w:rsidRPr="00F57A54">
        <w:rPr>
          <w:rStyle w:val="StyleUnderline"/>
        </w:rPr>
        <w:t>diversionary wars, arms races, or</w:t>
      </w:r>
      <w:r w:rsidRPr="00F828E1">
        <w:rPr>
          <w:rStyle w:val="StyleUnderline"/>
        </w:rPr>
        <w:t xml:space="preserve"> a ratcheting up of </w:t>
      </w:r>
      <w:r w:rsidRPr="00F57A54">
        <w:rPr>
          <w:rStyle w:val="StyleUnderline"/>
        </w:rPr>
        <w:t>great power conflict</w:t>
      </w:r>
      <w:r w:rsidRPr="00F57A54">
        <w:t>.</w:t>
      </w:r>
      <w:r>
        <w:t xml:space="preserve"> Violence in the Middle East, border disputes in the South China Sea, and even the disruptions of the Occupy movement fueled impressions of a surge in global public disorder. </w:t>
      </w:r>
      <w:r w:rsidRPr="00F57A54">
        <w:rPr>
          <w:rStyle w:val="Emphasis"/>
        </w:rPr>
        <w:t>The aggregate data suggest otherwise</w:t>
      </w:r>
      <w:r w:rsidRPr="00F828E1">
        <w:rPr>
          <w:rStyle w:val="StyleUnderline"/>
        </w:rPr>
        <w:t>, however</w:t>
      </w:r>
      <w:r>
        <w:t>. The Institute for Economics and Peace has concluded that "</w:t>
      </w:r>
      <w:r w:rsidRPr="006F073F">
        <w:rPr>
          <w:rStyle w:val="StyleUnderline"/>
        </w:rPr>
        <w:t xml:space="preserve">the average level of </w:t>
      </w:r>
      <w:r w:rsidRPr="00F57A54">
        <w:rPr>
          <w:rStyle w:val="StyleUnderline"/>
        </w:rPr>
        <w:t>peacefulness in 2012 is</w:t>
      </w:r>
      <w:r w:rsidRPr="00F828E1">
        <w:rPr>
          <w:rStyle w:val="StyleUnderline"/>
        </w:rPr>
        <w:t xml:space="preserve"> approximately </w:t>
      </w:r>
      <w:r w:rsidRPr="00F57A54">
        <w:rPr>
          <w:rStyle w:val="StyleUnderline"/>
        </w:rPr>
        <w:t>the same as</w:t>
      </w:r>
      <w:r w:rsidRPr="00F828E1">
        <w:rPr>
          <w:rStyle w:val="StyleUnderline"/>
        </w:rPr>
        <w:t xml:space="preserve"> it was in </w:t>
      </w:r>
      <w:r w:rsidRPr="00F57A54">
        <w:rPr>
          <w:rStyle w:val="StyleUnderline"/>
        </w:rPr>
        <w:t>2007</w:t>
      </w:r>
      <w:r>
        <w:t xml:space="preserve">."43 </w:t>
      </w:r>
      <w:r w:rsidRPr="006F073F">
        <w:rPr>
          <w:rStyle w:val="StyleUnderline"/>
        </w:rPr>
        <w:t xml:space="preserve">Interstate </w:t>
      </w:r>
      <w:r w:rsidRPr="00F57A54">
        <w:rPr>
          <w:rStyle w:val="StyleUnderline"/>
        </w:rPr>
        <w:t>violence</w:t>
      </w:r>
      <w:r>
        <w:t xml:space="preserve"> in particular </w:t>
      </w:r>
      <w:r w:rsidRPr="00F828E1">
        <w:rPr>
          <w:rStyle w:val="StyleUnderline"/>
        </w:rPr>
        <w:t xml:space="preserve">has </w:t>
      </w:r>
      <w:r w:rsidRPr="00F57A54">
        <w:rPr>
          <w:rStyle w:val="Emphasis"/>
        </w:rPr>
        <w:t>declined</w:t>
      </w:r>
      <w:r w:rsidRPr="00F828E1">
        <w:rPr>
          <w:rStyle w:val="StyleUnderline"/>
        </w:rPr>
        <w:t xml:space="preserve"> since the start of the financial crisis</w:t>
      </w:r>
      <w:r w:rsidRPr="006F073F">
        <w:rPr>
          <w:rStyle w:val="StyleUnderline"/>
        </w:rPr>
        <w:t>, as have military expenditures</w:t>
      </w:r>
      <w:r w:rsidRPr="006F073F">
        <w:t xml:space="preserve"> in most sampled countries. Other </w:t>
      </w:r>
      <w:r w:rsidRPr="006F073F">
        <w:rPr>
          <w:rStyle w:val="StyleUnderline"/>
        </w:rPr>
        <w:t>studies confirm that</w:t>
      </w:r>
      <w:r>
        <w:t xml:space="preserve"> </w:t>
      </w:r>
      <w:r w:rsidRPr="00F57A54">
        <w:rPr>
          <w:rStyle w:val="StyleUnderline"/>
        </w:rPr>
        <w:t>the</w:t>
      </w:r>
      <w:r w:rsidRPr="00F828E1">
        <w:rPr>
          <w:rStyle w:val="StyleUnderline"/>
        </w:rPr>
        <w:t xml:space="preserve"> Great </w:t>
      </w:r>
      <w:r w:rsidRPr="00F57A54">
        <w:rPr>
          <w:rStyle w:val="StyleUnderline"/>
        </w:rPr>
        <w:t>Recession has not triggered</w:t>
      </w:r>
      <w:r w:rsidRPr="00F828E1">
        <w:rPr>
          <w:rStyle w:val="StyleUnderline"/>
        </w:rPr>
        <w:t xml:space="preserve"> any increase in </w:t>
      </w:r>
      <w:r w:rsidRPr="00F57A54">
        <w:rPr>
          <w:rStyle w:val="StyleUnderline"/>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F57A54">
        <w:rPr>
          <w:rStyle w:val="StyleUnderline"/>
        </w:rPr>
        <w:t>the crisis has not</w:t>
      </w:r>
      <w:r>
        <w:t xml:space="preserve"> to date </w:t>
      </w:r>
      <w:r w:rsidRPr="00F57A54">
        <w:rPr>
          <w:rStyle w:val="StyleUnderline"/>
        </w:rPr>
        <w:t>generated</w:t>
      </w:r>
      <w:r w:rsidRPr="00F828E1">
        <w:rPr>
          <w:rStyle w:val="StyleUnderline"/>
        </w:rPr>
        <w:t xml:space="preserve"> the surge in </w:t>
      </w:r>
      <w:r w:rsidRPr="00F57A54">
        <w:rPr>
          <w:rStyle w:val="StyleUnderline"/>
        </w:rPr>
        <w:t>protectionist nationalism or ethnic exclusion</w:t>
      </w:r>
      <w:r w:rsidRPr="00F828E1">
        <w:rPr>
          <w:rStyle w:val="StyleUnderline"/>
        </w:rPr>
        <w:t xml:space="preserve"> that might have been expected</w:t>
      </w:r>
      <w:r>
        <w:t>."43</w:t>
      </w:r>
    </w:p>
    <w:p w:rsidR="00B56757" w:rsidRDefault="00B56757" w:rsidP="00B56757">
      <w:pPr>
        <w:rPr>
          <w:rFonts w:eastAsia="Calibri"/>
          <w:bCs/>
          <w:u w:val="single"/>
        </w:rPr>
      </w:pPr>
    </w:p>
    <w:p w:rsidR="00B56757" w:rsidRPr="00B56757" w:rsidRDefault="00B56757" w:rsidP="00B56757">
      <w:pPr>
        <w:pStyle w:val="Heading3"/>
      </w:pPr>
      <w:r>
        <w:t>2NC ACA</w:t>
      </w:r>
    </w:p>
    <w:p w:rsidR="00B56757" w:rsidRDefault="00B56757" w:rsidP="00B56757">
      <w:pPr>
        <w:pStyle w:val="Heading4"/>
      </w:pPr>
      <w:r>
        <w:t>GOP win causes repeal of Obamacare.</w:t>
      </w:r>
    </w:p>
    <w:p w:rsidR="00B56757" w:rsidRPr="00810339" w:rsidRDefault="00B56757" w:rsidP="00B56757">
      <w:pPr>
        <w:rPr>
          <w:rStyle w:val="Style13ptBold"/>
        </w:rPr>
      </w:pPr>
      <w:r w:rsidRPr="00810339">
        <w:rPr>
          <w:rStyle w:val="Style13ptBold"/>
        </w:rPr>
        <w:t xml:space="preserve">Baksh et al, </w:t>
      </w:r>
      <w:r>
        <w:rPr>
          <w:rStyle w:val="Style13ptBold"/>
        </w:rPr>
        <w:t>15</w:t>
      </w:r>
    </w:p>
    <w:p w:rsidR="00B56757" w:rsidRPr="00810339" w:rsidRDefault="00B56757" w:rsidP="00B56757">
      <w:r w:rsidRPr="00810339">
        <w:t xml:space="preserve">(Mariam Baksh, fellow at Huffington Post. Philip Lewis, fellow at Huffington Post. Ruby Mellen, fellow at Huffington Post. “Here's What </w:t>
      </w:r>
      <w:r w:rsidRPr="00F57A54">
        <w:rPr>
          <w:u w:val="single"/>
        </w:rPr>
        <w:t>The First 100 Days Of A GOP Presidency</w:t>
      </w:r>
      <w:r w:rsidRPr="00810339">
        <w:t xml:space="preserve"> Could Look Like.” December 21, 2015. &lt;http://www.huffingtonpost.com/entry/gop-presidency-100-days_565dd5a6e4b08e945fecad06&gt; Accessed: 12/21/15 RJS)</w:t>
      </w:r>
    </w:p>
    <w:p w:rsidR="00B56757" w:rsidRPr="00F57A54" w:rsidRDefault="00B56757" w:rsidP="00B56757">
      <w:pPr>
        <w:rPr>
          <w:u w:val="single"/>
        </w:rPr>
      </w:pPr>
    </w:p>
    <w:p w:rsidR="00B56757" w:rsidRDefault="00B56757" w:rsidP="00B56757">
      <w:r w:rsidRPr="00F57A54">
        <w:rPr>
          <w:u w:val="single"/>
        </w:rPr>
        <w:t>Repeal Obamacare</w:t>
      </w:r>
      <w:r>
        <w:t xml:space="preserve">. </w:t>
      </w:r>
      <w:r w:rsidRPr="00810339">
        <w:rPr>
          <w:sz w:val="18"/>
          <w:szCs w:val="18"/>
        </w:rPr>
        <w:t>After two years of sign-ups following the implementation of the Affordable Care Act, more than 16 million people now have health insurance who didn’t have it before. But</w:t>
      </w:r>
      <w:r>
        <w:t xml:space="preserve"> </w:t>
      </w:r>
      <w:r w:rsidRPr="00F57A54">
        <w:rPr>
          <w:u w:val="single"/>
        </w:rPr>
        <w:t xml:space="preserve">every GOP candidate </w:t>
      </w:r>
      <w:r w:rsidRPr="00274950">
        <w:rPr>
          <w:u w:val="single"/>
        </w:rPr>
        <w:t xml:space="preserve">except Ohio Gov. John Kasich </w:t>
      </w:r>
      <w:r w:rsidRPr="00F57A54">
        <w:rPr>
          <w:u w:val="single"/>
        </w:rPr>
        <w:t>has promised to repeal Obamacare</w:t>
      </w:r>
      <w:r>
        <w:t xml:space="preserve"> </w:t>
      </w:r>
      <w:r w:rsidRPr="00810339">
        <w:rPr>
          <w:sz w:val="18"/>
          <w:szCs w:val="18"/>
        </w:rPr>
        <w:t xml:space="preserve">-- though </w:t>
      </w:r>
      <w:r w:rsidRPr="00DC4CFD">
        <w:rPr>
          <w:sz w:val="18"/>
          <w:szCs w:val="18"/>
        </w:rPr>
        <w:t>for the most</w:t>
      </w:r>
      <w:r w:rsidRPr="00810339">
        <w:rPr>
          <w:sz w:val="18"/>
          <w:szCs w:val="18"/>
        </w:rPr>
        <w:t xml:space="preserve"> part, they've been pretty vague about what would take its place</w:t>
      </w:r>
      <w:r>
        <w:t xml:space="preserve">. </w:t>
      </w:r>
      <w:r w:rsidRPr="00F57A54">
        <w:rPr>
          <w:u w:val="single"/>
        </w:rPr>
        <w:t xml:space="preserve">“[I'd] figure out a way to repeal Obamacare,” </w:t>
      </w:r>
      <w:r w:rsidRPr="00810339">
        <w:rPr>
          <w:u w:val="single"/>
        </w:rPr>
        <w:t xml:space="preserve">former Florida Gov. Jeb </w:t>
      </w:r>
      <w:r w:rsidRPr="00F57A54">
        <w:rPr>
          <w:u w:val="single"/>
        </w:rPr>
        <w:t>Bush said</w:t>
      </w:r>
      <w:r>
        <w:t xml:space="preserve"> </w:t>
      </w:r>
      <w:r w:rsidRPr="00810339">
        <w:rPr>
          <w:sz w:val="18"/>
          <w:szCs w:val="18"/>
        </w:rPr>
        <w:t>at a roundtable in Portsmouth, New Hampshire, this May</w:t>
      </w:r>
      <w:r>
        <w:t xml:space="preserve">, </w:t>
      </w:r>
      <w:r w:rsidRPr="00F57A54">
        <w:rPr>
          <w:u w:val="single"/>
        </w:rPr>
        <w:t>responding to a question about actions he’d take in his first 100 days.</w:t>
      </w:r>
      <w:r w:rsidRPr="00810339">
        <w:rPr>
          <w:u w:val="single"/>
        </w:rPr>
        <w:t xml:space="preserve"> </w:t>
      </w:r>
      <w:r w:rsidRPr="00810339">
        <w:rPr>
          <w:sz w:val="18"/>
          <w:szCs w:val="18"/>
        </w:rPr>
        <w:t>“I think</w:t>
      </w:r>
      <w:r>
        <w:t xml:space="preserve"> </w:t>
      </w:r>
      <w:r w:rsidRPr="00F57A54">
        <w:rPr>
          <w:u w:val="single"/>
        </w:rPr>
        <w:t>repealing Obamacare</w:t>
      </w:r>
      <w:r>
        <w:t xml:space="preserve"> </w:t>
      </w:r>
      <w:r w:rsidRPr="00810339">
        <w:rPr>
          <w:sz w:val="18"/>
          <w:szCs w:val="18"/>
        </w:rPr>
        <w:t>and replacing it with a 21st-century consumer-directed, patient-driven health care insurance system</w:t>
      </w:r>
      <w:r>
        <w:t xml:space="preserve"> </w:t>
      </w:r>
      <w:r w:rsidRPr="00F57A54">
        <w:rPr>
          <w:u w:val="single"/>
        </w:rPr>
        <w:t>has to be a high, high priority.”</w:t>
      </w:r>
    </w:p>
    <w:p w:rsidR="00B56757" w:rsidRPr="00810339" w:rsidRDefault="00B56757" w:rsidP="00B56757">
      <w:pPr>
        <w:keepNext/>
        <w:keepLines/>
        <w:spacing w:before="200"/>
        <w:outlineLvl w:val="3"/>
        <w:rPr>
          <w:rFonts w:eastAsia="Times New Roman"/>
          <w:b/>
          <w:bCs/>
          <w:iCs/>
          <w:sz w:val="26"/>
        </w:rPr>
      </w:pPr>
      <w:r w:rsidRPr="00810339">
        <w:rPr>
          <w:rFonts w:eastAsia="Times New Roman"/>
          <w:b/>
          <w:bCs/>
          <w:iCs/>
          <w:sz w:val="26"/>
        </w:rPr>
        <w:t>Obamacare key to economy – employment and consumer spending</w:t>
      </w:r>
    </w:p>
    <w:p w:rsidR="00B56757" w:rsidRDefault="00B56757" w:rsidP="00B56757">
      <w:pPr>
        <w:rPr>
          <w:rFonts w:eastAsia="Calibri"/>
        </w:rPr>
      </w:pPr>
      <w:r w:rsidRPr="00810339">
        <w:rPr>
          <w:rFonts w:eastAsia="Calibri"/>
          <w:b/>
          <w:bCs/>
          <w:sz w:val="26"/>
        </w:rPr>
        <w:t>Gruber</w:t>
      </w:r>
      <w:r>
        <w:rPr>
          <w:rFonts w:eastAsia="Calibri"/>
          <w:b/>
          <w:bCs/>
          <w:sz w:val="26"/>
        </w:rPr>
        <w:t>,</w:t>
      </w:r>
      <w:r w:rsidRPr="00810339">
        <w:rPr>
          <w:rFonts w:eastAsia="Calibri"/>
          <w:b/>
          <w:bCs/>
          <w:sz w:val="26"/>
        </w:rPr>
        <w:t xml:space="preserve"> </w:t>
      </w:r>
      <w:r>
        <w:rPr>
          <w:rFonts w:eastAsia="Calibri"/>
          <w:b/>
          <w:bCs/>
          <w:sz w:val="26"/>
        </w:rPr>
        <w:t>20</w:t>
      </w:r>
      <w:r w:rsidRPr="00810339">
        <w:rPr>
          <w:rFonts w:eastAsia="Calibri"/>
          <w:b/>
          <w:bCs/>
          <w:sz w:val="26"/>
        </w:rPr>
        <w:t>12</w:t>
      </w:r>
      <w:r w:rsidRPr="00810339">
        <w:rPr>
          <w:rFonts w:eastAsia="Calibri"/>
        </w:rPr>
        <w:t xml:space="preserve"> </w:t>
      </w:r>
    </w:p>
    <w:p w:rsidR="00B56757" w:rsidRPr="00810339" w:rsidRDefault="00B56757" w:rsidP="00B56757">
      <w:pPr>
        <w:rPr>
          <w:rFonts w:eastAsia="Calibri"/>
        </w:rPr>
      </w:pPr>
      <w:r w:rsidRPr="00810339">
        <w:rPr>
          <w:rFonts w:eastAsia="Calibri"/>
        </w:rPr>
        <w:t>(Jonathan, professor of economics at MIT, July 12, 2012 “New Republic: Obamacare Means Higher Employment” http://www.npr.org/2012/07/12/156660203/new-republic-obamacare-means-higher-employment)</w:t>
      </w:r>
    </w:p>
    <w:p w:rsidR="00B56757" w:rsidRPr="00810339" w:rsidRDefault="00B56757" w:rsidP="00B56757">
      <w:pPr>
        <w:rPr>
          <w:rFonts w:eastAsia="Calibri"/>
        </w:rPr>
      </w:pPr>
    </w:p>
    <w:p w:rsidR="00B56757" w:rsidRDefault="00B56757" w:rsidP="00B56757">
      <w:pPr>
        <w:rPr>
          <w:rFonts w:eastAsia="Calibri"/>
          <w:bCs/>
          <w:u w:val="single"/>
        </w:rPr>
      </w:pPr>
      <w:r w:rsidRPr="00810339">
        <w:rPr>
          <w:rFonts w:eastAsia="Calibri"/>
          <w:sz w:val="16"/>
        </w:rPr>
        <w:t xml:space="preserve">Forget death panels. Lately critics of the Affordable Care Act have been promoting a different claim — that "Obamacare" is a job-killer. Specifically, they say, it will stifle the economy with regulations and taxes. But the </w:t>
      </w:r>
      <w:r w:rsidRPr="00F57A54">
        <w:rPr>
          <w:rFonts w:eastAsia="Calibri"/>
          <w:bCs/>
          <w:u w:val="single"/>
        </w:rPr>
        <w:t>economic literature</w:t>
      </w:r>
      <w:r w:rsidRPr="00810339">
        <w:rPr>
          <w:rFonts w:eastAsia="Calibri"/>
          <w:sz w:val="16"/>
        </w:rPr>
        <w:t xml:space="preserve"> doesn't support this claim. If anything, it </w:t>
      </w:r>
      <w:r w:rsidRPr="00F57A54">
        <w:rPr>
          <w:rFonts w:eastAsia="Calibri"/>
          <w:bCs/>
          <w:u w:val="single"/>
        </w:rPr>
        <w:t>suggests</w:t>
      </w:r>
      <w:r w:rsidRPr="00810339">
        <w:rPr>
          <w:rFonts w:eastAsia="Calibri"/>
          <w:sz w:val="16"/>
        </w:rPr>
        <w:t xml:space="preserve"> the opposite: </w:t>
      </w:r>
      <w:r w:rsidRPr="00F57A54">
        <w:rPr>
          <w:rFonts w:eastAsia="Calibri"/>
          <w:bCs/>
          <w:u w:val="single"/>
        </w:rPr>
        <w:t>The Affordable Care Act will boost the economy</w:t>
      </w:r>
      <w:r w:rsidRPr="00810339">
        <w:rPr>
          <w:rFonts w:eastAsia="Calibri"/>
          <w:bCs/>
          <w:u w:val="single"/>
        </w:rPr>
        <w:t>.</w:t>
      </w:r>
      <w:r w:rsidRPr="00810339">
        <w:rPr>
          <w:rFonts w:eastAsia="Calibri"/>
          <w:sz w:val="16"/>
        </w:rPr>
        <w:t xml:space="preserve"> By now, most people who follow politics know that the law will result in more than 30 million additional Americans getting health insurance. But what few realize is that, </w:t>
      </w:r>
      <w:r w:rsidRPr="00810339">
        <w:rPr>
          <w:rFonts w:eastAsia="Calibri"/>
          <w:bCs/>
          <w:u w:val="single"/>
        </w:rPr>
        <w:t xml:space="preserve">by expanding insurance coverage, the law will also increase economic activity. These </w:t>
      </w:r>
      <w:r w:rsidRPr="00F57A54">
        <w:rPr>
          <w:rFonts w:eastAsia="Calibri"/>
          <w:bCs/>
          <w:u w:val="single"/>
        </w:rPr>
        <w:t>newly insured individuals will demand more medical care</w:t>
      </w:r>
      <w:r w:rsidRPr="00810339">
        <w:rPr>
          <w:rFonts w:eastAsia="Calibri"/>
          <w:bCs/>
          <w:u w:val="single"/>
        </w:rPr>
        <w:t xml:space="preserve"> than when they were uninsured.</w:t>
      </w:r>
      <w:r w:rsidRPr="00810339">
        <w:rPr>
          <w:rFonts w:eastAsia="Calibri"/>
          <w:sz w:val="16"/>
        </w:rPr>
        <w:t xml:space="preserve"> And while it takes many years to train a family physician or nurse practitioner, </w:t>
      </w:r>
      <w:r w:rsidRPr="00F57A54">
        <w:rPr>
          <w:rFonts w:eastAsia="Calibri"/>
          <w:bCs/>
          <w:u w:val="single"/>
        </w:rPr>
        <w:t>it doesn't take much time to train the</w:t>
      </w:r>
      <w:r w:rsidRPr="00810339">
        <w:rPr>
          <w:rFonts w:eastAsia="Calibri"/>
          <w:bCs/>
          <w:u w:val="single"/>
        </w:rPr>
        <w:t xml:space="preserve"> assistants and technicians (and related support </w:t>
      </w:r>
      <w:r w:rsidRPr="00F57A54">
        <w:rPr>
          <w:rFonts w:eastAsia="Calibri"/>
          <w:bCs/>
          <w:u w:val="single"/>
        </w:rPr>
        <w:t>staff) who can fill</w:t>
      </w:r>
      <w:r w:rsidRPr="00810339">
        <w:rPr>
          <w:rFonts w:eastAsia="Calibri"/>
          <w:bCs/>
          <w:u w:val="single"/>
        </w:rPr>
        <w:t xml:space="preserve"> much of </w:t>
      </w:r>
      <w:r w:rsidRPr="00F57A54">
        <w:rPr>
          <w:rFonts w:eastAsia="Calibri"/>
          <w:bCs/>
          <w:u w:val="single"/>
        </w:rPr>
        <w:t>this need.</w:t>
      </w:r>
      <w:r w:rsidRPr="00810339">
        <w:rPr>
          <w:rFonts w:eastAsia="Calibri"/>
          <w:sz w:val="16"/>
        </w:rPr>
        <w:t xml:space="preserve"> In many cases, </w:t>
      </w:r>
      <w:r w:rsidRPr="00F57A54">
        <w:rPr>
          <w:rFonts w:eastAsia="Calibri"/>
          <w:bCs/>
          <w:u w:val="single"/>
        </w:rPr>
        <w:t>these are</w:t>
      </w:r>
      <w:r w:rsidRPr="00810339">
        <w:rPr>
          <w:rFonts w:eastAsia="Calibri"/>
          <w:bCs/>
          <w:u w:val="single"/>
        </w:rPr>
        <w:t xml:space="preserve"> precisely </w:t>
      </w:r>
      <w:r w:rsidRPr="00F57A54">
        <w:rPr>
          <w:rFonts w:eastAsia="Calibri"/>
          <w:bCs/>
          <w:u w:val="single"/>
        </w:rPr>
        <w:t>the sort of medium-skill jobs</w:t>
      </w:r>
      <w:r w:rsidRPr="00810339">
        <w:rPr>
          <w:rFonts w:eastAsia="Calibri"/>
          <w:bCs/>
          <w:u w:val="single"/>
        </w:rPr>
        <w:t xml:space="preserve"> that </w:t>
      </w:r>
      <w:r w:rsidRPr="00F57A54">
        <w:rPr>
          <w:rFonts w:eastAsia="Calibri"/>
          <w:bCs/>
          <w:u w:val="single"/>
        </w:rPr>
        <w:t>our economy</w:t>
      </w:r>
      <w:r w:rsidRPr="00810339">
        <w:rPr>
          <w:rFonts w:eastAsia="Calibri"/>
          <w:bCs/>
          <w:u w:val="single"/>
        </w:rPr>
        <w:t xml:space="preserve"> desperately </w:t>
      </w:r>
      <w:r w:rsidRPr="00F57A54">
        <w:rPr>
          <w:rFonts w:eastAsia="Calibri"/>
          <w:bCs/>
          <w:u w:val="single"/>
        </w:rPr>
        <w:t>needs</w:t>
      </w:r>
      <w:r w:rsidRPr="00810339">
        <w:rPr>
          <w:rFonts w:eastAsia="Calibri"/>
          <w:sz w:val="16"/>
        </w:rPr>
        <w:t xml:space="preserve"> — and that the health care sector has already been providing, even during the recession.</w:t>
      </w:r>
      <w:r w:rsidRPr="00810339">
        <w:rPr>
          <w:rFonts w:eastAsia="Calibri"/>
          <w:sz w:val="12"/>
        </w:rPr>
        <w:t>¶</w:t>
      </w:r>
      <w:r w:rsidRPr="00810339">
        <w:rPr>
          <w:rFonts w:eastAsia="Calibri"/>
          <w:sz w:val="16"/>
        </w:rPr>
        <w:t xml:space="preserve"> </w:t>
      </w:r>
      <w:r w:rsidRPr="00810339">
        <w:rPr>
          <w:rFonts w:eastAsia="Calibri"/>
          <w:bCs/>
          <w:u w:val="single"/>
        </w:rPr>
        <w:t xml:space="preserve">More immediately, </w:t>
      </w:r>
      <w:r w:rsidRPr="00F57A54">
        <w:rPr>
          <w:rFonts w:eastAsia="Calibri"/>
          <w:bCs/>
          <w:u w:val="single"/>
        </w:rPr>
        <w:t>the increase in economic security</w:t>
      </w:r>
      <w:r w:rsidRPr="00810339">
        <w:rPr>
          <w:rFonts w:eastAsia="Calibri"/>
          <w:bCs/>
          <w:u w:val="single"/>
        </w:rPr>
        <w:t xml:space="preserve"> for American families </w:t>
      </w:r>
      <w:r w:rsidRPr="00F57A54">
        <w:rPr>
          <w:rFonts w:eastAsia="Calibri"/>
          <w:bCs/>
          <w:u w:val="single"/>
        </w:rPr>
        <w:t>will</w:t>
      </w:r>
      <w:r w:rsidRPr="00810339">
        <w:rPr>
          <w:rFonts w:eastAsia="Calibri"/>
          <w:bCs/>
          <w:u w:val="single"/>
        </w:rPr>
        <w:t xml:space="preserve"> also </w:t>
      </w:r>
      <w:r w:rsidRPr="00F57A54">
        <w:rPr>
          <w:rFonts w:eastAsia="Calibri"/>
          <w:bCs/>
          <w:u w:val="single"/>
        </w:rPr>
        <w:t xml:space="preserve">mean an increase in consumer spending. </w:t>
      </w:r>
      <w:r w:rsidRPr="00810339">
        <w:rPr>
          <w:rFonts w:eastAsia="Calibri"/>
          <w:bCs/>
          <w:u w:val="single"/>
        </w:rPr>
        <w:t xml:space="preserve">Many </w:t>
      </w:r>
      <w:r w:rsidRPr="00F57A54">
        <w:rPr>
          <w:rFonts w:eastAsia="Calibri"/>
          <w:bCs/>
          <w:u w:val="single"/>
        </w:rPr>
        <w:t xml:space="preserve">uninsured consumers </w:t>
      </w:r>
      <w:r w:rsidRPr="00810339">
        <w:rPr>
          <w:rFonts w:eastAsia="Calibri"/>
          <w:bCs/>
          <w:u w:val="single"/>
        </w:rPr>
        <w:t xml:space="preserve">are forced to </w:t>
      </w:r>
      <w:r w:rsidRPr="00F57A54">
        <w:rPr>
          <w:rFonts w:eastAsia="Calibri"/>
          <w:bCs/>
          <w:u w:val="single"/>
        </w:rPr>
        <w:t xml:space="preserve">set aside money in low interest liquid accounts to </w:t>
      </w:r>
      <w:r w:rsidRPr="00810339">
        <w:rPr>
          <w:rFonts w:eastAsia="Calibri"/>
          <w:bCs/>
          <w:u w:val="single"/>
        </w:rPr>
        <w:t xml:space="preserve">make sure they have enough to </w:t>
      </w:r>
      <w:r w:rsidRPr="00F57A54">
        <w:rPr>
          <w:rFonts w:eastAsia="Calibri"/>
          <w:bCs/>
          <w:u w:val="single"/>
        </w:rPr>
        <w:t>cover unexpected medical costs. With</w:t>
      </w:r>
      <w:r w:rsidRPr="00810339">
        <w:rPr>
          <w:rFonts w:eastAsia="Calibri"/>
          <w:bCs/>
          <w:u w:val="single"/>
        </w:rPr>
        <w:t xml:space="preserve"> the security provided by </w:t>
      </w:r>
      <w:r w:rsidRPr="00F57A54">
        <w:rPr>
          <w:rFonts w:eastAsia="Calibri"/>
          <w:bCs/>
          <w:u w:val="single"/>
        </w:rPr>
        <w:t>health insurance, they can free that money up for consumption</w:t>
      </w:r>
      <w:r w:rsidRPr="00810339">
        <w:rPr>
          <w:rFonts w:eastAsia="Calibri"/>
          <w:bCs/>
          <w:u w:val="single"/>
        </w:rPr>
        <w:t xml:space="preserve"> that is much more valuable to them. When the federal government expanded Medicaid in the 1990s, my own research has shown, the newly insured significantly increased their spending on consumer goods. </w:t>
      </w:r>
      <w:r w:rsidRPr="00F57A54">
        <w:rPr>
          <w:rFonts w:eastAsia="Calibri"/>
          <w:bCs/>
          <w:u w:val="single"/>
        </w:rPr>
        <w:t>More purchases of consumer goods will provide short-run stimulation to the economy and more hiring</w:t>
      </w:r>
      <w:r>
        <w:rPr>
          <w:rFonts w:eastAsia="Calibri"/>
          <w:bCs/>
          <w:u w:val="single"/>
        </w:rPr>
        <w:t>.</w:t>
      </w:r>
    </w:p>
    <w:p w:rsidR="00B56757" w:rsidRDefault="00B56757" w:rsidP="00B56757">
      <w:pPr>
        <w:rPr>
          <w:rFonts w:eastAsia="Calibri"/>
          <w:bCs/>
          <w:u w:val="single"/>
        </w:rPr>
      </w:pPr>
    </w:p>
    <w:p w:rsidR="00F1352C" w:rsidRDefault="00F1352C" w:rsidP="00B56757">
      <w:pPr>
        <w:pStyle w:val="Heading3"/>
      </w:pPr>
      <w:r>
        <w:t>2NR Yes Kill Econ</w:t>
      </w:r>
    </w:p>
    <w:p w:rsidR="00F1352C" w:rsidRDefault="00F1352C" w:rsidP="00F1352C">
      <w:pPr>
        <w:pStyle w:val="Heading4"/>
      </w:pPr>
      <w:r>
        <w:t>Seriously Trump would ruin the economy</w:t>
      </w:r>
    </w:p>
    <w:p w:rsidR="00F1352C" w:rsidRPr="00F1352C" w:rsidRDefault="00F1352C" w:rsidP="00F1352C">
      <w:r w:rsidRPr="00F1352C">
        <w:rPr>
          <w:rStyle w:val="Style13ptBold"/>
        </w:rPr>
        <w:t>Walsh 6/19</w:t>
      </w:r>
      <w:r>
        <w:t xml:space="preserve"> (Ben- HuffPost Business writer, “</w:t>
      </w:r>
      <w:r w:rsidRPr="00F1352C">
        <w:rPr>
          <w:rStyle w:val="Emphasis"/>
        </w:rPr>
        <w:t>Donald Trump Would Wreck The U.S. Economy</w:t>
      </w:r>
      <w:r>
        <w:t>”, http://www.huffingtonpost.com/entry/donald-trump-economy_us_576452a5e4b015db1bc95ee6)</w:t>
      </w:r>
    </w:p>
    <w:p w:rsidR="00F1352C" w:rsidRPr="002A6189" w:rsidRDefault="00F1352C" w:rsidP="00F1352C">
      <w:pPr>
        <w:rPr>
          <w:rStyle w:val="StyleUnderline"/>
        </w:rPr>
      </w:pPr>
      <w:r w:rsidRPr="00E84F63">
        <w:rPr>
          <w:rStyle w:val="StyleUnderline"/>
        </w:rPr>
        <w:t>Donald Trump’s signature campaign promises</w:t>
      </w:r>
      <w:r w:rsidRPr="002A6189">
        <w:rPr>
          <w:sz w:val="16"/>
        </w:rPr>
        <w:t xml:space="preserve"> — deport all undocumented immigrants, ban Muslims from entering the U.S., build a wall on the Mexican-American border — are cruel, unjust and racist.</w:t>
      </w:r>
      <w:r w:rsidR="002A6189" w:rsidRPr="002A6189">
        <w:rPr>
          <w:sz w:val="16"/>
        </w:rPr>
        <w:t xml:space="preserve"> </w:t>
      </w:r>
      <w:r w:rsidRPr="002A6189">
        <w:rPr>
          <w:sz w:val="16"/>
        </w:rPr>
        <w:t xml:space="preserve">And </w:t>
      </w:r>
      <w:r w:rsidRPr="00E84F63">
        <w:rPr>
          <w:rStyle w:val="StyleUnderline"/>
        </w:rPr>
        <w:t>beyond violating the basic moral precepts that many believe lie at the core of America, they would devastate the U.S. economy.</w:t>
      </w:r>
      <w:r w:rsidR="002A6189" w:rsidRPr="002A6189">
        <w:rPr>
          <w:sz w:val="16"/>
        </w:rPr>
        <w:t xml:space="preserve"> </w:t>
      </w:r>
      <w:r w:rsidRPr="002A6189">
        <w:rPr>
          <w:sz w:val="16"/>
        </w:rPr>
        <w:t>L</w:t>
      </w:r>
      <w:r w:rsidRPr="00E84F63">
        <w:rPr>
          <w:rStyle w:val="StyleUnderline"/>
        </w:rPr>
        <w:t>et’s start with the wall Trump wants to build between the U.S. and Mexico. Trade across the border accounts for $1 billion in economic activity every single day, supporting 6 million American jobs. In other words, no matter who pays for it, the cost of constructing Trump’s fantasy divider between the two countries is insignificant compared to the cost America would pay if trade with Mexico were drastically decreased.</w:t>
      </w:r>
      <w:r w:rsidR="002A6189">
        <w:rPr>
          <w:rStyle w:val="StyleUnderline"/>
        </w:rPr>
        <w:t xml:space="preserve"> </w:t>
      </w:r>
      <w:r w:rsidRPr="00E84F63">
        <w:rPr>
          <w:rStyle w:val="StyleUnderline"/>
        </w:rPr>
        <w:t>Even worse is Trump’s promise to deport all 11 million undocumented immigrants</w:t>
      </w:r>
      <w:r w:rsidRPr="002A6189">
        <w:rPr>
          <w:sz w:val="16"/>
        </w:rPr>
        <w:t xml:space="preserve">. Some 6.8 million of them are workers, and </w:t>
      </w:r>
      <w:r w:rsidRPr="00E84F63">
        <w:rPr>
          <w:rStyle w:val="StyleUnderline"/>
        </w:rPr>
        <w:t>forcibly removing them would leave an estimated $381.5 -$623.2 billion hole in the U.S. economy. Just how big a deal is that? It would cut private gross domestic product by 2.9 percent to 4.7 percent</w:t>
      </w:r>
      <w:r w:rsidRPr="002A6189">
        <w:rPr>
          <w:sz w:val="16"/>
        </w:rPr>
        <w:t xml:space="preserve">. In other words, </w:t>
      </w:r>
      <w:r w:rsidRPr="00E84F63">
        <w:rPr>
          <w:rStyle w:val="Emphasis"/>
        </w:rPr>
        <w:t>Trump would singlehandedly and voluntarily throw the economy into a very bad recession</w:t>
      </w:r>
      <w:r w:rsidRPr="002A6189">
        <w:rPr>
          <w:sz w:val="16"/>
        </w:rPr>
        <w:t>.</w:t>
      </w:r>
      <w:r w:rsidR="002A6189" w:rsidRPr="002A6189">
        <w:rPr>
          <w:sz w:val="16"/>
        </w:rPr>
        <w:t xml:space="preserve"> </w:t>
      </w:r>
      <w:r w:rsidRPr="00E84F63">
        <w:rPr>
          <w:rStyle w:val="StyleUnderline"/>
        </w:rPr>
        <w:t>But, of course, it doesn’t end there</w:t>
      </w:r>
      <w:r w:rsidRPr="002A6189">
        <w:rPr>
          <w:sz w:val="16"/>
        </w:rPr>
        <w:t xml:space="preserve">. </w:t>
      </w:r>
      <w:r w:rsidRPr="00E84F63">
        <w:rPr>
          <w:rStyle w:val="StyleUnderline"/>
        </w:rPr>
        <w:t>Banning all Muslims would cost the U.S., at a very minimum, around $24 billion a year</w:t>
      </w:r>
      <w:r w:rsidRPr="002A6189">
        <w:rPr>
          <w:sz w:val="16"/>
        </w:rPr>
        <w:t>, Marketplace reported. Of course, it is hard to estimate the cost of such a draconian policy. And economic costs are not even the greatest toll.</w:t>
      </w:r>
      <w:r w:rsidR="002A6189" w:rsidRPr="002A6189">
        <w:rPr>
          <w:sz w:val="16"/>
        </w:rPr>
        <w:t xml:space="preserve"> </w:t>
      </w:r>
      <w:r w:rsidRPr="002A6189">
        <w:rPr>
          <w:sz w:val="16"/>
        </w:rPr>
        <w:t>“The first and foremost cost is it’s going to flush the Bill of Rights on day one of any potential Trump presidency,” Corey Saylor of the Council on American Islamic Relations told Marketplace. That assessment is applicable to Trump’s other immigration policies as well.</w:t>
      </w:r>
      <w:r w:rsidR="002A6189" w:rsidRPr="002A6189">
        <w:rPr>
          <w:sz w:val="16"/>
        </w:rPr>
        <w:t xml:space="preserve"> </w:t>
      </w:r>
      <w:r w:rsidRPr="002A6189">
        <w:rPr>
          <w:rStyle w:val="StyleUnderline"/>
        </w:rPr>
        <w:t>It’s not just Trump’s central policies that would pitch the U.S. economy needlessly into a recession. The presumptive Republican nominee has a whole second tier of terrible ideas-in-waiting</w:t>
      </w:r>
      <w:r w:rsidRPr="002A6189">
        <w:rPr>
          <w:sz w:val="16"/>
        </w:rPr>
        <w:t>, just idling in the background.</w:t>
      </w:r>
      <w:r w:rsidR="002A6189" w:rsidRPr="002A6189">
        <w:rPr>
          <w:sz w:val="16"/>
        </w:rPr>
        <w:t xml:space="preserve"> </w:t>
      </w:r>
      <w:r w:rsidRPr="002A6189">
        <w:rPr>
          <w:sz w:val="16"/>
        </w:rPr>
        <w:t>T</w:t>
      </w:r>
      <w:r w:rsidRPr="002A6189">
        <w:rPr>
          <w:rStyle w:val="StyleUnderline"/>
        </w:rPr>
        <w:t xml:space="preserve">ake his promise to trash all the U.S.’s trade pacts. “If Mr Trump did even half of what he has promised, he would surely </w:t>
      </w:r>
      <w:r w:rsidRPr="002A6189">
        <w:rPr>
          <w:rStyle w:val="Emphasis"/>
        </w:rPr>
        <w:t>set off the worst trade war since the Great Depression</w:t>
      </w:r>
      <w:r w:rsidRPr="002A6189">
        <w:rPr>
          <w:rStyle w:val="StyleUnderline"/>
        </w:rPr>
        <w:t>,</w:t>
      </w:r>
      <w:r w:rsidRPr="002A6189">
        <w:rPr>
          <w:sz w:val="16"/>
        </w:rPr>
        <w:t>” former U.S. Treasury Secretary Larry Summers wrote in the Financial Times. When you’re using the Great Depression as a yardstick to assess economic policy, things have pretty clearly gone wrong.</w:t>
      </w:r>
      <w:r w:rsidR="002A6189" w:rsidRPr="002A6189">
        <w:rPr>
          <w:sz w:val="16"/>
        </w:rPr>
        <w:t xml:space="preserve"> </w:t>
      </w:r>
      <w:r w:rsidRPr="002A6189">
        <w:rPr>
          <w:sz w:val="16"/>
        </w:rPr>
        <w:t>“Trade war” is not a term most people are familiar with, but it basically amounts to the U.S. and, say, China slapping ever-higher tariffs on goods coming from the other country, causing markets to plummet and the global economy to slow.</w:t>
      </w:r>
      <w:r w:rsidR="002A6189" w:rsidRPr="002A6189">
        <w:rPr>
          <w:sz w:val="16"/>
        </w:rPr>
        <w:t xml:space="preserve"> </w:t>
      </w:r>
      <w:r w:rsidRPr="002A6189">
        <w:rPr>
          <w:sz w:val="16"/>
        </w:rPr>
        <w:t>There’s also the gold standard, to which Trump gives a thumbs up.</w:t>
      </w:r>
      <w:r w:rsidR="002A6189" w:rsidRPr="002A6189">
        <w:rPr>
          <w:sz w:val="16"/>
        </w:rPr>
        <w:t xml:space="preserve"> </w:t>
      </w:r>
      <w:r w:rsidRPr="002A6189">
        <w:rPr>
          <w:sz w:val="16"/>
        </w:rPr>
        <w:t>The gold standard might sound good — who, especially Donald Trump, doesn’t love gold and standards?</w:t>
      </w:r>
      <w:r w:rsidR="002A6189" w:rsidRPr="002A6189">
        <w:rPr>
          <w:sz w:val="16"/>
        </w:rPr>
        <w:t xml:space="preserve"> </w:t>
      </w:r>
      <w:r w:rsidRPr="002A6189">
        <w:rPr>
          <w:sz w:val="16"/>
        </w:rPr>
        <w:t>— but it’s one of the worst economic ideas ever. This is a harebrained policy that no other country uses and not a single surveyed economist thinks is a good idea. (The Trump campaign did not respond to a request for comment for this article.)</w:t>
      </w:r>
      <w:r w:rsidR="002A6189" w:rsidRPr="002A6189">
        <w:rPr>
          <w:sz w:val="16"/>
        </w:rPr>
        <w:t xml:space="preserve"> </w:t>
      </w:r>
      <w:r w:rsidRPr="002A6189">
        <w:rPr>
          <w:sz w:val="16"/>
        </w:rPr>
        <w:t>Under the gold standard, a dollar is worth a certain amount of gold. And since gold is a commodity whose price swings wildly, a central bank like the Federal Reserve would have to raise and cut interest rates based not on how well the economy is doing, but on what’s going on in the gold market.</w:t>
      </w:r>
      <w:r w:rsidR="002A6189" w:rsidRPr="002A6189">
        <w:rPr>
          <w:sz w:val="16"/>
        </w:rPr>
        <w:t xml:space="preserve"> </w:t>
      </w:r>
      <w:r w:rsidRPr="002A6189">
        <w:rPr>
          <w:rStyle w:val="StyleUnderline"/>
        </w:rPr>
        <w:t>It’s a good way to run a modern economy into the ground. In other words, it fits in nicely with Trump’s other economic plans.</w:t>
      </w:r>
    </w:p>
    <w:p w:rsidR="00B56757" w:rsidRDefault="00B56757" w:rsidP="00B56757">
      <w:pPr>
        <w:pStyle w:val="Heading3"/>
      </w:pPr>
      <w:r>
        <w:t>2NR Impact Defense</w:t>
      </w:r>
    </w:p>
    <w:p w:rsidR="00B56757" w:rsidRPr="00B34E46" w:rsidRDefault="00B56757" w:rsidP="00B56757">
      <w:pPr>
        <w:pStyle w:val="Heading4"/>
      </w:pPr>
      <w:r>
        <w:t>Impact empirically denied</w:t>
      </w:r>
    </w:p>
    <w:p w:rsidR="00B56757" w:rsidRPr="00B34E46" w:rsidRDefault="00B56757" w:rsidP="00B56757">
      <w:pPr>
        <w:rPr>
          <w:rFonts w:eastAsia="Calibri"/>
          <w:sz w:val="16"/>
        </w:rPr>
      </w:pPr>
      <w:r w:rsidRPr="00B34E46">
        <w:rPr>
          <w:rFonts w:eastAsia="Calibri"/>
          <w:b/>
        </w:rPr>
        <w:t xml:space="preserve">Barnett ‘9 </w:t>
      </w:r>
      <w:r w:rsidRPr="00B34E46">
        <w:rPr>
          <w:rFonts w:eastAsia="Calibri"/>
          <w:sz w:val="16"/>
        </w:rPr>
        <w:t>(Thomas P.M. Barnett, senior managing director of Enterra Solutions LLC, “The New Rules: Security Remains Stable Amid Financial Crisis,” 8/25/2009)</w:t>
      </w:r>
    </w:p>
    <w:p w:rsidR="00B56757" w:rsidRPr="00A745FC" w:rsidRDefault="00B56757" w:rsidP="00B56757">
      <w:pPr>
        <w:rPr>
          <w:sz w:val="16"/>
        </w:rPr>
      </w:pPr>
      <w:r w:rsidRPr="00A745FC">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F57A54">
        <w:rPr>
          <w:rStyle w:val="StyleUnderline"/>
        </w:rPr>
        <w:t>globalization's first</w:t>
      </w:r>
      <w:r w:rsidRPr="003E5447">
        <w:rPr>
          <w:rStyle w:val="StyleUnderline"/>
        </w:rPr>
        <w:t xml:space="preserve"> truly </w:t>
      </w:r>
      <w:r w:rsidRPr="00F57A54">
        <w:rPr>
          <w:rStyle w:val="StyleUnderline"/>
        </w:rPr>
        <w:t>worldwide recession</w:t>
      </w:r>
      <w:r w:rsidRPr="003E5447">
        <w:rPr>
          <w:rStyle w:val="StyleUnderline"/>
        </w:rPr>
        <w:t xml:space="preserve"> has </w:t>
      </w:r>
      <w:r w:rsidRPr="00F57A54">
        <w:rPr>
          <w:rStyle w:val="StyleUnderline"/>
        </w:rPr>
        <w:t>had</w:t>
      </w:r>
      <w:r w:rsidRPr="003E5447">
        <w:rPr>
          <w:rStyle w:val="StyleUnderline"/>
        </w:rPr>
        <w:t xml:space="preserve"> virtually </w:t>
      </w:r>
      <w:r w:rsidRPr="00F57A54">
        <w:rPr>
          <w:rStyle w:val="StyleUnderline"/>
        </w:rPr>
        <w:t>no impact</w:t>
      </w:r>
      <w:r w:rsidRPr="003E5447">
        <w:rPr>
          <w:rStyle w:val="StyleUnderline"/>
        </w:rPr>
        <w:t xml:space="preserve"> whatsoever </w:t>
      </w:r>
      <w:r w:rsidRPr="00F57A54">
        <w:rPr>
          <w:rStyle w:val="StyleUnderline"/>
        </w:rPr>
        <w:t>on</w:t>
      </w:r>
      <w:r w:rsidRPr="003E5447">
        <w:rPr>
          <w:rStyle w:val="StyleUnderline"/>
        </w:rPr>
        <w:t xml:space="preserve"> the </w:t>
      </w:r>
      <w:r w:rsidRPr="00F57A54">
        <w:rPr>
          <w:rStyle w:val="StyleUnderline"/>
        </w:rPr>
        <w:t>international security</w:t>
      </w:r>
      <w:r w:rsidRPr="00A745FC">
        <w:rPr>
          <w:sz w:val="16"/>
        </w:rPr>
        <w:t xml:space="preserve"> landscape. </w:t>
      </w:r>
      <w:r w:rsidRPr="00F57A54">
        <w:rPr>
          <w:rStyle w:val="Emphasis"/>
        </w:rPr>
        <w:t>None of the</w:t>
      </w:r>
      <w:r w:rsidRPr="00A745FC">
        <w:rPr>
          <w:sz w:val="16"/>
        </w:rPr>
        <w:t xml:space="preserve"> more than three-dozen </w:t>
      </w:r>
      <w:r w:rsidRPr="00F57A54">
        <w:rPr>
          <w:rStyle w:val="Emphasis"/>
        </w:rPr>
        <w:t>ongoing conflicts</w:t>
      </w:r>
      <w:r w:rsidRPr="00A745FC">
        <w:rPr>
          <w:sz w:val="16"/>
        </w:rPr>
        <w:t xml:space="preserve"> listed by GlobalSecurity.org </w:t>
      </w:r>
      <w:r w:rsidRPr="00F57A54">
        <w:rPr>
          <w:rStyle w:val="Emphasis"/>
        </w:rPr>
        <w:t>can be</w:t>
      </w:r>
      <w:r w:rsidRPr="00A745FC">
        <w:rPr>
          <w:sz w:val="16"/>
        </w:rPr>
        <w:t xml:space="preserve"> clearly </w:t>
      </w:r>
      <w:r w:rsidRPr="00F57A54">
        <w:rPr>
          <w:rStyle w:val="Emphasis"/>
        </w:rPr>
        <w:t>attributed to the</w:t>
      </w:r>
      <w:r w:rsidRPr="00A745FC">
        <w:rPr>
          <w:sz w:val="16"/>
        </w:rPr>
        <w:t xml:space="preserve"> global </w:t>
      </w:r>
      <w:r w:rsidRPr="00F57A54">
        <w:rPr>
          <w:rStyle w:val="Emphasis"/>
        </w:rPr>
        <w:t>recession</w:t>
      </w:r>
      <w:r w:rsidRPr="00A745FC">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F57A54">
        <w:rPr>
          <w:rStyle w:val="Emphasis"/>
        </w:rPr>
        <w:t>No</w:t>
      </w:r>
      <w:r w:rsidRPr="00A745FC">
        <w:rPr>
          <w:sz w:val="16"/>
        </w:rPr>
        <w:t xml:space="preserve"> great improvement or </w:t>
      </w:r>
      <w:r w:rsidRPr="00F57A54">
        <w:rPr>
          <w:rStyle w:val="Emphasis"/>
        </w:rPr>
        <w:t>disruption in great-power cooperation</w:t>
      </w:r>
      <w:r w:rsidRPr="00A745FC">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F57A54">
        <w:rPr>
          <w:rStyle w:val="StyleUnderline"/>
        </w:rPr>
        <w:t>friendly cooperation</w:t>
      </w:r>
      <w:r w:rsidRPr="00F57A54">
        <w:rPr>
          <w:sz w:val="16"/>
        </w:rPr>
        <w:t xml:space="preserve"> </w:t>
      </w:r>
      <w:r w:rsidRPr="00A745FC">
        <w:rPr>
          <w:sz w:val="16"/>
        </w:rPr>
        <w:t xml:space="preserve">on such stimulus packaging </w:t>
      </w:r>
      <w:r w:rsidRPr="00F57A54">
        <w:rPr>
          <w:rStyle w:val="Emphasis"/>
        </w:rPr>
        <w:t>was the most notable</w:t>
      </w:r>
      <w:r w:rsidRPr="00F57A54">
        <w:rPr>
          <w:sz w:val="16"/>
        </w:rPr>
        <w:t xml:space="preserve"> </w:t>
      </w:r>
      <w:r w:rsidRPr="00A745FC">
        <w:rPr>
          <w:sz w:val="16"/>
        </w:rPr>
        <w:t xml:space="preserve">great-power </w:t>
      </w:r>
      <w:r w:rsidRPr="00F57A54">
        <w:rPr>
          <w:rStyle w:val="Emphasis"/>
        </w:rPr>
        <w:t>dynamic</w:t>
      </w:r>
      <w:r w:rsidRPr="00F57A54">
        <w:rPr>
          <w:sz w:val="16"/>
        </w:rPr>
        <w:t xml:space="preserve"> </w:t>
      </w:r>
      <w:r w:rsidRPr="00A745FC">
        <w:rPr>
          <w:sz w:val="16"/>
        </w:rPr>
        <w:t xml:space="preserve">caused by the crisis. Can we say that the world has suffered a distinct shift to political radicalism as a result of the economic crisis? Indeed, no. The world's major </w:t>
      </w:r>
      <w:r w:rsidRPr="00F57A54">
        <w:rPr>
          <w:rStyle w:val="StyleUnderline"/>
        </w:rPr>
        <w:t>economies remain governed</w:t>
      </w:r>
      <w:r w:rsidRPr="00A745FC">
        <w:rPr>
          <w:rStyle w:val="StyleUnderline"/>
        </w:rPr>
        <w:t xml:space="preserve"> </w:t>
      </w:r>
      <w:r w:rsidRPr="00F57A54">
        <w:rPr>
          <w:rStyle w:val="StyleUnderline"/>
        </w:rPr>
        <w:t>by center</w:t>
      </w:r>
      <w:r w:rsidRPr="00A745FC">
        <w:rPr>
          <w:sz w:val="16"/>
        </w:rPr>
        <w:t xml:space="preserve">-left or center-right political </w:t>
      </w:r>
      <w:r w:rsidRPr="00F57A54">
        <w:rPr>
          <w:rStyle w:val="StyleUnderline"/>
        </w:rPr>
        <w:t xml:space="preserve">factions </w:t>
      </w:r>
      <w:r w:rsidRPr="00A745FC">
        <w:rPr>
          <w:rStyle w:val="StyleUnderline"/>
        </w:rPr>
        <w:t xml:space="preserve">that remain decidedly </w:t>
      </w:r>
      <w:r w:rsidRPr="00F57A54">
        <w:rPr>
          <w:rStyle w:val="StyleUnderline"/>
        </w:rPr>
        <w:t>friendly to</w:t>
      </w:r>
      <w:r w:rsidRPr="00A745FC">
        <w:rPr>
          <w:rStyle w:val="StyleUnderline"/>
        </w:rPr>
        <w:t xml:space="preserve"> both </w:t>
      </w:r>
      <w:r w:rsidRPr="00F57A54">
        <w:rPr>
          <w:rStyle w:val="StyleUnderline"/>
        </w:rPr>
        <w:t>markets and trade</w:t>
      </w:r>
      <w:r w:rsidRPr="00A745FC">
        <w:rPr>
          <w:rStyle w:val="StyleUnderline"/>
        </w:rPr>
        <w:t xml:space="preserve">. In the short run, there were attempts across the board to insulate economies from immediate damage (in effect, as much protectionism as allowed under current trade rules), but </w:t>
      </w:r>
      <w:r w:rsidRPr="00F57A54">
        <w:rPr>
          <w:rStyle w:val="StyleUnderline"/>
        </w:rPr>
        <w:t xml:space="preserve">there was no </w:t>
      </w:r>
      <w:r w:rsidRPr="00A745FC">
        <w:rPr>
          <w:rStyle w:val="StyleUnderline"/>
        </w:rPr>
        <w:t xml:space="preserve">great slide into </w:t>
      </w:r>
      <w:r w:rsidRPr="00F57A54">
        <w:rPr>
          <w:rStyle w:val="StyleUnderline"/>
        </w:rPr>
        <w:t>"trade wars."</w:t>
      </w:r>
      <w:r w:rsidRPr="00A745FC">
        <w:rPr>
          <w:rStyle w:val="StyleUnderline"/>
        </w:rPr>
        <w:t xml:space="preserve"> Instead, </w:t>
      </w:r>
      <w:r w:rsidRPr="00F57A54">
        <w:rPr>
          <w:rStyle w:val="StyleUnderline"/>
        </w:rPr>
        <w:t>the</w:t>
      </w:r>
      <w:r w:rsidRPr="00A745FC">
        <w:rPr>
          <w:rStyle w:val="StyleUnderline"/>
        </w:rPr>
        <w:t xml:space="preserve"> </w:t>
      </w:r>
      <w:r w:rsidRPr="00F57A54">
        <w:rPr>
          <w:rStyle w:val="StyleUnderline"/>
        </w:rPr>
        <w:t>W</w:t>
      </w:r>
      <w:r w:rsidRPr="00A745FC">
        <w:rPr>
          <w:rStyle w:val="StyleUnderline"/>
        </w:rPr>
        <w:t xml:space="preserve">orld </w:t>
      </w:r>
      <w:r w:rsidRPr="00F57A54">
        <w:rPr>
          <w:rStyle w:val="StyleUnderline"/>
        </w:rPr>
        <w:t>T</w:t>
      </w:r>
      <w:r w:rsidRPr="00A745FC">
        <w:rPr>
          <w:rStyle w:val="StyleUnderline"/>
        </w:rPr>
        <w:t xml:space="preserve">rade </w:t>
      </w:r>
      <w:r w:rsidRPr="00F57A54">
        <w:rPr>
          <w:rStyle w:val="StyleUnderline"/>
        </w:rPr>
        <w:t>O</w:t>
      </w:r>
      <w:r w:rsidRPr="00A745FC">
        <w:rPr>
          <w:rStyle w:val="StyleUnderline"/>
        </w:rPr>
        <w:t xml:space="preserve">rganization is functioning as it was designed to function, </w:t>
      </w:r>
      <w:r w:rsidRPr="00F57A54">
        <w:rPr>
          <w:rStyle w:val="StyleUnderline"/>
        </w:rPr>
        <w:t>and</w:t>
      </w:r>
      <w:r w:rsidRPr="00A745FC">
        <w:rPr>
          <w:rStyle w:val="StyleUnderline"/>
        </w:rPr>
        <w:t xml:space="preserve"> regional efforts toward </w:t>
      </w:r>
      <w:r w:rsidRPr="00F57A54">
        <w:rPr>
          <w:rStyle w:val="StyleUnderline"/>
        </w:rPr>
        <w:t>f</w:t>
      </w:r>
      <w:r w:rsidRPr="00A745FC">
        <w:rPr>
          <w:rStyle w:val="StyleUnderline"/>
        </w:rPr>
        <w:t>ree-</w:t>
      </w:r>
      <w:r w:rsidRPr="00F57A54">
        <w:rPr>
          <w:rStyle w:val="StyleUnderline"/>
        </w:rPr>
        <w:t>t</w:t>
      </w:r>
      <w:r w:rsidRPr="00A745FC">
        <w:rPr>
          <w:rStyle w:val="StyleUnderline"/>
        </w:rPr>
        <w:t xml:space="preserve">rade </w:t>
      </w:r>
      <w:r w:rsidRPr="00F57A54">
        <w:rPr>
          <w:rStyle w:val="StyleUnderline"/>
        </w:rPr>
        <w:t>a</w:t>
      </w:r>
      <w:r w:rsidRPr="00A745FC">
        <w:rPr>
          <w:rStyle w:val="StyleUnderline"/>
        </w:rPr>
        <w:t>greement</w:t>
      </w:r>
      <w:r w:rsidRPr="00F57A54">
        <w:rPr>
          <w:rStyle w:val="StyleUnderline"/>
        </w:rPr>
        <w:t>s</w:t>
      </w:r>
      <w:r w:rsidRPr="00A745FC">
        <w:rPr>
          <w:rStyle w:val="StyleUnderline"/>
        </w:rPr>
        <w:t xml:space="preserve"> </w:t>
      </w:r>
      <w:r w:rsidRPr="00F57A54">
        <w:rPr>
          <w:rStyle w:val="StyleUnderline"/>
        </w:rPr>
        <w:t>have not slowed</w:t>
      </w:r>
      <w:r w:rsidRPr="00A745FC">
        <w:rPr>
          <w:rStyle w:val="StyleUnderline"/>
        </w:rPr>
        <w:t>.</w:t>
      </w:r>
      <w:r w:rsidRPr="00A745FC">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B56757" w:rsidRPr="00B75DB4" w:rsidRDefault="00B56757" w:rsidP="00B56757">
      <w:pPr>
        <w:pStyle w:val="Heading4"/>
      </w:pPr>
      <w:r>
        <w:t>Best studies prove</w:t>
      </w:r>
    </w:p>
    <w:p w:rsidR="00B56757" w:rsidRPr="00B75DB4" w:rsidRDefault="00B56757" w:rsidP="00B56757">
      <w:r w:rsidRPr="00B75DB4">
        <w:rPr>
          <w:b/>
          <w:bCs/>
        </w:rPr>
        <w:t xml:space="preserve">Brandt and Ulfelder ‘11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B56757" w:rsidRPr="00983D64" w:rsidRDefault="00B56757" w:rsidP="00B56757">
      <w:r w:rsidRPr="00983D64">
        <w:t xml:space="preserve">These </w:t>
      </w:r>
      <w:r w:rsidRPr="00F57A54">
        <w:rPr>
          <w:u w:val="single"/>
        </w:rPr>
        <w:t>statements anticipating</w:t>
      </w:r>
      <w:r w:rsidRPr="002637AD">
        <w:rPr>
          <w:u w:val="single"/>
        </w:rPr>
        <w:t xml:space="preserve"> political </w:t>
      </w:r>
      <w:r w:rsidRPr="00F57A54">
        <w:rPr>
          <w:u w:val="single"/>
        </w:rPr>
        <w:t>fallout</w:t>
      </w:r>
      <w:r w:rsidRPr="002637AD">
        <w:rPr>
          <w:u w:val="single"/>
        </w:rPr>
        <w:t xml:space="preserve"> </w:t>
      </w:r>
      <w:r w:rsidRPr="00F57A54">
        <w:rPr>
          <w:u w:val="single"/>
        </w:rPr>
        <w:t>from</w:t>
      </w:r>
      <w:r w:rsidRPr="002637AD">
        <w:rPr>
          <w:u w:val="single"/>
        </w:rPr>
        <w:t xml:space="preserve"> </w:t>
      </w:r>
      <w:r w:rsidRPr="00F57A54">
        <w:rPr>
          <w:u w:val="single"/>
        </w:rPr>
        <w:t>the</w:t>
      </w:r>
      <w:r w:rsidRPr="002637AD">
        <w:rPr>
          <w:u w:val="single"/>
        </w:rPr>
        <w:t xml:space="preserve"> global economic </w:t>
      </w:r>
      <w:r w:rsidRPr="00F57A54">
        <w:rPr>
          <w:u w:val="single"/>
        </w:rPr>
        <w:t>crisis</w:t>
      </w:r>
      <w:r w:rsidRPr="00F57A54">
        <w:t xml:space="preserve"> </w:t>
      </w:r>
      <w:r w:rsidRPr="00F57A54">
        <w:rPr>
          <w:u w:val="single"/>
        </w:rPr>
        <w:t xml:space="preserve">of </w:t>
      </w:r>
      <w:r w:rsidRPr="002637AD">
        <w:rPr>
          <w:u w:val="single"/>
        </w:rPr>
        <w:t>200</w:t>
      </w:r>
      <w:r w:rsidRPr="00F57A54">
        <w:rPr>
          <w:u w:val="single"/>
        </w:rPr>
        <w:t>8–</w:t>
      </w:r>
      <w:r w:rsidRPr="002637AD">
        <w:rPr>
          <w:u w:val="single"/>
        </w:rPr>
        <w:t>20</w:t>
      </w:r>
      <w:r w:rsidRPr="00F57A54">
        <w:rPr>
          <w:u w:val="single"/>
        </w:rPr>
        <w:t>10</w:t>
      </w:r>
      <w:r w:rsidRPr="00983D64">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F57A54">
        <w:rPr>
          <w:rStyle w:val="Emphasis"/>
        </w:rPr>
        <w:t>has not been subjected to</w:t>
      </w:r>
      <w:r w:rsidRPr="002637AD">
        <w:rPr>
          <w:u w:val="single"/>
        </w:rPr>
        <w:t xml:space="preserve"> a great deal of careful </w:t>
      </w:r>
      <w:r w:rsidRPr="00F57A54">
        <w:rPr>
          <w:rStyle w:val="Emphasis"/>
        </w:rPr>
        <w:t>empirical analysis, and evidence from social science research</w:t>
      </w:r>
      <w:r w:rsidRPr="002637AD">
        <w:rPr>
          <w:u w:val="single"/>
        </w:rPr>
        <w:t xml:space="preserve"> to date </w:t>
      </w:r>
      <w:r w:rsidRPr="00F57A54">
        <w:rPr>
          <w:rStyle w:val="Emphasis"/>
        </w:rPr>
        <w:t>does not</w:t>
      </w:r>
      <w:r w:rsidRPr="002637AD">
        <w:rPr>
          <w:u w:val="single"/>
        </w:rPr>
        <w:t xml:space="preserve"> unambiguously </w:t>
      </w:r>
      <w:r w:rsidRPr="00F57A54">
        <w:rPr>
          <w:rStyle w:val="Emphasis"/>
        </w:rPr>
        <w:t>support it</w:t>
      </w:r>
      <w:r w:rsidRPr="00983D64">
        <w:rPr>
          <w:rStyle w:val="Emphasis"/>
        </w:rPr>
        <w:t>.</w:t>
      </w:r>
      <w:r w:rsidRPr="00983D64">
        <w:t xml:space="preserve"> </w:t>
      </w:r>
      <w:r w:rsidRPr="002637AD">
        <w:rPr>
          <w:u w:val="single"/>
        </w:rPr>
        <w:t>Theoretical models</w:t>
      </w:r>
      <w:r w:rsidRPr="00983D64">
        <w:t xml:space="preserve"> of civil wars, coups d’etat, and transitions to and from democracy often </w:t>
      </w:r>
      <w:r w:rsidRPr="002637AD">
        <w:rPr>
          <w:u w:val="single"/>
        </w:rPr>
        <w:t>specify slow economic growth as a</w:t>
      </w:r>
      <w:r w:rsidRPr="00983D64">
        <w:t xml:space="preserve">n important cause or </w:t>
      </w:r>
      <w:r w:rsidRPr="002637AD">
        <w:rPr>
          <w:u w:val="single"/>
        </w:rPr>
        <w:t>catalyst</w:t>
      </w:r>
      <w:r w:rsidRPr="00983D64">
        <w:t xml:space="preserve"> of those events, </w:t>
      </w:r>
      <w:r w:rsidRPr="002637AD">
        <w:rPr>
          <w:u w:val="single"/>
        </w:rPr>
        <w:t>but empirical studies on the effects of economic growth on these phenomena have produced mixed results.</w:t>
      </w:r>
      <w:r w:rsidRPr="00983D64">
        <w:t xml:space="preserve"> Meanwhile, </w:t>
      </w:r>
      <w:r w:rsidRPr="00F57A54">
        <w:rPr>
          <w:u w:val="single"/>
        </w:rPr>
        <w:t>the effects of</w:t>
      </w:r>
      <w:r w:rsidRPr="002637AD">
        <w:rPr>
          <w:u w:val="single"/>
        </w:rPr>
        <w:t xml:space="preserve"> economic </w:t>
      </w:r>
      <w:r w:rsidRPr="00F57A54">
        <w:rPr>
          <w:u w:val="single"/>
        </w:rPr>
        <w:t xml:space="preserve">growth </w:t>
      </w:r>
      <w:r w:rsidRPr="00983D64">
        <w:t>on the occurrence or incidence of social unrest</w:t>
      </w:r>
      <w:r w:rsidRPr="002637AD">
        <w:rPr>
          <w:u w:val="single"/>
        </w:rPr>
        <w:t xml:space="preserve"> </w:t>
      </w:r>
      <w:r w:rsidRPr="00F57A54">
        <w:rPr>
          <w:u w:val="single"/>
        </w:rPr>
        <w:t xml:space="preserve">seem </w:t>
      </w:r>
      <w:r w:rsidRPr="00983D64">
        <w:t>to have</w:t>
      </w:r>
      <w:r w:rsidRPr="002637AD">
        <w:rPr>
          <w:u w:val="single"/>
        </w:rPr>
        <w:t xml:space="preserve"> </w:t>
      </w:r>
      <w:r w:rsidRPr="00F57A54">
        <w:rPr>
          <w:rStyle w:val="Emphasis"/>
        </w:rPr>
        <w:t xml:space="preserve">hardly </w:t>
      </w:r>
      <w:r w:rsidRPr="00983D64">
        <w:t>been</w:t>
      </w:r>
      <w:r w:rsidRPr="00983D64">
        <w:rPr>
          <w:rStyle w:val="Emphasis"/>
        </w:rPr>
        <w:t xml:space="preserve"> </w:t>
      </w:r>
      <w:r w:rsidRPr="00F57A54">
        <w:rPr>
          <w:rStyle w:val="Emphasis"/>
        </w:rPr>
        <w:t>studied</w:t>
      </w:r>
      <w:r w:rsidRPr="00983D64">
        <w:rPr>
          <w:rStyle w:val="Emphasis"/>
        </w:rPr>
        <w:t xml:space="preserve"> </w:t>
      </w:r>
      <w:r w:rsidRPr="00F57A54">
        <w:rPr>
          <w:rStyle w:val="Emphasis"/>
        </w:rPr>
        <w:t>in recent years</w:t>
      </w:r>
      <w:r w:rsidRPr="00983D64">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983D64">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F57A54">
        <w:rPr>
          <w:rStyle w:val="Emphasis"/>
        </w:rPr>
        <w:t>ours is the first statistical study</w:t>
      </w:r>
      <w:r w:rsidRPr="00F57A54">
        <w:rPr>
          <w:u w:val="single"/>
        </w:rPr>
        <w:t xml:space="preserve"> </w:t>
      </w:r>
      <w:r w:rsidRPr="002637AD">
        <w:rPr>
          <w:u w:val="single"/>
        </w:rPr>
        <w:t>of this relationship</w:t>
      </w:r>
      <w:r w:rsidRPr="00983D64">
        <w:t xml:space="preserve"> </w:t>
      </w:r>
      <w:r w:rsidRPr="00F57A54">
        <w:rPr>
          <w:u w:val="single"/>
        </w:rPr>
        <w:t>to</w:t>
      </w:r>
      <w:r w:rsidRPr="00983D64">
        <w:t xml:space="preserve"> simultaneously </w:t>
      </w:r>
      <w:r w:rsidRPr="00F57A54">
        <w:rPr>
          <w:u w:val="single"/>
        </w:rPr>
        <w:t>address</w:t>
      </w:r>
      <w:r w:rsidRPr="00983D64">
        <w:t xml:space="preserve"> the possibility of </w:t>
      </w:r>
      <w:r w:rsidRPr="00F57A54">
        <w:rPr>
          <w:rStyle w:val="Emphasis"/>
        </w:rPr>
        <w:t>nonlinearity and</w:t>
      </w:r>
      <w:r w:rsidRPr="00983D64">
        <w:t xml:space="preserve"> problems of </w:t>
      </w:r>
      <w:r w:rsidRPr="00F57A54">
        <w:rPr>
          <w:rStyle w:val="Emphasis"/>
        </w:rPr>
        <w:t>endogeneity</w:t>
      </w:r>
      <w:r w:rsidRPr="00983D64">
        <w:t xml:space="preserve">. As such, we believe </w:t>
      </w:r>
      <w:r w:rsidRPr="00F57A54">
        <w:rPr>
          <w:u w:val="single"/>
        </w:rPr>
        <w:t>this paper offers</w:t>
      </w:r>
      <w:r w:rsidRPr="002637AD">
        <w:rPr>
          <w:u w:val="single"/>
        </w:rPr>
        <w:t xml:space="preserve"> what is probably </w:t>
      </w:r>
      <w:r w:rsidRPr="00F57A54">
        <w:rPr>
          <w:u w:val="single"/>
        </w:rPr>
        <w:t>the most rigorous</w:t>
      </w:r>
      <w:r w:rsidRPr="002637AD">
        <w:rPr>
          <w:u w:val="single"/>
        </w:rPr>
        <w:t xml:space="preserve"> general </w:t>
      </w:r>
      <w:r w:rsidRPr="00F57A54">
        <w:rPr>
          <w:rStyle w:val="Emphasis"/>
        </w:rPr>
        <w:t>evaluation</w:t>
      </w:r>
      <w:r w:rsidRPr="00F57A54">
        <w:rPr>
          <w:u w:val="single"/>
        </w:rPr>
        <w:t xml:space="preserve"> </w:t>
      </w:r>
      <w:r w:rsidRPr="002637AD">
        <w:rPr>
          <w:u w:val="single"/>
        </w:rPr>
        <w:t xml:space="preserve">of this argument </w:t>
      </w:r>
      <w:r w:rsidRPr="00F57A54">
        <w:rPr>
          <w:rStyle w:val="Emphasis"/>
        </w:rPr>
        <w:t>to date</w:t>
      </w:r>
      <w:r w:rsidRPr="002637AD">
        <w:rPr>
          <w:u w:val="single"/>
        </w:rPr>
        <w:t>.</w:t>
      </w:r>
      <w:r w:rsidRPr="00983D64">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F57A54">
        <w:rPr>
          <w:u w:val="single"/>
        </w:rPr>
        <w:t>the relationship between</w:t>
      </w:r>
      <w:r w:rsidRPr="002637AD">
        <w:rPr>
          <w:u w:val="single"/>
        </w:rPr>
        <w:t xml:space="preserve"> economic </w:t>
      </w:r>
      <w:r w:rsidRPr="00F57A54">
        <w:rPr>
          <w:u w:val="single"/>
        </w:rPr>
        <w:t>growth and</w:t>
      </w:r>
      <w:r w:rsidRPr="002637AD">
        <w:rPr>
          <w:u w:val="single"/>
        </w:rPr>
        <w:t xml:space="preserve"> political </w:t>
      </w:r>
      <w:r w:rsidRPr="00F57A54">
        <w:rPr>
          <w:u w:val="single"/>
        </w:rPr>
        <w:t xml:space="preserve">stability is </w:t>
      </w:r>
      <w:r w:rsidRPr="00F57A54">
        <w:rPr>
          <w:rStyle w:val="Emphasis"/>
        </w:rPr>
        <w:t>neither as uniform nor as strong as</w:t>
      </w:r>
      <w:r w:rsidRPr="00983D64">
        <w:rPr>
          <w:rStyle w:val="Emphasis"/>
        </w:rPr>
        <w:t xml:space="preserve"> </w:t>
      </w:r>
      <w:r w:rsidRPr="002637AD">
        <w:rPr>
          <w:u w:val="single"/>
        </w:rPr>
        <w:t>the</w:t>
      </w:r>
      <w:r w:rsidRPr="00983D64">
        <w:rPr>
          <w:rStyle w:val="Emphasis"/>
        </w:rPr>
        <w:t xml:space="preserve"> </w:t>
      </w:r>
      <w:r w:rsidRPr="00F57A54">
        <w:rPr>
          <w:rStyle w:val="Emphasis"/>
        </w:rPr>
        <w:t>conventional wisdom</w:t>
      </w:r>
      <w:r w:rsidRPr="002637AD">
        <w:rPr>
          <w:u w:val="single"/>
        </w:rPr>
        <w:t>(s)</w:t>
      </w:r>
      <w:r w:rsidRPr="00983D64">
        <w:rPr>
          <w:rStyle w:val="Emphasis"/>
        </w:rPr>
        <w:t xml:space="preserve"> </w:t>
      </w:r>
      <w:r w:rsidRPr="00F57A54">
        <w:rPr>
          <w:rStyle w:val="Emphasis"/>
        </w:rPr>
        <w:t>presume</w:t>
      </w:r>
      <w:r w:rsidRPr="002637AD">
        <w:rPr>
          <w:u w:val="single"/>
        </w:rPr>
        <w:t>(s)</w:t>
      </w:r>
      <w:r w:rsidRPr="00983D64">
        <w:t xml:space="preserve">. We think </w:t>
      </w:r>
      <w:r w:rsidRPr="00F57A54">
        <w:rPr>
          <w:rStyle w:val="Emphasis"/>
        </w:rPr>
        <w:t>these findings</w:t>
      </w:r>
      <w:r w:rsidRPr="00983D64">
        <w:t xml:space="preserve"> also </w:t>
      </w:r>
      <w:r w:rsidRPr="002637AD">
        <w:rPr>
          <w:u w:val="single"/>
        </w:rPr>
        <w:t xml:space="preserve">help </w:t>
      </w:r>
      <w:r w:rsidRPr="00F57A54">
        <w:rPr>
          <w:rStyle w:val="Emphasis"/>
        </w:rPr>
        <w:t>explain why the</w:t>
      </w:r>
      <w:r w:rsidRPr="002637AD">
        <w:rPr>
          <w:u w:val="single"/>
        </w:rPr>
        <w:t xml:space="preserve"> global </w:t>
      </w:r>
      <w:r w:rsidRPr="00F57A54">
        <w:rPr>
          <w:rStyle w:val="Emphasis"/>
        </w:rPr>
        <w:t>recession</w:t>
      </w:r>
      <w:r w:rsidRPr="002637AD">
        <w:rPr>
          <w:u w:val="single"/>
        </w:rPr>
        <w:t xml:space="preserve"> of 2008–2010 </w:t>
      </w:r>
      <w:r w:rsidRPr="00F57A54">
        <w:rPr>
          <w:rStyle w:val="Emphasis"/>
        </w:rPr>
        <w:t>has failed</w:t>
      </w:r>
      <w:r w:rsidRPr="002637AD">
        <w:rPr>
          <w:u w:val="single"/>
        </w:rPr>
        <w:t xml:space="preserve"> thus far </w:t>
      </w:r>
      <w:r w:rsidRPr="00F57A54">
        <w:rPr>
          <w:u w:val="single"/>
        </w:rPr>
        <w:t xml:space="preserve">to </w:t>
      </w:r>
      <w:r w:rsidRPr="00F57A54">
        <w:rPr>
          <w:rStyle w:val="Emphasis"/>
        </w:rPr>
        <w:t>produce</w:t>
      </w:r>
      <w:r w:rsidRPr="00F57A54">
        <w:rPr>
          <w:u w:val="single"/>
        </w:rPr>
        <w:t xml:space="preserve"> </w:t>
      </w:r>
      <w:r w:rsidRPr="002637AD">
        <w:rPr>
          <w:u w:val="single"/>
        </w:rPr>
        <w:t xml:space="preserve">the </w:t>
      </w:r>
      <w:r w:rsidRPr="00983D64">
        <w:t>wave of coups and regime failures that some observers had anticipated, in spite of the expected and apparent uptick in social</w:t>
      </w:r>
      <w:r w:rsidRPr="002637AD">
        <w:rPr>
          <w:u w:val="single"/>
        </w:rPr>
        <w:t xml:space="preserve"> </w:t>
      </w:r>
      <w:r w:rsidRPr="00F57A54">
        <w:rPr>
          <w:rStyle w:val="Emphasis"/>
        </w:rPr>
        <w:t>unrest</w:t>
      </w:r>
      <w:r w:rsidRPr="002637AD">
        <w:rPr>
          <w:u w:val="single"/>
        </w:rPr>
        <w:t xml:space="preserve"> </w:t>
      </w:r>
      <w:r w:rsidRPr="00983D64">
        <w:t>associated with the crisis.</w:t>
      </w:r>
    </w:p>
    <w:p w:rsidR="00B56757" w:rsidRPr="00B56757" w:rsidRDefault="00B56757" w:rsidP="00B56757"/>
    <w:p w:rsidR="00B56757" w:rsidRDefault="00B56757" w:rsidP="00B56757">
      <w:pPr>
        <w:pStyle w:val="Heading3"/>
        <w:rPr>
          <w:rFonts w:eastAsia="Calibri"/>
        </w:rPr>
      </w:pPr>
      <w:r>
        <w:rPr>
          <w:rFonts w:eastAsia="Calibri"/>
        </w:rPr>
        <w:t>2NR Yes Repeal</w:t>
      </w:r>
    </w:p>
    <w:p w:rsidR="00B56757" w:rsidRDefault="00B56757" w:rsidP="00B56757">
      <w:pPr>
        <w:pStyle w:val="Heading3"/>
      </w:pPr>
      <w:r>
        <w:br w:type="page"/>
      </w:r>
    </w:p>
    <w:p w:rsidR="00B56757" w:rsidRDefault="00B56757" w:rsidP="00B56757">
      <w:pPr>
        <w:pStyle w:val="Heading4"/>
        <w:rPr>
          <w:rFonts w:eastAsia="Calibri"/>
        </w:rPr>
      </w:pPr>
      <w:r>
        <w:rPr>
          <w:rFonts w:eastAsia="Calibri"/>
        </w:rPr>
        <w:t>GOP win = repeal Obamacare</w:t>
      </w:r>
    </w:p>
    <w:p w:rsidR="00B56757" w:rsidRPr="00D107BB" w:rsidRDefault="00B56757" w:rsidP="00B56757">
      <w:pPr>
        <w:rPr>
          <w:rStyle w:val="Style13ptBold"/>
        </w:rPr>
      </w:pPr>
      <w:r w:rsidRPr="00D107BB">
        <w:rPr>
          <w:rStyle w:val="Style13ptBold"/>
        </w:rPr>
        <w:t>Aaron</w:t>
      </w:r>
      <w:r>
        <w:rPr>
          <w:rStyle w:val="Style13ptBold"/>
        </w:rPr>
        <w:t xml:space="preserve"> 15</w:t>
      </w:r>
    </w:p>
    <w:p w:rsidR="00B56757" w:rsidRPr="00D107BB" w:rsidRDefault="00B56757" w:rsidP="00B56757">
      <w:pPr>
        <w:rPr>
          <w:rFonts w:asciiTheme="minorHAnsi" w:eastAsia="Calibri" w:hAnsiTheme="minorHAnsi"/>
        </w:rPr>
      </w:pPr>
      <w:r>
        <w:rPr>
          <w:rFonts w:asciiTheme="minorHAnsi" w:eastAsia="Calibri" w:hAnsiTheme="minorHAnsi"/>
        </w:rPr>
        <w:t>(</w:t>
      </w:r>
      <w:r w:rsidRPr="00D107BB">
        <w:rPr>
          <w:rFonts w:asciiTheme="minorHAnsi" w:eastAsia="Calibri" w:hAnsiTheme="minorHAnsi"/>
        </w:rPr>
        <w:t>Henry J.</w:t>
      </w:r>
      <w:r>
        <w:rPr>
          <w:rFonts w:asciiTheme="minorHAnsi" w:eastAsia="Calibri" w:hAnsiTheme="minorHAnsi"/>
        </w:rPr>
        <w:t xml:space="preserve"> “</w:t>
      </w:r>
      <w:r w:rsidRPr="00D107BB">
        <w:rPr>
          <w:rFonts w:asciiTheme="minorHAnsi" w:eastAsia="Calibri" w:hAnsiTheme="minorHAnsi"/>
        </w:rPr>
        <w:t>2016: The most important election since 1932</w:t>
      </w:r>
      <w:r>
        <w:rPr>
          <w:rFonts w:asciiTheme="minorHAnsi" w:eastAsia="Calibri" w:hAnsiTheme="minorHAnsi"/>
        </w:rPr>
        <w:t>.” December 18, 2015. &lt;</w:t>
      </w:r>
      <w:r w:rsidRPr="00D107BB">
        <w:rPr>
          <w:rFonts w:asciiTheme="minorHAnsi" w:eastAsia="Calibri" w:hAnsiTheme="minorHAnsi"/>
        </w:rPr>
        <w:t>http://www.brookings.edu/research/opinions/2015/12/18-2016-most-important-election-aaron</w:t>
      </w:r>
      <w:r>
        <w:rPr>
          <w:rFonts w:asciiTheme="minorHAnsi" w:eastAsia="Calibri" w:hAnsiTheme="minorHAnsi"/>
        </w:rPr>
        <w:t>&gt; Accessed: 12/22/15 RJS)</w:t>
      </w:r>
    </w:p>
    <w:p w:rsidR="00B56757" w:rsidRPr="00F57A54" w:rsidRDefault="00B56757" w:rsidP="00B56757">
      <w:pPr>
        <w:rPr>
          <w:rFonts w:asciiTheme="minorHAnsi" w:eastAsia="Calibri" w:hAnsiTheme="minorHAnsi"/>
          <w:u w:val="single"/>
        </w:rPr>
      </w:pPr>
    </w:p>
    <w:p w:rsidR="00B56757" w:rsidRPr="00D107BB" w:rsidRDefault="00B56757" w:rsidP="00B56757">
      <w:pPr>
        <w:rPr>
          <w:rFonts w:asciiTheme="minorHAnsi" w:eastAsia="Calibri" w:hAnsiTheme="minorHAnsi"/>
        </w:rPr>
      </w:pPr>
      <w:r w:rsidRPr="00F57A54">
        <w:rPr>
          <w:rFonts w:asciiTheme="minorHAnsi" w:eastAsia="Calibri" w:hAnsiTheme="minorHAnsi"/>
          <w:u w:val="single"/>
        </w:rPr>
        <w:t>The 2016 presidential election</w:t>
      </w:r>
      <w:r w:rsidRPr="00D107BB">
        <w:rPr>
          <w:rFonts w:asciiTheme="minorHAnsi" w:eastAsia="Calibri" w:hAnsiTheme="minorHAnsi"/>
        </w:rPr>
        <w:t xml:space="preserve"> </w:t>
      </w:r>
      <w:r w:rsidRPr="00D107BB">
        <w:rPr>
          <w:rFonts w:asciiTheme="minorHAnsi" w:eastAsia="Calibri" w:hAnsiTheme="minorHAnsi"/>
          <w:sz w:val="18"/>
          <w:szCs w:val="18"/>
        </w:rPr>
        <w:t>confronts the U.S. electorate with political choices more fundamental than any since 1964 and possibly since 1932. That statement may strike some as hyperbolic, but the policy differences between the two major parties and the positions of candidates vying for their presidential nominations support this claim. December 21, 2015 A victorious Republican candidate would take office backed by a Republican-controlled Congress, possibly with heightened majorities and with the means to deliver on campaign promises. On the other hand, the coattails of a successful Democratic candidate might bring more Democrats to Congress, but that president would almost certainly have to work with a Republican House and, quite possibly, a still Republican Senate. The political wars would continue, but even a president engaged in continuous political trench warfare has the power to get a lot done. Candidates always promise more than they can deliver and often deliver different policies from those they have promised. Every recent president has been buffeted by external events unanticipated when he took office. But this year, more than in half a century or more, the two parties offer a choice, not an echo. Here is a partial and selective list of</w:t>
      </w:r>
      <w:r w:rsidRPr="00D107BB">
        <w:rPr>
          <w:rFonts w:asciiTheme="minorHAnsi" w:eastAsia="Calibri" w:hAnsiTheme="minorHAnsi"/>
        </w:rPr>
        <w:t xml:space="preserve"> </w:t>
      </w:r>
      <w:r w:rsidRPr="00F57A54">
        <w:rPr>
          <w:rFonts w:asciiTheme="minorHAnsi" w:eastAsia="Calibri" w:hAnsiTheme="minorHAnsi"/>
          <w:u w:val="single"/>
        </w:rPr>
        <w:t>key issues</w:t>
      </w:r>
      <w:r w:rsidRPr="00D107BB">
        <w:rPr>
          <w:rFonts w:asciiTheme="minorHAnsi" w:eastAsia="Calibri" w:hAnsiTheme="minorHAnsi"/>
        </w:rPr>
        <w:t xml:space="preserve"> </w:t>
      </w:r>
      <w:r w:rsidRPr="00D107BB">
        <w:rPr>
          <w:rFonts w:asciiTheme="minorHAnsi" w:eastAsia="Calibri" w:hAnsiTheme="minorHAnsi"/>
          <w:sz w:val="18"/>
          <w:szCs w:val="18"/>
        </w:rPr>
        <w:t>to illustrate what is</w:t>
      </w:r>
      <w:r w:rsidRPr="00D107BB">
        <w:rPr>
          <w:rFonts w:asciiTheme="minorHAnsi" w:eastAsia="Calibri" w:hAnsiTheme="minorHAnsi"/>
        </w:rPr>
        <w:t xml:space="preserve"> </w:t>
      </w:r>
      <w:r w:rsidRPr="00F57A54">
        <w:rPr>
          <w:rFonts w:asciiTheme="minorHAnsi" w:eastAsia="Calibri" w:hAnsiTheme="minorHAnsi"/>
          <w:u w:val="single"/>
        </w:rPr>
        <w:t>at stake. Health care</w:t>
      </w:r>
      <w:r w:rsidRPr="00D107BB">
        <w:rPr>
          <w:rFonts w:asciiTheme="minorHAnsi" w:eastAsia="Calibri" w:hAnsiTheme="minorHAnsi"/>
        </w:rPr>
        <w:t xml:space="preserve"> </w:t>
      </w:r>
      <w:r>
        <w:rPr>
          <w:rFonts w:asciiTheme="minorHAnsi" w:eastAsia="Calibri" w:hAnsiTheme="minorHAnsi"/>
        </w:rPr>
        <w:t xml:space="preserve"> </w:t>
      </w:r>
      <w:r w:rsidRPr="00D107BB">
        <w:rPr>
          <w:rFonts w:asciiTheme="minorHAnsi" w:eastAsia="Calibri" w:hAnsiTheme="minorHAnsi"/>
          <w:sz w:val="18"/>
          <w:szCs w:val="18"/>
        </w:rPr>
        <w:t>The Affordable Care Act, known as</w:t>
      </w:r>
      <w:r w:rsidRPr="00D107BB">
        <w:rPr>
          <w:rFonts w:asciiTheme="minorHAnsi" w:eastAsia="Calibri" w:hAnsiTheme="minorHAnsi"/>
        </w:rPr>
        <w:t xml:space="preserve"> </w:t>
      </w:r>
      <w:r w:rsidRPr="00F57A54">
        <w:rPr>
          <w:rFonts w:asciiTheme="minorHAnsi" w:eastAsia="Calibri" w:hAnsiTheme="minorHAnsi"/>
          <w:u w:val="single"/>
        </w:rPr>
        <w:t>Obamacare</w:t>
      </w:r>
      <w:r w:rsidRPr="00D107BB">
        <w:rPr>
          <w:rFonts w:asciiTheme="minorHAnsi" w:eastAsia="Calibri" w:hAnsiTheme="minorHAnsi"/>
        </w:rPr>
        <w:t xml:space="preserve"> </w:t>
      </w:r>
      <w:r w:rsidRPr="00D107BB">
        <w:rPr>
          <w:rFonts w:asciiTheme="minorHAnsi" w:eastAsia="Calibri" w:hAnsiTheme="minorHAnsi"/>
          <w:sz w:val="18"/>
          <w:szCs w:val="18"/>
        </w:rPr>
        <w:t>or the ACA, passed both houses of Congress with not a single Republican vote. The five years since enactment of the ACA have not dampened Republican opposition. The persistence and strength of opposition to the ACA is quite unlike post-enactment reactions to the Social Security Act of 1935 or the 1965 amendments that created Medicare. Both earlier programs were hotly debated and controversial. But a majority of both parties voted for the Social Security Act. A majority of House Republicans and a sizeable minority of Senate Republicans supported Medicare. In both cases, opponents not only became reconciled to the new laws but eventually participated in improving and extending them. Republican members of Congress overwhelmingly supported, and a Republican president endorsed, adding Disability Insurance to the Social Security Act.  In 2003, a Republican president proposed and fought for the addition of a drug benefit to Medicare. The current situation bears no resemblance to those two situations</w:t>
      </w:r>
      <w:r w:rsidRPr="00D107BB">
        <w:rPr>
          <w:rFonts w:asciiTheme="minorHAnsi" w:eastAsia="Calibri" w:hAnsiTheme="minorHAnsi"/>
        </w:rPr>
        <w:t xml:space="preserve">. </w:t>
      </w:r>
      <w:r w:rsidRPr="00F57A54">
        <w:rPr>
          <w:rFonts w:asciiTheme="minorHAnsi" w:eastAsia="Calibri" w:hAnsiTheme="minorHAnsi"/>
          <w:u w:val="single"/>
        </w:rPr>
        <w:t>Five years after enactment of Obamacare, in contrast, every major candidate for the Republican presidential nomination has called for its repeal and replacement. So have the Republican Speaker of the House of Representatives and Majority Leader in the Senate.</w:t>
      </w:r>
      <w:r w:rsidRPr="00D107BB">
        <w:rPr>
          <w:rFonts w:asciiTheme="minorHAnsi" w:eastAsia="Calibri" w:hAnsiTheme="minorHAnsi"/>
          <w:u w:val="single"/>
        </w:rPr>
        <w:t xml:space="preserve">  </w:t>
      </w:r>
      <w:r>
        <w:rPr>
          <w:rFonts w:asciiTheme="minorHAnsi" w:eastAsia="Calibri" w:hAnsiTheme="minorHAnsi"/>
        </w:rPr>
        <w:t xml:space="preserve"> </w:t>
      </w:r>
      <w:r w:rsidRPr="00D107BB">
        <w:rPr>
          <w:rFonts w:asciiTheme="minorHAnsi" w:eastAsia="Calibri" w:hAnsiTheme="minorHAnsi"/>
          <w:sz w:val="18"/>
          <w:szCs w:val="18"/>
        </w:rPr>
        <w:t>Just what 'repeal and replace' might look like under a GOP president remains unclear as ACA critics have not agreed on an alternative. Some plans would do away with some of the elements of Obamacare and scale back others. Some proposals would repeal the mandate that people carry insurance, the bar on 'medical underwriting' (a once-routine practice under which insurers vary premiums based on expected use of medical care), or the requirement that insurers sell plans to all potential customers. Other proposals would retain tax credits to help make insurance affordable but reduce their size, or would end rules specifying what 'adequate' insurance plans must cover</w:t>
      </w:r>
      <w:r w:rsidRPr="00D107BB">
        <w:rPr>
          <w:rFonts w:asciiTheme="minorHAnsi" w:eastAsia="Calibri" w:hAnsiTheme="minorHAnsi"/>
        </w:rPr>
        <w:t>.</w:t>
      </w:r>
      <w:r>
        <w:rPr>
          <w:rFonts w:asciiTheme="minorHAnsi" w:eastAsia="Calibri" w:hAnsiTheme="minorHAnsi"/>
        </w:rPr>
        <w:t xml:space="preserve"> </w:t>
      </w:r>
      <w:r w:rsidRPr="00D107BB">
        <w:rPr>
          <w:rFonts w:asciiTheme="minorHAnsi" w:eastAsia="Calibri" w:hAnsiTheme="minorHAnsi"/>
          <w:u w:val="single"/>
        </w:rPr>
        <w:t>Repeal is hard to imagine if a Democrat wins the presidency in 2016</w:t>
      </w:r>
      <w:r w:rsidRPr="00D107BB">
        <w:rPr>
          <w:rFonts w:asciiTheme="minorHAnsi" w:eastAsia="Calibri" w:hAnsiTheme="minorHAnsi"/>
        </w:rPr>
        <w:t xml:space="preserve">. </w:t>
      </w:r>
      <w:r w:rsidRPr="00D107BB">
        <w:rPr>
          <w:rFonts w:asciiTheme="minorHAnsi" w:eastAsia="Calibri" w:hAnsiTheme="minorHAnsi"/>
          <w:u w:val="single"/>
        </w:rPr>
        <w:t xml:space="preserve">Even if repeal legislation could overcome a Senate filibuster, a Democratic president would likely veto it and an override would be improbable. </w:t>
      </w:r>
    </w:p>
    <w:p w:rsidR="00B56757" w:rsidRPr="00B56757" w:rsidRDefault="00B56757" w:rsidP="00B56757"/>
    <w:sectPr w:rsidR="00B56757" w:rsidRPr="00B56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898212"/>
    <w:docVar w:name="VerbatimVersion" w:val="5.0"/>
  </w:docVars>
  <w:rsids>
    <w:rsidRoot w:val="00874EF8"/>
    <w:rsid w:val="000139A3"/>
    <w:rsid w:val="000149DA"/>
    <w:rsid w:val="00100833"/>
    <w:rsid w:val="00104529"/>
    <w:rsid w:val="00177B7D"/>
    <w:rsid w:val="0018322D"/>
    <w:rsid w:val="001B5776"/>
    <w:rsid w:val="00251FC7"/>
    <w:rsid w:val="002631AD"/>
    <w:rsid w:val="002855A7"/>
    <w:rsid w:val="002A6189"/>
    <w:rsid w:val="002D2246"/>
    <w:rsid w:val="003135F8"/>
    <w:rsid w:val="00315690"/>
    <w:rsid w:val="00325646"/>
    <w:rsid w:val="003902BA"/>
    <w:rsid w:val="003A09E2"/>
    <w:rsid w:val="00407037"/>
    <w:rsid w:val="004126A6"/>
    <w:rsid w:val="004605D6"/>
    <w:rsid w:val="00476355"/>
    <w:rsid w:val="004C60E8"/>
    <w:rsid w:val="004E3579"/>
    <w:rsid w:val="004F39E0"/>
    <w:rsid w:val="005300CC"/>
    <w:rsid w:val="00537BD5"/>
    <w:rsid w:val="005A1082"/>
    <w:rsid w:val="006065BD"/>
    <w:rsid w:val="00665003"/>
    <w:rsid w:val="0078471D"/>
    <w:rsid w:val="007F5B66"/>
    <w:rsid w:val="00823A1C"/>
    <w:rsid w:val="00845B9D"/>
    <w:rsid w:val="00860984"/>
    <w:rsid w:val="00874EF8"/>
    <w:rsid w:val="008B3ECB"/>
    <w:rsid w:val="008C1B2E"/>
    <w:rsid w:val="008D7C54"/>
    <w:rsid w:val="0091627E"/>
    <w:rsid w:val="00992792"/>
    <w:rsid w:val="009E1922"/>
    <w:rsid w:val="00A93661"/>
    <w:rsid w:val="00A95652"/>
    <w:rsid w:val="00AC2592"/>
    <w:rsid w:val="00B33C6D"/>
    <w:rsid w:val="00B4508F"/>
    <w:rsid w:val="00B56757"/>
    <w:rsid w:val="00B8057C"/>
    <w:rsid w:val="00BF593B"/>
    <w:rsid w:val="00C83417"/>
    <w:rsid w:val="00CC6B17"/>
    <w:rsid w:val="00CD736E"/>
    <w:rsid w:val="00CE161E"/>
    <w:rsid w:val="00CF59A8"/>
    <w:rsid w:val="00D1528A"/>
    <w:rsid w:val="00D325A9"/>
    <w:rsid w:val="00D36A8A"/>
    <w:rsid w:val="00D71170"/>
    <w:rsid w:val="00DA6538"/>
    <w:rsid w:val="00E84F63"/>
    <w:rsid w:val="00ED30CF"/>
    <w:rsid w:val="00F1352C"/>
    <w:rsid w:val="00F176EF"/>
    <w:rsid w:val="00F57A5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BF82C-8BA5-4FDC-8673-3A8E3EDB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57A54"/>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F57A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7A5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Cha,Char1 Char + Left:  2.54 cm"/>
    <w:basedOn w:val="Normal"/>
    <w:next w:val="Normal"/>
    <w:link w:val="Heading3Char"/>
    <w:uiPriority w:val="3"/>
    <w:qFormat/>
    <w:rsid w:val="00F57A5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 Ch,No Spacing211,No Spacing12,no read,tag"/>
    <w:basedOn w:val="Normal"/>
    <w:next w:val="Normal"/>
    <w:link w:val="Heading4Char"/>
    <w:uiPriority w:val="4"/>
    <w:qFormat/>
    <w:rsid w:val="00F57A5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7A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A54"/>
  </w:style>
  <w:style w:type="character" w:customStyle="1" w:styleId="Heading1Char">
    <w:name w:val="Heading 1 Char"/>
    <w:aliases w:val="Pocket Char"/>
    <w:basedOn w:val="DefaultParagraphFont"/>
    <w:link w:val="Heading1"/>
    <w:uiPriority w:val="1"/>
    <w:rsid w:val="00F57A5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57A54"/>
    <w:rPr>
      <w:rFonts w:ascii="Calibri" w:eastAsiaTheme="majorEastAsia" w:hAnsi="Calibri" w:cstheme="majorBidi"/>
      <w:b/>
      <w:bCs/>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3"/>
    <w:rsid w:val="00F57A54"/>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 Ch Char"/>
    <w:basedOn w:val="DefaultParagraphFont"/>
    <w:link w:val="Heading4"/>
    <w:uiPriority w:val="4"/>
    <w:rsid w:val="00F57A54"/>
    <w:rPr>
      <w:rFonts w:ascii="Calibri" w:eastAsiaTheme="majorEastAsia" w:hAnsi="Calibri" w:cstheme="majorBidi"/>
      <w:b/>
      <w:bCs/>
      <w:iCs/>
      <w:sz w:val="26"/>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F57A54"/>
    <w:rPr>
      <w:rFonts w:ascii="Calibri" w:hAnsi="Calibri"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F57A5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Sty"/>
    <w:basedOn w:val="DefaultParagraphFont"/>
    <w:uiPriority w:val="6"/>
    <w:qFormat/>
    <w:rsid w:val="00F57A54"/>
    <w:rPr>
      <w:b w:val="0"/>
      <w:bCs/>
      <w:sz w:val="22"/>
      <w:u w:val="single"/>
    </w:rPr>
  </w:style>
  <w:style w:type="character" w:styleId="Hyperlink">
    <w:name w:val="Hyperlink"/>
    <w:aliases w:val="heading 1 (block title),Important,Read,Internet Link,Card Text,Analytic Text,Internet link"/>
    <w:basedOn w:val="DefaultParagraphFont"/>
    <w:uiPriority w:val="99"/>
    <w:rsid w:val="00F57A54"/>
    <w:rPr>
      <w:color w:val="auto"/>
      <w:u w:val="none"/>
    </w:rPr>
  </w:style>
  <w:style w:type="character" w:styleId="FollowedHyperlink">
    <w:name w:val="FollowedHyperlink"/>
    <w:basedOn w:val="DefaultParagraphFont"/>
    <w:uiPriority w:val="99"/>
    <w:semiHidden/>
    <w:rsid w:val="00F57A54"/>
    <w:rPr>
      <w:color w:val="auto"/>
      <w:u w:val="none"/>
    </w:rPr>
  </w:style>
  <w:style w:type="paragraph" w:customStyle="1" w:styleId="textbold">
    <w:name w:val="text bold"/>
    <w:basedOn w:val="Normal"/>
    <w:link w:val="Emphasis"/>
    <w:uiPriority w:val="7"/>
    <w:qFormat/>
    <w:rsid w:val="00874EF8"/>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18" w:space="0" w:color="auto"/>
    </w:rPr>
  </w:style>
  <w:style w:type="character" w:customStyle="1" w:styleId="TitleChar">
    <w:name w:val="Title Char"/>
    <w:aliases w:val="Bold Underlined Char"/>
    <w:basedOn w:val="DefaultParagraphFont"/>
    <w:link w:val="Title"/>
    <w:uiPriority w:val="6"/>
    <w:qFormat/>
    <w:locked/>
    <w:rsid w:val="00E84F63"/>
    <w:rPr>
      <w:bCs/>
      <w:u w:val="single"/>
    </w:rPr>
  </w:style>
  <w:style w:type="paragraph" w:styleId="Title">
    <w:name w:val="Title"/>
    <w:aliases w:val="Bold Underlined"/>
    <w:basedOn w:val="Normal"/>
    <w:next w:val="Normal"/>
    <w:link w:val="TitleChar"/>
    <w:uiPriority w:val="6"/>
    <w:qFormat/>
    <w:rsid w:val="00E84F63"/>
    <w:pPr>
      <w:outlineLvl w:val="0"/>
    </w:pPr>
    <w:rPr>
      <w:rFonts w:asciiTheme="minorHAnsi" w:hAnsiTheme="minorHAnsi"/>
      <w:bCs/>
      <w:u w:val="single"/>
    </w:rPr>
  </w:style>
  <w:style w:type="character" w:customStyle="1" w:styleId="TitleChar1">
    <w:name w:val="Title Char1"/>
    <w:basedOn w:val="DefaultParagraphFont"/>
    <w:uiPriority w:val="99"/>
    <w:semiHidden/>
    <w:rsid w:val="00E84F63"/>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rsid w:val="00F57A54"/>
    <w:rPr>
      <w:b/>
      <w:bCs/>
    </w:rPr>
  </w:style>
  <w:style w:type="paragraph" w:styleId="Header">
    <w:name w:val="header"/>
    <w:basedOn w:val="Normal"/>
    <w:link w:val="HeaderChar"/>
    <w:uiPriority w:val="99"/>
    <w:semiHidden/>
    <w:rsid w:val="00F57A54"/>
    <w:pPr>
      <w:tabs>
        <w:tab w:val="center" w:pos="4680"/>
        <w:tab w:val="right" w:pos="9360"/>
      </w:tabs>
    </w:pPr>
  </w:style>
  <w:style w:type="character" w:customStyle="1" w:styleId="HeaderChar">
    <w:name w:val="Header Char"/>
    <w:basedOn w:val="DefaultParagraphFont"/>
    <w:link w:val="Header"/>
    <w:uiPriority w:val="99"/>
    <w:semiHidden/>
    <w:rsid w:val="00F57A54"/>
    <w:rPr>
      <w:rFonts w:ascii="Calibri" w:hAnsi="Calibri" w:cs="Times New Roman"/>
    </w:rPr>
  </w:style>
  <w:style w:type="paragraph" w:styleId="Footer">
    <w:name w:val="footer"/>
    <w:basedOn w:val="Normal"/>
    <w:link w:val="FooterChar"/>
    <w:uiPriority w:val="99"/>
    <w:semiHidden/>
    <w:rsid w:val="00F57A54"/>
    <w:pPr>
      <w:tabs>
        <w:tab w:val="center" w:pos="4680"/>
        <w:tab w:val="right" w:pos="9360"/>
      </w:tabs>
    </w:pPr>
  </w:style>
  <w:style w:type="character" w:customStyle="1" w:styleId="FooterChar">
    <w:name w:val="Footer Char"/>
    <w:basedOn w:val="DefaultParagraphFont"/>
    <w:link w:val="Footer"/>
    <w:uiPriority w:val="99"/>
    <w:semiHidden/>
    <w:rsid w:val="00F57A54"/>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fehealthpro.com/2015/02/26/carson-urges-gop-to-propose-ppaca-alternative" TargetMode="External"/><Relationship Id="rId13" Type="http://schemas.openxmlformats.org/officeDocument/2006/relationships/hyperlink" Target="http://www.scribd.com/doc/66579517/Global-Insights-Putin-not-a-Game-Changer-for-U-S-Russia-Ties" TargetMode="External"/><Relationship Id="rId3" Type="http://schemas.openxmlformats.org/officeDocument/2006/relationships/settings" Target="settings.xml"/><Relationship Id="rId7" Type="http://schemas.openxmlformats.org/officeDocument/2006/relationships/hyperlink" Target="http://www.lifehealthpro.com/2015/03/19/view-a-republican-president-would-keep-obamacare" TargetMode="External"/><Relationship Id="rId12" Type="http://schemas.openxmlformats.org/officeDocument/2006/relationships/hyperlink" Target="http://www.globaltimes.cn/content/767601.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pictimes.com/03/07/2016/donald-trump-enlists-aid-of-renowned-economist/" TargetMode="External"/><Relationship Id="rId11" Type="http://schemas.openxmlformats.org/officeDocument/2006/relationships/hyperlink" Target="http://www.4freerussia.org/u-s-russia-relations-after-2016-isolation-engagement-or-confrontation/" TargetMode="External"/><Relationship Id="rId5" Type="http://schemas.openxmlformats.org/officeDocument/2006/relationships/hyperlink" Target="http://www.nationalreview.com/article/416404/not-good-deal-fred-fleitz" TargetMode="External"/><Relationship Id="rId15" Type="http://schemas.openxmlformats.org/officeDocument/2006/relationships/theme" Target="theme/theme1.xml"/><Relationship Id="rId10" Type="http://schemas.openxmlformats.org/officeDocument/2006/relationships/hyperlink" Target="http://www.lifehealthpro.com/2015/02/05/republicans-propose-group-health-exclusion-cap" TargetMode="External"/><Relationship Id="rId4" Type="http://schemas.openxmlformats.org/officeDocument/2006/relationships/webSettings" Target="webSettings.xml"/><Relationship Id="rId9" Type="http://schemas.openxmlformats.org/officeDocument/2006/relationships/hyperlink" Target="http://www.lifehealthpro.com/2015/03/18/senate-budget-sets-up-clash-with-us-house-on-defe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21232</Words>
  <Characters>121025</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 M.</cp:lastModifiedBy>
  <cp:revision>2</cp:revision>
  <dcterms:created xsi:type="dcterms:W3CDTF">2016-07-03T00:59:00Z</dcterms:created>
  <dcterms:modified xsi:type="dcterms:W3CDTF">2016-07-03T00:59:00Z</dcterms:modified>
</cp:coreProperties>
</file>