
<file path=[Content_Types].xml><?xml version="1.0" encoding="utf-8"?>
<Types xmlns="http://schemas.openxmlformats.org/package/2006/content-types">
  <Default Extension="xml" ContentType="application/xml"/>
  <Default Extension="rels" ContentType="application/vnd.openxmlformats-package.relationships+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4" Type="http://schemas.openxmlformats.org/officeDocument/2006/relationships/custom-properties" Target="docProps/custom.xml"/><Relationship Id="rId1" Type="http://schemas.openxmlformats.org/officeDocument/2006/relationships/officeDocument" Target="word/document.xml"/><Relationship Id="rId2" Type="http://schemas.openxmlformats.org/package/2006/relationships/metadata/core-properties" Target="docProps/core.xml"/></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14:paraId="1F38F01F" w14:textId="77777777" w:rsidR="00E42E4C" w:rsidRPr="00D36B27" w:rsidRDefault="005135CA" w:rsidP="005135CA">
      <w:pPr>
        <w:pStyle w:val="Heading1"/>
      </w:pPr>
      <w:r w:rsidRPr="00D36B27">
        <w:t>Neg – India DA</w:t>
      </w:r>
    </w:p>
    <w:p w14:paraId="1C1F9189" w14:textId="7A7ADF9E" w:rsidR="00A16957" w:rsidRPr="00D36B27" w:rsidRDefault="00A16957" w:rsidP="00A16957">
      <w:pPr>
        <w:pStyle w:val="Heading2"/>
      </w:pPr>
      <w:r w:rsidRPr="00D36B27">
        <w:t>1NC India</w:t>
      </w:r>
    </w:p>
    <w:p w14:paraId="021F0120" w14:textId="56E1BD0A" w:rsidR="00A16957" w:rsidRPr="00D36B27" w:rsidRDefault="00A16957" w:rsidP="00A16957">
      <w:pPr>
        <w:pStyle w:val="Heading3"/>
      </w:pPr>
      <w:r w:rsidRPr="00D36B27">
        <w:t>1NC India DA</w:t>
      </w:r>
    </w:p>
    <w:p w14:paraId="5955E0AD" w14:textId="5E1C7D01" w:rsidR="00A16957" w:rsidRPr="00D36B27" w:rsidRDefault="00796EA7" w:rsidP="00A16957">
      <w:pPr>
        <w:pStyle w:val="Heading4"/>
      </w:pPr>
      <w:r w:rsidRPr="00D36B27">
        <w:t xml:space="preserve">US-India relations high now – but taking a stance </w:t>
      </w:r>
      <w:r w:rsidRPr="00D36B27">
        <w:rPr>
          <w:u w:val="single"/>
        </w:rPr>
        <w:t>against</w:t>
      </w:r>
      <w:r w:rsidRPr="00D36B27">
        <w:t xml:space="preserve"> China is key.</w:t>
      </w:r>
    </w:p>
    <w:p w14:paraId="45C8477F" w14:textId="14D613DE" w:rsidR="00796EA7" w:rsidRPr="00D36B27" w:rsidRDefault="00796EA7" w:rsidP="00796EA7">
      <w:r w:rsidRPr="00D36B27">
        <w:rPr>
          <w:rStyle w:val="Style13ptBold"/>
        </w:rPr>
        <w:t>Kumar 5/10</w:t>
      </w:r>
      <w:r w:rsidRPr="00D36B27">
        <w:t xml:space="preserve"> (Sumit Kumar is ICSSR Doctoral Fellow at the UGC Centre for Southern Asian Studies, Pondicherry University; "How Modi changed the India–US relationship"; 5-10-2016; East Asia Forum; http://www.eastasiaforum.org/2016/05/10/how-modi-changed-the-india-us-relationship/; DT)</w:t>
      </w:r>
    </w:p>
    <w:p w14:paraId="4E9944CF" w14:textId="5253FF50" w:rsidR="00A16957" w:rsidRPr="00D36B27" w:rsidRDefault="007F3A85" w:rsidP="00A16957">
      <w:pPr>
        <w:rPr>
          <w:b/>
          <w:iCs/>
          <w:u w:val="single"/>
        </w:rPr>
      </w:pPr>
      <w:r w:rsidRPr="00D36B27">
        <w:rPr>
          <w:sz w:val="16"/>
        </w:rPr>
        <w:t xml:space="preserve">In the first two years of the Modi government, </w:t>
      </w:r>
      <w:r w:rsidRPr="00D36B27">
        <w:rPr>
          <w:rStyle w:val="StyleUnderline"/>
          <w:highlight w:val="green"/>
        </w:rPr>
        <w:t>India and the U</w:t>
      </w:r>
      <w:r w:rsidRPr="00D36B27">
        <w:rPr>
          <w:sz w:val="16"/>
        </w:rPr>
        <w:t xml:space="preserve">nited </w:t>
      </w:r>
      <w:r w:rsidRPr="00D36B27">
        <w:rPr>
          <w:rStyle w:val="StyleUnderline"/>
          <w:highlight w:val="green"/>
        </w:rPr>
        <w:t>S</w:t>
      </w:r>
      <w:r w:rsidRPr="00D36B27">
        <w:rPr>
          <w:sz w:val="16"/>
        </w:rPr>
        <w:t xml:space="preserve">tates </w:t>
      </w:r>
      <w:r w:rsidRPr="00D36B27">
        <w:rPr>
          <w:rStyle w:val="StyleUnderline"/>
          <w:highlight w:val="green"/>
        </w:rPr>
        <w:t>have taken</w:t>
      </w:r>
      <w:r w:rsidRPr="00D36B27">
        <w:rPr>
          <w:rStyle w:val="StyleUnderline"/>
        </w:rPr>
        <w:t xml:space="preserve"> calibrated </w:t>
      </w:r>
      <w:r w:rsidRPr="00D36B27">
        <w:rPr>
          <w:rStyle w:val="StyleUnderline"/>
          <w:highlight w:val="green"/>
        </w:rPr>
        <w:t xml:space="preserve">efforts </w:t>
      </w:r>
      <w:r w:rsidRPr="00D36B27">
        <w:rPr>
          <w:rStyle w:val="Emphasis"/>
          <w:highlight w:val="green"/>
        </w:rPr>
        <w:t>at the highest political level to transform bilateral relations</w:t>
      </w:r>
      <w:r w:rsidRPr="00D36B27">
        <w:rPr>
          <w:sz w:val="16"/>
        </w:rPr>
        <w:t xml:space="preserve">. It was in this context that </w:t>
      </w:r>
      <w:r w:rsidRPr="00D36B27">
        <w:rPr>
          <w:rStyle w:val="StyleUnderline"/>
          <w:highlight w:val="green"/>
        </w:rPr>
        <w:t>the visit of United States Defense Secretary</w:t>
      </w:r>
      <w:r w:rsidRPr="00D36B27">
        <w:rPr>
          <w:sz w:val="16"/>
        </w:rPr>
        <w:t xml:space="preserve"> Ash Carter </w:t>
      </w:r>
      <w:r w:rsidRPr="00D36B27">
        <w:rPr>
          <w:rStyle w:val="StyleUnderline"/>
          <w:highlight w:val="green"/>
        </w:rPr>
        <w:t>to India</w:t>
      </w:r>
      <w:r w:rsidRPr="00D36B27">
        <w:rPr>
          <w:rStyle w:val="StyleUnderline"/>
        </w:rPr>
        <w:t xml:space="preserve"> on 10–13 April assumed huge significance</w:t>
      </w:r>
      <w:r w:rsidRPr="00D36B27">
        <w:rPr>
          <w:sz w:val="16"/>
        </w:rPr>
        <w:t xml:space="preserve">. </w:t>
      </w:r>
      <w:r w:rsidRPr="00D36B27">
        <w:rPr>
          <w:rStyle w:val="StyleUnderline"/>
        </w:rPr>
        <w:t xml:space="preserve">His visit </w:t>
      </w:r>
      <w:r w:rsidRPr="00D36B27">
        <w:rPr>
          <w:rStyle w:val="StyleUnderline"/>
          <w:highlight w:val="green"/>
        </w:rPr>
        <w:t>symbolised the deepening defence ties between the two</w:t>
      </w:r>
      <w:r w:rsidRPr="00D36B27">
        <w:rPr>
          <w:rStyle w:val="StyleUnderline"/>
        </w:rPr>
        <w:t xml:space="preserve"> countries, with the Modi government agreeing in principle to sign three ground-breaking agreements</w:t>
      </w:r>
      <w:r w:rsidRPr="00D36B27">
        <w:rPr>
          <w:sz w:val="16"/>
        </w:rPr>
        <w:t xml:space="preserve">. The current era of US–India relations began after the Clinton administration’s containment policies failed to isolate India following its 1998 nuclear tests. India emerged from these sanctions a resurgent country under the leadership of prime minister Atal Bihari Vajpayee. The United States then adopted a policy of accommodation towards India, with the two countries transforming their estranged relations into a strategic partnership. When Modi came to power, he did not allow his personal differences with the United States to dictate bilateral ties. Instead, Modi decided to redirect efforts to sustain and deepen ties. This quickly became evident when Modi made a state visit to the United States in September 2014 on the invitation of President Obama. Subsequently, Obama became the first US president to be the chief guest at the Republic Day Parade in New Delhi in January 2015. Defence cooperation has been a pillar of the two countries’ burgeoning relationship. There is a growing sentiment among US security officials and experts that, given its economic slowdown as well as security crises in the Asia Pacific, the Middle East and other regions, it is not possible for the United States alone to ensure peace and security. It needs to engage rising powers like India. As </w:t>
      </w:r>
      <w:r w:rsidRPr="00D36B27">
        <w:rPr>
          <w:rStyle w:val="StyleUnderline"/>
        </w:rPr>
        <w:t>the Modi government has accelerated the process of military modernisation, buoyed by increased foreign direct investment in the defence sector, Washington sees economic opportunities in deepening defence ties with New Delhi.</w:t>
      </w:r>
      <w:r w:rsidRPr="00D36B27">
        <w:rPr>
          <w:sz w:val="16"/>
        </w:rPr>
        <w:t xml:space="preserve"> </w:t>
      </w:r>
      <w:r w:rsidRPr="00D36B27">
        <w:rPr>
          <w:rStyle w:val="StyleUnderline"/>
          <w:highlight w:val="green"/>
        </w:rPr>
        <w:t>The rise of China</w:t>
      </w:r>
      <w:r w:rsidRPr="00D36B27">
        <w:rPr>
          <w:sz w:val="16"/>
        </w:rPr>
        <w:t xml:space="preserve"> and its assertive posturing in the South China Sea </w:t>
      </w:r>
      <w:r w:rsidRPr="00D36B27">
        <w:rPr>
          <w:rStyle w:val="Emphasis"/>
          <w:highlight w:val="green"/>
        </w:rPr>
        <w:t>is another reason for the United States to expand</w:t>
      </w:r>
      <w:r w:rsidRPr="00D36B27">
        <w:rPr>
          <w:rStyle w:val="Emphasis"/>
        </w:rPr>
        <w:t xml:space="preserve"> security and military </w:t>
      </w:r>
      <w:r w:rsidRPr="00D36B27">
        <w:rPr>
          <w:rStyle w:val="Emphasis"/>
          <w:highlight w:val="green"/>
        </w:rPr>
        <w:t>relations with India</w:t>
      </w:r>
      <w:r w:rsidRPr="00D36B27">
        <w:rPr>
          <w:sz w:val="16"/>
        </w:rPr>
        <w:t xml:space="preserve">. </w:t>
      </w:r>
      <w:r w:rsidRPr="00D36B27">
        <w:rPr>
          <w:rStyle w:val="Emphasis"/>
          <w:highlight w:val="green"/>
        </w:rPr>
        <w:t>India is concerned by China’s position</w:t>
      </w:r>
      <w:r w:rsidRPr="00D36B27">
        <w:rPr>
          <w:sz w:val="16"/>
        </w:rPr>
        <w:t xml:space="preserve"> </w:t>
      </w:r>
      <w:r w:rsidRPr="00D36B27">
        <w:rPr>
          <w:rStyle w:val="StyleUnderline"/>
        </w:rPr>
        <w:t>on disputed territories and by the growing nexus between Beijing and Islamabad</w:t>
      </w:r>
      <w:r w:rsidRPr="00D36B27">
        <w:rPr>
          <w:sz w:val="16"/>
        </w:rPr>
        <w:t xml:space="preserve">. </w:t>
      </w:r>
      <w:r w:rsidRPr="00D36B27">
        <w:rPr>
          <w:rStyle w:val="StyleUnderline"/>
          <w:highlight w:val="green"/>
        </w:rPr>
        <w:t>New Delhi feels that the presence of the United States</w:t>
      </w:r>
      <w:r w:rsidRPr="00D36B27">
        <w:rPr>
          <w:sz w:val="16"/>
        </w:rPr>
        <w:t xml:space="preserve"> in South Asia </w:t>
      </w:r>
      <w:r w:rsidRPr="00D36B27">
        <w:rPr>
          <w:rStyle w:val="StyleUnderline"/>
          <w:highlight w:val="green"/>
        </w:rPr>
        <w:t>would help maintain the balance of power in its favour</w:t>
      </w:r>
      <w:r w:rsidRPr="00D36B27">
        <w:rPr>
          <w:sz w:val="16"/>
        </w:rPr>
        <w:t xml:space="preserve">. The Modi government also knows it cannot aggressively pursue military modernisation without access to advanced US weaponry and technology. Modi’s ambitious ‘Make in India’ initiative would also not be successful without the active participation of the American defence industry, given its expertise in the field. </w:t>
      </w:r>
      <w:r w:rsidRPr="00D36B27">
        <w:rPr>
          <w:rStyle w:val="StyleUnderline"/>
        </w:rPr>
        <w:t>Isolating Pakistan internationally for failing to adequately address terrorism also requires New Delhi to sustain security talks and military exercises with Washington</w:t>
      </w:r>
      <w:r w:rsidRPr="00D36B27">
        <w:rPr>
          <w:sz w:val="16"/>
        </w:rPr>
        <w:t xml:space="preserve">. Unlike the previous United Progressive Alliance (UPA) government, the Modi government has shown a desire to work with the United States in ensuring freedom of navigation and flight throughout the region, including in the South China Sea. </w:t>
      </w:r>
      <w:r w:rsidRPr="00D36B27">
        <w:rPr>
          <w:rStyle w:val="Emphasis"/>
          <w:highlight w:val="green"/>
        </w:rPr>
        <w:t>This shift in India’s stance is critical as it reflects the government’s determination to take a firm stance on China</w:t>
      </w:r>
      <w:r w:rsidRPr="00D36B27">
        <w:rPr>
          <w:sz w:val="16"/>
        </w:rPr>
        <w:t xml:space="preserve">. This understanding has been reinforced by the Modi government’s special attention to developing triangular and quadrilateral coalitions with the United States, Japan and Australia as a part of its regional security strategy. </w:t>
      </w:r>
      <w:r w:rsidRPr="00D36B27">
        <w:rPr>
          <w:rStyle w:val="StyleUnderline"/>
        </w:rPr>
        <w:t>Both the United States and India have made significant progress on the Defense Technology and Trade Initiative</w:t>
      </w:r>
      <w:r w:rsidRPr="00D36B27">
        <w:rPr>
          <w:sz w:val="16"/>
        </w:rPr>
        <w:t xml:space="preserve">, </w:t>
      </w:r>
      <w:r w:rsidRPr="00D36B27">
        <w:rPr>
          <w:rStyle w:val="StyleUnderline"/>
        </w:rPr>
        <w:t>an undertaking aimed at reducing the barriers to defence technology cooperation and trade</w:t>
      </w:r>
      <w:r w:rsidRPr="00D36B27">
        <w:rPr>
          <w:sz w:val="16"/>
        </w:rPr>
        <w:t xml:space="preserve">. The countries are also holding talks on the supply of F-16 and F/A-18 fighter jets for the Indian Air Force. These defence deals would give a significant boost to the ‘Make in India’ program. The Modi government has also pursued three crucial bilateral agreements — the Logistic Exchange Memorandum of Agreement (LEMA), the Communication and Information Security Memorandum (CISMOA) and the Basic Exchange and Cooperation Agreement (BECA). The previous UPA government opposed these three agreements as they argued that they would undermine India’s strategic autonomy and its policy of nonalignment. But in light of emerging security threats, the Modi government has agreed in principle to all three. LEMA will allow both countries to access fuel and supplies from each other’s bases, making it easier to coordinate military activities. The agreement would help India in carrying out operations in the Indian Ocean and expanding its maritime reach in the Asia Pacific. CISMOA will enable the countries to share confidential intelligence in both peacetime and war using advanced encryption technology. BECA would provide India with topographical and aeronautical data as well as products aiding navigation and targeting. Some concerns have been raised about the possible downsides of signing these agreements. For instance, CISMOA would enable the United States to listen to highly confidential defence conversations within India. There are also fears that under LEMA the United States would pressure India into allotting portions of its land bases for exclusive military use. It is for these reasons that India has only agreed to sign these agreements in principle. The Modi government has asked the United States to modify the agreements so that India’s security and sovereignty are not compromised. Defence Minister Manohar Parrikar has made it clear that LEMA does not mention the stationing of American troops on Indian soil. </w:t>
      </w:r>
      <w:r w:rsidRPr="00D36B27">
        <w:rPr>
          <w:rStyle w:val="Emphasis"/>
          <w:highlight w:val="green"/>
        </w:rPr>
        <w:t>India’s apprehension implies that</w:t>
      </w:r>
      <w:r w:rsidRPr="00D36B27">
        <w:rPr>
          <w:rStyle w:val="Emphasis"/>
        </w:rPr>
        <w:t xml:space="preserve">, while it seeks close defence ties with the United States, </w:t>
      </w:r>
      <w:r w:rsidRPr="00D36B27">
        <w:rPr>
          <w:rStyle w:val="Emphasis"/>
          <w:highlight w:val="green"/>
        </w:rPr>
        <w:t>the Indian government does not want to</w:t>
      </w:r>
      <w:r w:rsidRPr="00D36B27">
        <w:rPr>
          <w:rStyle w:val="Emphasis"/>
        </w:rPr>
        <w:t xml:space="preserve"> unnecessarily </w:t>
      </w:r>
      <w:r w:rsidRPr="00D36B27">
        <w:rPr>
          <w:rStyle w:val="Emphasis"/>
          <w:highlight w:val="green"/>
        </w:rPr>
        <w:t>draw itself into a tussle between the United States and China</w:t>
      </w:r>
      <w:r w:rsidRPr="00D36B27">
        <w:rPr>
          <w:sz w:val="16"/>
        </w:rPr>
        <w:t xml:space="preserve">. </w:t>
      </w:r>
      <w:r w:rsidRPr="00D36B27">
        <w:rPr>
          <w:rStyle w:val="StyleUnderline"/>
        </w:rPr>
        <w:t xml:space="preserve">With the introduction of the US–India Defence Technology and Partnership Act this March and an expected visit by Modi to Washington to address a joint session of the US Congress, </w:t>
      </w:r>
      <w:r w:rsidRPr="00D36B27">
        <w:rPr>
          <w:rStyle w:val="Emphasis"/>
          <w:highlight w:val="green"/>
        </w:rPr>
        <w:t>the future of the bilateral relationship looks bright</w:t>
      </w:r>
      <w:r w:rsidRPr="00D36B27">
        <w:rPr>
          <w:sz w:val="16"/>
        </w:rPr>
        <w:t xml:space="preserve">. One hopes that </w:t>
      </w:r>
      <w:r w:rsidRPr="00D36B27">
        <w:rPr>
          <w:rStyle w:val="Emphasis"/>
        </w:rPr>
        <w:t>this kind of engagement will continue, forging the way for a stronger India–US relationship.</w:t>
      </w:r>
    </w:p>
    <w:p w14:paraId="4AE0F983" w14:textId="0A78A117" w:rsidR="00796EA7" w:rsidRPr="00D36B27" w:rsidRDefault="00796EA7" w:rsidP="00796EA7">
      <w:pPr>
        <w:pStyle w:val="Heading4"/>
      </w:pPr>
      <w:r w:rsidRPr="00D36B27">
        <w:t>India perceives US-China and US-India relations as zero sum – engagement with China tanks US-India relations.</w:t>
      </w:r>
    </w:p>
    <w:p w14:paraId="33D106D5" w14:textId="3A5E75D0" w:rsidR="00796EA7" w:rsidRPr="00D36B27" w:rsidRDefault="00796EA7" w:rsidP="00796EA7">
      <w:r w:rsidRPr="00D36B27">
        <w:rPr>
          <w:rStyle w:val="Style13ptBold"/>
        </w:rPr>
        <w:t>Madan 15</w:t>
      </w:r>
      <w:r w:rsidRPr="00D36B27">
        <w:t xml:space="preserve"> (Tanvi is a fellow in the Project on International Order and Strategy in the Foreign Policy program at the Brookings Institution, and director of The India Project. Madan’s work explores Indian foreign policy, focusing in particular on India's relations with China and the United States. She also researches the intersection between Indian energy policies and its foreign and security policies; Brookings Institute; 1/20/15; “The U.S.-India Relationship and China”; </w:t>
      </w:r>
      <w:hyperlink r:id="rId9" w:history="1">
        <w:r w:rsidRPr="00D36B27">
          <w:t>http://www.brookings.edu/research/opinions/2015/01/20-us-india-relationship-and-china-madan</w:t>
        </w:r>
      </w:hyperlink>
      <w:r w:rsidRPr="00D36B27">
        <w:t>; DT)</w:t>
      </w:r>
    </w:p>
    <w:p w14:paraId="74FFF6F6" w14:textId="77777777" w:rsidR="00796EA7" w:rsidRPr="00D36B27" w:rsidRDefault="00796EA7" w:rsidP="00796EA7">
      <w:pPr>
        <w:rPr>
          <w:sz w:val="16"/>
        </w:rPr>
      </w:pPr>
      <w:r w:rsidRPr="00D36B27">
        <w:rPr>
          <w:sz w:val="16"/>
        </w:rPr>
        <w:t xml:space="preserve">Today, </w:t>
      </w:r>
      <w:r w:rsidRPr="00D36B27">
        <w:rPr>
          <w:rStyle w:val="StyleUnderline"/>
        </w:rPr>
        <w:t>both India and the U.S. have relationships with China that have elements of cooperation, competition and</w:t>
      </w:r>
      <w:r w:rsidRPr="00D36B27">
        <w:rPr>
          <w:sz w:val="16"/>
        </w:rPr>
        <w:t xml:space="preserve">, potentially, </w:t>
      </w:r>
      <w:r w:rsidRPr="00D36B27">
        <w:rPr>
          <w:rStyle w:val="StyleUnderline"/>
        </w:rPr>
        <w:t>conflict—though in different degrees</w:t>
      </w:r>
      <w:r w:rsidRPr="00D36B27">
        <w:rPr>
          <w:sz w:val="16"/>
        </w:rPr>
        <w:t xml:space="preserve">. Each country has a blended approach of engaging China, while preparing for a turn for the worse in Chinese behavior. </w:t>
      </w:r>
      <w:r w:rsidRPr="00D36B27">
        <w:rPr>
          <w:rStyle w:val="StyleUnderline"/>
        </w:rPr>
        <w:t>Each sees a role for the other in its China strategy</w:t>
      </w:r>
      <w:r w:rsidRPr="00D36B27">
        <w:rPr>
          <w:sz w:val="16"/>
        </w:rPr>
        <w:t xml:space="preserve">. </w:t>
      </w:r>
      <w:r w:rsidRPr="00D36B27">
        <w:rPr>
          <w:rStyle w:val="StyleUnderline"/>
        </w:rPr>
        <w:t>Each thinks a good relationship with the other sends a signal to China, but neither wants to provoke Beijing or be forced to choose between the other and China.</w:t>
      </w:r>
      <w:r w:rsidRPr="00D36B27">
        <w:rPr>
          <w:sz w:val="16"/>
        </w:rPr>
        <w:t xml:space="preserve"> Each also recognizes that China—especially uncertainty about its behavior—is partly what is driving the India-U.S. partnership. Arguably, there have been three imperatives in the U.S. for a more robust relationship with India and for supporting its rise: strategic interest, especially in the context of the rise of China; economic interest; and shared democratic values. </w:t>
      </w:r>
      <w:r w:rsidRPr="00D36B27">
        <w:rPr>
          <w:rStyle w:val="StyleUnderline"/>
        </w:rPr>
        <w:t>Indian policymakers recognize that American concerns about the nature of China’s rise are responsible for some of the interest in India</w:t>
      </w:r>
      <w:r w:rsidRPr="00D36B27">
        <w:rPr>
          <w:sz w:val="16"/>
        </w:rPr>
        <w:t xml:space="preserve">. New Delhi’s own China strategy involves strengthening India both security-wise and economically (internal balancing) and building a range of partnerships (external balancing)—and it envisions a key role for the U.S. in both. Some Indian policymakers highlight another benefit of the U.S. relationship: Beijing takes Delhi more seriously because Washington does. But </w:t>
      </w:r>
      <w:r w:rsidRPr="00D36B27">
        <w:rPr>
          <w:rStyle w:val="StyleUnderline"/>
          <w:highlight w:val="green"/>
        </w:rPr>
        <w:t>India and the U.S.</w:t>
      </w:r>
      <w:r w:rsidRPr="00D36B27">
        <w:rPr>
          <w:rStyle w:val="StyleUnderline"/>
        </w:rPr>
        <w:t xml:space="preserve"> also </w:t>
      </w:r>
      <w:r w:rsidRPr="00D36B27">
        <w:rPr>
          <w:rStyle w:val="StyleUnderline"/>
          <w:highlight w:val="green"/>
        </w:rPr>
        <w:t>have concerns about the other when it comes to China</w:t>
      </w:r>
      <w:r w:rsidRPr="00D36B27">
        <w:rPr>
          <w:sz w:val="16"/>
        </w:rPr>
        <w:t xml:space="preserve">. </w:t>
      </w:r>
      <w:r w:rsidRPr="00D36B27">
        <w:rPr>
          <w:rStyle w:val="StyleUnderline"/>
          <w:highlight w:val="green"/>
        </w:rPr>
        <w:t>Both</w:t>
      </w:r>
      <w:r w:rsidRPr="00D36B27">
        <w:rPr>
          <w:rStyle w:val="StyleUnderline"/>
        </w:rPr>
        <w:t xml:space="preserve"> sides </w:t>
      </w:r>
      <w:r w:rsidRPr="00D36B27">
        <w:rPr>
          <w:rStyle w:val="StyleUnderline"/>
          <w:highlight w:val="green"/>
        </w:rPr>
        <w:t>remain uncertain about the other’s willingness</w:t>
      </w:r>
      <w:r w:rsidRPr="00D36B27">
        <w:rPr>
          <w:rStyle w:val="StyleUnderline"/>
        </w:rPr>
        <w:t xml:space="preserve"> and capacity </w:t>
      </w:r>
      <w:r w:rsidRPr="00D36B27">
        <w:rPr>
          <w:rStyle w:val="StyleUnderline"/>
          <w:highlight w:val="green"/>
        </w:rPr>
        <w:t>to play a role in the Asia-Pacific</w:t>
      </w:r>
      <w:r w:rsidRPr="00D36B27">
        <w:rPr>
          <w:sz w:val="16"/>
        </w:rPr>
        <w:t xml:space="preserve">. Additionally, </w:t>
      </w:r>
      <w:r w:rsidRPr="00D36B27">
        <w:rPr>
          <w:rStyle w:val="StyleUnderline"/>
          <w:highlight w:val="green"/>
        </w:rPr>
        <w:t>Indian policymakers worry</w:t>
      </w:r>
      <w:r w:rsidRPr="00D36B27">
        <w:rPr>
          <w:rStyle w:val="StyleUnderline"/>
        </w:rPr>
        <w:t xml:space="preserve"> both </w:t>
      </w:r>
      <w:r w:rsidRPr="00D36B27">
        <w:rPr>
          <w:rStyle w:val="StyleUnderline"/>
          <w:highlight w:val="green"/>
        </w:rPr>
        <w:t xml:space="preserve">about a China-U.S. condominium (or </w:t>
      </w:r>
      <w:r w:rsidRPr="00D36B27">
        <w:rPr>
          <w:rStyle w:val="Emphasis"/>
          <w:highlight w:val="green"/>
        </w:rPr>
        <w:t>G-2</w:t>
      </w:r>
      <w:r w:rsidRPr="00D36B27">
        <w:rPr>
          <w:rStyle w:val="StyleUnderline"/>
          <w:highlight w:val="green"/>
        </w:rPr>
        <w:t>)</w:t>
      </w:r>
      <w:r w:rsidRPr="00D36B27">
        <w:rPr>
          <w:rStyle w:val="StyleUnderline"/>
        </w:rPr>
        <w:t xml:space="preserve"> </w:t>
      </w:r>
      <w:r w:rsidRPr="00D36B27">
        <w:rPr>
          <w:sz w:val="16"/>
        </w:rPr>
        <w:t xml:space="preserve">and a China-U.S. crisis or conflict. </w:t>
      </w:r>
      <w:r w:rsidRPr="00D36B27">
        <w:rPr>
          <w:rStyle w:val="Emphasis"/>
          <w:highlight w:val="green"/>
        </w:rPr>
        <w:t>There is concern about the reliability of the U.S., with the sense that the U.S. will end up choosing China because of the more interdependent Sino-American economic relationship</w:t>
      </w:r>
      <w:r w:rsidRPr="00D36B27">
        <w:rPr>
          <w:sz w:val="16"/>
        </w:rPr>
        <w:t xml:space="preserve"> and/or leave India in the lurch. Some in the U.S. also have reliability concerns about India. They question whether the quest for “strategic autonomy” will allow India to develop a truly strategic partnership with the U.S. There are also worries about the gap between Indian potential and performance. Part of the rationale for supporting India’s rise is to help demonstrate that democracy and development aren’t mutually exclusive. Without delivery, however, this rationale—and India’s importance—fades away. As things stand, neither India nor the U.S. is interested in the other’s relationship with China being too hot or too cold—the Goldilocks view. </w:t>
      </w:r>
      <w:r w:rsidRPr="00D36B27">
        <w:rPr>
          <w:rStyle w:val="StyleUnderline"/>
          <w:highlight w:val="green"/>
        </w:rPr>
        <w:t xml:space="preserve">For New Delhi, </w:t>
      </w:r>
      <w:r w:rsidRPr="00D36B27">
        <w:rPr>
          <w:rStyle w:val="Emphasis"/>
          <w:highlight w:val="green"/>
        </w:rPr>
        <w:t>a too-cosy Sino-U.S. relationship is seen as freezing India out</w:t>
      </w:r>
      <w:r w:rsidRPr="00D36B27">
        <w:rPr>
          <w:rStyle w:val="StyleUnderline"/>
          <w:highlight w:val="green"/>
        </w:rPr>
        <w:t xml:space="preserve"> and impinging on its interests</w:t>
      </w:r>
      <w:r w:rsidRPr="00D36B27">
        <w:rPr>
          <w:sz w:val="16"/>
        </w:rPr>
        <w:t xml:space="preserve">. </w:t>
      </w:r>
      <w:r w:rsidRPr="00D36B27">
        <w:rPr>
          <w:rStyle w:val="Emphasis"/>
          <w:highlight w:val="green"/>
        </w:rPr>
        <w:t>It would also eliminate one of Washington’s rationales for a stronger relationship with India</w:t>
      </w:r>
      <w:r w:rsidRPr="00D36B27">
        <w:rPr>
          <w:sz w:val="16"/>
        </w:rPr>
        <w:t>. A China-U.S. crisis or conflict, on the other hand, is seen as potentially destabilizing the region and forcing India to choose between the two countries. From the U.S. perspective, any deterioration in Sino-Indian relations might create instability in the region and perhaps force it to choose sides. Too much Sino-Indian bonhomie, on the other hand, would potentially create complications for the U.S. in the bilateral, regional and multilateral spheres.</w:t>
      </w:r>
    </w:p>
    <w:p w14:paraId="481FD067" w14:textId="2EFD5069" w:rsidR="00FA764A" w:rsidRPr="00D36B27" w:rsidRDefault="00FA764A" w:rsidP="00FA764A">
      <w:pPr>
        <w:pStyle w:val="Heading4"/>
      </w:pPr>
      <w:r w:rsidRPr="00D36B27">
        <w:t xml:space="preserve">Strong US-India relations </w:t>
      </w:r>
      <w:r w:rsidR="00B80586" w:rsidRPr="00D36B27">
        <w:t>prevents</w:t>
      </w:r>
      <w:r w:rsidRPr="00D36B27">
        <w:t xml:space="preserve"> multiple impacts – Asia Pacific </w:t>
      </w:r>
      <w:r w:rsidR="00B80586" w:rsidRPr="00D36B27">
        <w:t>conflict</w:t>
      </w:r>
      <w:r w:rsidRPr="00D36B27">
        <w:t xml:space="preserve">, </w:t>
      </w:r>
      <w:r w:rsidR="000D0A2F" w:rsidRPr="00D36B27">
        <w:t>Indian Ocean stability, and climate change</w:t>
      </w:r>
      <w:r w:rsidRPr="00D36B27">
        <w:t>.</w:t>
      </w:r>
    </w:p>
    <w:p w14:paraId="3C941379" w14:textId="4C3BF63C" w:rsidR="00FA764A" w:rsidRPr="00D36B27" w:rsidRDefault="00580C27" w:rsidP="00FA764A">
      <w:r w:rsidRPr="00D36B27">
        <w:rPr>
          <w:rStyle w:val="Style13ptBold"/>
        </w:rPr>
        <w:t>Baruah 15</w:t>
      </w:r>
      <w:r w:rsidRPr="00D36B27">
        <w:t xml:space="preserve"> (Darshana M Baruah: Junior Fellow at Observer Research Foundation, Delhi; “US, India and security in the Asia-Pacific”; ORF - Ideas. Forums. Leadership. Impact; Sep 28, 2015; http://www.orfonline.org/research/us-india-and-security-in-the-asia-pacific-2/; DT)</w:t>
      </w:r>
    </w:p>
    <w:p w14:paraId="28C6068B" w14:textId="761CC0DD" w:rsidR="00FA764A" w:rsidRPr="00D36B27" w:rsidRDefault="00FA764A" w:rsidP="00FA764A">
      <w:pPr>
        <w:rPr>
          <w:sz w:val="16"/>
        </w:rPr>
      </w:pPr>
      <w:r w:rsidRPr="00D36B27">
        <w:rPr>
          <w:sz w:val="16"/>
        </w:rPr>
        <w:t xml:space="preserve">That </w:t>
      </w:r>
      <w:r w:rsidRPr="00D36B27">
        <w:rPr>
          <w:rStyle w:val="StyleUnderline"/>
          <w:highlight w:val="green"/>
        </w:rPr>
        <w:t>India-US ties are</w:t>
      </w:r>
      <w:r w:rsidRPr="00D36B27">
        <w:rPr>
          <w:rStyle w:val="StyleUnderline"/>
        </w:rPr>
        <w:t xml:space="preserve"> at </w:t>
      </w:r>
      <w:r w:rsidRPr="00D36B27">
        <w:rPr>
          <w:rStyle w:val="StyleUnderline"/>
          <w:highlight w:val="green"/>
        </w:rPr>
        <w:t>the nexus of a new beginning shaping the Indo-Pacific</w:t>
      </w:r>
      <w:r w:rsidRPr="00D36B27">
        <w:rPr>
          <w:sz w:val="16"/>
        </w:rPr>
        <w:t xml:space="preserve"> is no surprise. PM </w:t>
      </w:r>
      <w:r w:rsidRPr="00D36B27">
        <w:rPr>
          <w:rStyle w:val="StyleUnderline"/>
        </w:rPr>
        <w:t>Modi’s second visit to the US</w:t>
      </w:r>
      <w:r w:rsidRPr="00D36B27">
        <w:rPr>
          <w:sz w:val="16"/>
        </w:rPr>
        <w:t xml:space="preserve"> at the beginning of his second year in office </w:t>
      </w:r>
      <w:r w:rsidRPr="00D36B27">
        <w:rPr>
          <w:rStyle w:val="StyleUnderline"/>
        </w:rPr>
        <w:t>only reiterates the importance of this relationship</w:t>
      </w:r>
      <w:r w:rsidRPr="00D36B27">
        <w:rPr>
          <w:sz w:val="16"/>
        </w:rPr>
        <w:t xml:space="preserve">. Although Modi is in New York to attend the 70th annual session of the UN General Assembly (UNGA), he will also be in Silicon Valley to interact with business leaders and address the Indo-American community, before meeting President Obama. </w:t>
      </w:r>
      <w:r w:rsidRPr="00D36B27">
        <w:rPr>
          <w:rStyle w:val="StyleUnderline"/>
        </w:rPr>
        <w:t>The presence of Chinese President Xi Jinping in the US at the same time only is testament to the dynamics brimming in Asia</w:t>
      </w:r>
      <w:r w:rsidRPr="00D36B27">
        <w:rPr>
          <w:sz w:val="16"/>
        </w:rPr>
        <w:t xml:space="preserve">. While Modi is scheduled to meet with Obama on September 28, Xi had his meeting at the White House on September 25. </w:t>
      </w:r>
      <w:r w:rsidRPr="00D36B27">
        <w:rPr>
          <w:rStyle w:val="Emphasis"/>
          <w:highlight w:val="green"/>
        </w:rPr>
        <w:t>Modi talked about eliminating poverty, tackling climate change and reforming the UN including the Security Council</w:t>
      </w:r>
      <w:r w:rsidRPr="00D36B27">
        <w:rPr>
          <w:rStyle w:val="StyleUnderline"/>
        </w:rPr>
        <w:t>, at the UNGA</w:t>
      </w:r>
      <w:r w:rsidRPr="00D36B27">
        <w:rPr>
          <w:sz w:val="16"/>
        </w:rPr>
        <w:t xml:space="preserve">. </w:t>
      </w:r>
      <w:r w:rsidRPr="00D36B27">
        <w:rPr>
          <w:rStyle w:val="StyleUnderline"/>
          <w:highlight w:val="green"/>
        </w:rPr>
        <w:t>These</w:t>
      </w:r>
      <w:r w:rsidRPr="00D36B27">
        <w:rPr>
          <w:rStyle w:val="StyleUnderline"/>
        </w:rPr>
        <w:t xml:space="preserve"> same </w:t>
      </w:r>
      <w:r w:rsidRPr="00D36B27">
        <w:rPr>
          <w:rStyle w:val="StyleUnderline"/>
          <w:highlight w:val="green"/>
        </w:rPr>
        <w:t>issues</w:t>
      </w:r>
      <w:r w:rsidRPr="00D36B27">
        <w:rPr>
          <w:rStyle w:val="StyleUnderline"/>
        </w:rPr>
        <w:t xml:space="preserve"> also </w:t>
      </w:r>
      <w:r w:rsidRPr="00D36B27">
        <w:rPr>
          <w:rStyle w:val="StyleUnderline"/>
          <w:highlight w:val="green"/>
        </w:rPr>
        <w:t xml:space="preserve">find their way in the </w:t>
      </w:r>
      <w:r w:rsidRPr="00D36B27">
        <w:rPr>
          <w:rStyle w:val="Emphasis"/>
          <w:highlight w:val="green"/>
        </w:rPr>
        <w:t>India-US bilateral talks</w:t>
      </w:r>
      <w:r w:rsidRPr="00D36B27">
        <w:rPr>
          <w:rStyle w:val="StyleUnderline"/>
          <w:highlight w:val="green"/>
        </w:rPr>
        <w:t xml:space="preserve"> along with other issues such as </w:t>
      </w:r>
      <w:r w:rsidRPr="00D36B27">
        <w:rPr>
          <w:rStyle w:val="Emphasis"/>
          <w:highlight w:val="green"/>
        </w:rPr>
        <w:t>defence cooperation and Af-Pak relations</w:t>
      </w:r>
      <w:r w:rsidRPr="00D36B27">
        <w:rPr>
          <w:sz w:val="16"/>
        </w:rPr>
        <w:t xml:space="preserve">. The joint statement at the recently concluded maiden India-US strategic and commercial dialogue underlines the growing ambit of this relationship. Washington has voiced its support for India’s permanent membership of the UNSC and in the Missile Technology Control Regime. </w:t>
      </w:r>
      <w:r w:rsidRPr="00D36B27">
        <w:rPr>
          <w:rStyle w:val="Emphasis"/>
          <w:highlight w:val="green"/>
        </w:rPr>
        <w:t>Both sides</w:t>
      </w:r>
      <w:r w:rsidRPr="00D36B27">
        <w:rPr>
          <w:rStyle w:val="Emphasis"/>
        </w:rPr>
        <w:t xml:space="preserve"> also </w:t>
      </w:r>
      <w:r w:rsidRPr="00D36B27">
        <w:rPr>
          <w:rStyle w:val="Emphasis"/>
          <w:highlight w:val="green"/>
        </w:rPr>
        <w:t>recognised the India-US partnership as a significant contributor to peace and stability in the Indian Ocean and Asia-Pacific regions</w:t>
      </w:r>
      <w:r w:rsidRPr="00D36B27">
        <w:rPr>
          <w:sz w:val="16"/>
        </w:rPr>
        <w:t xml:space="preserve">. </w:t>
      </w:r>
      <w:r w:rsidRPr="00D36B27">
        <w:rPr>
          <w:rStyle w:val="StyleUnderline"/>
        </w:rPr>
        <w:t>India forms a significant factor in US policy for the Asia-Pacific and that is why maritime security dominates the agenda on both sides when it comes to regional collaboration in the Indian Ocean and the Asia-Pacific</w:t>
      </w:r>
      <w:r w:rsidRPr="00D36B27">
        <w:rPr>
          <w:sz w:val="16"/>
        </w:rPr>
        <w:t xml:space="preserve">. In the backdrop of Modi’s upcoming meeting with Obama, it is worth examining the US-India potential in the Asia-Pacific and Indian Ocean regions. Washington currently is keener on India playing an active security role than New Delhi is willing to take on. Support from the US for such a role for India has been tremendous. The article in Foreign Policy – “How India and the United States Are Building a 21st-Century Partnership” – by US Secretary of State John Kerry and Secretary of Commerce Penny Pritzker, capture the contours of this support building up in US policy for the region. </w:t>
      </w:r>
      <w:r w:rsidRPr="00D36B27">
        <w:rPr>
          <w:rStyle w:val="StyleUnderline"/>
          <w:highlight w:val="green"/>
        </w:rPr>
        <w:t>China’s dramatic rise</w:t>
      </w:r>
      <w:r w:rsidRPr="00D36B27">
        <w:rPr>
          <w:rStyle w:val="StyleUnderline"/>
        </w:rPr>
        <w:t xml:space="preserve"> and expanding ambitions for the region steered </w:t>
      </w:r>
      <w:r w:rsidRPr="00D36B27">
        <w:rPr>
          <w:rStyle w:val="StyleUnderline"/>
          <w:highlight w:val="green"/>
        </w:rPr>
        <w:t>Washington’s attention back to the Asia-Pacific</w:t>
      </w:r>
      <w:r w:rsidRPr="00D36B27">
        <w:rPr>
          <w:rStyle w:val="StyleUnderline"/>
        </w:rPr>
        <w:t xml:space="preserve"> sooner than it would have liked</w:t>
      </w:r>
      <w:r w:rsidRPr="00D36B27">
        <w:rPr>
          <w:sz w:val="16"/>
        </w:rPr>
        <w:t xml:space="preserve">. </w:t>
      </w:r>
      <w:r w:rsidRPr="00D36B27">
        <w:rPr>
          <w:rStyle w:val="StyleUnderline"/>
        </w:rPr>
        <w:t xml:space="preserve">While officials and diplomats continue to assert that American presence in Asia needs no validation, the fact remains that </w:t>
      </w:r>
      <w:r w:rsidRPr="00D36B27">
        <w:rPr>
          <w:rStyle w:val="StyleUnderline"/>
          <w:highlight w:val="green"/>
        </w:rPr>
        <w:t>Washington would prefer a network of partnerships to sustain its influence in the region</w:t>
      </w:r>
      <w:r w:rsidRPr="00D36B27">
        <w:rPr>
          <w:sz w:val="16"/>
        </w:rPr>
        <w:t xml:space="preserve">. The US Department of Defense (DoD) is paying special attention to the Asia-Pacific by engaging with old and new friends, keeping in line with its rebalance strategy. In all of this, </w:t>
      </w:r>
      <w:r w:rsidRPr="00D36B27">
        <w:rPr>
          <w:rStyle w:val="Emphasis"/>
          <w:highlight w:val="green"/>
        </w:rPr>
        <w:t>it is easy to place India’s role as the lynchpin</w:t>
      </w:r>
      <w:r w:rsidRPr="00D36B27">
        <w:rPr>
          <w:sz w:val="16"/>
        </w:rPr>
        <w:t xml:space="preserve">. India looms large in implementing the recent US DoD report, Maritime Security in the Asia Pacific. Released on August 21, the document re-emphasises Washington’s commitment, building on Secretary of Defence Ashton Carter’s visit to the region in May-June this year. While the report is careful in not targeting China directly, the objectives outlined underpin Beijing as the problem that America has to address in the Asia-Pacific. </w:t>
      </w:r>
      <w:r w:rsidRPr="00D36B27">
        <w:rPr>
          <w:rStyle w:val="StyleUnderline"/>
        </w:rPr>
        <w:t>Combining American objectives with its strategic interests, the document identifies collaboration and strengthening of American allies and partners as the crux in achieving its goals too</w:t>
      </w:r>
      <w:r w:rsidRPr="00D36B27">
        <w:rPr>
          <w:sz w:val="16"/>
        </w:rPr>
        <w:t xml:space="preserve">. </w:t>
      </w:r>
      <w:r w:rsidRPr="00D36B27">
        <w:rPr>
          <w:rStyle w:val="StyleUnderline"/>
          <w:highlight w:val="green"/>
        </w:rPr>
        <w:t>Washington</w:t>
      </w:r>
      <w:r w:rsidRPr="00D36B27">
        <w:rPr>
          <w:rStyle w:val="StyleUnderline"/>
        </w:rPr>
        <w:t xml:space="preserve"> particularly “sees a strategic convergence between India’s ‘Act East’ policy and the US rebalance to the Asia-Pacific region” </w:t>
      </w:r>
      <w:r w:rsidRPr="00D36B27">
        <w:rPr>
          <w:rStyle w:val="StyleUnderline"/>
          <w:highlight w:val="green"/>
        </w:rPr>
        <w:t>and is “</w:t>
      </w:r>
      <w:r w:rsidRPr="00D36B27">
        <w:rPr>
          <w:rStyle w:val="Emphasis"/>
          <w:highlight w:val="green"/>
        </w:rPr>
        <w:t>seeking to reinforce India’s maritime capabilities as a net provider of security in the Indian Ocean region and beyond</w:t>
      </w:r>
      <w:r w:rsidRPr="00D36B27">
        <w:rPr>
          <w:rStyle w:val="StyleUnderline"/>
        </w:rPr>
        <w:t>”.</w:t>
      </w:r>
      <w:r w:rsidRPr="00D36B27">
        <w:rPr>
          <w:sz w:val="16"/>
        </w:rPr>
        <w:t xml:space="preserve"> India playing an active security role is to its advantage, as Chinese expansion into the Indian Ocean has been gradually increasing. </w:t>
      </w:r>
      <w:r w:rsidRPr="00D36B27">
        <w:rPr>
          <w:rStyle w:val="StyleUnderline"/>
        </w:rPr>
        <w:t>While New Delhi has picked up its pace under the Modi government, which has invoked a sharper policy in the maritime domain, it may be struggling to sustain the momentum</w:t>
      </w:r>
      <w:r w:rsidRPr="00D36B27">
        <w:rPr>
          <w:sz w:val="16"/>
        </w:rPr>
        <w:t xml:space="preserve">. </w:t>
      </w:r>
      <w:r w:rsidRPr="00D36B27">
        <w:rPr>
          <w:rStyle w:val="StyleUnderline"/>
        </w:rPr>
        <w:t>The changing security dynamics in the Indian Ocean and the Western Pacific are primarily due to an increase in Chinese activities fuelled by the great Chinese dream</w:t>
      </w:r>
      <w:r w:rsidRPr="00D36B27">
        <w:rPr>
          <w:sz w:val="16"/>
        </w:rPr>
        <w:t xml:space="preserve">. </w:t>
      </w:r>
      <w:r w:rsidRPr="00D36B27">
        <w:rPr>
          <w:rStyle w:val="Emphasis"/>
          <w:highlight w:val="green"/>
        </w:rPr>
        <w:t>Territorial disputes and strategic conflicts in the high seas is a new domain of strategy in Asia</w:t>
      </w:r>
      <w:r w:rsidRPr="00D36B27">
        <w:rPr>
          <w:sz w:val="16"/>
        </w:rPr>
        <w:t xml:space="preserve"> – an area which has not been tested as yet. </w:t>
      </w:r>
      <w:r w:rsidRPr="00D36B27">
        <w:rPr>
          <w:rStyle w:val="StyleUnderline"/>
          <w:highlight w:val="green"/>
        </w:rPr>
        <w:t>There is a fair amount of nervousness</w:t>
      </w:r>
      <w:r w:rsidRPr="00D36B27">
        <w:rPr>
          <w:rStyle w:val="StyleUnderline"/>
        </w:rPr>
        <w:t xml:space="preserve"> surrounding China’s forays into the Indian Ocean and the developments in the East and South China Seas</w:t>
      </w:r>
      <w:r w:rsidRPr="00D36B27">
        <w:rPr>
          <w:sz w:val="16"/>
        </w:rPr>
        <w:t xml:space="preserve">. While the Chinese presence in the Indian Ocean is now a reality, the challenge lies in the uncertainty surrounding the security environment that such a change may bring about. It is unknown whether China is attempting to alter the existing architecture or just tweaking it enough to accommodate itself at the great powers table. Hence, Washington appears to be moving towards a network of coalitions to uphold the current international order and secure its strategic interests. </w:t>
      </w:r>
      <w:r w:rsidRPr="00D36B27">
        <w:rPr>
          <w:rStyle w:val="StyleUnderline"/>
        </w:rPr>
        <w:t>The Indian response so far has been encouraging, though not at a pace that Washington or other Asean members desire</w:t>
      </w:r>
      <w:r w:rsidRPr="00D36B27">
        <w:rPr>
          <w:sz w:val="16"/>
        </w:rPr>
        <w:t xml:space="preserve">. </w:t>
      </w:r>
      <w:r w:rsidRPr="00D36B27">
        <w:rPr>
          <w:rStyle w:val="StyleUnderline"/>
        </w:rPr>
        <w:t>New Delhi is particularly worried about Chinese investments in Sri Lanka, Maldives and other island nations in the Indian Ocean</w:t>
      </w:r>
      <w:r w:rsidRPr="00D36B27">
        <w:rPr>
          <w:sz w:val="16"/>
        </w:rPr>
        <w:t xml:space="preserve">. The Maritime Silk Road (MSR) initiative running through the Indian Ocean is another area of concern for India. New </w:t>
      </w:r>
      <w:r w:rsidRPr="00D36B27">
        <w:rPr>
          <w:rStyle w:val="StyleUnderline"/>
        </w:rPr>
        <w:t xml:space="preserve">Delhi is responding by stepping out of its rigid non-alignment policy and collaborating with the navies of the region, both at a bilateral and multilateral level. </w:t>
      </w:r>
      <w:r w:rsidRPr="00D36B27">
        <w:rPr>
          <w:sz w:val="16"/>
        </w:rPr>
        <w:t xml:space="preserve">Although under the Modi government India signed the “US-India Joint Strategic Vision for Asia Pacific and the Indian Ocean Region” and is taking a firm stand on freedom of navigation through the South China Seas, India is unlikely to get deeply involved in the tensions in the Western Pacific. In the Indian Ocean however, </w:t>
      </w:r>
      <w:r w:rsidRPr="00D36B27">
        <w:rPr>
          <w:rStyle w:val="Emphasis"/>
        </w:rPr>
        <w:t>New Delhi must take Washington’s support and emerge as a credible net security provider</w:t>
      </w:r>
      <w:r w:rsidRPr="00D36B27">
        <w:rPr>
          <w:sz w:val="16"/>
        </w:rPr>
        <w:t xml:space="preserve">. </w:t>
      </w:r>
      <w:r w:rsidRPr="00D36B27">
        <w:rPr>
          <w:rStyle w:val="Emphasis"/>
          <w:highlight w:val="green"/>
        </w:rPr>
        <w:t>The Indo-US partnership</w:t>
      </w:r>
      <w:r w:rsidRPr="00D36B27">
        <w:rPr>
          <w:rStyle w:val="Emphasis"/>
        </w:rPr>
        <w:t xml:space="preserve"> in this domain </w:t>
      </w:r>
      <w:r w:rsidRPr="00D36B27">
        <w:rPr>
          <w:rStyle w:val="Emphasis"/>
          <w:highlight w:val="green"/>
        </w:rPr>
        <w:t>carries more strategic advantages than drawbacks</w:t>
      </w:r>
      <w:r w:rsidRPr="00D36B27">
        <w:rPr>
          <w:sz w:val="16"/>
        </w:rPr>
        <w:t xml:space="preserve">. But there are other areas of friction in the Indo-US relationship that may hinder New Delhi’s ability to realise the potential of such collaboration: Obama’s meeting with both Xi and Modi at the end of this month will provide an insight into the next step of the Indo-US relationship. </w:t>
      </w:r>
    </w:p>
    <w:p w14:paraId="141384BA" w14:textId="29E2A0D0" w:rsidR="00B80586" w:rsidRPr="00D36B27" w:rsidRDefault="00B80586" w:rsidP="00B80586">
      <w:pPr>
        <w:pStyle w:val="Heading2"/>
      </w:pPr>
      <w:r w:rsidRPr="00D36B27">
        <w:t>UQ</w:t>
      </w:r>
    </w:p>
    <w:p w14:paraId="4BD79E59" w14:textId="137DADE6" w:rsidR="00B80586" w:rsidRPr="00D36B27" w:rsidRDefault="00B80586" w:rsidP="00B80586">
      <w:pPr>
        <w:pStyle w:val="Heading3"/>
      </w:pPr>
      <w:r w:rsidRPr="00D36B27">
        <w:t>High Now</w:t>
      </w:r>
    </w:p>
    <w:p w14:paraId="58932467" w14:textId="3216D67F" w:rsidR="00B80586" w:rsidRPr="00D36B27" w:rsidRDefault="002D2E25" w:rsidP="00B80586">
      <w:pPr>
        <w:pStyle w:val="Heading4"/>
      </w:pPr>
      <w:r w:rsidRPr="00D36B27">
        <w:t xml:space="preserve">US-India relations high now – </w:t>
      </w:r>
      <w:r w:rsidR="00B80586" w:rsidRPr="00D36B27">
        <w:t>4 reasons.</w:t>
      </w:r>
    </w:p>
    <w:p w14:paraId="1FE87636" w14:textId="79416C31" w:rsidR="00B80586" w:rsidRPr="00D36B27" w:rsidRDefault="00B80586" w:rsidP="00B80586">
      <w:r w:rsidRPr="00D36B27">
        <w:rPr>
          <w:rStyle w:val="Style13ptBold"/>
        </w:rPr>
        <w:t>Goswami 6/14</w:t>
      </w:r>
      <w:r w:rsidRPr="00D36B27">
        <w:t xml:space="preserve"> (Namrata Goswami is a MINERVA Grantee of the Minerva Initiative awarded by the Office of the Secretary of Defense. She is also a Senior Analyst for Wikistrat. She was formerly Research Fellow at the Institute for Defence Studies and Analyses, New Delhi and a Senior Fellow at the United States Institute of Peace; “The Logic of closer US-India relations”; 6/14/16; </w:t>
      </w:r>
      <w:hyperlink r:id="rId10" w:history="1">
        <w:r w:rsidRPr="00D36B27">
          <w:rPr>
            <w:rStyle w:val="Hyperlink"/>
          </w:rPr>
          <w:t>http://thediplomat.com/2016/06/the-logic-of-closer-us-india-relations/; DT)</w:t>
        </w:r>
      </w:hyperlink>
    </w:p>
    <w:p w14:paraId="3FF53D49" w14:textId="77777777" w:rsidR="00B80586" w:rsidRPr="00D36B27" w:rsidRDefault="00B80586" w:rsidP="00B80586">
      <w:pPr>
        <w:rPr>
          <w:u w:val="single"/>
        </w:rPr>
      </w:pPr>
      <w:r w:rsidRPr="00D36B27">
        <w:rPr>
          <w:sz w:val="16"/>
        </w:rPr>
        <w:t xml:space="preserve">At the invitation of the speaker of the U.S. House of Representative, Paul Ryan, Indian Prime Minister Narendra Modi addressed a joint session of the </w:t>
      </w:r>
      <w:hyperlink r:id="rId11" w:tgtFrame="_blank" w:history="1">
        <w:r w:rsidRPr="00D36B27">
          <w:rPr>
            <w:rStyle w:val="Hyperlink"/>
            <w:sz w:val="16"/>
          </w:rPr>
          <w:t>U.S. Congress on June 8</w:t>
        </w:r>
      </w:hyperlink>
      <w:r w:rsidRPr="00D36B27">
        <w:rPr>
          <w:sz w:val="16"/>
        </w:rPr>
        <w:t xml:space="preserve">. In his speech, Modi reminded us that former </w:t>
      </w:r>
      <w:r w:rsidRPr="00D36B27">
        <w:rPr>
          <w:highlight w:val="green"/>
          <w:u w:val="single"/>
        </w:rPr>
        <w:t>Indian Prime Minister</w:t>
      </w:r>
      <w:r w:rsidRPr="00D36B27">
        <w:rPr>
          <w:u w:val="single"/>
        </w:rPr>
        <w:t xml:space="preserve"> Atal Bihari Vajpayee had </w:t>
      </w:r>
      <w:r w:rsidRPr="00D36B27">
        <w:rPr>
          <w:highlight w:val="green"/>
          <w:u w:val="single"/>
        </w:rPr>
        <w:t>termed India and the United States “</w:t>
      </w:r>
      <w:hyperlink r:id="rId12" w:tgtFrame="_blank" w:history="1">
        <w:r w:rsidRPr="00D36B27">
          <w:rPr>
            <w:rStyle w:val="Hyperlink"/>
            <w:highlight w:val="green"/>
            <w:u w:val="single"/>
          </w:rPr>
          <w:t>natural allies</w:t>
        </w:r>
      </w:hyperlink>
      <w:r w:rsidRPr="00D36B27">
        <w:rPr>
          <w:highlight w:val="green"/>
          <w:u w:val="single"/>
        </w:rPr>
        <w:t>“</w:t>
      </w:r>
      <w:r w:rsidRPr="00D36B27">
        <w:rPr>
          <w:u w:val="single"/>
        </w:rPr>
        <w:t xml:space="preserve"> a decade and a half ago, in 2000. And it is in that spirit of being “natural allies,” Modi stated, that </w:t>
      </w:r>
      <w:r w:rsidRPr="00D36B27">
        <w:rPr>
          <w:highlight w:val="green"/>
          <w:u w:val="single"/>
        </w:rPr>
        <w:t xml:space="preserve">the U.S.-India relationship is sailing into new welcoming </w:t>
      </w:r>
      <w:r w:rsidRPr="00D36B27">
        <w:rPr>
          <w:rStyle w:val="StyleUnderline"/>
          <w:highlight w:val="green"/>
        </w:rPr>
        <w:t>waters</w:t>
      </w:r>
      <w:r w:rsidRPr="00D36B27">
        <w:rPr>
          <w:rStyle w:val="Emphasis"/>
          <w:highlight w:val="green"/>
        </w:rPr>
        <w:t xml:space="preserve">, with the </w:t>
      </w:r>
      <w:hyperlink r:id="rId13" w:tgtFrame="_blank" w:history="1">
        <w:r w:rsidRPr="00D36B27">
          <w:rPr>
            <w:rStyle w:val="Emphasis"/>
            <w:highlight w:val="green"/>
          </w:rPr>
          <w:t>hurdles</w:t>
        </w:r>
        <w:r w:rsidRPr="00D36B27">
          <w:rPr>
            <w:rStyle w:val="Emphasis"/>
            <w:highlight w:val="green"/>
          </w:rPr>
          <w:t xml:space="preserve"> </w:t>
        </w:r>
        <w:r w:rsidRPr="00D36B27">
          <w:rPr>
            <w:rStyle w:val="Emphasis"/>
            <w:highlight w:val="green"/>
          </w:rPr>
          <w:t>of the past</w:t>
        </w:r>
      </w:hyperlink>
      <w:r w:rsidRPr="00D36B27">
        <w:rPr>
          <w:rStyle w:val="Emphasis"/>
          <w:highlight w:val="green"/>
        </w:rPr>
        <w:t xml:space="preserve"> left behind</w:t>
      </w:r>
      <w:r w:rsidRPr="00D36B27">
        <w:rPr>
          <w:u w:val="single"/>
        </w:rPr>
        <w:t xml:space="preserve">. </w:t>
      </w:r>
      <w:r w:rsidRPr="00D36B27">
        <w:rPr>
          <w:sz w:val="16"/>
        </w:rPr>
        <w:t xml:space="preserve">Modi was referring to the fact that </w:t>
      </w:r>
      <w:r w:rsidRPr="00D36B27">
        <w:rPr>
          <w:u w:val="single"/>
        </w:rPr>
        <w:t>India-U.S. relationship had not always been easy, as India was viewed by Washington as tilting toward the Soviet Union during the Cold War. At the same time, the close U.S. relationship with Pakistan was viewed by India as detrimental to Indian interests. Many in the United States could not see much potential in an India that was poor and under-developed in 1947.</w:t>
      </w:r>
      <w:r w:rsidRPr="00D36B27">
        <w:rPr>
          <w:sz w:val="16"/>
        </w:rPr>
        <w:t xml:space="preserve"> India’s stance of non-alignment and strategic autonomy created further hurdles, as most policymakers in the United States could not understand what was meant by being non-aligned or what the term </w:t>
      </w:r>
      <w:hyperlink r:id="rId14" w:tgtFrame="_blank" w:history="1">
        <w:r w:rsidRPr="00D36B27">
          <w:rPr>
            <w:rStyle w:val="Hyperlink"/>
            <w:sz w:val="16"/>
          </w:rPr>
          <w:t>“strategic autonomy”</w:t>
        </w:r>
      </w:hyperlink>
      <w:r w:rsidRPr="00D36B27">
        <w:rPr>
          <w:sz w:val="16"/>
        </w:rPr>
        <w:t xml:space="preserve"> really amounted to. India, on the other hand, was suspicious of American intentions, and wary of overt American influence in India’s internal affairs and foreign policy. Given the power differential between the United States and India, India was apprehensive that lurking in an “interdependence” rhetoric was an aspect of American dominance, in which U.S. interests in the world would overshadow India’s own interest and foreign policy choices. Fast forward to the present, and there are several reasons why that past should no longer influence the decisions of today. </w:t>
      </w:r>
      <w:r w:rsidRPr="00D36B27">
        <w:rPr>
          <w:highlight w:val="green"/>
          <w:u w:val="single"/>
        </w:rPr>
        <w:t>First</w:t>
      </w:r>
      <w:r w:rsidRPr="00D36B27">
        <w:rPr>
          <w:u w:val="single"/>
        </w:rPr>
        <w:t xml:space="preserve"> of all, the confining structures of the Cold War are dismantled. </w:t>
      </w:r>
      <w:r w:rsidRPr="00D36B27">
        <w:rPr>
          <w:highlight w:val="green"/>
          <w:u w:val="single"/>
        </w:rPr>
        <w:t>Ideological differences</w:t>
      </w:r>
      <w:r w:rsidRPr="00D36B27">
        <w:rPr>
          <w:u w:val="single"/>
        </w:rPr>
        <w:t xml:space="preserve">, therefore, </w:t>
      </w:r>
      <w:r w:rsidRPr="00D36B27">
        <w:rPr>
          <w:highlight w:val="green"/>
          <w:u w:val="single"/>
        </w:rPr>
        <w:t>no longer dictate foreign policy choices as much as they did</w:t>
      </w:r>
      <w:r w:rsidRPr="00D36B27">
        <w:rPr>
          <w:u w:val="single"/>
        </w:rPr>
        <w:t xml:space="preserve"> during that period. </w:t>
      </w:r>
      <w:r w:rsidRPr="00D36B27">
        <w:rPr>
          <w:highlight w:val="green"/>
          <w:u w:val="single"/>
        </w:rPr>
        <w:t>Second, a closer U.S.-India relationship is beneficial for the world</w:t>
      </w:r>
      <w:r w:rsidRPr="00D36B27">
        <w:rPr>
          <w:u w:val="single"/>
        </w:rPr>
        <w:t>, as both political systems are based on democratic representation and animated by liberty, equality, and freedom of expression.</w:t>
      </w:r>
      <w:r w:rsidRPr="00D36B27">
        <w:rPr>
          <w:sz w:val="16"/>
        </w:rPr>
        <w:t xml:space="preserve"> </w:t>
      </w:r>
      <w:r w:rsidRPr="00D36B27">
        <w:rPr>
          <w:highlight w:val="green"/>
          <w:u w:val="single"/>
        </w:rPr>
        <w:t>Third</w:t>
      </w:r>
      <w:r w:rsidRPr="00D36B27">
        <w:rPr>
          <w:u w:val="single"/>
        </w:rPr>
        <w:t xml:space="preserve">, the </w:t>
      </w:r>
      <w:r w:rsidRPr="00D36B27">
        <w:rPr>
          <w:highlight w:val="green"/>
          <w:u w:val="single"/>
        </w:rPr>
        <w:t>new security challenges</w:t>
      </w:r>
      <w:r w:rsidRPr="00D36B27">
        <w:rPr>
          <w:u w:val="single"/>
        </w:rPr>
        <w:t xml:space="preserve">, like defending the freedom of Sea Lanes of Communications (SLOCs), especially given China’s growing assertiveness with regard to its maritime space, </w:t>
      </w:r>
      <w:r w:rsidRPr="00D36B27">
        <w:rPr>
          <w:highlight w:val="green"/>
          <w:u w:val="single"/>
        </w:rPr>
        <w:t>have provided the much needed urgency for both the United States and India to deepen their security relationship</w:t>
      </w:r>
      <w:r w:rsidRPr="00D36B27">
        <w:rPr>
          <w:u w:val="single"/>
        </w:rPr>
        <w:t xml:space="preserve">. While Washington invisibly about growing Chinese assertiveness in the South China Sea, India is equally anxious with Chinese </w:t>
      </w:r>
      <w:hyperlink r:id="rId15" w:tgtFrame="_blank" w:history="1">
        <w:r w:rsidRPr="00D36B27">
          <w:rPr>
            <w:rStyle w:val="Hyperlink"/>
            <w:u w:val="single"/>
          </w:rPr>
          <w:t>territorial aggression</w:t>
        </w:r>
      </w:hyperlink>
      <w:r w:rsidRPr="00D36B27">
        <w:rPr>
          <w:u w:val="single"/>
        </w:rPr>
        <w:t xml:space="preserve"> in its land borders. China claims about 120,000 square kilometers of claimed Indian territory as its own. </w:t>
      </w:r>
      <w:r w:rsidRPr="00D36B27">
        <w:rPr>
          <w:highlight w:val="green"/>
          <w:u w:val="single"/>
        </w:rPr>
        <w:t>Fourth, the issue of terrorism is a common concern shared by the United States and India</w:t>
      </w:r>
      <w:r w:rsidRPr="00D36B27">
        <w:rPr>
          <w:u w:val="single"/>
        </w:rPr>
        <w:t xml:space="preserve">. Both countries have been affected deeply by terrorist attacks; in India’s case, some of the attacks were engineered by the terrorist group </w:t>
      </w:r>
      <w:hyperlink r:id="rId16" w:tgtFrame="_blank" w:history="1">
        <w:r w:rsidRPr="00D36B27">
          <w:rPr>
            <w:rStyle w:val="Hyperlink"/>
            <w:u w:val="single"/>
          </w:rPr>
          <w:t>Lashkar-e-Taiba (LeT) from Karachi</w:t>
        </w:r>
      </w:hyperlink>
      <w:r w:rsidRPr="00D36B27">
        <w:rPr>
          <w:u w:val="single"/>
        </w:rPr>
        <w:t xml:space="preserve">, Pakistan, while Osama bin-Laden, the leader of al-Qaeda was </w:t>
      </w:r>
      <w:hyperlink r:id="rId17" w:tgtFrame="_blank" w:history="1">
        <w:r w:rsidRPr="00D36B27">
          <w:rPr>
            <w:rStyle w:val="Hyperlink"/>
            <w:u w:val="single"/>
          </w:rPr>
          <w:t>discovered by the United States</w:t>
        </w:r>
      </w:hyperlink>
      <w:r w:rsidRPr="00D36B27">
        <w:rPr>
          <w:u w:val="single"/>
        </w:rPr>
        <w:t xml:space="preserve"> living in Abbottabad, a Pakistani military town. In his speech to Congress, </w:t>
      </w:r>
      <w:hyperlink r:id="rId18" w:tgtFrame="_blank" w:history="1">
        <w:r w:rsidRPr="00D36B27">
          <w:rPr>
            <w:rStyle w:val="Hyperlink"/>
            <w:u w:val="single"/>
          </w:rPr>
          <w:t>Modi reiterated</w:t>
        </w:r>
      </w:hyperlink>
      <w:r w:rsidRPr="00D36B27">
        <w:rPr>
          <w:u w:val="single"/>
        </w:rPr>
        <w:t xml:space="preserve"> the significance of security cooperation between the U.S and India to fight terrorism, especially to deter the goals of groups like ISIS to spread their extremist ideology.</w:t>
      </w:r>
    </w:p>
    <w:p w14:paraId="3E3CF169" w14:textId="0CAC2FAB" w:rsidR="00B80586" w:rsidRPr="00D36B27" w:rsidRDefault="002D2E25" w:rsidP="00B80586">
      <w:pPr>
        <w:pStyle w:val="Heading4"/>
        <w:rPr>
          <w:color w:val="FF0000"/>
        </w:rPr>
      </w:pPr>
      <w:r w:rsidRPr="00D36B27">
        <w:t>US-India</w:t>
      </w:r>
      <w:r w:rsidR="00B80586" w:rsidRPr="00D36B27">
        <w:t xml:space="preserve"> relations high </w:t>
      </w:r>
      <w:r w:rsidR="00E94897" w:rsidRPr="00D36B27">
        <w:t xml:space="preserve">now </w:t>
      </w:r>
      <w:r w:rsidR="00B80586" w:rsidRPr="00D36B27">
        <w:t>– countering China is the motivating factor.</w:t>
      </w:r>
    </w:p>
    <w:p w14:paraId="43062575" w14:textId="36CC158E" w:rsidR="00B80586" w:rsidRPr="00D36B27" w:rsidRDefault="00B80586" w:rsidP="002D2E25">
      <w:r w:rsidRPr="00D36B27">
        <w:rPr>
          <w:rStyle w:val="Style13ptBold"/>
        </w:rPr>
        <w:t>Gowen 6/5</w:t>
      </w:r>
      <w:r w:rsidRPr="00D36B27">
        <w:t xml:space="preserve"> (Annie: the Post’s India bureau chief and has reported for the Post throughout South Asia and the Middle East; 6/5/2016; "U.S. military wants India to counterbala</w:t>
      </w:r>
      <w:r w:rsidR="002D2E25" w:rsidRPr="00D36B27">
        <w:t>nce China’s rise as a sea power</w:t>
      </w:r>
      <w:r w:rsidRPr="00D36B27">
        <w:t>"</w:t>
      </w:r>
      <w:r w:rsidR="002D2E25" w:rsidRPr="00D36B27">
        <w:t>; Washington Post;</w:t>
      </w:r>
      <w:r w:rsidRPr="00D36B27">
        <w:t xml:space="preserve"> </w:t>
      </w:r>
      <w:hyperlink r:id="rId19" w:history="1">
        <w:r w:rsidRPr="00D36B27">
          <w:t>https://www.washingtonpost.com/world/asia_pacific/us-military-wants-india-to-counterbalance-chinas-rise-as-a-sea-power/2016/06/05/5caf6f24-280a-11e6-8329-6104954928d2_story.html</w:t>
        </w:r>
      </w:hyperlink>
      <w:r w:rsidR="002D2E25" w:rsidRPr="00D36B27">
        <w:t>; DT)</w:t>
      </w:r>
    </w:p>
    <w:p w14:paraId="5DD7CAF3" w14:textId="77777777" w:rsidR="00B80586" w:rsidRPr="00D36B27" w:rsidRDefault="00B80586" w:rsidP="00B80586">
      <w:pPr>
        <w:rPr>
          <w:sz w:val="16"/>
        </w:rPr>
      </w:pPr>
      <w:r w:rsidRPr="00D36B27">
        <w:rPr>
          <w:sz w:val="16"/>
        </w:rPr>
        <w:t xml:space="preserve">NEW DELHI — In a recent speech in New Delhi, the outspoken commander of the U.S. Pacific Command, Adm. Harry B. Harris Jr., was nearly poetic when he discussed the growing relationship between India and the United States, saying he was a “bit moonstruck” about the possibilities. </w:t>
      </w:r>
      <w:r w:rsidRPr="00D36B27">
        <w:rPr>
          <w:rStyle w:val="StyleUnderline"/>
        </w:rPr>
        <w:t>“</w:t>
      </w:r>
      <w:r w:rsidRPr="00D36B27">
        <w:rPr>
          <w:rStyle w:val="StyleUnderline"/>
          <w:highlight w:val="green"/>
        </w:rPr>
        <w:t xml:space="preserve">In the not too distant future, </w:t>
      </w:r>
      <w:r w:rsidRPr="00D36B27">
        <w:rPr>
          <w:rStyle w:val="Emphasis"/>
          <w:highlight w:val="green"/>
        </w:rPr>
        <w:t>America</w:t>
      </w:r>
      <w:r w:rsidRPr="00D36B27">
        <w:rPr>
          <w:sz w:val="16"/>
          <w:szCs w:val="16"/>
        </w:rPr>
        <w:t xml:space="preserve">n </w:t>
      </w:r>
      <w:r w:rsidRPr="00D36B27">
        <w:rPr>
          <w:rStyle w:val="Emphasis"/>
          <w:highlight w:val="green"/>
        </w:rPr>
        <w:t>and India</w:t>
      </w:r>
      <w:r w:rsidRPr="00D36B27">
        <w:rPr>
          <w:sz w:val="16"/>
          <w:szCs w:val="16"/>
        </w:rPr>
        <w:t xml:space="preserve">n </w:t>
      </w:r>
      <w:r w:rsidRPr="00D36B27">
        <w:rPr>
          <w:rStyle w:val="Emphasis"/>
        </w:rPr>
        <w:t>Navy vessels steaming together will become a common and welcome sight throughout Indo-Asia-Pacific waters</w:t>
      </w:r>
      <w:r w:rsidRPr="00D36B27">
        <w:rPr>
          <w:rStyle w:val="StyleUnderline"/>
        </w:rPr>
        <w:t xml:space="preserve">,” he said, “as </w:t>
      </w:r>
      <w:r w:rsidRPr="00D36B27">
        <w:rPr>
          <w:rStyle w:val="Emphasis"/>
        </w:rPr>
        <w:t xml:space="preserve">we </w:t>
      </w:r>
      <w:r w:rsidRPr="00D36B27">
        <w:rPr>
          <w:rStyle w:val="Emphasis"/>
          <w:highlight w:val="green"/>
        </w:rPr>
        <w:t>work together to maintain freedom</w:t>
      </w:r>
      <w:r w:rsidRPr="00D36B27">
        <w:rPr>
          <w:rStyle w:val="Emphasis"/>
        </w:rPr>
        <w:t xml:space="preserve"> of the seas for all nations</w:t>
      </w:r>
      <w:r w:rsidRPr="00D36B27">
        <w:rPr>
          <w:rStyle w:val="StyleUnderline"/>
        </w:rPr>
        <w:t xml:space="preserve">.” </w:t>
      </w:r>
      <w:r w:rsidRPr="00D36B27">
        <w:rPr>
          <w:sz w:val="16"/>
        </w:rPr>
        <w:t xml:space="preserve">The comments struck a chord — though, perhaps, not the note Harris wanted. Just a few days later, India’s defense minister, Manohar Parrikar, publicly rebuked him, saying India does not participate in joint patrols. </w:t>
      </w:r>
      <w:r w:rsidRPr="00D36B27">
        <w:rPr>
          <w:rStyle w:val="StyleUnderline"/>
          <w:highlight w:val="green"/>
        </w:rPr>
        <w:t>Growing concern over China</w:t>
      </w:r>
      <w:r w:rsidRPr="00D36B27">
        <w:rPr>
          <w:rStyle w:val="StyleUnderline"/>
        </w:rPr>
        <w:t xml:space="preserve"> and its naval activity in India’s back yard — the vast Indian Ocean — </w:t>
      </w:r>
      <w:r w:rsidRPr="00D36B27">
        <w:rPr>
          <w:rStyle w:val="Emphasis"/>
          <w:highlight w:val="green"/>
        </w:rPr>
        <w:t>have brought the two once-distant militaries closer than ever before</w:t>
      </w:r>
      <w:r w:rsidRPr="00D36B27">
        <w:rPr>
          <w:rStyle w:val="StyleUnderline"/>
        </w:rPr>
        <w:t xml:space="preserve">. India participates in more military exercises with the United States than with any other country, </w:t>
      </w:r>
      <w:r w:rsidRPr="00D36B27">
        <w:rPr>
          <w:rStyle w:val="StyleUnderline"/>
          <w:highlight w:val="green"/>
        </w:rPr>
        <w:t>and the two are close to signing an agreement</w:t>
      </w:r>
      <w:r w:rsidRPr="00D36B27">
        <w:rPr>
          <w:rStyle w:val="StyleUnderline"/>
        </w:rPr>
        <w:t xml:space="preserve"> that would allow refueling and repair of vehicles at each other’s bases</w:t>
      </w:r>
      <w:r w:rsidRPr="00D36B27">
        <w:rPr>
          <w:sz w:val="16"/>
        </w:rPr>
        <w:t xml:space="preserve"> — a controversial proposal that has been under discussion for more than a decade. Yet Harris’s misfire shows that overcoming years of mistrust — during the Cold War and over U.S. support of Pakistan — will take time. </w:t>
      </w:r>
      <w:r w:rsidRPr="00D36B27">
        <w:rPr>
          <w:rStyle w:val="StyleUnderline"/>
          <w:highlight w:val="green"/>
        </w:rPr>
        <w:t>The United States is looking to shore up its reach in the region with freedom-of-navigation patrols to counter Chinese territorial encroachment</w:t>
      </w:r>
      <w:r w:rsidRPr="00D36B27">
        <w:rPr>
          <w:rStyle w:val="StyleUnderline"/>
        </w:rPr>
        <w:t xml:space="preserve"> in the South China Sea. India has been critical of some Chinese actions and deployed four warships to the area for exercises last month but has generally moved with caution to avoid antagonizing its mighty neighbor and key economic partner. </w:t>
      </w:r>
      <w:r w:rsidRPr="00D36B27">
        <w:rPr>
          <w:sz w:val="16"/>
        </w:rPr>
        <w:t xml:space="preserve">“Where the South China Sea is concerned, the Indian government understands the risk very clearly of getting needlessly tangled there,” Manoj Joshi, a distinguished fellow at the Observer Research Foundation, a New Delhi-based think tank, said in an interview. In a recent opinion piece, Joshi described the U.S. approach to India as an “almost brash Pentagon wooing,” coupled with “more sophisticated approach” by the State Department. Indian Prime Minister Narendra Modi arrives Monday for a short visit to the United States, to meet President Obama and address Congress — a historic moment for a leader who was once banned from entering the United States. In 2005, the United States government denied Modi a visa on religious-freedom grounds, after charges that he had not acted to stop Hindu-Muslim rioting in Gujarat, the state where he was chief minister in 2002, that left more than 1,000 dead. The visit will mark the seventh time Modi and President Obama have met since the prime minister came to power in May 2014, a measure of both India’s strategic importance to the United States and what aides say is a genuine rapport between the two men. They will discuss climate change, a clean-energy partnership, and security and defense cooperation. After India performed a series of nuclear tests in 1998, a near-blackout of military cooperation followed. Relations improved after President Bill Clinton visited in 2000, and, in 2008, the countries ratified a landmark agreement on civil nuclear cooperation. The agreement has yet to bear fruit, but Westinghouse Electric may announce a plan to build six reactors in the Indian state of Andhra Pradesh in the coming weeks. “India is really a legacy issue for Obama,” said C. Uday Bhaskar, director of the Society for Policy Studies in New Delhi. After the nuclear-cooperation issue was settled in 2008, past estrangement moved to tentative partnership, he said. Now, a new phase. The Modi government seems more interested in cooperating than previous governments, analysts say, and U.S. Defense Secretary Ashton B. Carter has made India a top priority, with an expansion of defense technology and trade and collaboration on aircraft-carrier design. </w:t>
      </w:r>
      <w:r w:rsidRPr="00D36B27">
        <w:rPr>
          <w:rStyle w:val="StyleUnderline"/>
          <w:highlight w:val="green"/>
        </w:rPr>
        <w:t>The United States is one of India’s top defense suppliers</w:t>
      </w:r>
      <w:r w:rsidRPr="00D36B27">
        <w:rPr>
          <w:rStyle w:val="StyleUnderline"/>
        </w:rPr>
        <w:t xml:space="preserve">, resulting in $14 billion in defense contracts since 2007. </w:t>
      </w:r>
      <w:r w:rsidRPr="00D36B27">
        <w:rPr>
          <w:sz w:val="16"/>
        </w:rPr>
        <w:t xml:space="preserve">India is also seeking U.S. support as it attempts to overcome China’s opposition to its entry into the Nuclear Suppliers Group, an organization of 48 countries that aims to limit nuclear proliferation through export controls. Yet India hedged its bets for years on the key logistics agreement that would enable the United States to refuel and repair vehicles at Indian ports and bases. WorldViews newsletter Important stories from around the world. Sign up The two countries have agreed “in principle” to the deal, but the final draft has not been signed. Two other agreements — one that would provide access for India to advanced radio and satellite communications systems from the United States, another that would provide exchange of geospatial data for military and civilian use — are also pending. The Indians had long been reluctant to sign the logistics agreement because of fears it would obligate India to support a U.S. role in future military conflicts, experts say, a fear the United States thinks is unfounded. “There are certain apprehensions in our minds because of past experience,” said Alok Bansal, a former naval officer who is now the director of the Center for Security and Strategy at the India Foundation in Delhi. “Most people in India think that U.S. linkages come with strings attached. “But,” he added, “it’s changing. As a new generation comes, the historical baggage gives way.” </w:t>
      </w:r>
    </w:p>
    <w:p w14:paraId="3A91B720" w14:textId="3637D3DD" w:rsidR="00B80586" w:rsidRPr="00D36B27" w:rsidRDefault="002D2E25" w:rsidP="00B80586">
      <w:pPr>
        <w:pStyle w:val="Heading4"/>
        <w:rPr>
          <w:color w:val="FF0000"/>
        </w:rPr>
      </w:pPr>
      <w:r w:rsidRPr="00D36B27">
        <w:t xml:space="preserve">US-India relations high now – </w:t>
      </w:r>
      <w:r w:rsidR="00B80586" w:rsidRPr="00D36B27">
        <w:t>coordinated effort on China key</w:t>
      </w:r>
      <w:r w:rsidRPr="00D36B27">
        <w:t>.</w:t>
      </w:r>
    </w:p>
    <w:p w14:paraId="032B2138" w14:textId="7072A819" w:rsidR="00B80586" w:rsidRPr="00D36B27" w:rsidRDefault="002D2E25" w:rsidP="002D2E25">
      <w:r w:rsidRPr="00D36B27">
        <w:rPr>
          <w:rStyle w:val="Style13ptBold"/>
        </w:rPr>
        <w:t>Haass 7/4</w:t>
      </w:r>
      <w:r w:rsidRPr="00D36B27">
        <w:t xml:space="preserve"> (Richard: </w:t>
      </w:r>
      <w:r w:rsidR="00B80586" w:rsidRPr="00D36B27">
        <w:t>President of the Council on Foreign Relations, previously served as Director of Policy Planning for the US State Department (2001-2003), and was President George W. Bush's special envoy to Northern Ireland and Coordinato</w:t>
      </w:r>
      <w:r w:rsidRPr="00D36B27">
        <w:t xml:space="preserve">r for the Future of Afghanistan; 7-4-2016; </w:t>
      </w:r>
      <w:r w:rsidR="00B80586" w:rsidRPr="00D36B27">
        <w:t>"America’</w:t>
      </w:r>
      <w:r w:rsidRPr="00D36B27">
        <w:t>s Second Chance with India</w:t>
      </w:r>
      <w:r w:rsidR="00B80586" w:rsidRPr="00D36B27">
        <w:t>"</w:t>
      </w:r>
      <w:r w:rsidRPr="00D36B27">
        <w:t>; Project Syndicate;</w:t>
      </w:r>
      <w:r w:rsidR="00B80586" w:rsidRPr="00D36B27">
        <w:t xml:space="preserve"> </w:t>
      </w:r>
      <w:hyperlink r:id="rId20" w:history="1">
        <w:r w:rsidRPr="00D36B27">
          <w:rPr>
            <w:rStyle w:val="Hyperlink"/>
          </w:rPr>
          <w:t>https://www.project-syndicate.org/commentary/america-india-closer-ties-by-richard-n--haass-2016-06</w:t>
        </w:r>
      </w:hyperlink>
      <w:r w:rsidRPr="00D36B27">
        <w:t>; DT</w:t>
      </w:r>
      <w:r w:rsidR="00B80586" w:rsidRPr="00D36B27">
        <w:t>)</w:t>
      </w:r>
    </w:p>
    <w:p w14:paraId="7A9093A8" w14:textId="786794AE" w:rsidR="00B80586" w:rsidRPr="00D36B27" w:rsidRDefault="00B80586" w:rsidP="00B80586">
      <w:pPr>
        <w:rPr>
          <w:b/>
          <w:iCs/>
          <w:u w:val="single"/>
        </w:rPr>
      </w:pPr>
      <w:r w:rsidRPr="00D36B27">
        <w:rPr>
          <w:sz w:val="16"/>
        </w:rPr>
        <w:t xml:space="preserve">Indian Prime Minister Narendra Modi’s visit to Washington, DC, in June garnered little public attention outside of India. Yet diplomats and military professionals in Asia and beyond were certainly watching closely. For good reason: </w:t>
      </w:r>
      <w:r w:rsidRPr="00D36B27">
        <w:rPr>
          <w:rStyle w:val="Emphasis"/>
        </w:rPr>
        <w:t xml:space="preserve">the </w:t>
      </w:r>
      <w:r w:rsidRPr="00D36B27">
        <w:rPr>
          <w:rStyle w:val="Emphasis"/>
          <w:highlight w:val="green"/>
        </w:rPr>
        <w:t>rapprochement between the world’s two most populous democracies could shape the world’s future</w:t>
      </w:r>
      <w:r w:rsidRPr="00D36B27">
        <w:rPr>
          <w:rStyle w:val="StyleUnderline"/>
        </w:rPr>
        <w:t>.</w:t>
      </w:r>
      <w:r w:rsidRPr="00D36B27">
        <w:rPr>
          <w:color w:val="FF0000"/>
          <w:sz w:val="16"/>
        </w:rPr>
        <w:t xml:space="preserve"> </w:t>
      </w:r>
      <w:r w:rsidRPr="00D36B27">
        <w:rPr>
          <w:sz w:val="16"/>
        </w:rPr>
        <w:t>It is worth noting that in his address to the US Congress,</w:t>
      </w:r>
      <w:r w:rsidRPr="00D36B27">
        <w:rPr>
          <w:rStyle w:val="StyleUnderline"/>
        </w:rPr>
        <w:t xml:space="preserve"> </w:t>
      </w:r>
      <w:r w:rsidRPr="00D36B27">
        <w:rPr>
          <w:rStyle w:val="StyleUnderline"/>
          <w:highlight w:val="green"/>
        </w:rPr>
        <w:t>Modi invoked the word “partner”</w:t>
      </w:r>
      <w:r w:rsidRPr="00D36B27">
        <w:rPr>
          <w:rStyle w:val="StyleUnderline"/>
        </w:rPr>
        <w:t xml:space="preserve"> or</w:t>
      </w:r>
      <w:r w:rsidRPr="00D36B27">
        <w:rPr>
          <w:sz w:val="16"/>
        </w:rPr>
        <w:t xml:space="preserve"> </w:t>
      </w:r>
      <w:r w:rsidRPr="00D36B27">
        <w:rPr>
          <w:rStyle w:val="StyleUnderline"/>
        </w:rPr>
        <w:t>“partner</w:t>
      </w:r>
      <w:r w:rsidRPr="00D36B27">
        <w:rPr>
          <w:sz w:val="16"/>
        </w:rPr>
        <w:t>ship</w:t>
      </w:r>
      <w:r w:rsidRPr="00D36B27">
        <w:rPr>
          <w:rStyle w:val="StyleUnderline"/>
        </w:rPr>
        <w:t xml:space="preserve">” </w:t>
      </w:r>
      <w:r w:rsidRPr="00D36B27">
        <w:rPr>
          <w:rStyle w:val="Emphasis"/>
          <w:highlight w:val="green"/>
        </w:rPr>
        <w:t>no fewer than 15 times</w:t>
      </w:r>
      <w:r w:rsidRPr="00D36B27">
        <w:rPr>
          <w:rStyle w:val="StyleUnderline"/>
          <w:highlight w:val="green"/>
        </w:rPr>
        <w:t>. The official joint statement</w:t>
      </w:r>
      <w:r w:rsidRPr="00D36B27">
        <w:rPr>
          <w:rStyle w:val="StyleUnderline"/>
        </w:rPr>
        <w:t xml:space="preserve"> released by the two governments </w:t>
      </w:r>
      <w:r w:rsidRPr="00D36B27">
        <w:rPr>
          <w:rStyle w:val="StyleUnderline"/>
          <w:highlight w:val="green"/>
        </w:rPr>
        <w:t>described India as a “Major Defense Partner”</w:t>
      </w:r>
      <w:r w:rsidRPr="00D36B27">
        <w:rPr>
          <w:rStyle w:val="StyleUnderline"/>
        </w:rPr>
        <w:t xml:space="preserve"> of the United States, eligible for advanced technologies with military applications.</w:t>
      </w:r>
      <w:r w:rsidRPr="00D36B27">
        <w:rPr>
          <w:sz w:val="16"/>
        </w:rPr>
        <w:t xml:space="preserve"> </w:t>
      </w:r>
      <w:r w:rsidRPr="00D36B27">
        <w:rPr>
          <w:rStyle w:val="Emphasis"/>
          <w:highlight w:val="green"/>
        </w:rPr>
        <w:t>The relationship between India and the US has evolved from one of cool distance to strategic proximity</w:t>
      </w:r>
      <w:r w:rsidRPr="00D36B27">
        <w:rPr>
          <w:rStyle w:val="Emphasis"/>
        </w:rPr>
        <w:t xml:space="preserve"> in a generation – lightning fast for geopolitics</w:t>
      </w:r>
      <w:r w:rsidRPr="00D36B27">
        <w:rPr>
          <w:rStyle w:val="StyleUnderline"/>
        </w:rPr>
        <w:t xml:space="preserve">. The factors underlying this shift merit attention, for many of them are likely to bring the two countries even closer. </w:t>
      </w:r>
      <w:r w:rsidRPr="00D36B27">
        <w:rPr>
          <w:sz w:val="16"/>
        </w:rPr>
        <w:t xml:space="preserve">The Cold War’s end was a significant part of the bilateral rapprochement, because it eliminated the possibility of India’s continued association with the Soviet Union, as well as its rationale for embracing non-alignment. A second factor is Pakistan. For a long time, the US pursued an even-handed policy toward South Asia’s two most strategically important countries. Nonetheless, during most of the Cold War, Pakistan was seen as a friendly country, whereas its great rival, India, was viewed as difficult. This view was reinforced when Pakistan became the essential conduit of weapons to Afghans fighting the Soviet occupation of their country. But the bond between the US and Pakistan weakened when Soviet forces withdrew from Afghanistan in 1989. Relations suffered further from Pakistan’s development of nuclear weapons, its provision of sanctuary and support to the Taliban, and its willingness to extend hospitality to some of the world’s most dangerous terrorists, including Osama bin Laden. As a result, US ties to India were no longer constrained by fear of complications in Pakistan. </w:t>
      </w:r>
      <w:r w:rsidRPr="00D36B27">
        <w:rPr>
          <w:rStyle w:val="Emphasis"/>
          <w:highlight w:val="green"/>
        </w:rPr>
        <w:t>China is also animating the improvement in India-US ties.</w:t>
      </w:r>
      <w:r w:rsidRPr="00D36B27">
        <w:rPr>
          <w:rStyle w:val="StyleUnderline"/>
          <w:highlight w:val="green"/>
        </w:rPr>
        <w:t xml:space="preserve"> The motivation is far more fundamental than the fact that India and China still have an unresolved border. China’s rise has created a strong incentive for countries with a stake in Asia to increase their cooperation with the US</w:t>
      </w:r>
      <w:r w:rsidRPr="00D36B27">
        <w:rPr>
          <w:rStyle w:val="StyleUnderline"/>
        </w:rPr>
        <w:t>, as well as with one another, to ensure that they can stand up to China’s political, military, and economic might.</w:t>
      </w:r>
      <w:r w:rsidRPr="00D36B27">
        <w:rPr>
          <w:sz w:val="16"/>
        </w:rPr>
        <w:t xml:space="preserve"> Domestic politics also loom large in the relationship’s development – on both sides. The decline of India’s Congress party reduced the influence of the political force most associated with maintaining distance from the US. Meanwhile, there are now more than three million Indian-Americans, and, as with many other immigrant populations, they have become ever more prominent and powerful. Supporting closer ties with India has become a rare example of bipartisan US foreign policy, and it can be expected to continue regardless of which party controls the White House or Congress after this November’s elections. The breakthrough in bilateral ties came a decade ago, when the US lifted sanctions introduced in response to India’s nuclear weapons program and then signed an accord paving the way for US involvement in India’s civil nuclear energy program. India, unlike both Pakistan and North Korea, is seen as a responsible nuclear power, a country the US now supports for membership in various groups designed to stem the further spread of nuclear materials and weapons. </w:t>
      </w:r>
      <w:r w:rsidRPr="00D36B27">
        <w:rPr>
          <w:rStyle w:val="StyleUnderline"/>
          <w:highlight w:val="green"/>
        </w:rPr>
        <w:t>Economic ties are also growing</w:t>
      </w:r>
      <w:r w:rsidRPr="00D36B27">
        <w:rPr>
          <w:rStyle w:val="StyleUnderline"/>
        </w:rPr>
        <w:t xml:space="preserve">, along with India’s economy. </w:t>
      </w:r>
      <w:r w:rsidRPr="00D36B27">
        <w:rPr>
          <w:rStyle w:val="StyleUnderline"/>
          <w:highlight w:val="green"/>
        </w:rPr>
        <w:t>Bilateral trade has increased</w:t>
      </w:r>
      <w:r w:rsidRPr="00D36B27">
        <w:rPr>
          <w:rStyle w:val="StyleUnderline"/>
        </w:rPr>
        <w:t xml:space="preserve"> to more than $100 billion a year. </w:t>
      </w:r>
      <w:r w:rsidRPr="00D36B27">
        <w:rPr>
          <w:rStyle w:val="StyleUnderline"/>
          <w:highlight w:val="green"/>
        </w:rPr>
        <w:t>High-level visits have become commonplace</w:t>
      </w:r>
      <w:r w:rsidRPr="00D36B27">
        <w:rPr>
          <w:rStyle w:val="StyleUnderline"/>
        </w:rPr>
        <w:t>. Closer economic ties and large-scale collaboration on clean energy are</w:t>
      </w:r>
      <w:r w:rsidRPr="00D36B27">
        <w:rPr>
          <w:sz w:val="16"/>
        </w:rPr>
        <w:t xml:space="preserve"> </w:t>
      </w:r>
      <w:r w:rsidRPr="00D36B27">
        <w:rPr>
          <w:rStyle w:val="StyleUnderline"/>
        </w:rPr>
        <w:t>a</w:t>
      </w:r>
      <w:r w:rsidRPr="00D36B27">
        <w:rPr>
          <w:sz w:val="16"/>
        </w:rPr>
        <w:t xml:space="preserve"> </w:t>
      </w:r>
      <w:r w:rsidRPr="00D36B27">
        <w:rPr>
          <w:rStyle w:val="StyleUnderline"/>
        </w:rPr>
        <w:t xml:space="preserve">high priority. </w:t>
      </w:r>
      <w:r w:rsidRPr="00D36B27">
        <w:rPr>
          <w:rStyle w:val="Emphasis"/>
          <w:highlight w:val="green"/>
        </w:rPr>
        <w:t>One can also predict increased cooperation between the two countries’ military and intelligence establishments</w:t>
      </w:r>
      <w:r w:rsidRPr="00D36B27">
        <w:rPr>
          <w:rStyle w:val="StyleUnderline"/>
        </w:rPr>
        <w:t>. Indeed, joint efforts to keep the Indian Ocean open and safe are already a reality. The US and India need not be formal allies for their relationship to have the desired effect on Chinese strategic calculations. Challenges remain, of course. Bureaucracy, corruption, and poor infrastructure continue to hold back India’s economy</w:t>
      </w:r>
      <w:r w:rsidRPr="00D36B27">
        <w:rPr>
          <w:sz w:val="16"/>
        </w:rPr>
        <w:t xml:space="preserve">. Indian leaders must also be careful not to do or say things that could alienate the country’s large Muslim minority. And they must still ensure that close ties with the US are not simply the policy of one prime minister or party. This means getting the Congress party fully on board and overcoming the resistance of career officials to new ways of thinking and acting. It is difficult to overlook the irony in much of this. More than a half-century ago, in the early years of the Cold War, many in Washington saw India as a potential model of non-Communist political and economic development. For many reasons, things did not work out that way, as India became economically statist, for a time politically authoritarian, and geopolitically closer to the USSR than US officials liked. </w:t>
      </w:r>
      <w:r w:rsidRPr="00D36B27">
        <w:rPr>
          <w:rStyle w:val="StyleUnderline"/>
        </w:rPr>
        <w:t xml:space="preserve">Now, however, India is emerging as a successful example of a market-oriented democracy with close ties to the US. </w:t>
      </w:r>
      <w:r w:rsidRPr="00D36B27">
        <w:rPr>
          <w:rStyle w:val="Emphasis"/>
        </w:rPr>
        <w:t>Second chances are rare in life, but both India and the US may be getting just that.</w:t>
      </w:r>
    </w:p>
    <w:p w14:paraId="177D97AF" w14:textId="77777777" w:rsidR="00B80586" w:rsidRPr="00D36B27" w:rsidRDefault="00B80586" w:rsidP="00B80586">
      <w:pPr>
        <w:pStyle w:val="Heading4"/>
      </w:pPr>
      <w:r w:rsidRPr="00D36B27">
        <w:t>US-India relations high now – renewed commitment proves</w:t>
      </w:r>
    </w:p>
    <w:p w14:paraId="4830CD98" w14:textId="7083834F" w:rsidR="00B80586" w:rsidRPr="00D36B27" w:rsidRDefault="002D2E25" w:rsidP="002D2E25">
      <w:r w:rsidRPr="00D36B27">
        <w:rPr>
          <w:rStyle w:val="Style13ptBold"/>
        </w:rPr>
        <w:t>Rogan 6/9</w:t>
      </w:r>
      <w:r w:rsidRPr="00D36B27">
        <w:t xml:space="preserve"> (Tom: p</w:t>
      </w:r>
      <w:r w:rsidR="00B80586" w:rsidRPr="00D36B27">
        <w:t>anelist on The McLaughlin Group and a senior fellow at the</w:t>
      </w:r>
      <w:r w:rsidRPr="00D36B27">
        <w:t xml:space="preserve"> Steamboat Institute; </w:t>
      </w:r>
      <w:r w:rsidR="00B80586" w:rsidRPr="00D36B27">
        <w:t xml:space="preserve">“The U.S., India, and </w:t>
      </w:r>
      <w:r w:rsidRPr="00D36B27">
        <w:t xml:space="preserve">the Opportunity of the Century”; National Review; 2016; </w:t>
      </w:r>
      <w:hyperlink r:id="rId21" w:history="1">
        <w:r w:rsidRPr="00D36B27">
          <w:rPr>
            <w:rStyle w:val="Hyperlink"/>
          </w:rPr>
          <w:t>http://www.nationalreview.com/article/436404/barack-obama-narendra-modi-strong-america-india-alliance-will-help-both</w:t>
        </w:r>
      </w:hyperlink>
      <w:r w:rsidRPr="00D36B27">
        <w:t>; DT)</w:t>
      </w:r>
    </w:p>
    <w:p w14:paraId="4E317ADC" w14:textId="312FA718" w:rsidR="00B80586" w:rsidRPr="00D36B27" w:rsidRDefault="00B80586" w:rsidP="00B80586">
      <w:pPr>
        <w:rPr>
          <w:rStyle w:val="StyleUnderline"/>
        </w:rPr>
      </w:pPr>
      <w:r w:rsidRPr="00D36B27">
        <w:rPr>
          <w:sz w:val="16"/>
        </w:rPr>
        <w:t xml:space="preserve">Narendra Modi yesterday concluded his fourth visit to Washington as India’s prime minister. Addressing Congress, </w:t>
      </w:r>
      <w:r w:rsidRPr="00D36B27">
        <w:rPr>
          <w:rStyle w:val="StyleUnderline"/>
          <w:highlight w:val="green"/>
        </w:rPr>
        <w:t>Modi spoke of the growing trade, diplomatic, and military cooperation between the U.S. and India</w:t>
      </w:r>
      <w:r w:rsidRPr="00D36B27">
        <w:rPr>
          <w:sz w:val="16"/>
          <w:highlight w:val="green"/>
        </w:rPr>
        <w:t>.</w:t>
      </w:r>
      <w:r w:rsidRPr="00D36B27">
        <w:rPr>
          <w:sz w:val="16"/>
        </w:rPr>
        <w:t xml:space="preserve"> </w:t>
      </w:r>
      <w:r w:rsidRPr="00D36B27">
        <w:rPr>
          <w:u w:val="single"/>
        </w:rPr>
        <w:t>He also cited his personal affection for America</w:t>
      </w:r>
      <w:r w:rsidRPr="00D36B27">
        <w:rPr>
          <w:sz w:val="16"/>
        </w:rPr>
        <w:t xml:space="preserve">. Thanking the sacrifices of young Americans in the cause of freedom, he applauded the chamber. </w:t>
      </w:r>
      <w:r w:rsidRPr="00D36B27">
        <w:rPr>
          <w:rStyle w:val="Emphasis"/>
        </w:rPr>
        <w:t>That moment was genuine and inspiring</w:t>
      </w:r>
      <w:r w:rsidRPr="00D36B27">
        <w:rPr>
          <w:u w:val="single"/>
        </w:rPr>
        <w:t>. Yet it was also a metaphor for</w:t>
      </w:r>
      <w:r w:rsidRPr="00D36B27">
        <w:rPr>
          <w:sz w:val="16"/>
        </w:rPr>
        <w:t xml:space="preserve"> </w:t>
      </w:r>
      <w:r w:rsidRPr="00D36B27">
        <w:rPr>
          <w:rStyle w:val="StyleUnderline"/>
        </w:rPr>
        <w:t xml:space="preserve">untapped opportunities: </w:t>
      </w:r>
      <w:r w:rsidRPr="00D36B27">
        <w:rPr>
          <w:rStyle w:val="Emphasis"/>
          <w:highlight w:val="green"/>
        </w:rPr>
        <w:t>A U.S.–​India alliance is the opportunity of the century and has never been more possible</w:t>
      </w:r>
      <w:r w:rsidRPr="00D36B27">
        <w:rPr>
          <w:rStyle w:val="Emphasis"/>
        </w:rPr>
        <w:t xml:space="preserve"> — or closer to being lost</w:t>
      </w:r>
      <w:r w:rsidRPr="00D36B27">
        <w:rPr>
          <w:sz w:val="16"/>
        </w:rPr>
        <w:t xml:space="preserve">. </w:t>
      </w:r>
      <w:r w:rsidRPr="00D36B27">
        <w:rPr>
          <w:rStyle w:val="Emphasis"/>
          <w:highlight w:val="green"/>
        </w:rPr>
        <w:t>Tangible links between the U.S. and India are growing each day</w:t>
      </w:r>
      <w:r w:rsidRPr="00D36B27">
        <w:rPr>
          <w:sz w:val="16"/>
        </w:rPr>
        <w:t xml:space="preserve">. </w:t>
      </w:r>
      <w:r w:rsidRPr="00D36B27">
        <w:rPr>
          <w:rStyle w:val="StyleUnderline"/>
        </w:rPr>
        <w:t xml:space="preserve">Defense and </w:t>
      </w:r>
      <w:r w:rsidRPr="00D36B27">
        <w:rPr>
          <w:rStyle w:val="StyleUnderline"/>
          <w:highlight w:val="green"/>
        </w:rPr>
        <w:t>commercial trade has stepped up significantly in recent years</w:t>
      </w:r>
      <w:r w:rsidRPr="00D36B27">
        <w:rPr>
          <w:rStyle w:val="StyleUnderline"/>
        </w:rPr>
        <w:t xml:space="preserve"> and is likely to increase further</w:t>
      </w:r>
      <w:r w:rsidRPr="00D36B27">
        <w:rPr>
          <w:sz w:val="16"/>
        </w:rPr>
        <w:t xml:space="preserve">. At the same time, assuming that Prime Minister Modi pushes forward with domestic economic and political reforms, </w:t>
      </w:r>
      <w:r w:rsidRPr="00D36B27">
        <w:rPr>
          <w:rStyle w:val="StyleUnderline"/>
        </w:rPr>
        <w:t>American businesses will find a vast opportunity to export goods to India’s rising middle class</w:t>
      </w:r>
      <w:r w:rsidRPr="00D36B27">
        <w:rPr>
          <w:sz w:val="16"/>
        </w:rPr>
        <w:t xml:space="preserve">. But </w:t>
      </w:r>
      <w:r w:rsidRPr="00D36B27">
        <w:rPr>
          <w:u w:val="single"/>
        </w:rPr>
        <w:t xml:space="preserve">it is in </w:t>
      </w:r>
      <w:r w:rsidRPr="00D36B27">
        <w:rPr>
          <w:rStyle w:val="StyleUnderline"/>
        </w:rPr>
        <w:t>the field of maritime security and global power politics that the opportunities are most obvious.</w:t>
      </w:r>
      <w:r w:rsidRPr="00D36B27">
        <w:rPr>
          <w:sz w:val="16"/>
        </w:rPr>
        <w:t xml:space="preserve"> The Indian navy has spent the last five years significantly upgrading its transnational capabilities. </w:t>
      </w:r>
      <w:r w:rsidRPr="00D36B27">
        <w:rPr>
          <w:rStyle w:val="Emphasis"/>
        </w:rPr>
        <w:t>This includes the development of a new class of nuclear attack submarines</w:t>
      </w:r>
      <w:r w:rsidRPr="00D36B27">
        <w:rPr>
          <w:sz w:val="16"/>
        </w:rPr>
        <w:t>, and the commissioning of advanced Kolkata-class guided-missile destroyers</w:t>
      </w:r>
      <w:r w:rsidRPr="00D36B27">
        <w:rPr>
          <w:rStyle w:val="StyleUnderline"/>
        </w:rPr>
        <w:t>. India also has a strong fleet of French-designed diesel-electric submarines. These developments reflect India’s long-term desire to be a global player</w:t>
      </w:r>
    </w:p>
    <w:p w14:paraId="5B431DC4" w14:textId="0B6DC1B0" w:rsidR="00B80586" w:rsidRPr="00D36B27" w:rsidRDefault="00B80586" w:rsidP="002D2E25">
      <w:pPr>
        <w:pStyle w:val="Heading4"/>
      </w:pPr>
      <w:r w:rsidRPr="00D36B27">
        <w:t>US-</w:t>
      </w:r>
      <w:r w:rsidR="00921046" w:rsidRPr="00D36B27">
        <w:t>India</w:t>
      </w:r>
      <w:r w:rsidRPr="00D36B27">
        <w:t xml:space="preserve"> relations high now</w:t>
      </w:r>
      <w:r w:rsidR="00E94897" w:rsidRPr="00D36B27">
        <w:t xml:space="preserve"> – security concerns force cooperation.</w:t>
      </w:r>
    </w:p>
    <w:p w14:paraId="38D9CBDC" w14:textId="157CDEA6" w:rsidR="00B80586" w:rsidRPr="00D36B27" w:rsidRDefault="002D2E25" w:rsidP="002D2E25">
      <w:r w:rsidRPr="00D36B27">
        <w:rPr>
          <w:rStyle w:val="Style13ptBold"/>
        </w:rPr>
        <w:t>Labott 6/9</w:t>
      </w:r>
      <w:r w:rsidRPr="00D36B27">
        <w:t xml:space="preserve"> (Elise: </w:t>
      </w:r>
      <w:r w:rsidR="00B80586" w:rsidRPr="00D36B27">
        <w:t xml:space="preserve">CNN's global affairs correspondent, covering US foreign policy </w:t>
      </w:r>
      <w:r w:rsidRPr="00D36B27">
        <w:t>and international affairs;</w:t>
      </w:r>
      <w:r w:rsidR="00B80586" w:rsidRPr="00D36B27">
        <w:t xml:space="preserve"> “Modi addresses C</w:t>
      </w:r>
      <w:r w:rsidRPr="00D36B27">
        <w:t>ongress as US-India ties bloom”; CNN;</w:t>
      </w:r>
      <w:r w:rsidR="00B80586" w:rsidRPr="00D36B27">
        <w:t xml:space="preserve"> </w:t>
      </w:r>
      <w:r w:rsidRPr="00D36B27">
        <w:t>2016</w:t>
      </w:r>
      <w:r w:rsidR="00B80586" w:rsidRPr="00D36B27">
        <w:t xml:space="preserve">, </w:t>
      </w:r>
      <w:hyperlink r:id="rId22" w:history="1">
        <w:r w:rsidRPr="00D36B27">
          <w:rPr>
            <w:rStyle w:val="Hyperlink"/>
          </w:rPr>
          <w:t>http://www.cnn.com/2016/06/08/politics/modi-speech-u-s-congress-visit</w:t>
        </w:r>
      </w:hyperlink>
      <w:r w:rsidRPr="00D36B27">
        <w:t>; DT)</w:t>
      </w:r>
    </w:p>
    <w:p w14:paraId="7640154A" w14:textId="2025DEFB" w:rsidR="00B80586" w:rsidRPr="00D36B27" w:rsidRDefault="00B80586" w:rsidP="00B80586">
      <w:pPr>
        <w:rPr>
          <w:sz w:val="16"/>
        </w:rPr>
      </w:pPr>
      <w:r w:rsidRPr="00D36B27">
        <w:rPr>
          <w:sz w:val="16"/>
        </w:rPr>
        <w:t xml:space="preserve">China spurs U.S.-India ties </w:t>
      </w:r>
      <w:r w:rsidRPr="00D36B27">
        <w:rPr>
          <w:rStyle w:val="StyleUnderline"/>
          <w:highlight w:val="green"/>
        </w:rPr>
        <w:t>The forces drawing India and the U.S. together go beyond China</w:t>
      </w:r>
      <w:r w:rsidRPr="00D36B27">
        <w:rPr>
          <w:sz w:val="16"/>
        </w:rPr>
        <w:t xml:space="preserve">, though. </w:t>
      </w:r>
      <w:r w:rsidRPr="00D36B27">
        <w:rPr>
          <w:rStyle w:val="Emphasis"/>
          <w:highlight w:val="green"/>
        </w:rPr>
        <w:t>Both</w:t>
      </w:r>
      <w:r w:rsidRPr="00D36B27">
        <w:rPr>
          <w:rStyle w:val="Emphasis"/>
        </w:rPr>
        <w:t xml:space="preserve"> countries </w:t>
      </w:r>
      <w:r w:rsidRPr="00D36B27">
        <w:rPr>
          <w:rStyle w:val="Emphasis"/>
          <w:highlight w:val="green"/>
        </w:rPr>
        <w:t>see a destabilized Afghanistan and terrorism in Pakistan</w:t>
      </w:r>
      <w:r w:rsidRPr="00D36B27">
        <w:rPr>
          <w:rStyle w:val="Emphasis"/>
        </w:rPr>
        <w:t xml:space="preserve"> and beyond </w:t>
      </w:r>
      <w:r w:rsidRPr="00D36B27">
        <w:rPr>
          <w:rStyle w:val="Emphasis"/>
          <w:highlight w:val="green"/>
        </w:rPr>
        <w:t>as sources of concern</w:t>
      </w:r>
      <w:r w:rsidRPr="00D36B27">
        <w:rPr>
          <w:sz w:val="16"/>
        </w:rPr>
        <w:t xml:space="preserve">. Kugelman says that </w:t>
      </w:r>
      <w:r w:rsidRPr="00D36B27">
        <w:rPr>
          <w:rStyle w:val="Emphasis"/>
          <w:highlight w:val="green"/>
        </w:rPr>
        <w:t>increasing</w:t>
      </w:r>
      <w:r w:rsidRPr="00D36B27">
        <w:rPr>
          <w:rStyle w:val="Emphasis"/>
        </w:rPr>
        <w:t xml:space="preserve"> U.S. </w:t>
      </w:r>
      <w:r w:rsidRPr="00D36B27">
        <w:rPr>
          <w:rStyle w:val="Emphasis"/>
          <w:highlight w:val="green"/>
        </w:rPr>
        <w:t>impatience with Pakistan's tolerance</w:t>
      </w:r>
      <w:r w:rsidRPr="00D36B27">
        <w:rPr>
          <w:rStyle w:val="Emphasis"/>
        </w:rPr>
        <w:t xml:space="preserve"> for certain militant groups </w:t>
      </w:r>
      <w:r w:rsidRPr="00D36B27">
        <w:rPr>
          <w:rStyle w:val="Emphasis"/>
          <w:highlight w:val="green"/>
        </w:rPr>
        <w:t>also benefits ties between the U.S. and India</w:t>
      </w:r>
      <w:r w:rsidRPr="00D36B27">
        <w:rPr>
          <w:u w:val="single"/>
        </w:rPr>
        <w:t>,</w:t>
      </w:r>
      <w:r w:rsidRPr="00D36B27">
        <w:rPr>
          <w:sz w:val="16"/>
        </w:rPr>
        <w:t xml:space="preserve"> which views the Muslim country on its border as its biggest foe. </w:t>
      </w:r>
      <w:r w:rsidRPr="00D36B27">
        <w:rPr>
          <w:rStyle w:val="StyleUnderline"/>
        </w:rPr>
        <w:t>Pointing to the U.S. drone strike inside Pakistan that killed Taliban leader</w:t>
      </w:r>
      <w:r w:rsidRPr="00D36B27">
        <w:rPr>
          <w:sz w:val="16"/>
        </w:rPr>
        <w:t xml:space="preserve"> Mullah Mansour, Kugelman said, "I think what we're seeing in the last few months is the case of the U.S. losing patience with Pakistan." Modi touched those bases, too, </w:t>
      </w:r>
      <w:r w:rsidRPr="00D36B27">
        <w:rPr>
          <w:rStyle w:val="StyleUnderline"/>
        </w:rPr>
        <w:t>speaking of the need to stabilize Afghanistan and going after India's rival and neighbor, though not by name</w:t>
      </w:r>
      <w:r w:rsidRPr="00D36B27">
        <w:rPr>
          <w:sz w:val="16"/>
        </w:rPr>
        <w:t xml:space="preserve">. He told lawmakers that terrorism is "incubated in India's neighborhood." </w:t>
      </w:r>
      <w:r w:rsidRPr="00D36B27">
        <w:rPr>
          <w:rStyle w:val="StyleUnderline"/>
        </w:rPr>
        <w:t>He urged greater U.S.-India counterterrorism cooperation and "greater isolation for those who harbor, support and sponsor terrorists</w:t>
      </w:r>
      <w:r w:rsidRPr="00D36B27">
        <w:rPr>
          <w:sz w:val="16"/>
        </w:rPr>
        <w:t>." Taliban confirm leader killed in U.S. airstrike He points to the close ties between Pakistan and China as another factor. "The Obama administration is very intent on completing this rebalancing to Asia," Kugelman said. "That entails a very significant role for India, and there's simply no role for Pakistan because Pakistan is a very big ally of China." As a result of all this, "</w:t>
      </w:r>
      <w:r w:rsidRPr="00D36B27">
        <w:rPr>
          <w:rStyle w:val="StyleUnderline"/>
        </w:rPr>
        <w:t xml:space="preserve">suddenly </w:t>
      </w:r>
      <w:r w:rsidRPr="00D36B27">
        <w:rPr>
          <w:rStyle w:val="StyleUnderline"/>
          <w:highlight w:val="green"/>
        </w:rPr>
        <w:t>India begins to look like a better partner for the U.S., and the U.S. looks like an invaluable partner for India</w:t>
      </w:r>
      <w:r w:rsidRPr="00D36B27">
        <w:rPr>
          <w:sz w:val="16"/>
        </w:rPr>
        <w:t xml:space="preserve">," said Sadanand Dhume, an American Enterprise Institute expert on India. </w:t>
      </w:r>
      <w:r w:rsidRPr="00D36B27">
        <w:rPr>
          <w:u w:val="single"/>
        </w:rPr>
        <w:t xml:space="preserve">Under the tenure of Obama and Modi, </w:t>
      </w:r>
      <w:r w:rsidRPr="00D36B27">
        <w:rPr>
          <w:rStyle w:val="Emphasis"/>
          <w:highlight w:val="green"/>
        </w:rPr>
        <w:t>that dynamic has been turbo-charged</w:t>
      </w:r>
      <w:r w:rsidRPr="00D36B27">
        <w:rPr>
          <w:u w:val="single"/>
        </w:rPr>
        <w:t>.</w:t>
      </w:r>
      <w:r w:rsidRPr="00D36B27">
        <w:rPr>
          <w:sz w:val="16"/>
        </w:rPr>
        <w:t xml:space="preserve"> Obama has made two visits to India, the most by any sitting president. </w:t>
      </w:r>
      <w:r w:rsidRPr="00D36B27">
        <w:rPr>
          <w:u w:val="single"/>
        </w:rPr>
        <w:t>Obama has backed India's inclusion on the UN Security Council and in multilateral export control regimes,</w:t>
      </w:r>
      <w:r w:rsidRPr="00D36B27">
        <w:rPr>
          <w:sz w:val="16"/>
        </w:rPr>
        <w:t xml:space="preserve"> said Singh, who noted advances made in defense, trade and economic partnerships as well. Meanwhile, Modi's current visit marks his seventh meeting with Obama in the U.S. and abroad. </w:t>
      </w:r>
      <w:r w:rsidRPr="00D36B27">
        <w:rPr>
          <w:u w:val="single"/>
        </w:rPr>
        <w:t>India reorients Over the course of those visits, the Indian leader has made a deliberate shift</w:t>
      </w:r>
      <w:r w:rsidRPr="00D36B27">
        <w:rPr>
          <w:sz w:val="16"/>
        </w:rPr>
        <w:t>, said Dhume. "</w:t>
      </w:r>
      <w:r w:rsidRPr="00D36B27">
        <w:rPr>
          <w:u w:val="single"/>
        </w:rPr>
        <w:t>What Modi has done is made clear that a large country with a tradition of non-alignment is</w:t>
      </w:r>
      <w:r w:rsidRPr="00D36B27">
        <w:rPr>
          <w:sz w:val="16"/>
        </w:rPr>
        <w:t xml:space="preserve">, under this prime minister, </w:t>
      </w:r>
      <w:r w:rsidRPr="00D36B27">
        <w:rPr>
          <w:u w:val="single"/>
        </w:rPr>
        <w:t>moving decisively toward a deeper relationship with the U.S.,"</w:t>
      </w:r>
      <w:r w:rsidRPr="00D36B27">
        <w:rPr>
          <w:sz w:val="16"/>
        </w:rPr>
        <w:t xml:space="preserve"> Dhume said. India had historically allied itself with the Soviet Union and then Russia, along with Brazil and China, as part of a group of countries that wanted to stay out of the U.S. orbit. </w:t>
      </w:r>
      <w:r w:rsidRPr="00D36B27">
        <w:rPr>
          <w:highlight w:val="green"/>
          <w:u w:val="single"/>
        </w:rPr>
        <w:t>The bilateral relationship has gotten an extra boost from the chemistry the two leaders shar</w:t>
      </w:r>
      <w:r w:rsidRPr="00D36B27">
        <w:rPr>
          <w:u w:val="single"/>
        </w:rPr>
        <w:t>e.</w:t>
      </w:r>
      <w:r w:rsidRPr="00D36B27">
        <w:rPr>
          <w:sz w:val="16"/>
        </w:rPr>
        <w:t xml:space="preserve"> Raymond Vickery, who worked on U.S.-India trade as an assistant secretary of commerce under President Bill Clinton, attributed its roots to their similar backgrounds. </w:t>
      </w:r>
      <w:r w:rsidRPr="00D36B27">
        <w:rPr>
          <w:u w:val="single"/>
        </w:rPr>
        <w:t>"Both Obama and Modi have</w:t>
      </w:r>
      <w:r w:rsidRPr="00D36B27">
        <w:rPr>
          <w:sz w:val="16"/>
        </w:rPr>
        <w:t xml:space="preserve"> spent most of their lives as outsiders," said Vickery, a global fellow at the Wilson Center. "They've </w:t>
      </w:r>
      <w:r w:rsidRPr="00D36B27">
        <w:rPr>
          <w:u w:val="single"/>
        </w:rPr>
        <w:t xml:space="preserve">both come to power with a common vision of being able to have a U.S.-India relationship that's worldwide in scope." </w:t>
      </w:r>
      <w:r w:rsidRPr="00D36B27">
        <w:rPr>
          <w:sz w:val="16"/>
        </w:rPr>
        <w:t xml:space="preserve">U.S.-India ties aren't dependent on personal chemistry, though, Dhume said. The long, slow deepening links between the two countries is about "the importance of India, much more than the importance of Modi," he said, referring to its strong economy, positive trade and defense relationships and its status as a democratic model for the region and counterweight to China. "India matters, no matter who is the leader," Dhume said. </w:t>
      </w:r>
    </w:p>
    <w:p w14:paraId="67E7F7B5" w14:textId="0900C70A" w:rsidR="007B3C4A" w:rsidRPr="00D36B27" w:rsidRDefault="007B3C4A" w:rsidP="00B80586">
      <w:pPr>
        <w:pStyle w:val="Heading3"/>
      </w:pPr>
      <w:r w:rsidRPr="00D36B27">
        <w:t>Relations Increasing</w:t>
      </w:r>
    </w:p>
    <w:p w14:paraId="72BD10C3" w14:textId="4536A92B" w:rsidR="007B3C4A" w:rsidRPr="00D36B27" w:rsidRDefault="007B3C4A" w:rsidP="007B3C4A">
      <w:pPr>
        <w:pStyle w:val="Heading4"/>
      </w:pPr>
      <w:r w:rsidRPr="00D36B27">
        <w:t>US-India relations will continue to grow – economic trends.</w:t>
      </w:r>
    </w:p>
    <w:p w14:paraId="167CC15B" w14:textId="77777777" w:rsidR="007B3C4A" w:rsidRPr="00D36B27" w:rsidRDefault="007B3C4A" w:rsidP="007B3C4A">
      <w:r w:rsidRPr="00D36B27">
        <w:rPr>
          <w:rStyle w:val="Style13ptBold"/>
        </w:rPr>
        <w:t>Nye 15</w:t>
      </w:r>
      <w:r w:rsidRPr="00D36B27">
        <w:t xml:space="preserve"> (Joseph: University Professor at Harvard University and a member of the World Economic Forum Global Agenda Council on the Future of Government; “What’s the future of US-India relations?”; 8/11/15; </w:t>
      </w:r>
      <w:hyperlink r:id="rId23" w:history="1">
        <w:r w:rsidRPr="00D36B27">
          <w:rPr>
            <w:rStyle w:val="Hyperlink"/>
          </w:rPr>
          <w:t>https://www.weforum.org/agenda/2015/08/whats-the-future-of-us-india-relations</w:t>
        </w:r>
      </w:hyperlink>
      <w:r w:rsidRPr="00D36B27">
        <w:t>; DT)</w:t>
      </w:r>
    </w:p>
    <w:p w14:paraId="579E6E04" w14:textId="4B1271BC" w:rsidR="007B3C4A" w:rsidRPr="00D36B27" w:rsidRDefault="007B3C4A" w:rsidP="007B3C4A">
      <w:r w:rsidRPr="00D36B27">
        <w:rPr>
          <w:rFonts w:eastAsia="Times New Roman" w:cs="Helvetica"/>
          <w:color w:val="141414"/>
          <w:szCs w:val="22"/>
          <w:u w:val="single"/>
        </w:rPr>
        <w:t xml:space="preserve">When Indian Prime Minister Narendra </w:t>
      </w:r>
      <w:r w:rsidRPr="00D36B27">
        <w:rPr>
          <w:rFonts w:eastAsia="Times New Roman" w:cs="Helvetica"/>
          <w:color w:val="141414"/>
          <w:szCs w:val="22"/>
          <w:highlight w:val="green"/>
          <w:u w:val="single"/>
        </w:rPr>
        <w:t>Modi invited</w:t>
      </w:r>
      <w:r w:rsidRPr="00D36B27">
        <w:rPr>
          <w:rFonts w:eastAsia="Times New Roman" w:cs="Helvetica"/>
          <w:color w:val="141414"/>
          <w:szCs w:val="22"/>
          <w:u w:val="single"/>
        </w:rPr>
        <w:t xml:space="preserve"> US President Barack </w:t>
      </w:r>
      <w:r w:rsidRPr="00D36B27">
        <w:rPr>
          <w:rFonts w:eastAsia="Times New Roman" w:cs="Helvetica"/>
          <w:color w:val="141414"/>
          <w:szCs w:val="22"/>
          <w:highlight w:val="green"/>
          <w:u w:val="single"/>
        </w:rPr>
        <w:t>Obama to attend his country’s Republic Day ceremonies earlier this year</w:t>
      </w:r>
      <w:r w:rsidRPr="00D36B27">
        <w:rPr>
          <w:rFonts w:eastAsia="Times New Roman" w:cs="Helvetica"/>
          <w:color w:val="141414"/>
          <w:szCs w:val="22"/>
          <w:u w:val="single"/>
        </w:rPr>
        <w:t xml:space="preserve">, </w:t>
      </w:r>
      <w:r w:rsidRPr="00D36B27">
        <w:rPr>
          <w:rStyle w:val="Emphasis"/>
          <w:highlight w:val="green"/>
        </w:rPr>
        <w:t>it signaled an important change in relations between the world’s</w:t>
      </w:r>
      <w:r w:rsidRPr="00D36B27">
        <w:rPr>
          <w:rStyle w:val="Emphasis"/>
        </w:rPr>
        <w:t xml:space="preserve"> two </w:t>
      </w:r>
      <w:r w:rsidRPr="00D36B27">
        <w:rPr>
          <w:rStyle w:val="Emphasis"/>
          <w:highlight w:val="green"/>
        </w:rPr>
        <w:t>biggest democracies</w:t>
      </w:r>
      <w:r w:rsidRPr="00D36B27">
        <w:rPr>
          <w:rFonts w:eastAsia="Times New Roman" w:cs="Helvetica"/>
          <w:color w:val="141414"/>
          <w:szCs w:val="22"/>
          <w:u w:val="single"/>
        </w:rPr>
        <w:t>.</w:t>
      </w:r>
      <w:r w:rsidRPr="00D36B27">
        <w:rPr>
          <w:rFonts w:eastAsia="Times New Roman" w:cs="Helvetica"/>
          <w:color w:val="141414"/>
          <w:sz w:val="16"/>
          <w:szCs w:val="22"/>
        </w:rPr>
        <w:t xml:space="preserve"> Ever since the 1990s, three American administrations have tried to improve bilateral relations, with mixed results. While annual trade between the countries has soared during this period, from $20 billion to more than $100 billion, annual US-China trade is worth six times more, and the political relationship has had ups and downs. The two countries have a long history of confusing each other. By definition, any alliance with a superpower is unequal; so efforts to establish close ties with the United States have long run up against India’s tradition of strategic autonomy. But </w:t>
      </w:r>
      <w:r w:rsidRPr="00D36B27">
        <w:rPr>
          <w:rStyle w:val="Emphasis"/>
        </w:rPr>
        <w:t>Americans do not view democratic India as a threat</w:t>
      </w:r>
      <w:r w:rsidRPr="00D36B27">
        <w:rPr>
          <w:rFonts w:eastAsia="Times New Roman" w:cs="Helvetica"/>
          <w:color w:val="141414"/>
          <w:szCs w:val="22"/>
          <w:u w:val="single"/>
        </w:rPr>
        <w:t>.</w:t>
      </w:r>
      <w:r w:rsidRPr="00D36B27">
        <w:rPr>
          <w:rFonts w:eastAsia="Times New Roman" w:cs="Helvetica"/>
          <w:color w:val="141414"/>
          <w:sz w:val="16"/>
          <w:szCs w:val="22"/>
        </w:rPr>
        <w:t xml:space="preserve"> On the contrary, India’s success is an important US interest, and </w:t>
      </w:r>
      <w:r w:rsidRPr="00D36B27">
        <w:rPr>
          <w:rStyle w:val="Emphasis"/>
          <w:highlight w:val="green"/>
        </w:rPr>
        <w:t>several factors promise a brighter future for the bilateral relationship</w:t>
      </w:r>
      <w:r w:rsidRPr="00D36B27">
        <w:rPr>
          <w:rFonts w:eastAsia="Times New Roman" w:cs="Helvetica"/>
          <w:color w:val="141414"/>
          <w:szCs w:val="22"/>
          <w:highlight w:val="green"/>
          <w:u w:val="single"/>
        </w:rPr>
        <w:t>. The most important</w:t>
      </w:r>
      <w:r w:rsidRPr="00D36B27">
        <w:rPr>
          <w:rFonts w:eastAsia="Times New Roman" w:cs="Helvetica"/>
          <w:color w:val="141414"/>
          <w:szCs w:val="22"/>
          <w:u w:val="single"/>
        </w:rPr>
        <w:t xml:space="preserve"> factor </w:t>
      </w:r>
      <w:r w:rsidRPr="00D36B27">
        <w:rPr>
          <w:rFonts w:eastAsia="Times New Roman" w:cs="Helvetica"/>
          <w:color w:val="141414"/>
          <w:szCs w:val="22"/>
          <w:highlight w:val="green"/>
          <w:u w:val="single"/>
        </w:rPr>
        <w:t>is the acceleration in India’s economic growth</w:t>
      </w:r>
      <w:r w:rsidRPr="00D36B27">
        <w:rPr>
          <w:rFonts w:eastAsia="Times New Roman" w:cs="Helvetica"/>
          <w:color w:val="141414"/>
          <w:szCs w:val="22"/>
          <w:u w:val="single"/>
        </w:rPr>
        <w:t xml:space="preserve">, which the International Monetary Fund projects will exceed 7.5% through 2020. For decades, India suffered from what some called the “Hindu rate of economic growth”: a little more than 1% per year. </w:t>
      </w:r>
      <w:r w:rsidRPr="00D36B27">
        <w:rPr>
          <w:rFonts w:eastAsia="Times New Roman" w:cs="Helvetica"/>
          <w:color w:val="141414"/>
          <w:sz w:val="16"/>
          <w:szCs w:val="22"/>
        </w:rPr>
        <w:t>It might more properly have been called a 1930s British socialist rate of growth.</w:t>
      </w:r>
      <w:r w:rsidRPr="00D36B27">
        <w:rPr>
          <w:rFonts w:eastAsia="Times New Roman" w:cs="Helvetica"/>
          <w:color w:val="141414"/>
          <w:szCs w:val="22"/>
          <w:u w:val="single"/>
        </w:rPr>
        <w:t xml:space="preserve"> </w:t>
      </w:r>
      <w:r w:rsidRPr="00D36B27">
        <w:rPr>
          <w:rFonts w:eastAsia="Times New Roman" w:cs="Helvetica"/>
          <w:color w:val="141414"/>
          <w:sz w:val="16"/>
          <w:szCs w:val="22"/>
        </w:rPr>
        <w:t>After independence in 1947, India adopted an inward-looking planning system that focused on heavy industry.</w:t>
      </w:r>
      <w:r w:rsidRPr="00D36B27">
        <w:rPr>
          <w:rFonts w:eastAsia="Times New Roman" w:cs="Helvetica"/>
          <w:color w:val="141414"/>
          <w:szCs w:val="22"/>
          <w:u w:val="single"/>
        </w:rPr>
        <w:t xml:space="preserve"> </w:t>
      </w:r>
      <w:r w:rsidRPr="00D36B27">
        <w:rPr>
          <w:rFonts w:eastAsia="Times New Roman" w:cs="Helvetica"/>
          <w:color w:val="141414"/>
          <w:sz w:val="16"/>
          <w:szCs w:val="22"/>
        </w:rPr>
        <w:t xml:space="preserve">Market-oriented reforms in the early 1990s changed that pattern, and annual growth accelerated to 7% under the Congress party, before slumping to 5%. Since the 2014 general election brought Modi’s Bharatiya Janata Party to power, the government has reversed the slowdown. And </w:t>
      </w:r>
      <w:r w:rsidRPr="00D36B27">
        <w:rPr>
          <w:rStyle w:val="Emphasis"/>
          <w:highlight w:val="green"/>
        </w:rPr>
        <w:t>prospects for continued growth are strong</w:t>
      </w:r>
      <w:r w:rsidRPr="00D36B27">
        <w:rPr>
          <w:rFonts w:eastAsia="Times New Roman" w:cs="Helvetica"/>
          <w:color w:val="141414"/>
          <w:szCs w:val="22"/>
          <w:highlight w:val="green"/>
          <w:u w:val="single"/>
        </w:rPr>
        <w:t>. India has an emerging middle class</w:t>
      </w:r>
      <w:r w:rsidRPr="00D36B27">
        <w:rPr>
          <w:rFonts w:eastAsia="Times New Roman" w:cs="Helvetica"/>
          <w:color w:val="141414"/>
          <w:szCs w:val="22"/>
          <w:u w:val="single"/>
        </w:rPr>
        <w:t xml:space="preserve"> of several hundred million, and </w:t>
      </w:r>
      <w:r w:rsidRPr="00D36B27">
        <w:rPr>
          <w:rFonts w:eastAsia="Times New Roman" w:cs="Helvetica"/>
          <w:color w:val="141414"/>
          <w:szCs w:val="22"/>
          <w:highlight w:val="green"/>
          <w:u w:val="single"/>
        </w:rPr>
        <w:t>English is an official language</w:t>
      </w:r>
      <w:r w:rsidRPr="00D36B27">
        <w:rPr>
          <w:rFonts w:eastAsia="Times New Roman" w:cs="Helvetica"/>
          <w:color w:val="141414"/>
          <w:szCs w:val="22"/>
          <w:u w:val="single"/>
        </w:rPr>
        <w:t xml:space="preserve"> spoken by some 50 to 100 million. Building on that base, </w:t>
      </w:r>
      <w:r w:rsidRPr="00D36B27">
        <w:rPr>
          <w:rFonts w:eastAsia="Times New Roman" w:cs="Helvetica"/>
          <w:color w:val="141414"/>
          <w:szCs w:val="22"/>
          <w:highlight w:val="green"/>
          <w:u w:val="single"/>
        </w:rPr>
        <w:t>Indian information industries are able to play a major global role</w:t>
      </w:r>
      <w:r w:rsidRPr="00D36B27">
        <w:rPr>
          <w:rFonts w:eastAsia="Times New Roman" w:cs="Helvetica"/>
          <w:color w:val="141414"/>
          <w:szCs w:val="22"/>
          <w:u w:val="single"/>
        </w:rPr>
        <w:t xml:space="preserve">. </w:t>
      </w:r>
      <w:r w:rsidRPr="00D36B27">
        <w:rPr>
          <w:rFonts w:eastAsia="Times New Roman" w:cs="Helvetica"/>
          <w:color w:val="141414"/>
          <w:sz w:val="16"/>
          <w:szCs w:val="22"/>
        </w:rPr>
        <w:t xml:space="preserve">Moreover, </w:t>
      </w:r>
      <w:r w:rsidRPr="00D36B27">
        <w:rPr>
          <w:rFonts w:eastAsia="Times New Roman" w:cs="Helvetica"/>
          <w:color w:val="141414"/>
          <w:szCs w:val="22"/>
          <w:u w:val="single"/>
        </w:rPr>
        <w:t xml:space="preserve">with a population of 1.2 billion people, India is four times larger than the US, and likely to surpass China by 2025. </w:t>
      </w:r>
      <w:r w:rsidRPr="00D36B27">
        <w:rPr>
          <w:rStyle w:val="Emphasis"/>
        </w:rPr>
        <w:t>Its sheer scale will be increasingly important not only to the global economy, but also to balancing China’s influence in Asia and managing global issues such as climate change, public health, and cyber security</w:t>
      </w:r>
      <w:r w:rsidRPr="00D36B27">
        <w:rPr>
          <w:rFonts w:eastAsia="Times New Roman" w:cs="Helvetica"/>
          <w:color w:val="141414"/>
          <w:szCs w:val="22"/>
          <w:u w:val="single"/>
        </w:rPr>
        <w:t>.</w:t>
      </w:r>
    </w:p>
    <w:p w14:paraId="73EF81CA" w14:textId="632FE8F6" w:rsidR="007B3C4A" w:rsidRPr="00D36B27" w:rsidRDefault="007B3C4A" w:rsidP="007B3C4A">
      <w:pPr>
        <w:pStyle w:val="Heading4"/>
        <w:rPr>
          <w:color w:val="FF0000"/>
        </w:rPr>
      </w:pPr>
      <w:r w:rsidRPr="00D36B27">
        <w:t>U</w:t>
      </w:r>
      <w:r w:rsidR="00034030" w:rsidRPr="00D36B27">
        <w:t>S-</w:t>
      </w:r>
      <w:r w:rsidRPr="00D36B27">
        <w:t xml:space="preserve">India </w:t>
      </w:r>
      <w:r w:rsidR="00BF3059" w:rsidRPr="00D36B27">
        <w:t>relations will increase – recent talks prove.</w:t>
      </w:r>
    </w:p>
    <w:p w14:paraId="465329A1" w14:textId="2C2164F6" w:rsidR="007B3C4A" w:rsidRPr="00D36B27" w:rsidRDefault="007B3C4A" w:rsidP="007B3C4A">
      <w:r w:rsidRPr="00D36B27">
        <w:rPr>
          <w:rStyle w:val="Style13ptBold"/>
        </w:rPr>
        <w:t>Babb 16</w:t>
      </w:r>
      <w:r w:rsidRPr="00D36B27">
        <w:t xml:space="preserve"> (Carla: Pentagon correspondent covering defense and international security; “US Defense Chief Visits India Amid New High in Bilateral Relations”; Voice of America; April 10, 2016; </w:t>
      </w:r>
      <w:hyperlink r:id="rId24" w:history="1">
        <w:r w:rsidRPr="00D36B27">
          <w:rPr>
            <w:rStyle w:val="Hyperlink"/>
          </w:rPr>
          <w:t>http://www.voanews.com/content/carter-visits-india-amid-new-high-in-bilateral-relations/3278304.html</w:t>
        </w:r>
      </w:hyperlink>
      <w:r w:rsidRPr="00D36B27">
        <w:t>; DT)</w:t>
      </w:r>
    </w:p>
    <w:p w14:paraId="4916C141" w14:textId="7E264A40" w:rsidR="007B3C4A" w:rsidRPr="00D36B27" w:rsidRDefault="007B3C4A" w:rsidP="007B3C4A">
      <w:pPr>
        <w:rPr>
          <w:sz w:val="16"/>
        </w:rPr>
      </w:pPr>
      <w:r w:rsidRPr="00D36B27">
        <w:rPr>
          <w:sz w:val="16"/>
        </w:rPr>
        <w:t xml:space="preserve">US </w:t>
      </w:r>
      <w:r w:rsidRPr="00D36B27">
        <w:rPr>
          <w:u w:val="single"/>
        </w:rPr>
        <w:t xml:space="preserve">Defense Secretary Ash </w:t>
      </w:r>
      <w:r w:rsidRPr="00D36B27">
        <w:rPr>
          <w:highlight w:val="green"/>
          <w:u w:val="single"/>
        </w:rPr>
        <w:t>Carter is in India during a wave of increased cooperation</w:t>
      </w:r>
      <w:r w:rsidRPr="00D36B27">
        <w:rPr>
          <w:u w:val="single"/>
        </w:rPr>
        <w:t xml:space="preserve"> with India’s military. </w:t>
      </w:r>
      <w:r w:rsidRPr="00D36B27">
        <w:rPr>
          <w:rStyle w:val="StyleUnderline"/>
          <w:highlight w:val="green"/>
        </w:rPr>
        <w:t>The two countries’ defense ministers will discuss</w:t>
      </w:r>
      <w:r w:rsidRPr="00D36B27">
        <w:rPr>
          <w:rStyle w:val="StyleUnderline"/>
        </w:rPr>
        <w:t xml:space="preserve"> "a large number of </w:t>
      </w:r>
      <w:r w:rsidRPr="00D36B27">
        <w:rPr>
          <w:rStyle w:val="StyleUnderline"/>
          <w:highlight w:val="green"/>
        </w:rPr>
        <w:t>activities</w:t>
      </w:r>
      <w:r w:rsidRPr="00D36B27">
        <w:rPr>
          <w:sz w:val="16"/>
        </w:rPr>
        <w:t xml:space="preserve">, </w:t>
      </w:r>
      <w:r w:rsidRPr="00D36B27">
        <w:rPr>
          <w:u w:val="single"/>
        </w:rPr>
        <w:t xml:space="preserve">technology </w:t>
      </w:r>
      <w:r w:rsidRPr="00D36B27">
        <w:rPr>
          <w:rStyle w:val="StyleUnderline"/>
          <w:highlight w:val="green"/>
        </w:rPr>
        <w:t xml:space="preserve">projects, exercises and so forth </w:t>
      </w:r>
      <w:r w:rsidRPr="00D36B27">
        <w:rPr>
          <w:rStyle w:val="Emphasis"/>
          <w:highlight w:val="green"/>
        </w:rPr>
        <w:t>that reflect the closeness of the U.S.-India strategic relationship</w:t>
      </w:r>
      <w:r w:rsidRPr="00D36B27">
        <w:rPr>
          <w:u w:val="single"/>
        </w:rPr>
        <w:t>,”</w:t>
      </w:r>
      <w:r w:rsidRPr="00D36B27">
        <w:rPr>
          <w:sz w:val="16"/>
        </w:rPr>
        <w:t xml:space="preserve"> Carter told reporters after arriving in Goa Sunday. </w:t>
      </w:r>
      <w:r w:rsidRPr="00D36B27">
        <w:rPr>
          <w:rStyle w:val="StyleUnderline"/>
        </w:rPr>
        <w:t>Carter is looking to improve defense technology and trade cooperation while increasing military-to-military cooperation through additional bilateral and trilateral coordinated operations.</w:t>
      </w:r>
      <w:r w:rsidRPr="00D36B27">
        <w:rPr>
          <w:u w:val="single"/>
        </w:rPr>
        <w:t xml:space="preserve"> </w:t>
      </w:r>
      <w:r w:rsidRPr="00D36B27">
        <w:rPr>
          <w:sz w:val="16"/>
        </w:rPr>
        <w:t xml:space="preserve">“We are doing things now with the Indians that could not have been imagined 10 or so years ago,” a senior defense official said. </w:t>
      </w:r>
      <w:r w:rsidRPr="00D36B27">
        <w:rPr>
          <w:rStyle w:val="StyleUnderline"/>
        </w:rPr>
        <w:t xml:space="preserve">Technology coordination between the two countries is focused on aircraft carrier design </w:t>
      </w:r>
      <w:r w:rsidRPr="00D36B27">
        <w:rPr>
          <w:sz w:val="16"/>
        </w:rPr>
        <w:t xml:space="preserve">and the co-production of jet fighter aircraft, according to a senior defense official. Undersecretary of Defense Frank Kendall visited New Delhi ahead of the secretary’s trip to discuss these projects, but another senior official told VOA Sunday the U.S. and India have not yet reached a formal agreement on this technology cooperation. Carter said his Indian counterpart has </w:t>
      </w:r>
      <w:r w:rsidRPr="00D36B27">
        <w:rPr>
          <w:rStyle w:val="StyleUnderline"/>
        </w:rPr>
        <w:t>stressed co-production and technology sharing</w:t>
      </w:r>
      <w:r w:rsidRPr="00D36B27">
        <w:rPr>
          <w:sz w:val="16"/>
        </w:rPr>
        <w:t xml:space="preserve"> “rather than a simple model in which buys military systems from other countries." The Indians “have an indigenous capability there,” James Clad, a former deputy assistant secretary of defense for Asia and a senior advisor for the Center for Naval Analysis, told VOA. “They want to be in the rank of people with military capability that is kind of first world.” The visit aims to demonstrate the priority that the defense department has placed on the Asia-Pacific region. </w:t>
      </w:r>
      <w:r w:rsidRPr="00D36B27">
        <w:rPr>
          <w:rStyle w:val="Emphasis"/>
          <w:highlight w:val="green"/>
        </w:rPr>
        <w:t>Carter has touted the U.S.-India relationship as a “strategic handshake,” one that is “destined” to be among the most significant partnerships of the 21st century</w:t>
      </w:r>
      <w:r w:rsidRPr="00D36B27">
        <w:rPr>
          <w:rStyle w:val="StyleUnderline"/>
          <w:highlight w:val="green"/>
        </w:rPr>
        <w:t>.</w:t>
      </w:r>
      <w:r w:rsidRPr="00D36B27">
        <w:rPr>
          <w:rStyle w:val="StyleUnderline"/>
        </w:rPr>
        <w:t xml:space="preserve"> </w:t>
      </w:r>
      <w:r w:rsidRPr="00D36B27">
        <w:rPr>
          <w:sz w:val="16"/>
        </w:rPr>
        <w:t xml:space="preserve">“As the United States is reaching west in its rebalance, India is reaching east in Prime Minister (Narendra) Modi’s 'Act East' policy that will bring it farther into the Indian and Pacific Oceans,” Carter said. Clad told VOA the pivot has been a good way to formally display the “inside-our-government attitude” that gives Asia the priority many felt it deserved. "Because we need to be enabled to focus unrelentingly on what is I think the single comprehensive challenge," Clad said, “which is the way the Chinese are coming at us.” Carter has said the Asia pivot, however, is not aimed at any particular country and “excludes no one.” The secretary has accepted an invitation to visit China that is expected to take place later this year. </w:t>
      </w:r>
      <w:r w:rsidRPr="00D36B27">
        <w:rPr>
          <w:rStyle w:val="StyleUnderline"/>
          <w:highlight w:val="green"/>
        </w:rPr>
        <w:t>His India visit will</w:t>
      </w:r>
      <w:r w:rsidRPr="00D36B27">
        <w:rPr>
          <w:rStyle w:val="StyleUnderline"/>
        </w:rPr>
        <w:t xml:space="preserve"> likely </w:t>
      </w:r>
      <w:r w:rsidRPr="00D36B27">
        <w:rPr>
          <w:rStyle w:val="StyleUnderline"/>
          <w:highlight w:val="green"/>
        </w:rPr>
        <w:t>ruffle feathers in</w:t>
      </w:r>
      <w:r w:rsidRPr="00D36B27">
        <w:rPr>
          <w:rStyle w:val="StyleUnderline"/>
        </w:rPr>
        <w:t xml:space="preserve"> (bother) neighboring </w:t>
      </w:r>
      <w:r w:rsidRPr="00D36B27">
        <w:rPr>
          <w:rStyle w:val="StyleUnderline"/>
          <w:highlight w:val="green"/>
        </w:rPr>
        <w:t>China – whose aggression has caused concern in the Himalayas</w:t>
      </w:r>
      <w:r w:rsidRPr="00D36B27">
        <w:rPr>
          <w:rStyle w:val="StyleUnderline"/>
        </w:rPr>
        <w:t xml:space="preserve"> and the South China Sea – as well as in Pakistan, India’s rival. </w:t>
      </w:r>
      <w:r w:rsidRPr="00D36B27">
        <w:rPr>
          <w:sz w:val="16"/>
        </w:rPr>
        <w:t>Strengthening ties Clad believes strengthening ties with Pakistan’s rival is a sensible move and “doesn’t care” if it bothers the Chinese or the Pakistanis. “Pakistan has been an intervening drain on our resources,” Clad told VOA. “It's a country that's not really our friend. It’s a country that’s played a double and a triple game, vis-a-vis the Afghan war and all the rest of it.” Goa, Carter’s first stop, is the home state of Indian Defense Minister Manohar Parrikar. Senior defense officials say the visit to Goa underlies the “close, personal relationship” that Carter and Parrikar have developed. “I enjoy being with him, and he’s become a good friend over several times we’ve been together now,” Carter said during their first stop at the Manguesh Temple, one of the largest and most visited Hindu temples in state of Goa. Parrikar also showed Carter the Basilica of Bom Jesus, a UNESCO World Heritage site dating back to the 16th century that is said to hold the mortal remains of St. Francis Xavier. Carter will head to New Delhi later in the week for talks with Prime Minister Narendra Modi and other senior officials.</w:t>
      </w:r>
    </w:p>
    <w:p w14:paraId="57850753" w14:textId="09675576" w:rsidR="00B80586" w:rsidRPr="00D36B27" w:rsidRDefault="00B80586" w:rsidP="00B80586">
      <w:pPr>
        <w:pStyle w:val="Heading3"/>
      </w:pPr>
      <w:r w:rsidRPr="00D36B27">
        <w:t>Brink Now</w:t>
      </w:r>
    </w:p>
    <w:p w14:paraId="56EB6966" w14:textId="7259268A" w:rsidR="00BF3059" w:rsidRPr="00D36B27" w:rsidRDefault="00034030" w:rsidP="00BF3059">
      <w:pPr>
        <w:pStyle w:val="Heading4"/>
      </w:pPr>
      <w:r w:rsidRPr="00D36B27">
        <w:t>US-</w:t>
      </w:r>
      <w:r w:rsidR="00BF3059" w:rsidRPr="00D36B27">
        <w:t xml:space="preserve">India relations </w:t>
      </w:r>
      <w:r w:rsidRPr="00D36B27">
        <w:t xml:space="preserve">are </w:t>
      </w:r>
      <w:r w:rsidR="00BF3059" w:rsidRPr="00D36B27">
        <w:t xml:space="preserve">high now but </w:t>
      </w:r>
      <w:r w:rsidRPr="00D36B27">
        <w:t>volatile.</w:t>
      </w:r>
    </w:p>
    <w:p w14:paraId="203741FA" w14:textId="4E83B4CB" w:rsidR="00BF3059" w:rsidRPr="00D36B27" w:rsidRDefault="00BF3059" w:rsidP="00034030">
      <w:r w:rsidRPr="00D36B27">
        <w:rPr>
          <w:rStyle w:val="Style13ptBold"/>
        </w:rPr>
        <w:t>Prabhu 15</w:t>
      </w:r>
      <w:r w:rsidR="00034030" w:rsidRPr="00D36B27">
        <w:t xml:space="preserve"> (Jaideep: </w:t>
      </w:r>
      <w:r w:rsidRPr="00D36B27">
        <w:t>Jawaharlal Nehru Professor of Business and Enterprise at the Judge Business School at the University of Cambridge, England. The Professorship was established by the Government of India with an endowment of £3.2 million. Professor Prabhu is also the Director of the Centre for India &amp; Global Business (CIGB), whose Executive Direct</w:t>
      </w:r>
      <w:r w:rsidR="00034030" w:rsidRPr="00D36B27">
        <w:t xml:space="preserve">or was Navi Radjou; Jaideep; </w:t>
      </w:r>
      <w:r w:rsidRPr="00D36B27">
        <w:t>First Post</w:t>
      </w:r>
      <w:r w:rsidR="00034030" w:rsidRPr="00D36B27">
        <w:t>;</w:t>
      </w:r>
      <w:r w:rsidRPr="00D36B27">
        <w:t xml:space="preserve"> 12/21/15</w:t>
      </w:r>
      <w:r w:rsidR="00034030" w:rsidRPr="00D36B27">
        <w:t>;</w:t>
      </w:r>
      <w:r w:rsidRPr="00D36B27">
        <w:t xml:space="preserve"> “Growing India-US relations: New Delhi's defence doctrine must match its muscular foreign policy”</w:t>
      </w:r>
      <w:r w:rsidR="00034030" w:rsidRPr="00D36B27">
        <w:t xml:space="preserve">; </w:t>
      </w:r>
      <w:hyperlink r:id="rId25" w:history="1">
        <w:r w:rsidRPr="00D36B27">
          <w:t>http://www.firstpost.com/world/growing-india-us-relations-new-delhis-defence-doctrine-must-match-its-muscular-foreign-policy-2553514.html</w:t>
        </w:r>
      </w:hyperlink>
      <w:r w:rsidR="00034030" w:rsidRPr="00D36B27">
        <w:t>; DT)</w:t>
      </w:r>
    </w:p>
    <w:p w14:paraId="02EAD816" w14:textId="77777777" w:rsidR="00BF3059" w:rsidRPr="00D36B27" w:rsidRDefault="00BF3059" w:rsidP="00BF3059">
      <w:pPr>
        <w:rPr>
          <w:rStyle w:val="StyleUnderline"/>
          <w:szCs w:val="22"/>
        </w:rPr>
      </w:pPr>
      <w:r w:rsidRPr="00D36B27">
        <w:rPr>
          <w:rStyle w:val="StyleUnderline"/>
          <w:szCs w:val="22"/>
        </w:rPr>
        <w:t xml:space="preserve">The outcome of </w:t>
      </w:r>
      <w:r w:rsidRPr="00D36B27">
        <w:rPr>
          <w:rStyle w:val="StyleUnderline"/>
          <w:szCs w:val="22"/>
          <w:highlight w:val="green"/>
        </w:rPr>
        <w:t>Indian defence minister</w:t>
      </w:r>
      <w:r w:rsidRPr="00D36B27">
        <w:rPr>
          <w:rStyle w:val="StyleUnderline"/>
          <w:szCs w:val="22"/>
        </w:rPr>
        <w:t xml:space="preserve"> Manohar </w:t>
      </w:r>
      <w:r w:rsidRPr="00D36B27">
        <w:rPr>
          <w:rStyle w:val="StyleUnderline"/>
          <w:szCs w:val="22"/>
          <w:highlight w:val="green"/>
        </w:rPr>
        <w:t>Parrikar's</w:t>
      </w:r>
      <w:r w:rsidRPr="00D36B27">
        <w:rPr>
          <w:rStyle w:val="StyleUnderline"/>
          <w:szCs w:val="22"/>
        </w:rPr>
        <w:t xml:space="preserve"> recent </w:t>
      </w:r>
      <w:r w:rsidRPr="00D36B27">
        <w:rPr>
          <w:rStyle w:val="StyleUnderline"/>
          <w:szCs w:val="22"/>
          <w:highlight w:val="green"/>
        </w:rPr>
        <w:t>visit to the US</w:t>
      </w:r>
      <w:r w:rsidRPr="00D36B27">
        <w:rPr>
          <w:rStyle w:val="StyleUnderline"/>
          <w:szCs w:val="22"/>
        </w:rPr>
        <w:t xml:space="preserve"> to meet with his counterpart Ashton Carter </w:t>
      </w:r>
      <w:r w:rsidRPr="00D36B27">
        <w:rPr>
          <w:rStyle w:val="Emphasis"/>
          <w:highlight w:val="green"/>
        </w:rPr>
        <w:t>has met with approval from all corners</w:t>
      </w:r>
      <w:r w:rsidRPr="00D36B27">
        <w:rPr>
          <w:rStyle w:val="StyleUnderline"/>
          <w:szCs w:val="22"/>
        </w:rPr>
        <w:t>.</w:t>
      </w:r>
      <w:r w:rsidRPr="00D36B27">
        <w:rPr>
          <w:sz w:val="16"/>
          <w:szCs w:val="22"/>
        </w:rPr>
        <w:t xml:space="preserve"> Even critics of the Narendra Modi government were somewhat muted for once, as several columns reported that the agenda for the visit indicated a shift in Indian foreign policy from style to substance. Two projects critical to Indian defence modernisation — the development of jet engines and aircraft carrier technology, have received greater impetus under the Defence Technology and Trade Initiative (DTTI). </w:t>
      </w:r>
      <w:r w:rsidRPr="00D36B27">
        <w:rPr>
          <w:rStyle w:val="StyleUnderline"/>
          <w:szCs w:val="22"/>
          <w:highlight w:val="green"/>
        </w:rPr>
        <w:t>Calling the US-India relationship an anchor of global security, Carter expressed satisfaction with the new pace of defence cooperation</w:t>
      </w:r>
      <w:r w:rsidRPr="00D36B27">
        <w:rPr>
          <w:rStyle w:val="StyleUnderline"/>
          <w:szCs w:val="22"/>
        </w:rPr>
        <w:t xml:space="preserve"> between the two states has taken. "We've done so much more in the last year, probably than we've done in the 10 years before that," said Carter, adding, "And I'm guessing that in the next 10 months, we will do yet again more than we've done in the last year." The United States' approach to India underwent a sea change during the presidency of George W Bush.</w:t>
      </w:r>
      <w:r w:rsidRPr="00D36B27">
        <w:rPr>
          <w:sz w:val="16"/>
          <w:szCs w:val="22"/>
        </w:rPr>
        <w:t xml:space="preserve"> Although the terrorist attacks of 11 September, 2001 would end up absorbing much of the administration's energy, Bush and his team had come to office with the aim of curbing the rise of China. The White House moved from the previous regime's view of China as a strategic partner to one where the Asian giant was a strategic competitor. </w:t>
      </w:r>
      <w:r w:rsidRPr="00D36B27">
        <w:rPr>
          <w:rStyle w:val="StyleUnderline"/>
          <w:szCs w:val="22"/>
        </w:rPr>
        <w:t xml:space="preserve">The neo-conservative world view, as David Frum, speechwriter for Bush, later explained, sought close ties with India and a pragmatic relationship with China that combined economic engagement with military containment. Part of the US' strategy was to make India a part of the international system and midwife its rise as a counterbalance to China. </w:t>
      </w:r>
      <w:r w:rsidRPr="00D36B27">
        <w:rPr>
          <w:sz w:val="16"/>
          <w:szCs w:val="22"/>
        </w:rPr>
        <w:t xml:space="preserve">The India-US nuclear deal was part of that plan, as was the DTTI. As Philip Zelikow, a counselor for the Secretary of State Condoleezza Rice, had said, the goal was "to help India become a major world power in the 21st Century". File image of US Defence Secretary Ashton Carter and Indian Defence Minister Manohar Parrikar. PTIFile image of US Defence Secretary Ashton Carter and Indian Defence Minister Manohar Parrikar. PTI </w:t>
      </w:r>
      <w:r w:rsidRPr="00D36B27">
        <w:rPr>
          <w:rStyle w:val="StyleUnderline"/>
          <w:szCs w:val="22"/>
        </w:rPr>
        <w:t xml:space="preserve">From the US point of view, however, </w:t>
      </w:r>
      <w:r w:rsidRPr="00D36B27">
        <w:rPr>
          <w:rStyle w:val="Emphasis"/>
          <w:highlight w:val="green"/>
        </w:rPr>
        <w:t>defence relations could have developed much quicker</w:t>
      </w:r>
      <w:r w:rsidRPr="00D36B27">
        <w:rPr>
          <w:rStyle w:val="Emphasis"/>
        </w:rPr>
        <w:t xml:space="preserve"> had India accepted what the Pentagon calls "foundational agreements</w:t>
      </w:r>
      <w:r w:rsidRPr="00D36B27">
        <w:rPr>
          <w:rStyle w:val="StyleUnderline"/>
          <w:szCs w:val="22"/>
        </w:rPr>
        <w:t xml:space="preserve">". These pacts, typical military alphabet soups like the LSA </w:t>
      </w:r>
      <w:r w:rsidRPr="00D36B27">
        <w:rPr>
          <w:sz w:val="16"/>
          <w:szCs w:val="22"/>
        </w:rPr>
        <w:t xml:space="preserve">(Logistics Sharing Agreement), Cismoa (Communication Interoperability and Security Memorandum of Agreement), and BECA (Basic Exchange and Cooperation Agreement for Geo-spatial Cooperation), facilitate military-to-military cooperation primarily at a tactical level, although they can be developed further into strategic cooperation. </w:t>
      </w:r>
      <w:r w:rsidRPr="00D36B27">
        <w:rPr>
          <w:rStyle w:val="StyleUnderline"/>
          <w:szCs w:val="22"/>
        </w:rPr>
        <w:t>The LSA, for example, allows the navies and air forces of each country to share each other's facilities for berthing and refueling without making payments each time; instead, accounts would be settled periodically. T</w:t>
      </w:r>
      <w:r w:rsidRPr="00D36B27">
        <w:rPr>
          <w:sz w:val="16"/>
          <w:szCs w:val="22"/>
        </w:rPr>
        <w:t xml:space="preserve">he LSA also negotiates several practices that are presently decided upon on a case-by-case basis such as the pre-positioning of military materiel in each other's countries (Cooperative Security Location — CSL), playing host during exercises, and permitting operations of the other in-country. The LSA is similar to the Acquisition and Cross Servicing Agreement (ACSA) that the United States has with over 75 countries, including its Nato partners and Sri Lanka in India's own neighbourhood. Similarly, </w:t>
      </w:r>
      <w:r w:rsidRPr="00D36B27">
        <w:rPr>
          <w:rStyle w:val="StyleUnderline"/>
          <w:szCs w:val="22"/>
        </w:rPr>
        <w:t xml:space="preserve">Cismoa allows interoperability of Indian and US equipment. For example, </w:t>
      </w:r>
      <w:r w:rsidRPr="00D36B27">
        <w:rPr>
          <w:rStyle w:val="StyleUnderline"/>
          <w:szCs w:val="22"/>
          <w:highlight w:val="green"/>
        </w:rPr>
        <w:t>if Indian troops wish to call in a US airstrike at a certain location</w:t>
      </w:r>
      <w:r w:rsidRPr="00D36B27">
        <w:rPr>
          <w:rStyle w:val="StyleUnderline"/>
          <w:szCs w:val="22"/>
        </w:rPr>
        <w:t xml:space="preserve">, or if US Special Forces are "lighting up" a target for a precision munitions strike by an Indian bomber, </w:t>
      </w:r>
      <w:r w:rsidRPr="00D36B27">
        <w:rPr>
          <w:rStyle w:val="StyleUnderline"/>
          <w:szCs w:val="22"/>
          <w:highlight w:val="green"/>
        </w:rPr>
        <w:t>their hardware, which is normally encrypted, must be able to communicate with each other to relay information accurately and quickly</w:t>
      </w:r>
      <w:r w:rsidRPr="00D36B27">
        <w:rPr>
          <w:rStyle w:val="StyleUnderline"/>
          <w:szCs w:val="22"/>
        </w:rPr>
        <w:t>. In a crowded theatre of operations that nowadays involves non-state actors, drones, improvised explosive devices (IED), coalition militaries and electronic warfare, spectrum management is crucial</w:t>
      </w:r>
      <w:r w:rsidRPr="00D36B27">
        <w:rPr>
          <w:sz w:val="16"/>
          <w:szCs w:val="22"/>
        </w:rPr>
        <w:t xml:space="preserve">. Admittedly, the Indian Navy has been able to operate the Boeing P-8I Multi-mission Maritime Aircraft without the advanced communications equipment that would be available had India signed the Cismoa. The gaps were filled with indigenous electronic equipment that did not diminish the aircraft's capabilities. However, in a multi-nation environment, be it during a humanitarian relief mission or anti-piracy operations, these gaps would have been felt acutely. The purpose of BECA is to facilitate the exchange of geospatial information between governments for military as well as civilian use. It includes maps, charts, satellite imagery, geodetic, geophysical, geomagnetic, and gravity data. One practical application of this for the military is that aircraft such as the C-17 Globemaster III and the C-130 Hercules can fly very close to the ground and evade enemy radar; another is the improved accuracy of munitions. India cannot rely on foreign global positioning system in times of war and has therefore developed its own Indian Regional Navigation Satellite System. However, the coverage of this system is yet limited and geospatial data from the United States can improve its performance. The civilian application of geospatial data can contribute to infrastructural and other requirements as well. </w:t>
      </w:r>
      <w:r w:rsidRPr="00D36B27">
        <w:rPr>
          <w:rStyle w:val="StyleUnderline"/>
          <w:szCs w:val="22"/>
          <w:highlight w:val="green"/>
        </w:rPr>
        <w:t>The United States' eagerness for closer ties with India is plain</w:t>
      </w:r>
      <w:r w:rsidRPr="00D36B27">
        <w:rPr>
          <w:rStyle w:val="StyleUnderline"/>
          <w:szCs w:val="22"/>
        </w:rPr>
        <w:t xml:space="preserve">. Bush Junior made that very clear, as did Wikileaks in a collection of cables that expressed Washington's priorities in the Indo-Pacific region and suggestions on how to achieve them. As the US Embassy in New Delhi wrote to the under-secretary for defence, Michelle Flournoy, in October 2009, </w:t>
      </w:r>
      <w:r w:rsidRPr="00D36B27">
        <w:rPr>
          <w:rStyle w:val="Emphasis"/>
          <w:highlight w:val="green"/>
        </w:rPr>
        <w:t>the way forward lies in “nudging India to expand their commitments</w:t>
      </w:r>
      <w:r w:rsidRPr="00D36B27">
        <w:rPr>
          <w:rStyle w:val="Emphasis"/>
        </w:rPr>
        <w:t xml:space="preserve"> by signing the foundational agreements and by moving forward with military sales (which) will provide opportunities for a sustained relationship far more robust than exercises and exchanges</w:t>
      </w:r>
      <w:r w:rsidRPr="00D36B27">
        <w:rPr>
          <w:rStyle w:val="StyleUnderline"/>
          <w:szCs w:val="22"/>
        </w:rPr>
        <w:t xml:space="preserve">. If we can continue our trend of major military sales, </w:t>
      </w:r>
      <w:r w:rsidRPr="00D36B27">
        <w:rPr>
          <w:rStyle w:val="Emphasis"/>
        </w:rPr>
        <w:t>we will cement a relationship for the next several decades with the most stable country in South As</w:t>
      </w:r>
      <w:r w:rsidRPr="00D36B27">
        <w:rPr>
          <w:rStyle w:val="StyleUnderline"/>
          <w:szCs w:val="22"/>
        </w:rPr>
        <w:t xml:space="preserve">ia.” </w:t>
      </w:r>
      <w:r w:rsidRPr="00D36B27">
        <w:rPr>
          <w:rStyle w:val="StyleUnderline"/>
          <w:szCs w:val="22"/>
          <w:highlight w:val="green"/>
        </w:rPr>
        <w:t>India is not doing the United States a favour by signing the foundational documents and nor is the case vice versa</w:t>
      </w:r>
      <w:r w:rsidRPr="00D36B27">
        <w:rPr>
          <w:rStyle w:val="StyleUnderline"/>
          <w:szCs w:val="22"/>
        </w:rPr>
        <w:t>. What none of these agreements do is compel India to side with the United States in any conflict, allow Washington to permanently station troops on Indian soil yet under the jurisdiction of American courts (that would be the Status of Forces Agreement — SOFA), or permit hostile military action against other countries from bases in India.</w:t>
      </w:r>
      <w:r w:rsidRPr="00D36B27">
        <w:rPr>
          <w:sz w:val="16"/>
          <w:szCs w:val="22"/>
        </w:rPr>
        <w:t xml:space="preserve"> These agreements are also reciprocal, giving the Indian military access to American facilities around the world. This could come in particularly handy at Diego Garcia or Guam, for example, in anti-piracy or regional collective security operations. The sharing of supplies has not only a strategic argument, but an economic one as well: Indian forces can resupply at any US facility and pay back in kind when American forces travel through the Indian Ocean, an especially useful arrangement during extended wargames. </w:t>
      </w:r>
      <w:r w:rsidRPr="00D36B27">
        <w:rPr>
          <w:rStyle w:val="StyleUnderline"/>
          <w:szCs w:val="22"/>
        </w:rPr>
        <w:t>It is unlikely that the Indian side has not seen the material benefits of these agreements. Certainly, the Indian military can operate without subscribing to an American framework but doing so will drastically expand its capabilities until such a time as when Delhi develops its own defence network. When the subject of India signing on to the foundational agreements was first broached, several senior Indian military officials played down their importance, saying that the pacts make no difference to the Indian operational scope. Such opinions might be dismissed as being bound by political views of the time — non-alignment, and an intellectual inertia that was sold as pacifism.</w:t>
      </w:r>
    </w:p>
    <w:p w14:paraId="06706351" w14:textId="61285F7C" w:rsidR="00BF3059" w:rsidRPr="00D36B27" w:rsidRDefault="00BF3059" w:rsidP="00BF3059">
      <w:pPr>
        <w:pStyle w:val="Heading4"/>
      </w:pPr>
      <w:r w:rsidRPr="00D36B27">
        <w:t>US-India relations improving because of the need to confront China but points of friction remain</w:t>
      </w:r>
      <w:r w:rsidR="00034030" w:rsidRPr="00D36B27">
        <w:t>.</w:t>
      </w:r>
    </w:p>
    <w:p w14:paraId="55375B60" w14:textId="77777777" w:rsidR="00034030" w:rsidRPr="00D36B27" w:rsidRDefault="00034030" w:rsidP="00034030">
      <w:r w:rsidRPr="00D36B27">
        <w:rPr>
          <w:rStyle w:val="Style13ptBold"/>
        </w:rPr>
        <w:t>Labott 6/9</w:t>
      </w:r>
      <w:r w:rsidRPr="00D36B27">
        <w:t xml:space="preserve"> (Elise: CNN's global affairs correspondent, covering US foreign policy and international affairs; “Modi addresses Congress as US-India ties bloom”; CNN; 2016, </w:t>
      </w:r>
      <w:hyperlink r:id="rId26" w:history="1">
        <w:r w:rsidRPr="00D36B27">
          <w:rPr>
            <w:rStyle w:val="Hyperlink"/>
          </w:rPr>
          <w:t>http://www.cnn.com/2016/06/08/politics/modi-speech-u-s-congress-visit</w:t>
        </w:r>
      </w:hyperlink>
      <w:r w:rsidRPr="00D36B27">
        <w:t>; DT)</w:t>
      </w:r>
    </w:p>
    <w:p w14:paraId="06E0C480" w14:textId="77777777" w:rsidR="00BF3059" w:rsidRPr="00D36B27" w:rsidRDefault="00BF3059" w:rsidP="00BF3059">
      <w:pPr>
        <w:rPr>
          <w:sz w:val="16"/>
        </w:rPr>
      </w:pPr>
      <w:r w:rsidRPr="00D36B27">
        <w:rPr>
          <w:u w:val="single"/>
        </w:rPr>
        <w:t xml:space="preserve">It would have been hard to imagine </w:t>
      </w:r>
      <w:r w:rsidRPr="00D36B27">
        <w:rPr>
          <w:rStyle w:val="Emphasis"/>
          <w:highlight w:val="green"/>
        </w:rPr>
        <w:t>three years ago</w:t>
      </w:r>
      <w:r w:rsidRPr="00D36B27">
        <w:rPr>
          <w:u w:val="single"/>
        </w:rPr>
        <w:t xml:space="preserve">, when </w:t>
      </w:r>
      <w:r w:rsidRPr="00D36B27">
        <w:rPr>
          <w:rStyle w:val="Emphasis"/>
          <w:highlight w:val="green"/>
        </w:rPr>
        <w:t>U.S.-India relations were in tatters</w:t>
      </w:r>
      <w:r w:rsidRPr="00D36B27">
        <w:rPr>
          <w:sz w:val="16"/>
        </w:rPr>
        <w:t xml:space="preserve"> over the arrest and strip search of an Indian diplomat in New York for visa fraud and underpaying her housekeeper. Modi wasn't even permitted to enter the U.S. then, censured for failing to stop the 2002 mass killings of Muslims in the Hindu-majority state he led at the time. </w:t>
      </w:r>
      <w:r w:rsidRPr="00D36B27">
        <w:rPr>
          <w:rStyle w:val="StyleUnderline"/>
        </w:rPr>
        <w:t>With the Indian leader's election in 2014, the tide has definitively turned</w:t>
      </w:r>
      <w:r w:rsidRPr="00D36B27">
        <w:rPr>
          <w:sz w:val="16"/>
        </w:rPr>
        <w:t xml:space="preserve"> -- thanks to determined effort, a growing strategic alignment and the striking odd-couple chemistry between the barrel-chested, bear-hugging Modi and his cool, often restrained American counterpart, President Barack. </w:t>
      </w:r>
      <w:r w:rsidRPr="00D36B27">
        <w:rPr>
          <w:rStyle w:val="StyleUnderline"/>
          <w:highlight w:val="green"/>
        </w:rPr>
        <w:t>Modi</w:t>
      </w:r>
      <w:r w:rsidRPr="00D36B27">
        <w:rPr>
          <w:sz w:val="16"/>
        </w:rPr>
        <w:t xml:space="preserve">, the fifth Indian prime minister to address a joint session of Congress, </w:t>
      </w:r>
      <w:r w:rsidRPr="00D36B27">
        <w:rPr>
          <w:rStyle w:val="Emphasis"/>
          <w:highlight w:val="green"/>
        </w:rPr>
        <w:t>was interrupted throughout by applause from lawmakers who increasingly see in India a democratic counterweight to China in the Asia Pacific</w:t>
      </w:r>
      <w:r w:rsidRPr="00D36B27">
        <w:rPr>
          <w:sz w:val="16"/>
        </w:rPr>
        <w:t xml:space="preserve">. </w:t>
      </w:r>
      <w:r w:rsidRPr="00D36B27">
        <w:rPr>
          <w:rStyle w:val="StyleUnderline"/>
        </w:rPr>
        <w:t>Modi's repeated references to India's commitment to freedom and democracy served as a reminder that his country offers the U.S. a like-minded partner in an increasingly unsettled region</w:t>
      </w:r>
      <w:r w:rsidRPr="00D36B27">
        <w:rPr>
          <w:sz w:val="16"/>
        </w:rPr>
        <w:t xml:space="preserve">. </w:t>
      </w:r>
      <w:r w:rsidRPr="00D36B27">
        <w:rPr>
          <w:u w:val="single"/>
        </w:rPr>
        <w:t xml:space="preserve">And that it provides Asia with a model for development and progress more compatible with U.S. </w:t>
      </w:r>
      <w:r w:rsidRPr="00D36B27">
        <w:rPr>
          <w:sz w:val="16"/>
        </w:rPr>
        <w:t xml:space="preserve">"No wonder that the shared ideals and common philosophy of freedom shape the bedrock of our ties. No wonder that President Obama called our ties the defining partnership of the 21st century," Modi's visit is meant to celebrate that achievement and cement it as this U.S. administration prepares to give way to a new one in 20 "This trip is both a love fest and a sales pitch," said Michael Kugelman, a senior associate for South Asia at the Wilson Center. </w:t>
      </w:r>
      <w:r w:rsidRPr="00D36B27">
        <w:rPr>
          <w:rStyle w:val="StyleUnderline"/>
          <w:highlight w:val="green"/>
        </w:rPr>
        <w:t>Modi's goal</w:t>
      </w:r>
      <w:r w:rsidRPr="00D36B27">
        <w:rPr>
          <w:rStyle w:val="StyleUnderline"/>
        </w:rPr>
        <w:t xml:space="preserve"> -- and Obama's -- </w:t>
      </w:r>
      <w:r w:rsidRPr="00D36B27">
        <w:rPr>
          <w:rStyle w:val="Emphasis"/>
          <w:highlight w:val="green"/>
        </w:rPr>
        <w:t>will be "to highlight the rapid progress made in U.S.-India relations in recent years</w:t>
      </w:r>
      <w:r w:rsidRPr="00D36B27">
        <w:rPr>
          <w:rStyle w:val="Emphasis"/>
        </w:rPr>
        <w:t xml:space="preserve"> and to underscore the importance of maintaining the current momentum in relations</w:t>
      </w:r>
      <w:r w:rsidRPr="00D36B27">
        <w:rPr>
          <w:sz w:val="16"/>
        </w:rPr>
        <w:t xml:space="preserve"> against a backdrop of changing U.S. leadership," Kugelman said. Points of friction remain </w:t>
      </w:r>
      <w:r w:rsidRPr="00D36B27">
        <w:rPr>
          <w:rStyle w:val="Emphasis"/>
          <w:highlight w:val="green"/>
        </w:rPr>
        <w:t>There are points of friction between the world's two largest democracies</w:t>
      </w:r>
      <w:r w:rsidRPr="00D36B27">
        <w:rPr>
          <w:sz w:val="16"/>
        </w:rPr>
        <w:t xml:space="preserve">, to be sure, with </w:t>
      </w:r>
      <w:r w:rsidRPr="00D36B27">
        <w:rPr>
          <w:rStyle w:val="StyleUnderline"/>
          <w:highlight w:val="green"/>
        </w:rPr>
        <w:t>India chafing at U.S. pressure to do more on climate change and human rights, while U.S. lawmakers complain about India's slavery</w:t>
      </w:r>
      <w:r w:rsidRPr="00D36B27">
        <w:rPr>
          <w:sz w:val="16"/>
        </w:rPr>
        <w:t xml:space="preserve">, </w:t>
      </w:r>
      <w:r w:rsidRPr="00D36B27">
        <w:rPr>
          <w:u w:val="single"/>
        </w:rPr>
        <w:t>its loose approach to intellectual property and limits on foreign investment</w:t>
      </w:r>
      <w:r w:rsidRPr="00D36B27">
        <w:rPr>
          <w:sz w:val="16"/>
        </w:rPr>
        <w:t xml:space="preserve">. </w:t>
      </w:r>
      <w:r w:rsidRPr="00D36B27">
        <w:rPr>
          <w:rStyle w:val="StyleUnderline"/>
        </w:rPr>
        <w:t>Modi raised some of these testier issues with a light enough touch</w:t>
      </w:r>
      <w:r w:rsidRPr="00D36B27">
        <w:rPr>
          <w:sz w:val="16"/>
        </w:rPr>
        <w:t xml:space="preserve"> that lawmakers laughed when he said that even though more Americans practice yoga than know how to throw a curve ball, India has yet to claim intellectual property rights on the ancient practice. U.S. returns stolen artifacts worth $100 million to India He teased the lawmakers, telling them he'd heard about the smooth bipartisan cooperation in Congress -- and that he saw the same thing in India. And he sprinkled his remarks with references to American cultural icons such as Abraham Lincoln, Walt Whitman and Martin Luther King -- men who fought for and celebrated freedoms. </w:t>
      </w:r>
      <w:r w:rsidRPr="00D36B27">
        <w:rPr>
          <w:rStyle w:val="StyleUnderline"/>
        </w:rPr>
        <w:t>Modi's deft performance likely means complaints will be on the back-burner during his visit to Capitol Hill.</w:t>
      </w:r>
      <w:r w:rsidRPr="00D36B27">
        <w:rPr>
          <w:sz w:val="16"/>
        </w:rPr>
        <w:t xml:space="preserve"> After his speech, he is being feted by the House and Senate foreign relations committees and a lawmakers' India Caucus. </w:t>
      </w:r>
      <w:r w:rsidRPr="00D36B27">
        <w:rPr>
          <w:rStyle w:val="StyleUnderline"/>
        </w:rPr>
        <w:t>Bo</w:t>
      </w:r>
      <w:r w:rsidRPr="00D36B27">
        <w:rPr>
          <w:rStyle w:val="StyleUnderline"/>
          <w:highlight w:val="green"/>
        </w:rPr>
        <w:t>th sides emphasize that the story of the last few years has been one of constructive progress and shared priorities</w:t>
      </w:r>
      <w:r w:rsidRPr="00D36B27">
        <w:rPr>
          <w:rStyle w:val="StyleUnderline"/>
        </w:rPr>
        <w:t>.</w:t>
      </w:r>
      <w:r w:rsidRPr="00D36B27">
        <w:rPr>
          <w:sz w:val="16"/>
        </w:rPr>
        <w:t xml:space="preserve"> That's </w:t>
      </w:r>
      <w:r w:rsidRPr="00D36B27">
        <w:rPr>
          <w:rStyle w:val="Emphasis"/>
        </w:rPr>
        <w:t>a function of China's rise</w:t>
      </w:r>
      <w:r w:rsidRPr="00D36B27">
        <w:rPr>
          <w:sz w:val="16"/>
        </w:rPr>
        <w:t>, the threat of terrorism and the Obama administration's decision to focus resources and attention on Asia. It also reflects the both leaders' recognition that their countries will benefit from closer alignment. Numbers back the narrative</w:t>
      </w:r>
      <w:r w:rsidRPr="00D36B27">
        <w:rPr>
          <w:rStyle w:val="StyleUnderline"/>
        </w:rPr>
        <w:t>. U.S.-India trade has soared from $60 billion in 2009 to $107 billion in 2015</w:t>
      </w:r>
      <w:r w:rsidRPr="00D36B27">
        <w:rPr>
          <w:sz w:val="16"/>
        </w:rPr>
        <w:t xml:space="preserve">, while American defense contractors are now selling India $14 billion worth of equipment, an increase from $300 million less than a decade ago. </w:t>
      </w:r>
      <w:r w:rsidRPr="00D36B27">
        <w:rPr>
          <w:rStyle w:val="StyleUnderline"/>
        </w:rPr>
        <w:t>As China increasingly takes steps to establish claims to contested areas in the South China Sea</w:t>
      </w:r>
      <w:r w:rsidRPr="00D36B27">
        <w:rPr>
          <w:sz w:val="16"/>
        </w:rPr>
        <w:t xml:space="preserve"> -- through which about half the world's merchant ships sail -- </w:t>
      </w:r>
      <w:r w:rsidRPr="00D36B27">
        <w:rPr>
          <w:rStyle w:val="StyleUnderline"/>
        </w:rPr>
        <w:t xml:space="preserve">the U.S. has been placing increasing emphasis on the need to maintain freedom of navigation. </w:t>
      </w:r>
      <w:r w:rsidRPr="00D36B27">
        <w:rPr>
          <w:sz w:val="16"/>
        </w:rPr>
        <w:t>"</w:t>
      </w:r>
      <w:r w:rsidRPr="00D36B27">
        <w:rPr>
          <w:rStyle w:val="StyleUnderline"/>
        </w:rPr>
        <w:t>India has an important role to play as a net security provider and guarantor of an open and rules-based maritime order</w:t>
      </w:r>
      <w:r w:rsidRPr="00D36B27">
        <w:rPr>
          <w:sz w:val="16"/>
        </w:rPr>
        <w:t xml:space="preserve"> across the Indo-Pacific," Biswal said. Modi made clear that India is more than ready to do that. "India is already assuming responsibilities in securing the India Ocean region," he said. "A strong India-U.S. partnership can ensure peace prosperity and stability from Asia to Africa and from Indian Ocean to the Pacific," he said. </w:t>
      </w:r>
      <w:r w:rsidRPr="00D36B27">
        <w:rPr>
          <w:rStyle w:val="StyleUnderline"/>
        </w:rPr>
        <w:t xml:space="preserve">In an indirect reference to China, he also touted his country's "respect for global commons and for international rules and norms." </w:t>
      </w:r>
    </w:p>
    <w:p w14:paraId="77DF26B8" w14:textId="524FE3C7" w:rsidR="00BF3059" w:rsidRPr="00D36B27" w:rsidRDefault="00BF3059" w:rsidP="00BF3059">
      <w:pPr>
        <w:pStyle w:val="Heading4"/>
      </w:pPr>
      <w:r w:rsidRPr="00D36B27">
        <w:t>Now is the key to shore up relations with India</w:t>
      </w:r>
      <w:r w:rsidR="00034030" w:rsidRPr="00D36B27">
        <w:t>.</w:t>
      </w:r>
    </w:p>
    <w:p w14:paraId="4BB3D5EF" w14:textId="77777777" w:rsidR="00034030" w:rsidRPr="00D36B27" w:rsidRDefault="00034030" w:rsidP="00034030">
      <w:r w:rsidRPr="00D36B27">
        <w:rPr>
          <w:rStyle w:val="Style13ptBold"/>
        </w:rPr>
        <w:t>Rogan 6/9</w:t>
      </w:r>
      <w:r w:rsidRPr="00D36B27">
        <w:t xml:space="preserve"> (Tom: panelist on The McLaughlin Group and a senior fellow at the Steamboat Institute; “The U.S., India, and the Opportunity of the Century”; National Review; 2016; </w:t>
      </w:r>
      <w:hyperlink r:id="rId27" w:history="1">
        <w:r w:rsidRPr="00D36B27">
          <w:rPr>
            <w:rStyle w:val="Hyperlink"/>
          </w:rPr>
          <w:t>http://www.nationalreview.com/article/436404/barack-obama-narendra-modi-strong-america-india-alliance-will-help-both</w:t>
        </w:r>
      </w:hyperlink>
      <w:r w:rsidRPr="00D36B27">
        <w:t>; DT)</w:t>
      </w:r>
    </w:p>
    <w:p w14:paraId="3535D2C4" w14:textId="77777777" w:rsidR="00BF3059" w:rsidRPr="00D36B27" w:rsidRDefault="00BF3059" w:rsidP="00BF3059">
      <w:pPr>
        <w:rPr>
          <w:rFonts w:eastAsia="Times New Roman" w:cs="Times New Roman"/>
          <w:sz w:val="16"/>
        </w:rPr>
      </w:pPr>
      <w:r w:rsidRPr="00D36B27">
        <w:rPr>
          <w:sz w:val="16"/>
        </w:rPr>
        <w:t xml:space="preserve">Take, for example, </w:t>
      </w:r>
      <w:r w:rsidRPr="00D36B27">
        <w:rPr>
          <w:rStyle w:val="StyleUnderline"/>
          <w:highlight w:val="green"/>
        </w:rPr>
        <w:t>India’s strong desire to join</w:t>
      </w:r>
      <w:r w:rsidRPr="00D36B27">
        <w:rPr>
          <w:rStyle w:val="StyleUnderline"/>
        </w:rPr>
        <w:t xml:space="preserve"> the Nuclear Suppliers Group (</w:t>
      </w:r>
      <w:r w:rsidRPr="00D36B27">
        <w:rPr>
          <w:rStyle w:val="StyleUnderline"/>
          <w:highlight w:val="green"/>
        </w:rPr>
        <w:t>NSG</w:t>
      </w:r>
      <w:r w:rsidRPr="00D36B27">
        <w:rPr>
          <w:rStyle w:val="StyleUnderline"/>
        </w:rPr>
        <w:t>), consisting of countries that seek to prevent nuclear proliferaton by controlling the export of materials needed to build nuclear weapons.</w:t>
      </w:r>
      <w:r w:rsidRPr="00D36B27">
        <w:rPr>
          <w:sz w:val="16"/>
        </w:rPr>
        <w:t xml:space="preserve"> The NSG </w:t>
      </w:r>
      <w:r w:rsidRPr="00D36B27">
        <w:rPr>
          <w:rStyle w:val="StyleUnderline"/>
        </w:rPr>
        <w:t>promotes international trade and technology sharing between various nuclear industries</w:t>
      </w:r>
      <w:r w:rsidRPr="00D36B27">
        <w:rPr>
          <w:sz w:val="16"/>
        </w:rPr>
        <w:t xml:space="preserve">, so inclusion in the NSG would spur India’s economic development. India’s entrance in the NSG </w:t>
      </w:r>
      <w:r w:rsidRPr="00D36B27">
        <w:rPr>
          <w:rStyle w:val="StyleUnderline"/>
        </w:rPr>
        <w:t xml:space="preserve">would also </w:t>
      </w:r>
      <w:r w:rsidRPr="00D36B27">
        <w:rPr>
          <w:rStyle w:val="StyleUnderline"/>
          <w:highlight w:val="green"/>
        </w:rPr>
        <w:t>represent its</w:t>
      </w:r>
      <w:r w:rsidRPr="00D36B27">
        <w:rPr>
          <w:rStyle w:val="StyleUnderline"/>
        </w:rPr>
        <w:t xml:space="preserve"> practical and symbolic </w:t>
      </w:r>
      <w:r w:rsidRPr="00D36B27">
        <w:rPr>
          <w:rStyle w:val="StyleUnderline"/>
          <w:highlight w:val="green"/>
        </w:rPr>
        <w:t>emergence into top-tier international politics</w:t>
      </w:r>
      <w:r w:rsidRPr="00D36B27">
        <w:rPr>
          <w:sz w:val="16"/>
        </w:rPr>
        <w:t xml:space="preserve">. But there are unnecessary complications: President Obama. After much dithering, </w:t>
      </w:r>
      <w:r w:rsidRPr="00D36B27">
        <w:rPr>
          <w:rStyle w:val="StyleUnderline"/>
          <w:highlight w:val="green"/>
        </w:rPr>
        <w:t>Obama is</w:t>
      </w:r>
      <w:r w:rsidRPr="00D36B27">
        <w:rPr>
          <w:rStyle w:val="StyleUnderline"/>
        </w:rPr>
        <w:t xml:space="preserve"> at last </w:t>
      </w:r>
      <w:r w:rsidRPr="00D36B27">
        <w:rPr>
          <w:rStyle w:val="Emphasis"/>
          <w:highlight w:val="green"/>
        </w:rPr>
        <w:t>supporting India’s membership</w:t>
      </w:r>
      <w:r w:rsidRPr="00D36B27">
        <w:rPr>
          <w:rStyle w:val="StyleUnderline"/>
        </w:rPr>
        <w:t xml:space="preserve"> in the NSG. But, as with most of his foreign policies, he prefers lofty rhetoric over substance</w:t>
      </w:r>
      <w:r w:rsidRPr="00D36B27">
        <w:rPr>
          <w:sz w:val="16"/>
        </w:rPr>
        <w:t xml:space="preserve">. Obama is reluctant to expend political capital helping India. Why the hesitation? China and Pakistan. </w:t>
      </w:r>
      <w:r w:rsidRPr="00D36B27">
        <w:rPr>
          <w:rStyle w:val="StyleUnderline"/>
        </w:rPr>
        <w:t>Desperate not to upset China (which opposes India’s entry into the NSG for reasons of balance-of-power politic</w:t>
      </w:r>
      <w:r w:rsidRPr="00D36B27">
        <w:rPr>
          <w:sz w:val="16"/>
        </w:rPr>
        <w:t xml:space="preserve">s), </w:t>
      </w:r>
      <w:r w:rsidRPr="00D36B27">
        <w:rPr>
          <w:rStyle w:val="StyleUnderline"/>
        </w:rPr>
        <w:t>Obama will be timid in supporting India’s NSG ambitions</w:t>
      </w:r>
      <w:r w:rsidRPr="00D36B27">
        <w:rPr>
          <w:sz w:val="16"/>
        </w:rPr>
        <w:t xml:space="preserve">. Don’t believe me? Just contemplate the White House’s supine response to China’s escalating cyber warfare and Pacific-island imperialism. And then there’s Pakistan. In an effort to assuage Pakistan’s paranoia about India, </w:t>
      </w:r>
      <w:r w:rsidRPr="00D36B27">
        <w:rPr>
          <w:rStyle w:val="StyleUnderline"/>
          <w:highlight w:val="green"/>
        </w:rPr>
        <w:t>Obama remains reluctant to go fully in to boost America’s relationship with India</w:t>
      </w:r>
      <w:r w:rsidRPr="00D36B27">
        <w:rPr>
          <w:rStyle w:val="StyleUnderline"/>
        </w:rPr>
        <w:t>.</w:t>
      </w:r>
      <w:r w:rsidRPr="00D36B27">
        <w:rPr>
          <w:sz w:val="16"/>
        </w:rPr>
        <w:t xml:space="preserve"> </w:t>
      </w:r>
      <w:r w:rsidRPr="00D36B27">
        <w:rPr>
          <w:rStyle w:val="StyleUnderline"/>
        </w:rPr>
        <w:t>He worries about the 80 percent of the Pakistani defense establishment</w:t>
      </w:r>
      <w:r w:rsidRPr="00D36B27">
        <w:rPr>
          <w:sz w:val="16"/>
        </w:rPr>
        <w:t xml:space="preserve"> that sees national security through the blinding lens of its obsessive anti-India paranoia. </w:t>
      </w:r>
      <w:r w:rsidRPr="00D36B27">
        <w:rPr>
          <w:highlight w:val="green"/>
          <w:u w:val="single"/>
        </w:rPr>
        <w:t>But this is short-sighted</w:t>
      </w:r>
      <w:r w:rsidRPr="00D36B27">
        <w:rPr>
          <w:u w:val="single"/>
        </w:rPr>
        <w:t xml:space="preserve">. </w:t>
      </w:r>
      <w:r w:rsidRPr="00D36B27">
        <w:rPr>
          <w:rStyle w:val="Emphasis"/>
        </w:rPr>
        <w:t>Strong support for Modi would show Pakistani officials that there’s a price for supporting child-murdering terrorists</w:t>
      </w:r>
      <w:r w:rsidRPr="00D36B27">
        <w:rPr>
          <w:sz w:val="16"/>
        </w:rPr>
        <w:t xml:space="preserve"> (groups such as Lashkar e-Taiba and the Pakistani Taliban) — </w:t>
      </w:r>
      <w:r w:rsidRPr="00D36B27">
        <w:rPr>
          <w:rStyle w:val="Emphasis"/>
        </w:rPr>
        <w:t>and the U.S. will make them pay it. It would also strengthen the position of those Pakistani officials who do recognize that Islamist terrorist groups are their main enemy</w:t>
      </w:r>
      <w:r w:rsidRPr="00D36B27">
        <w:rPr>
          <w:rStyle w:val="StyleUnderline"/>
        </w:rPr>
        <w:t>.</w:t>
      </w:r>
      <w:r w:rsidRPr="00D36B27">
        <w:rPr>
          <w:sz w:val="16"/>
        </w:rPr>
        <w:t xml:space="preserve"> And that would help ameliorate the deep damage Obama has inflicted on U.S credibility in international-security affairs. </w:t>
      </w:r>
      <w:r w:rsidRPr="00D36B27">
        <w:rPr>
          <w:rFonts w:eastAsia="Times New Roman" w:cs="Times New Roman"/>
          <w:u w:val="single"/>
        </w:rPr>
        <w:t xml:space="preserve">Ultimately, </w:t>
      </w:r>
      <w:r w:rsidRPr="00D36B27">
        <w:rPr>
          <w:rStyle w:val="Emphasis"/>
          <w:highlight w:val="green"/>
        </w:rPr>
        <w:t>waiting is not something America can afford</w:t>
      </w:r>
      <w:r w:rsidRPr="00D36B27">
        <w:rPr>
          <w:rFonts w:eastAsia="Times New Roman" w:cs="Times New Roman"/>
          <w:u w:val="single"/>
        </w:rPr>
        <w:t>, because Obama’s current word-vs.-reality approach to relations with India stands in stark contrast to Putin’s pure realpolitik.</w:t>
      </w:r>
      <w:r w:rsidRPr="00D36B27">
        <w:rPr>
          <w:rFonts w:eastAsia="Times New Roman" w:cs="Times New Roman"/>
          <w:sz w:val="16"/>
        </w:rPr>
        <w:t xml:space="preserve"> Putin happily supports Indian participation in all the international organizations it desires (including a permanent seat on the U.N. Security Council). </w:t>
      </w:r>
      <w:r w:rsidRPr="00D36B27">
        <w:rPr>
          <w:sz w:val="16"/>
        </w:rPr>
        <w:t xml:space="preserve"> </w:t>
      </w:r>
      <w:r w:rsidRPr="00D36B27">
        <w:rPr>
          <w:u w:val="single"/>
        </w:rPr>
        <w:t xml:space="preserve">If the U.S. ignores Modi’s legitimate interests, </w:t>
      </w:r>
      <w:r w:rsidRPr="00D36B27">
        <w:rPr>
          <w:rStyle w:val="StyleUnderline"/>
          <w:highlight w:val="green"/>
        </w:rPr>
        <w:t>Modi could gravitate toward the Kremlin, as U.S. allies in the Middle East are doing</w:t>
      </w:r>
      <w:r w:rsidRPr="00D36B27">
        <w:rPr>
          <w:rStyle w:val="StyleUnderline"/>
        </w:rPr>
        <w:t>. It was not a coincidence that Modi ended his Tuesday press conference with President Obama by referring to the NSG</w:t>
      </w:r>
      <w:r w:rsidRPr="00D36B27">
        <w:rPr>
          <w:sz w:val="16"/>
        </w:rPr>
        <w:t xml:space="preserve">. </w:t>
      </w:r>
      <w:r w:rsidRPr="00D36B27">
        <w:rPr>
          <w:u w:val="single"/>
        </w:rPr>
        <w:t>That signified his priorities and expectations — and a seriousness behind his pleasant smile.</w:t>
      </w:r>
    </w:p>
    <w:p w14:paraId="6CE36EBC" w14:textId="5DE224C7" w:rsidR="00BF3059" w:rsidRPr="00D36B27" w:rsidRDefault="00BF3059" w:rsidP="00034030">
      <w:pPr>
        <w:pStyle w:val="Heading4"/>
      </w:pPr>
      <w:r w:rsidRPr="00D36B27">
        <w:t>Relations increasing but still fragile</w:t>
      </w:r>
      <w:r w:rsidR="00034030" w:rsidRPr="00D36B27">
        <w:t>.</w:t>
      </w:r>
    </w:p>
    <w:p w14:paraId="6C1C11B6" w14:textId="676743DC" w:rsidR="00BF3059" w:rsidRPr="00D36B27" w:rsidRDefault="00034030" w:rsidP="00034030">
      <w:r w:rsidRPr="00D36B27">
        <w:rPr>
          <w:rStyle w:val="Style13ptBold"/>
        </w:rPr>
        <w:t xml:space="preserve">Sibal </w:t>
      </w:r>
      <w:r w:rsidR="00BF3059" w:rsidRPr="00D36B27">
        <w:rPr>
          <w:rStyle w:val="Style13ptBold"/>
        </w:rPr>
        <w:t>16</w:t>
      </w:r>
      <w:r w:rsidRPr="00D36B27">
        <w:t xml:space="preserve"> (Kanwal: </w:t>
      </w:r>
      <w:r w:rsidR="00BF3059" w:rsidRPr="00D36B27">
        <w:t>serving as the Foreign Secretary of India from July 2002 to November 2003. Dr. Sibal served as Ambassador of India to Eg</w:t>
      </w:r>
      <w:r w:rsidRPr="00D36B27">
        <w:t xml:space="preserve">ypt, France, and Turkey; </w:t>
      </w:r>
      <w:r w:rsidR="00BF3059" w:rsidRPr="00D36B27">
        <w:t>“ What to Expect f</w:t>
      </w:r>
      <w:r w:rsidRPr="00D36B27">
        <w:t>rom US-India Relations in 2016”; The Diplomat;</w:t>
      </w:r>
      <w:r w:rsidR="00BF3059" w:rsidRPr="00D36B27">
        <w:t xml:space="preserve"> 2-9</w:t>
      </w:r>
      <w:r w:rsidRPr="00D36B27">
        <w:t xml:space="preserve">; </w:t>
      </w:r>
      <w:hyperlink r:id="rId28" w:history="1">
        <w:r w:rsidRPr="00D36B27">
          <w:rPr>
            <w:rStyle w:val="Hyperlink"/>
          </w:rPr>
          <w:t>http://thediplomat.com/2016/02/what-to-expect-from-us-india-relations-in-2016; DT)</w:t>
        </w:r>
      </w:hyperlink>
    </w:p>
    <w:p w14:paraId="0BE07738" w14:textId="77777777" w:rsidR="00BF3059" w:rsidRPr="00D36B27" w:rsidRDefault="00BF3059" w:rsidP="00BF3059">
      <w:pPr>
        <w:rPr>
          <w:rStyle w:val="StyleUnderline"/>
        </w:rPr>
      </w:pPr>
      <w:r w:rsidRPr="00D36B27">
        <w:rPr>
          <w:sz w:val="16"/>
        </w:rPr>
        <w:t xml:space="preserve">What is the way forward when it comes to bilateral economic relations? Among other things, </w:t>
      </w:r>
      <w:r w:rsidRPr="00D36B27">
        <w:rPr>
          <w:rStyle w:val="StyleUnderline"/>
        </w:rPr>
        <w:t xml:space="preserve">the India-U.S. collaborative economic agenda should include co-production and co-development of defense products under the Make in India program, coal gasification technologies, and the issuance of a non-FTA country waiver </w:t>
      </w:r>
      <w:r w:rsidRPr="00D36B27">
        <w:rPr>
          <w:sz w:val="16"/>
        </w:rPr>
        <w:t>in order</w:t>
      </w:r>
      <w:r w:rsidRPr="00D36B27">
        <w:rPr>
          <w:rStyle w:val="StyleUnderline"/>
        </w:rPr>
        <w:t xml:space="preserve"> for India to gain access to U.S. fossil fuel reserves. </w:t>
      </w:r>
      <w:r w:rsidRPr="00D36B27">
        <w:rPr>
          <w:sz w:val="16"/>
        </w:rPr>
        <w:t xml:space="preserve">The bilateral economic agenda </w:t>
      </w:r>
      <w:r w:rsidRPr="00D36B27">
        <w:rPr>
          <w:rStyle w:val="StyleUnderline"/>
        </w:rPr>
        <w:t>should also extend to partnerships in the area of agricultural technology, the civil aviation sector, life sciences, infrastructure financing, and green financing</w:t>
      </w:r>
      <w:r w:rsidRPr="00D36B27">
        <w:rPr>
          <w:sz w:val="16"/>
        </w:rPr>
        <w:t xml:space="preserve">, among others. Bilateral dialogues </w:t>
      </w:r>
      <w:r w:rsidRPr="00D36B27">
        <w:rPr>
          <w:rStyle w:val="StyleUnderline"/>
        </w:rPr>
        <w:t>should also address visa issues in the</w:t>
      </w:r>
      <w:r w:rsidRPr="00D36B27">
        <w:rPr>
          <w:sz w:val="16"/>
        </w:rPr>
        <w:t xml:space="preserve"> IT/ITES (i.e. </w:t>
      </w:r>
      <w:r w:rsidRPr="00D36B27">
        <w:rPr>
          <w:rStyle w:val="StyleUnderline"/>
        </w:rPr>
        <w:t>outsourcing services) sectors, focus on exporting synergies in the biotech and pharmaceutical sectors</w:t>
      </w:r>
      <w:r w:rsidRPr="00D36B27">
        <w:rPr>
          <w:sz w:val="16"/>
        </w:rPr>
        <w:t xml:space="preserve">, and </w:t>
      </w:r>
      <w:r w:rsidRPr="00D36B27">
        <w:rPr>
          <w:rStyle w:val="StyleUnderline"/>
        </w:rPr>
        <w:t>find means to support university and other skill development exchanges</w:t>
      </w:r>
      <w:r w:rsidRPr="00D36B27">
        <w:rPr>
          <w:sz w:val="16"/>
        </w:rPr>
        <w:t xml:space="preserve">. </w:t>
      </w:r>
      <w:r w:rsidRPr="00D36B27">
        <w:rPr>
          <w:rStyle w:val="StyleUnderline"/>
          <w:highlight w:val="green"/>
        </w:rPr>
        <w:t>The India-U.S. relationship is being increasingly consolidated</w:t>
      </w:r>
      <w:r w:rsidRPr="00D36B27">
        <w:rPr>
          <w:sz w:val="16"/>
        </w:rPr>
        <w:t xml:space="preserve">. However, like in any such relationship — especially between the world’s foremost </w:t>
      </w:r>
      <w:r w:rsidRPr="00D36B27">
        <w:rPr>
          <w:rStyle w:val="StyleUnderline"/>
          <w:highlight w:val="green"/>
        </w:rPr>
        <w:t>political, military, economic and technological power and a large developing country advanced in certain sectors of the knowledge economy</w:t>
      </w:r>
      <w:r w:rsidRPr="00D36B27">
        <w:rPr>
          <w:sz w:val="16"/>
        </w:rPr>
        <w:t xml:space="preserve">, but beset with serious problems of poverty as well as at unequal stages of development internally — </w:t>
      </w:r>
      <w:r w:rsidRPr="00D36B27">
        <w:rPr>
          <w:rStyle w:val="StyleUnderline"/>
        </w:rPr>
        <w:t>differences are normal</w:t>
      </w:r>
      <w:r w:rsidRPr="00D36B27">
        <w:rPr>
          <w:sz w:val="16"/>
        </w:rPr>
        <w:t xml:space="preserve">. </w:t>
      </w:r>
      <w:r w:rsidRPr="00D36B27">
        <w:rPr>
          <w:rStyle w:val="Emphasis"/>
          <w:highlight w:val="green"/>
        </w:rPr>
        <w:t>Much work lies ahead to make the India-U.S. relationship a “defining one</w:t>
      </w:r>
      <w:r w:rsidRPr="00D36B27">
        <w:rPr>
          <w:sz w:val="16"/>
        </w:rPr>
        <w:t xml:space="preserve">” in the 21st century, </w:t>
      </w:r>
      <w:r w:rsidRPr="00D36B27">
        <w:rPr>
          <w:rStyle w:val="StyleUnderline"/>
          <w:highlight w:val="green"/>
        </w:rPr>
        <w:t>but we are headed in the right direction.</w:t>
      </w:r>
    </w:p>
    <w:p w14:paraId="2576F2E4" w14:textId="77777777" w:rsidR="00B80586" w:rsidRPr="00D36B27" w:rsidRDefault="00B80586" w:rsidP="00B80586"/>
    <w:p w14:paraId="7410BD1B" w14:textId="08BE73CE" w:rsidR="00300316" w:rsidRPr="00D36B27" w:rsidRDefault="00B80586" w:rsidP="00B80586">
      <w:pPr>
        <w:pStyle w:val="Heading2"/>
      </w:pPr>
      <w:r w:rsidRPr="00D36B27">
        <w:t>Links</w:t>
      </w:r>
    </w:p>
    <w:p w14:paraId="497A104B" w14:textId="46C9BE24" w:rsidR="00B80586" w:rsidRPr="00D36B27" w:rsidRDefault="00B80586" w:rsidP="00B80586">
      <w:pPr>
        <w:pStyle w:val="Heading3"/>
      </w:pPr>
      <w:r w:rsidRPr="00D36B27">
        <w:t>Engagement</w:t>
      </w:r>
    </w:p>
    <w:p w14:paraId="1F78B19A" w14:textId="568F14AD" w:rsidR="00546145" w:rsidRPr="00D36B27" w:rsidRDefault="00DB33D8" w:rsidP="00546145">
      <w:pPr>
        <w:pStyle w:val="Heading4"/>
      </w:pPr>
      <w:r w:rsidRPr="00D36B27">
        <w:t xml:space="preserve">India perceives US-China </w:t>
      </w:r>
      <w:r w:rsidR="00546145" w:rsidRPr="00D36B27">
        <w:t>engagement as abandonment</w:t>
      </w:r>
      <w:r w:rsidRPr="00D36B27">
        <w:t>.</w:t>
      </w:r>
    </w:p>
    <w:p w14:paraId="7442250D" w14:textId="6547CA65" w:rsidR="00546145" w:rsidRPr="00D36B27" w:rsidRDefault="00546145" w:rsidP="00546145">
      <w:r w:rsidRPr="00D36B27">
        <w:rPr>
          <w:rStyle w:val="Style13ptBold"/>
        </w:rPr>
        <w:t>Markey 15</w:t>
      </w:r>
      <w:r w:rsidRPr="00D36B27">
        <w:t xml:space="preserve"> (Daniel S: Adjunct Senior Fellow for India, Pakistan, and South Asia at CFR; 11-1-2015; "Armed Confrontation Between China and India"; Council on Foreign Relations; </w:t>
      </w:r>
      <w:hyperlink r:id="rId29" w:history="1">
        <w:r w:rsidRPr="00D36B27">
          <w:t>http://www.cfr.org/china/armed-confrontation-between-china-india/p37228</w:t>
        </w:r>
      </w:hyperlink>
      <w:r w:rsidRPr="00D36B27">
        <w:t>; DT)</w:t>
      </w:r>
    </w:p>
    <w:p w14:paraId="28946833" w14:textId="77777777" w:rsidR="00546145" w:rsidRPr="00D36B27" w:rsidRDefault="00546145" w:rsidP="00546145">
      <w:pPr>
        <w:rPr>
          <w:sz w:val="16"/>
        </w:rPr>
      </w:pPr>
      <w:r w:rsidRPr="00D36B27">
        <w:rPr>
          <w:sz w:val="16"/>
        </w:rPr>
        <w:t>&lt;</w:t>
      </w:r>
      <w:r w:rsidRPr="00D36B27">
        <w:rPr>
          <w:rStyle w:val="StyleUnderline"/>
        </w:rPr>
        <w:t xml:space="preserve">But </w:t>
      </w:r>
      <w:r w:rsidRPr="00D36B27">
        <w:rPr>
          <w:rStyle w:val="Emphasis"/>
          <w:highlight w:val="green"/>
        </w:rPr>
        <w:t>if Washington were to</w:t>
      </w:r>
      <w:r w:rsidRPr="00D36B27">
        <w:rPr>
          <w:rStyle w:val="StyleUnderline"/>
        </w:rPr>
        <w:t xml:space="preserve"> remain neutral or </w:t>
      </w:r>
      <w:r w:rsidRPr="00D36B27">
        <w:rPr>
          <w:rStyle w:val="Emphasis"/>
          <w:highlight w:val="green"/>
        </w:rPr>
        <w:t>favor China's position, India would perceive U.S. policies as abandonment</w:t>
      </w:r>
      <w:r w:rsidRPr="00D36B27">
        <w:rPr>
          <w:sz w:val="16"/>
        </w:rPr>
        <w:t xml:space="preserve">. That would jeopardize prospects for U.S.-India strategic partnership pursued by the Barack Obama and George W. Bush administrations through diplomatic initiatives like the civil nuclear deal and motivated by a long-term goal of sustaining the liberal international order favored by the United States. </w:t>
      </w:r>
      <w:r w:rsidRPr="00D36B27">
        <w:rPr>
          <w:rStyle w:val="StyleUnderline"/>
        </w:rPr>
        <w:t xml:space="preserve">Partnership aside, </w:t>
      </w:r>
      <w:r w:rsidRPr="00D36B27">
        <w:rPr>
          <w:rStyle w:val="StyleUnderline"/>
          <w:highlight w:val="green"/>
        </w:rPr>
        <w:t>a humiliating India retreat from a crisis with China</w:t>
      </w:r>
      <w:r w:rsidRPr="00D36B27">
        <w:rPr>
          <w:rStyle w:val="StyleUnderline"/>
        </w:rPr>
        <w:t xml:space="preserve"> (for example, pulling back from Indian claims along the LAC) </w:t>
      </w:r>
      <w:r w:rsidRPr="00D36B27">
        <w:rPr>
          <w:rStyle w:val="Emphasis"/>
          <w:highlight w:val="green"/>
        </w:rPr>
        <w:t>would undercut U.S. efforts to support India's rise as a regional and international power and a counterweight to China</w:t>
      </w:r>
      <w:r w:rsidRPr="00D36B27">
        <w:rPr>
          <w:rStyle w:val="StyleUnderline"/>
        </w:rPr>
        <w:t xml:space="preserve">. A U.S. failure to back India in the face of Chinese military intimidation would also weaken the U.S. government's ability to reassure its East Asian allies elsewhere, including those along the South China Sea. </w:t>
      </w:r>
      <w:r w:rsidRPr="00D36B27">
        <w:rPr>
          <w:sz w:val="16"/>
        </w:rPr>
        <w:t xml:space="preserve">In sum, Washington has no interest in backing offensive moves by New Delhi that unduly antagonize Beijing. </w:t>
      </w:r>
      <w:r w:rsidRPr="00D36B27">
        <w:rPr>
          <w:rStyle w:val="StyleUnderline"/>
        </w:rPr>
        <w:t>In the event of an armed confrontation, however, the United States has a significant interest in resolving the crisis on terms that would promote a closer U.S. partnership with India.</w:t>
      </w:r>
      <w:r w:rsidRPr="00D36B27">
        <w:rPr>
          <w:sz w:val="16"/>
        </w:rPr>
        <w:t xml:space="preserve">&gt; </w:t>
      </w:r>
    </w:p>
    <w:p w14:paraId="28E237F7" w14:textId="0A79DFDA" w:rsidR="00C95896" w:rsidRPr="00D36B27" w:rsidRDefault="00C95896" w:rsidP="00C95896">
      <w:pPr>
        <w:pStyle w:val="Heading4"/>
      </w:pPr>
      <w:r w:rsidRPr="00D36B27">
        <w:t>Engagement with China sabotages</w:t>
      </w:r>
      <w:r w:rsidR="0091069D" w:rsidRPr="00D36B27">
        <w:t xml:space="preserve"> US-India</w:t>
      </w:r>
      <w:r w:rsidRPr="00D36B27">
        <w:t xml:space="preserve"> relations.</w:t>
      </w:r>
    </w:p>
    <w:p w14:paraId="0989BE93" w14:textId="2C8EC4A2" w:rsidR="00C95896" w:rsidRPr="00D36B27" w:rsidRDefault="00C95896" w:rsidP="00C95896">
      <w:r w:rsidRPr="00D36B27">
        <w:rPr>
          <w:rStyle w:val="Style13ptBold"/>
        </w:rPr>
        <w:t>Mehta &amp; Gould 6/5</w:t>
      </w:r>
      <w:r w:rsidRPr="00D36B27">
        <w:t xml:space="preserve"> (Aaron &amp; Joe; 6/5/16; Senior Pentagon Correspondent &amp; Congressional Researcher; Defense Report; “Modi Visit Underlines Changed India-US Relationship”; </w:t>
      </w:r>
      <w:hyperlink r:id="rId30" w:history="1">
        <w:r w:rsidRPr="00D36B27">
          <w:rPr>
            <w:rStyle w:val="Hyperlink"/>
          </w:rPr>
          <w:t>http://www.defensenews.com/story/defense/international/2016/06/05/modi-visit-underlines-changed-india-us-relationship/85188894</w:t>
        </w:r>
      </w:hyperlink>
      <w:r w:rsidRPr="00D36B27">
        <w:t>; DT)</w:t>
      </w:r>
    </w:p>
    <w:p w14:paraId="0460B797" w14:textId="77777777" w:rsidR="00C95896" w:rsidRPr="00D36B27" w:rsidRDefault="00C95896" w:rsidP="00C95896">
      <w:pPr>
        <w:rPr>
          <w:sz w:val="16"/>
        </w:rPr>
      </w:pPr>
      <w:r w:rsidRPr="00D36B27">
        <w:rPr>
          <w:sz w:val="16"/>
        </w:rPr>
        <w:t xml:space="preserve">Ashley Tellis, </w:t>
      </w:r>
      <w:r w:rsidRPr="00D36B27">
        <w:rPr>
          <w:rStyle w:val="StyleUnderline"/>
        </w:rPr>
        <w:t>a former State Department official now with the Carnegie Endowment</w:t>
      </w:r>
      <w:r w:rsidRPr="00D36B27">
        <w:rPr>
          <w:u w:val="single"/>
        </w:rPr>
        <w:t>, calls the Modi visit “a culmination of what Obama has tried to do since he came into office</w:t>
      </w:r>
      <w:r w:rsidRPr="00D36B27">
        <w:rPr>
          <w:sz w:val="16"/>
        </w:rPr>
        <w:t xml:space="preserve">, adding that “executive branch to executive branch — that is a dramatic transformation where the US today sees India as a security partner of choice in the broader Indo-Pacific region.” Once chilly over India's nuclear tests, </w:t>
      </w:r>
      <w:r w:rsidRPr="00D36B27">
        <w:rPr>
          <w:rStyle w:val="Emphasis"/>
          <w:highlight w:val="green"/>
        </w:rPr>
        <w:t>the US-India defense relationship</w:t>
      </w:r>
      <w:r w:rsidRPr="00D36B27">
        <w:rPr>
          <w:rStyle w:val="StyleUnderline"/>
        </w:rPr>
        <w:t xml:space="preserve"> now </w:t>
      </w:r>
      <w:r w:rsidRPr="00D36B27">
        <w:rPr>
          <w:rStyle w:val="StyleUnderline"/>
          <w:highlight w:val="green"/>
        </w:rPr>
        <w:t>features</w:t>
      </w:r>
      <w:r w:rsidRPr="00D36B27">
        <w:rPr>
          <w:rStyle w:val="StyleUnderline"/>
        </w:rPr>
        <w:t xml:space="preserve"> technology </w:t>
      </w:r>
      <w:r w:rsidRPr="00D36B27">
        <w:rPr>
          <w:rStyle w:val="StyleUnderline"/>
          <w:highlight w:val="green"/>
        </w:rPr>
        <w:t>exchanges</w:t>
      </w:r>
      <w:r w:rsidRPr="00D36B27">
        <w:rPr>
          <w:u w:val="single"/>
        </w:rPr>
        <w:t xml:space="preserve">, joint military exercises and, of late, an intensified maritime security dialogue </w:t>
      </w:r>
      <w:r w:rsidRPr="00D36B27">
        <w:rPr>
          <w:b/>
          <w:highlight w:val="green"/>
          <w:u w:val="single"/>
        </w:rPr>
        <w:t>undoubtedly meant to send a signal to China</w:t>
      </w:r>
      <w:r w:rsidRPr="00D36B27">
        <w:rPr>
          <w:sz w:val="16"/>
        </w:rPr>
        <w:t>. Frank Wisner, an ambassador to India under President Clinton, said for all these reasons, the barriers to the relationship are no longer political, but based only on bureaucracy for the US and defense budgets for India. "</w:t>
      </w:r>
      <w:r w:rsidRPr="00D36B27">
        <w:rPr>
          <w:highlight w:val="green"/>
          <w:u w:val="single"/>
        </w:rPr>
        <w:t>This is one of the biggest</w:t>
      </w:r>
      <w:r w:rsidRPr="00D36B27">
        <w:rPr>
          <w:u w:val="single"/>
        </w:rPr>
        <w:t xml:space="preserve">, </w:t>
      </w:r>
      <w:r w:rsidRPr="00D36B27">
        <w:rPr>
          <w:rStyle w:val="StyleUnderline"/>
          <w:highlight w:val="green"/>
        </w:rPr>
        <w:t>fastest moving</w:t>
      </w:r>
      <w:r w:rsidRPr="00D36B27">
        <w:rPr>
          <w:rStyle w:val="StyleUnderline"/>
        </w:rPr>
        <w:t xml:space="preserve"> defense </w:t>
      </w:r>
      <w:r w:rsidRPr="00D36B27">
        <w:rPr>
          <w:rStyle w:val="StyleUnderline"/>
          <w:highlight w:val="green"/>
        </w:rPr>
        <w:t>relationships in the world</w:t>
      </w:r>
      <w:r w:rsidRPr="00D36B27">
        <w:rPr>
          <w:sz w:val="16"/>
          <w:highlight w:val="green"/>
        </w:rPr>
        <w:t>,</w:t>
      </w:r>
      <w:r w:rsidRPr="00D36B27">
        <w:rPr>
          <w:sz w:val="16"/>
        </w:rPr>
        <w:t xml:space="preserve"> period," said Wisner, </w:t>
      </w:r>
      <w:r w:rsidRPr="00D36B27">
        <w:rPr>
          <w:rStyle w:val="StyleUnderline"/>
        </w:rPr>
        <w:t>now with the international law firm Squire Patton Boggs</w:t>
      </w:r>
      <w:r w:rsidRPr="00D36B27">
        <w:rPr>
          <w:sz w:val="16"/>
        </w:rPr>
        <w:t xml:space="preserve">, adding later: "We have an interest in an India that is robustly armed. India is not a predatory power, and she is big enough and important enough that she helps anchor the balance of power in Asia. </w:t>
      </w:r>
      <w:r w:rsidRPr="00D36B27">
        <w:rPr>
          <w:rStyle w:val="StyleUnderline"/>
        </w:rPr>
        <w:t>A good relationship with India is part of a good relationship with China." As with everything in the Pacific</w:t>
      </w:r>
      <w:r w:rsidRPr="00D36B27">
        <w:rPr>
          <w:sz w:val="16"/>
        </w:rPr>
        <w:t xml:space="preserve">, </w:t>
      </w:r>
      <w:r w:rsidRPr="00D36B27">
        <w:rPr>
          <w:rStyle w:val="StyleUnderline"/>
        </w:rPr>
        <w:t>the focus comes down to China</w:t>
      </w:r>
      <w:r w:rsidRPr="00D36B27">
        <w:rPr>
          <w:sz w:val="16"/>
        </w:rPr>
        <w:t xml:space="preserve">. </w:t>
      </w:r>
      <w:r w:rsidRPr="00D36B27">
        <w:rPr>
          <w:rStyle w:val="StyleUnderline"/>
        </w:rPr>
        <w:t>The US is concerned that China is becoming a true peer competitor</w:t>
      </w:r>
      <w:r w:rsidRPr="00D36B27">
        <w:rPr>
          <w:sz w:val="16"/>
        </w:rPr>
        <w:t xml:space="preserve">, </w:t>
      </w:r>
      <w:r w:rsidRPr="00D36B27">
        <w:rPr>
          <w:rStyle w:val="StyleUnderline"/>
        </w:rPr>
        <w:t>with Pentagon officials often referring to China and Russia as driving a return to “Great Power” competition</w:t>
      </w:r>
      <w:r w:rsidRPr="00D36B27">
        <w:rPr>
          <w:sz w:val="16"/>
        </w:rPr>
        <w:t xml:space="preserve">. </w:t>
      </w:r>
      <w:r w:rsidRPr="00D36B27">
        <w:rPr>
          <w:highlight w:val="green"/>
          <w:u w:val="single"/>
        </w:rPr>
        <w:t xml:space="preserve">For India, </w:t>
      </w:r>
      <w:r w:rsidRPr="00D36B27">
        <w:rPr>
          <w:b/>
          <w:highlight w:val="green"/>
          <w:u w:val="single"/>
        </w:rPr>
        <w:t>China’s expansion into the South China Sea threatens its maritime security</w:t>
      </w:r>
      <w:r w:rsidRPr="00D36B27">
        <w:rPr>
          <w:highlight w:val="green"/>
          <w:u w:val="single"/>
        </w:rPr>
        <w:t>, turning China from a threat isolated in the Himalayan region to an existential one</w:t>
      </w:r>
      <w:r w:rsidRPr="00D36B27">
        <w:rPr>
          <w:sz w:val="16"/>
        </w:rPr>
        <w:t xml:space="preserve">. </w:t>
      </w:r>
      <w:r w:rsidRPr="00D36B27">
        <w:rPr>
          <w:rStyle w:val="StyleUnderline"/>
        </w:rPr>
        <w:t>“</w:t>
      </w:r>
      <w:r w:rsidRPr="00D36B27">
        <w:rPr>
          <w:rStyle w:val="Emphasis"/>
          <w:highlight w:val="green"/>
        </w:rPr>
        <w:t>Indian interests and American interests fundamentally converge with respect to China</w:t>
      </w:r>
      <w:r w:rsidRPr="00D36B27">
        <w:rPr>
          <w:rStyle w:val="StyleUnderline"/>
        </w:rPr>
        <w:t>,” Tellis said</w:t>
      </w:r>
      <w:r w:rsidRPr="00D36B27">
        <w:rPr>
          <w:sz w:val="16"/>
        </w:rPr>
        <w:t xml:space="preserve">. </w:t>
      </w:r>
      <w:r w:rsidRPr="00D36B27">
        <w:rPr>
          <w:rStyle w:val="StyleUnderline"/>
        </w:rPr>
        <w:t>“</w:t>
      </w:r>
      <w:r w:rsidRPr="00D36B27">
        <w:rPr>
          <w:rStyle w:val="Emphasis"/>
          <w:highlight w:val="green"/>
        </w:rPr>
        <w:t>Obama understands China is really the big game the US has to get right</w:t>
      </w:r>
      <w:r w:rsidRPr="00D36B27">
        <w:rPr>
          <w:sz w:val="16"/>
        </w:rPr>
        <w:t xml:space="preserve">, and I think it’s in that context that the relationship in India is viewed today. And that will outlast President Obama — whomever the next president is won’t be able to avoid the China problem.” Given that focus, it is no surprise that the Pentagon has grown increasingly open to technological development programs with India. The core of the technology relationship between the two nations is the Defense Technology and Trade Initiative (DTTI), a specialized program launched in 2012 and championed by Carter, then deputy defense secretary. India is seeking help from the US in two major areas: </w:t>
      </w:r>
      <w:r w:rsidRPr="00D36B27">
        <w:rPr>
          <w:rStyle w:val="StyleUnderline"/>
        </w:rPr>
        <w:t xml:space="preserve">engine technology for its proposed homegrown advanced medium combat aircraft </w:t>
      </w:r>
      <w:r w:rsidRPr="00D36B27">
        <w:rPr>
          <w:sz w:val="16"/>
        </w:rPr>
        <w:t xml:space="preserve">(AMCA), </w:t>
      </w:r>
      <w:r w:rsidRPr="00D36B27">
        <w:rPr>
          <w:rStyle w:val="StyleUnderline"/>
        </w:rPr>
        <w:t xml:space="preserve">and an electro-magnetic aircraft launch system </w:t>
      </w:r>
      <w:r w:rsidRPr="00D36B27">
        <w:rPr>
          <w:sz w:val="16"/>
        </w:rPr>
        <w:t xml:space="preserve">(EMALS) for the proposed indigenous aircraft carrier INS Vishal. The two nations have also agreed to a series of “pathfinder” programs, </w:t>
      </w:r>
      <w:r w:rsidRPr="00D36B27">
        <w:rPr>
          <w:rStyle w:val="StyleUnderline"/>
        </w:rPr>
        <w:t>small-money co-development programs that analysts view as more symbolic than game changing</w:t>
      </w:r>
      <w:r w:rsidRPr="00D36B27">
        <w:rPr>
          <w:sz w:val="16"/>
        </w:rPr>
        <w:t xml:space="preserve">. But the biggest opportunity for the nations to work together is on the horizon. After years of false starts, including the cancellation last year of the Medium Multi Role Combat Aircraft (MMRCA) program, the Modi government hopes to select a new fighter jet design to provide the backbone of the Indian Air Force. Both Lockheed Martin and Boeing have teams in India pitching the F-16V and F/A-18 designs, respectively. While both fighters lost out under the MMRCA program, where the criteria was largely focused on price, </w:t>
      </w:r>
      <w:r w:rsidRPr="00D36B27">
        <w:rPr>
          <w:u w:val="single"/>
        </w:rPr>
        <w:t>the Modi government appears to be operating under new requirements, giving hope to the American firms</w:t>
      </w:r>
      <w:r w:rsidRPr="00D36B27">
        <w:rPr>
          <w:sz w:val="16"/>
        </w:rPr>
        <w:t xml:space="preserve">. If India selects an American fighter, </w:t>
      </w:r>
      <w:r w:rsidRPr="00D36B27">
        <w:rPr>
          <w:rStyle w:val="StyleUnderline"/>
        </w:rPr>
        <w:t>it would change the relationship between US and Indian industry</w:t>
      </w:r>
      <w:r w:rsidRPr="00D36B27">
        <w:rPr>
          <w:sz w:val="16"/>
        </w:rPr>
        <w:t xml:space="preserve">, Tellis said. “I think the game changes because then you will have major defense cooperation on a scale we have never seen with the US,” he said. </w:t>
      </w:r>
      <w:r w:rsidRPr="00D36B27">
        <w:rPr>
          <w:rStyle w:val="StyleUnderline"/>
        </w:rPr>
        <w:t>“It starts with buying 90 planes but probably ends up with manufacturing 200 airplanes in India</w:t>
      </w:r>
      <w:r w:rsidRPr="00D36B27">
        <w:rPr>
          <w:sz w:val="16"/>
        </w:rPr>
        <w:t>. That is big. So I think that is something we will have to wait and see what happens.”</w:t>
      </w:r>
    </w:p>
    <w:p w14:paraId="604C0F0C" w14:textId="350E7CD6" w:rsidR="002C72C3" w:rsidRPr="00D36B27" w:rsidRDefault="002C72C3" w:rsidP="002C72C3">
      <w:pPr>
        <w:pStyle w:val="Heading4"/>
      </w:pPr>
      <w:r w:rsidRPr="00D36B27">
        <w:t>US-China engagement wrecks cooperation and convinces India the US is abandoning them.</w:t>
      </w:r>
    </w:p>
    <w:p w14:paraId="60EA31EC" w14:textId="3CF2F553" w:rsidR="002C72C3" w:rsidRPr="00D36B27" w:rsidRDefault="002C72C3" w:rsidP="002C72C3">
      <w:r w:rsidRPr="00D36B27">
        <w:rPr>
          <w:rStyle w:val="Style13ptBold"/>
        </w:rPr>
        <w:t>Allison 11</w:t>
      </w:r>
      <w:r w:rsidRPr="00D36B27">
        <w:t xml:space="preserve"> (Graham Allison: the director of the Belfer Center for Science and International Affairs, served as a special adviser to the secretary of defense under President Reagan, twice received the highest civilian honor awarded by the Department of Defense; “The United States and India, A Shared Strategic Future”; 2011; DT)</w:t>
      </w:r>
    </w:p>
    <w:p w14:paraId="138A2086" w14:textId="77777777" w:rsidR="002C72C3" w:rsidRPr="00D36B27" w:rsidRDefault="002C72C3" w:rsidP="002C72C3">
      <w:pPr>
        <w:rPr>
          <w:sz w:val="16"/>
        </w:rPr>
      </w:pPr>
      <w:r w:rsidRPr="00D36B27">
        <w:rPr>
          <w:b/>
          <w:u w:val="single"/>
        </w:rPr>
        <w:t xml:space="preserve">Many </w:t>
      </w:r>
      <w:r w:rsidRPr="00D36B27">
        <w:rPr>
          <w:b/>
          <w:highlight w:val="green"/>
          <w:u w:val="single"/>
        </w:rPr>
        <w:t xml:space="preserve">Indian </w:t>
      </w:r>
      <w:r w:rsidRPr="00D36B27">
        <w:rPr>
          <w:rStyle w:val="Emphasis"/>
          <w:highlight w:val="green"/>
        </w:rPr>
        <w:t>observers</w:t>
      </w:r>
      <w:r w:rsidRPr="00D36B27">
        <w:rPr>
          <w:rStyle w:val="StyleUnderline"/>
          <w:highlight w:val="green"/>
        </w:rPr>
        <w:t>, convinced</w:t>
      </w:r>
      <w:r w:rsidRPr="00D36B27">
        <w:rPr>
          <w:highlight w:val="green"/>
          <w:u w:val="single"/>
        </w:rPr>
        <w:t xml:space="preserve"> that the PRC is attempting to</w:t>
      </w:r>
      <w:r w:rsidRPr="00D36B27">
        <w:rPr>
          <w:u w:val="single"/>
        </w:rPr>
        <w:t xml:space="preserve"> systematically </w:t>
      </w:r>
      <w:r w:rsidRPr="00D36B27">
        <w:rPr>
          <w:highlight w:val="green"/>
          <w:u w:val="single"/>
        </w:rPr>
        <w:t>slow India’s ascent</w:t>
      </w:r>
      <w:r w:rsidRPr="00D36B27">
        <w:rPr>
          <w:u w:val="single"/>
        </w:rPr>
        <w:t xml:space="preserve"> as a great power, </w:t>
      </w:r>
      <w:r w:rsidRPr="00D36B27">
        <w:rPr>
          <w:b/>
          <w:highlight w:val="green"/>
          <w:u w:val="single"/>
        </w:rPr>
        <w:t>are wary of U.S. policy toward China</w:t>
      </w:r>
      <w:r w:rsidRPr="00D36B27">
        <w:rPr>
          <w:sz w:val="16"/>
        </w:rPr>
        <w:t xml:space="preserve">. </w:t>
      </w:r>
      <w:r w:rsidRPr="00D36B27">
        <w:rPr>
          <w:u w:val="single"/>
        </w:rPr>
        <w:t xml:space="preserve">Various </w:t>
      </w:r>
      <w:r w:rsidRPr="00D36B27">
        <w:rPr>
          <w:highlight w:val="green"/>
          <w:u w:val="single"/>
        </w:rPr>
        <w:t>formulations</w:t>
      </w:r>
      <w:r w:rsidRPr="00D36B27">
        <w:rPr>
          <w:sz w:val="16"/>
        </w:rPr>
        <w:t xml:space="preserve"> early in the Obama administration by Secretary of State Hillary Clinton that the U.S. relationship with China “will be the most important bilateral relationship in the world in this century” </w:t>
      </w:r>
      <w:r w:rsidRPr="00D36B27">
        <w:rPr>
          <w:highlight w:val="green"/>
          <w:u w:val="single"/>
        </w:rPr>
        <w:t>produced considerable concern in New Delhi</w:t>
      </w:r>
      <w:r w:rsidRPr="00D36B27">
        <w:rPr>
          <w:sz w:val="16"/>
          <w:highlight w:val="green"/>
        </w:rPr>
        <w:t>,</w:t>
      </w:r>
      <w:r w:rsidRPr="00D36B27">
        <w:rPr>
          <w:sz w:val="16"/>
        </w:rPr>
        <w:t xml:space="preserve"> </w:t>
      </w:r>
      <w:r w:rsidRPr="00D36B27">
        <w:rPr>
          <w:highlight w:val="green"/>
          <w:u w:val="single"/>
        </w:rPr>
        <w:t>leading to apprehension that the United States might entangle India in efforts to manage China’s rise</w:t>
      </w:r>
      <w:r w:rsidRPr="00D36B27">
        <w:rPr>
          <w:b/>
          <w:highlight w:val="green"/>
          <w:u w:val="single"/>
        </w:rPr>
        <w:t xml:space="preserve">, </w:t>
      </w:r>
      <w:r w:rsidRPr="00D36B27">
        <w:rPr>
          <w:highlight w:val="green"/>
          <w:u w:val="single"/>
        </w:rPr>
        <w:t>only to abandon India subsequently in favor of Beijing</w:t>
      </w:r>
      <w:r w:rsidRPr="00D36B27">
        <w:rPr>
          <w:sz w:val="16"/>
        </w:rPr>
        <w:t xml:space="preserve">. </w:t>
      </w:r>
      <w:r w:rsidRPr="00D36B27">
        <w:rPr>
          <w:highlight w:val="green"/>
          <w:u w:val="single"/>
        </w:rPr>
        <w:t>Statements</w:t>
      </w:r>
      <w:r w:rsidRPr="00D36B27">
        <w:rPr>
          <w:u w:val="single"/>
        </w:rPr>
        <w:t xml:space="preserve"> from Washington </w:t>
      </w:r>
      <w:r w:rsidRPr="00D36B27">
        <w:rPr>
          <w:highlight w:val="green"/>
          <w:u w:val="single"/>
        </w:rPr>
        <w:t>about the centrality of the U.S.-China relationship</w:t>
      </w:r>
      <w:r w:rsidRPr="00D36B27">
        <w:rPr>
          <w:sz w:val="16"/>
        </w:rPr>
        <w:t xml:space="preserve"> are </w:t>
      </w:r>
      <w:r w:rsidRPr="00D36B27">
        <w:rPr>
          <w:u w:val="single"/>
        </w:rPr>
        <w:t>seen as difficult to reconcile with any real American commitment to a stronger India</w:t>
      </w:r>
      <w:r w:rsidRPr="00D36B27">
        <w:rPr>
          <w:b/>
          <w:u w:val="single"/>
        </w:rPr>
        <w:t xml:space="preserve">, and </w:t>
      </w:r>
      <w:r w:rsidRPr="00D36B27">
        <w:rPr>
          <w:b/>
          <w:highlight w:val="green"/>
          <w:u w:val="single"/>
        </w:rPr>
        <w:t>lead Indians to question the wisdom of partnering with the United States on Asian security</w:t>
      </w:r>
      <w:r w:rsidRPr="00D36B27">
        <w:rPr>
          <w:b/>
          <w:u w:val="single"/>
        </w:rPr>
        <w:t>.</w:t>
      </w:r>
      <w:r w:rsidRPr="00D36B27">
        <w:rPr>
          <w:sz w:val="16"/>
        </w:rPr>
        <w:t xml:space="preserve"> Conversely, bellicose statements from American strategists about the current need to contain China because of its aggressive behavior and purported strategic intentions are seen in India as reckless because they might provoke China toward the very behavior such policies ostensibly seek to avoid.</w:t>
      </w:r>
    </w:p>
    <w:p w14:paraId="088120AA" w14:textId="3B0E6315" w:rsidR="00843F99" w:rsidRPr="00D36B27" w:rsidRDefault="00843F99" w:rsidP="00843F99">
      <w:pPr>
        <w:pStyle w:val="Heading4"/>
      </w:pPr>
      <w:r w:rsidRPr="00D36B27">
        <w:t>A shift to closer US-China ties undermines India’s perception of its security.</w:t>
      </w:r>
    </w:p>
    <w:p w14:paraId="5CCEC823" w14:textId="65DD8599" w:rsidR="00843F99" w:rsidRPr="00D36B27" w:rsidRDefault="00843F99" w:rsidP="00843F99">
      <w:r w:rsidRPr="00D36B27">
        <w:rPr>
          <w:rStyle w:val="Style13ptBold"/>
        </w:rPr>
        <w:t>Mohan 12</w:t>
      </w:r>
      <w:r w:rsidRPr="00D36B27">
        <w:t xml:space="preserve"> (C. Raja, Distinguished Fellow at the Observer Research Foundation, The New Triangular Diplomacy: India, China and America at Sea, November 05, 2012, 7/14/2016 http://thediplomat.com/2012/11/the-new-triangular-diplomacy-india-china-and-america-on-the-high-seas/1/; DDI – AH)</w:t>
      </w:r>
    </w:p>
    <w:p w14:paraId="03E0D144" w14:textId="77777777" w:rsidR="00843F99" w:rsidRPr="00D36B27" w:rsidRDefault="00843F99" w:rsidP="00843F99">
      <w:pPr>
        <w:rPr>
          <w:sz w:val="16"/>
          <w:szCs w:val="22"/>
        </w:rPr>
      </w:pPr>
      <w:r w:rsidRPr="00D36B27">
        <w:rPr>
          <w:sz w:val="16"/>
          <w:szCs w:val="22"/>
        </w:rPr>
        <w:t xml:space="preserve"> While India’s main interest is in securing its primacy in the Indian Ocean littoral, its navy is making frequent forays into the Western Pacific.¶ ¶ Delhi’s deepening bilateral naval engagement with Vietnam, which is mired in territorial disputes with China, its support to the principle of freedom of navigation in the South China Sea, and its frequent joint naval exercises with Japan and the United States do raise eyebrows in Beijing.¶ ¶ Even as China and India build up their naval capabilities and step on each other’s toes in the Indo-Pacific, neither of them is in a position to supplant the United States as the dominant maritime power in both the oceans. </w:t>
      </w:r>
      <w:r w:rsidRPr="00D36B27">
        <w:rPr>
          <w:rStyle w:val="StyleUnderline"/>
          <w:szCs w:val="22"/>
        </w:rPr>
        <w:t>The U.S. military rebalance towards Asia is marked by a profound wariness of China’s growing power and great enthusiasm to strengthen the partnership with India. This has set in motion what could be a consequent triangular dynamic in the Indo-Pacific.</w:t>
      </w:r>
      <w:r w:rsidRPr="00D36B27">
        <w:rPr>
          <w:sz w:val="16"/>
          <w:szCs w:val="22"/>
        </w:rPr>
        <w:t xml:space="preserve">Like everyone else in Asia, India wants to benefit from China’s economic growth but would like to limit the prospects for Beijing’s dominance of the region.¶ ¶ As the strategic gap between India and China grows—for China is rising much faster than India—Delhi can only bridge it through a combination of internal and external balancing.¶ ¶ An alliance with Washington, then, would seem natural for Delhi. But </w:t>
      </w:r>
      <w:r w:rsidRPr="00D36B27">
        <w:rPr>
          <w:rStyle w:val="StyleUnderline"/>
          <w:szCs w:val="22"/>
          <w:highlight w:val="green"/>
        </w:rPr>
        <w:t>India is concerned about the inconstancy of American policy towards China</w:t>
      </w:r>
      <w:r w:rsidRPr="00D36B27">
        <w:rPr>
          <w:rStyle w:val="StyleUnderline"/>
          <w:szCs w:val="22"/>
        </w:rPr>
        <w:t xml:space="preserve">, the fiscal and political sustainability of the pivot to Asia in Washington. </w:t>
      </w:r>
      <w:r w:rsidRPr="00D36B27">
        <w:rPr>
          <w:rStyle w:val="Emphasis"/>
          <w:highlight w:val="green"/>
        </w:rPr>
        <w:t>Delhi is acutely aware of the dangers of a potential Sino-U.S. rapprochement that could leave India exposed</w:t>
      </w:r>
      <w:r w:rsidRPr="00D36B27">
        <w:rPr>
          <w:rStyle w:val="StyleUnderline"/>
          <w:szCs w:val="22"/>
        </w:rPr>
        <w:t xml:space="preserve">. It therefore seeks simultaneous expansion of security cooperation with the United States while avoiding a needless provocation of Beijing. </w:t>
      </w:r>
      <w:r w:rsidRPr="00D36B27">
        <w:rPr>
          <w:rStyle w:val="StyleUnderline"/>
          <w:szCs w:val="22"/>
          <w:highlight w:val="green"/>
        </w:rPr>
        <w:t>China</w:t>
      </w:r>
      <w:r w:rsidRPr="00D36B27">
        <w:rPr>
          <w:rStyle w:val="StyleUnderline"/>
          <w:szCs w:val="22"/>
        </w:rPr>
        <w:t xml:space="preserve">, clearly, </w:t>
      </w:r>
      <w:r w:rsidRPr="00D36B27">
        <w:rPr>
          <w:rStyle w:val="StyleUnderline"/>
          <w:szCs w:val="22"/>
          <w:highlight w:val="green"/>
        </w:rPr>
        <w:t>has the upper hand in the current triangular dynamic with India and the United States</w:t>
      </w:r>
      <w:r w:rsidRPr="00D36B27">
        <w:rPr>
          <w:rStyle w:val="StyleUnderline"/>
          <w:szCs w:val="22"/>
        </w:rPr>
        <w:t xml:space="preserve">. It could accommodate either Delhi or Washington to limit the depth of a prospective India-U.S. strategic partnership. Given the current ambiguities in Washington, Beijing and Delhi, </w:t>
      </w:r>
      <w:r w:rsidRPr="00D36B27">
        <w:rPr>
          <w:rStyle w:val="StyleUnderline"/>
          <w:szCs w:val="22"/>
          <w:highlight w:val="green"/>
        </w:rPr>
        <w:t>there is much uncertainty</w:t>
      </w:r>
      <w:r w:rsidRPr="00D36B27">
        <w:rPr>
          <w:rStyle w:val="StyleUnderline"/>
          <w:szCs w:val="22"/>
        </w:rPr>
        <w:t xml:space="preserve"> surrounding the direction of the triangular dynamic between them.</w:t>
      </w:r>
      <w:r w:rsidRPr="00D36B27">
        <w:rPr>
          <w:sz w:val="16"/>
          <w:szCs w:val="22"/>
        </w:rPr>
        <w:t xml:space="preserve"> ¶ ¶ One thing, though, is certain. The emergence of China and India as naval powers and the intersection of their maritime policies with those of the United States are bound to churn the security politics of the Indo-Pacific for decades to come.</w:t>
      </w:r>
    </w:p>
    <w:p w14:paraId="4266EFB7" w14:textId="77777777" w:rsidR="00843F99" w:rsidRPr="00D36B27" w:rsidRDefault="00843F99" w:rsidP="00843F99">
      <w:pPr>
        <w:pStyle w:val="Heading4"/>
      </w:pPr>
      <w:r w:rsidRPr="00D36B27">
        <w:t xml:space="preserve">US China cooperation and relations alienates India </w:t>
      </w:r>
    </w:p>
    <w:p w14:paraId="020716DA" w14:textId="77777777" w:rsidR="00843F99" w:rsidRPr="00D36B27" w:rsidRDefault="00843F99" w:rsidP="00843F99">
      <w:r w:rsidRPr="00D36B27">
        <w:rPr>
          <w:rStyle w:val="Style13ptBold"/>
        </w:rPr>
        <w:t>Feigenbaum 15</w:t>
      </w:r>
      <w:r w:rsidRPr="00D36B27">
        <w:t xml:space="preserve"> (EVAN A., Nonresident Senior Associate </w:t>
      </w:r>
      <w:r w:rsidRPr="00D36B27">
        <w:rPr>
          <w:sz w:val="12"/>
        </w:rPr>
        <w:t xml:space="preserve">¶ </w:t>
      </w:r>
      <w:r w:rsidRPr="00D36B27">
        <w:t>Asia Program, U.S.-India Ties in the Age of Xi Jinping, September 22, 2015, 7/15/16 http://carnegieendowment.org/2015/09/22/u.s.-india-ties-in-age-of-xi-jinping/ii7f; DDI - AH)</w:t>
      </w:r>
    </w:p>
    <w:p w14:paraId="5C81F437" w14:textId="3CA85ADD" w:rsidR="007029E5" w:rsidRPr="00D36B27" w:rsidRDefault="00843F99" w:rsidP="007029E5">
      <w:pPr>
        <w:rPr>
          <w:sz w:val="16"/>
        </w:rPr>
      </w:pPr>
      <w:r w:rsidRPr="00D36B27">
        <w:rPr>
          <w:sz w:val="16"/>
        </w:rPr>
        <w:t xml:space="preserve">These are just some of the issues on the agenda for Xi’s state visit to Washington. But here’s the catch: some issues on that agenda could bring Washington and New Delhi closer, but others could drive them apart as </w:t>
      </w:r>
      <w:r w:rsidRPr="00D36B27">
        <w:rPr>
          <w:rStyle w:val="Emphasis"/>
          <w:highlight w:val="green"/>
        </w:rPr>
        <w:t>American coordination with Beijing risks creating wedges between the United States and India</w:t>
      </w:r>
      <w:r w:rsidRPr="00D36B27">
        <w:rPr>
          <w:sz w:val="16"/>
        </w:rPr>
        <w:t xml:space="preserve">.¶ One example of the former involves domestic investment rules in China. </w:t>
      </w:r>
      <w:r w:rsidRPr="00D36B27">
        <w:rPr>
          <w:rStyle w:val="StyleUnderline"/>
        </w:rPr>
        <w:t>Beijing has deployed regulations and standards as a non-tariff barrier—to the detriment of U.S. and Indian investment alike.</w:t>
      </w:r>
      <w:r w:rsidRPr="00D36B27">
        <w:rPr>
          <w:sz w:val="16"/>
        </w:rPr>
        <w:t xml:space="preserve"> But an example of the latter involves intensifying climate change coordination in the run-up to December’s multilateral negotiations in Paris: the United States and China are moving into alignment on climate, even as New Delhi stands apart and flirts with seeking exceptional treatment.¶ </w:t>
      </w:r>
      <w:r w:rsidRPr="00D36B27">
        <w:rPr>
          <w:rStyle w:val="StyleUnderline"/>
          <w:highlight w:val="green"/>
        </w:rPr>
        <w:t>That points to a challenge that the United States and India must now confront</w:t>
      </w:r>
      <w:r w:rsidRPr="00D36B27">
        <w:rPr>
          <w:rStyle w:val="StyleUnderline"/>
        </w:rPr>
        <w:t xml:space="preserve">: At the strategic level, </w:t>
      </w:r>
      <w:r w:rsidRPr="00D36B27">
        <w:rPr>
          <w:rStyle w:val="StyleUnderline"/>
          <w:highlight w:val="green"/>
        </w:rPr>
        <w:t>China’s rise has brought Washington and New Delhi closer. But at the tactical level</w:t>
      </w:r>
      <w:r w:rsidRPr="00D36B27">
        <w:rPr>
          <w:rStyle w:val="StyleUnderline"/>
        </w:rPr>
        <w:t>—and sometimes, even at the strategic level</w:t>
      </w:r>
      <w:r w:rsidRPr="00D36B27">
        <w:rPr>
          <w:sz w:val="16"/>
        </w:rPr>
        <w:t>—</w:t>
      </w:r>
      <w:r w:rsidRPr="00D36B27">
        <w:rPr>
          <w:rStyle w:val="StyleUnderline"/>
          <w:highlight w:val="green"/>
        </w:rPr>
        <w:t>U.S. and Indian goals and choices are not always in alignment</w:t>
      </w:r>
      <w:r w:rsidRPr="00D36B27">
        <w:rPr>
          <w:rStyle w:val="StyleUnderline"/>
        </w:rPr>
        <w:t xml:space="preserve">.¶ </w:t>
      </w:r>
      <w:r w:rsidRPr="00D36B27">
        <w:rPr>
          <w:sz w:val="16"/>
        </w:rPr>
        <w:t xml:space="preserve">One problem is political. It is difficult to imagine a major East Asian security contingency—Taiwan, Korea, the South or East China Seas—to which U.S.-India operational coordination would be relevant. India would almost certainly keep itself aloof, influenced by many of the same Indian voices that helped to scuttle refueling support of the United States in the 1991 Persian Gulf War.¶ Another problem involves Indian perceptions of American ambivalence about India-China security tensions. The United States, for its part, would likely try to remain aloof from a blowup on the India-China border, not wishing to be caught in the middle. </w:t>
      </w:r>
      <w:r w:rsidRPr="00D36B27">
        <w:rPr>
          <w:rStyle w:val="Emphasis"/>
          <w:highlight w:val="green"/>
        </w:rPr>
        <w:t>That would, predictably, raise hackles in New Delhi about U.S. “unreliability,” further fueling Indian skepticism of America’s China policy.¶</w:t>
      </w:r>
      <w:r w:rsidRPr="00D36B27">
        <w:rPr>
          <w:sz w:val="16"/>
        </w:rPr>
        <w:t xml:space="preserve"> Washington encountered precisely this suspicion full force in 2009, when it issued a U.S.-China joint statement that included references to South Asia. Many in India choked on this statement—first, </w:t>
      </w:r>
      <w:r w:rsidRPr="00D36B27">
        <w:rPr>
          <w:rStyle w:val="StyleUnderline"/>
        </w:rPr>
        <w:t xml:space="preserve">because </w:t>
      </w:r>
      <w:r w:rsidRPr="00D36B27">
        <w:rPr>
          <w:rStyle w:val="StyleUnderline"/>
          <w:highlight w:val="green"/>
        </w:rPr>
        <w:t>they suspected a U.S.-China condominium on New Delhi’s security equities</w:t>
      </w:r>
      <w:r w:rsidRPr="00D36B27">
        <w:rPr>
          <w:rStyle w:val="StyleUnderline"/>
        </w:rPr>
        <w:t>; second, because few, if any, in India regard Beijing as a neutral party in South Asia</w:t>
      </w:r>
      <w:r w:rsidRPr="00D36B27">
        <w:rPr>
          <w:sz w:val="16"/>
        </w:rPr>
        <w:t>;</w:t>
      </w:r>
      <w:r w:rsidRPr="00D36B27">
        <w:rPr>
          <w:rStyle w:val="StyleUnderline"/>
        </w:rPr>
        <w:t xml:space="preserve"> and third, because </w:t>
      </w:r>
      <w:r w:rsidRPr="00D36B27">
        <w:rPr>
          <w:rStyle w:val="StyleUnderline"/>
          <w:highlight w:val="green"/>
        </w:rPr>
        <w:t>many fret that Washington could sideline New Delhi, working against Indian interests in pursuit of expanded U.S.-China cooperation</w:t>
      </w:r>
      <w:r w:rsidRPr="00D36B27">
        <w:rPr>
          <w:sz w:val="16"/>
        </w:rPr>
        <w:t xml:space="preserve">.¶ </w:t>
      </w:r>
    </w:p>
    <w:p w14:paraId="449058D9" w14:textId="457B2F4D" w:rsidR="00B80586" w:rsidRPr="00D36B27" w:rsidRDefault="00B80586" w:rsidP="00B80586">
      <w:pPr>
        <w:pStyle w:val="Heading3"/>
      </w:pPr>
      <w:r w:rsidRPr="00D36B27">
        <w:t>Climate</w:t>
      </w:r>
    </w:p>
    <w:p w14:paraId="3555720C" w14:textId="21B2ABA0" w:rsidR="00843F99" w:rsidRPr="00D36B27" w:rsidRDefault="00843F99" w:rsidP="00843F99">
      <w:pPr>
        <w:pStyle w:val="Heading4"/>
      </w:pPr>
      <w:r w:rsidRPr="00D36B27">
        <w:t>India feels sidelined by US-China cooperation on global warming.</w:t>
      </w:r>
    </w:p>
    <w:p w14:paraId="2E702EC3" w14:textId="77777777" w:rsidR="00843F99" w:rsidRPr="00D36B27" w:rsidRDefault="00843F99" w:rsidP="00843F99">
      <w:r w:rsidRPr="00D36B27">
        <w:rPr>
          <w:rStyle w:val="Style13ptBold"/>
        </w:rPr>
        <w:t>Feigenbaum 15</w:t>
      </w:r>
      <w:r w:rsidRPr="00D36B27">
        <w:t xml:space="preserve"> (EVAN A., Nonresident Senior Associate </w:t>
      </w:r>
      <w:r w:rsidRPr="00D36B27">
        <w:rPr>
          <w:sz w:val="12"/>
        </w:rPr>
        <w:t xml:space="preserve">¶ </w:t>
      </w:r>
      <w:r w:rsidRPr="00D36B27">
        <w:t>Asia Program, U.S.-India Ties in the Age of Xi Jinping, September 22, 2015, 7/15/16 http://carnegieendowment.org/2015/09/22/u.s.-india-ties-in-age-of-xi-jinping/ii7f; DDI - AH)</w:t>
      </w:r>
    </w:p>
    <w:p w14:paraId="2972D4AB" w14:textId="2DCE6DA7" w:rsidR="00843F99" w:rsidRPr="00D36B27" w:rsidRDefault="00843F99" w:rsidP="00843F99">
      <w:pPr>
        <w:rPr>
          <w:sz w:val="16"/>
          <w:szCs w:val="22"/>
        </w:rPr>
      </w:pPr>
      <w:r w:rsidRPr="00D36B27">
        <w:rPr>
          <w:rStyle w:val="StyleUnderline"/>
          <w:szCs w:val="22"/>
        </w:rPr>
        <w:t>When Chinese President Xi Jinping visits Washington this week, the United States and India will</w:t>
      </w:r>
      <w:r w:rsidRPr="00D36B27">
        <w:rPr>
          <w:sz w:val="16"/>
          <w:szCs w:val="22"/>
        </w:rPr>
        <w:t xml:space="preserve"> have an opportunity to </w:t>
      </w:r>
      <w:r w:rsidRPr="00D36B27">
        <w:rPr>
          <w:rStyle w:val="StyleUnderline"/>
          <w:szCs w:val="22"/>
        </w:rPr>
        <w:t>assess</w:t>
      </w:r>
      <w:r w:rsidRPr="00D36B27">
        <w:rPr>
          <w:sz w:val="16"/>
          <w:szCs w:val="22"/>
        </w:rPr>
        <w:t>—and then bolster—</w:t>
      </w:r>
      <w:r w:rsidRPr="00D36B27">
        <w:rPr>
          <w:rStyle w:val="StyleUnderline"/>
          <w:szCs w:val="22"/>
        </w:rPr>
        <w:t>their nascent cooperation in Asia</w:t>
      </w:r>
      <w:r w:rsidRPr="00D36B27">
        <w:rPr>
          <w:sz w:val="16"/>
          <w:szCs w:val="22"/>
        </w:rPr>
        <w:t xml:space="preserve">. The fact is, </w:t>
      </w:r>
      <w:r w:rsidRPr="00D36B27">
        <w:rPr>
          <w:rStyle w:val="StyleUnderline"/>
          <w:szCs w:val="22"/>
        </w:rPr>
        <w:t>this triangular relationship matters. It has often been argued that the United States and India don’t “need” China as a rationale for cooperation.</w:t>
      </w:r>
      <w:r w:rsidRPr="00D36B27">
        <w:rPr>
          <w:sz w:val="16"/>
          <w:szCs w:val="22"/>
        </w:rPr>
        <w:t xml:space="preserve"> Two continental-sized countries, with deep maritime traditions and a diverse array of energy, economic, and security interests, have numerous reasons to cooperate and coordinate. </w:t>
      </w:r>
      <w:r w:rsidRPr="00D36B27">
        <w:rPr>
          <w:rStyle w:val="StyleUnderline"/>
          <w:szCs w:val="22"/>
        </w:rPr>
        <w:t xml:space="preserve">But there can be no denying that China looms large in the strategic calculations of both countries. </w:t>
      </w:r>
      <w:r w:rsidRPr="00D36B27">
        <w:rPr>
          <w:sz w:val="16"/>
          <w:szCs w:val="22"/>
        </w:rPr>
        <w:t xml:space="preserve">Feigenbaum’s work focuses principally on China and India, geopolitics in Asia, and the role of the United States in East, Central, and South Asia. His previous positions include deputy assistant secretary of state for South Asia, deputy assistant secretary of state for Central Asia, and member of the secretary of state’s policy planning staff with principal responsibility for East Asia and the Pacific. Evan A. Feigenbaum Nonresident Senior Associate Asia Program More from this author... China as a Responsible Stakeholder? A Decade Later The New Asian Order And How America Can Compete Why America No Longer Gets Asia Lenin’s Chinese Heirs For one thing, </w:t>
      </w:r>
      <w:r w:rsidRPr="00D36B27">
        <w:rPr>
          <w:rStyle w:val="StyleUnderline"/>
          <w:szCs w:val="22"/>
        </w:rPr>
        <w:t>China’s growing strength confronts Washington and New Delhi with sometimes distinct, but increasingly shared, strategic and economic challenges.</w:t>
      </w:r>
      <w:r w:rsidRPr="00D36B27">
        <w:rPr>
          <w:sz w:val="16"/>
          <w:szCs w:val="22"/>
        </w:rPr>
        <w:t xml:space="preserve"> So too does the prospect of Chinese weakness—for example, if Beijing fails to shift toward a new economic model as its current approach runs out of steam. The good news is that the United States and India have recognized the potential for cooperation in Asia—partly, it should be acknowledged, because they share interests and concerns about what kind of power China might become. Much has been made of the joint statement on cooperation in the Asia-Pacific issued during President Obama’s January visit to India. But that emphasis on the Pacific is not new. It dates back over a decade, so there is depth and longevity to the issues and concerns that have fostered a growing alignment of interests. As early as November 2001, U.S.-India joint statements emphasized “common goals in Asia.” A landmark 2002 speech by then-Ambassador to India Robert Blackwill positioned Asian geopolitics squarely at the center of the argument for strengthened partnership: “Peace within Asia—a peace that helps perpetuate Asian prosperity—remains an objective that a transformed U.S.-India relationship will help advance.” So </w:t>
      </w:r>
      <w:r w:rsidRPr="00D36B27">
        <w:rPr>
          <w:rStyle w:val="StyleUnderline"/>
          <w:szCs w:val="22"/>
          <w:highlight w:val="green"/>
        </w:rPr>
        <w:t>China is important to U.S. and Indian calculations about the Pacific—and to their calculations about one another’s interests, intentions, and goals</w:t>
      </w:r>
      <w:r w:rsidRPr="00D36B27">
        <w:rPr>
          <w:rStyle w:val="StyleUnderline"/>
          <w:szCs w:val="22"/>
        </w:rPr>
        <w:t>.</w:t>
      </w:r>
      <w:r w:rsidRPr="00D36B27">
        <w:rPr>
          <w:sz w:val="16"/>
          <w:szCs w:val="22"/>
        </w:rPr>
        <w:t xml:space="preserve"> Why is China so central? Start with economics. Asia’s relationship to the world economy has changed dramatically since the mid-2000s. For decades, G-7 countries beat a path to Asia’s door. But the other foot now wears the shoe as many economies, including Western economies, increasingly rely on Asian industrial and household consumers. Asian countries have become much more than traders. They are investors, builders, lenders, and, in some areas, a growth engine. China is a central player in this Asian drama. Indeed, for all its challenges, including a pronounced economic slowdown, China is the top trading partner of more than sixty countries, many of them in Asia. Overcapacity and slackening Chinese demand have rocked numerous economies, especially commodity producers. But If China succeeds in rebalancing its economy toward a new model, it will foster some new demand drivers, for example through the accelerated growth of household consumption. Nor is China’s slowdown, or its recent stock market turbulence, likely to alter its increasingly central role as an investor and builder of infrastructure. These could ultimately change Asia’s economic face, not least in South Asia, as Beijing’s “One Belt, One Road” infrastructure initiative converges with other efforts, including a $40 billion Silk Road Fund and the new Asian Infrastructure Investment Bank and BRICS Bank, both of which India has joined as a founding member. China’s foreign and economic policies are converging in unprecedented ways. Beijing burned a sizeable chunk of its $4 trillion in foreign exchange reserves amid the summer’s market turbulence. But it retains reserves—some now being recycled into investments offshore—larger than the nominal GDPs of India, South Korea, and Thailand combined, and equivalent in size to the world’s fourth-largest economy. China’s abundance of capital is an extension of Beijing’s foreign policy: it will continue to leverage state-backed financial vehicles for economic and strategic ends. Now, take security. From the maritime commons to the cyber domain, U.S.-China security competition has become increasingly intense. But India, along with some others in Asia, shares elements of these American concerns. Washington and Beijing have some clashing security concepts in Asia, not least in the South China Sea. So too do New Delhi and Beijing in Southeast Asia and the Indian Ocean. These are just some of the issues on the agenda for Xi’s state visit to Washington. But here’s the catch: some </w:t>
      </w:r>
      <w:r w:rsidRPr="00D36B27">
        <w:rPr>
          <w:rStyle w:val="StyleUnderline"/>
          <w:szCs w:val="22"/>
          <w:highlight w:val="green"/>
        </w:rPr>
        <w:t>issues</w:t>
      </w:r>
      <w:r w:rsidRPr="00D36B27">
        <w:rPr>
          <w:rStyle w:val="StyleUnderline"/>
          <w:szCs w:val="22"/>
        </w:rPr>
        <w:t xml:space="preserve"> on that agenda could bring Washington and New Delhi closer, but others </w:t>
      </w:r>
      <w:r w:rsidRPr="00D36B27">
        <w:rPr>
          <w:rStyle w:val="StyleUnderline"/>
          <w:szCs w:val="22"/>
          <w:highlight w:val="green"/>
        </w:rPr>
        <w:t xml:space="preserve">could drive them apart as </w:t>
      </w:r>
      <w:r w:rsidRPr="00D36B27">
        <w:rPr>
          <w:rStyle w:val="Emphasis"/>
          <w:highlight w:val="green"/>
        </w:rPr>
        <w:t>American coordination with Beijing risks creating wedges between the United States and In</w:t>
      </w:r>
      <w:r w:rsidRPr="00D36B27">
        <w:rPr>
          <w:rStyle w:val="StyleUnderline"/>
          <w:szCs w:val="22"/>
          <w:highlight w:val="green"/>
        </w:rPr>
        <w:t>dia</w:t>
      </w:r>
      <w:r w:rsidRPr="00D36B27">
        <w:rPr>
          <w:rStyle w:val="StyleUnderline"/>
          <w:szCs w:val="22"/>
        </w:rPr>
        <w:t xml:space="preserve">. </w:t>
      </w:r>
      <w:r w:rsidRPr="00D36B27">
        <w:rPr>
          <w:sz w:val="16"/>
          <w:szCs w:val="22"/>
        </w:rPr>
        <w:t xml:space="preserve">One example of the former involves domestic investment rules in China. Beijing has deployed regulations and standards as a non-tariff barrier—to the detriment of U.S. and Indian investment alike. But an example of the latter involves </w:t>
      </w:r>
      <w:r w:rsidRPr="00D36B27">
        <w:rPr>
          <w:rStyle w:val="Emphasis"/>
          <w:highlight w:val="green"/>
        </w:rPr>
        <w:t>intensifying climate change coordination in the run-up to December’s multilateral negotiations in Paris: the United States and China are moving into alignment on climate, even as New Delhi stands apart and flirts with seeking exceptional treatment</w:t>
      </w:r>
      <w:r w:rsidRPr="00D36B27">
        <w:rPr>
          <w:rStyle w:val="Emphasis"/>
        </w:rPr>
        <w:t>.</w:t>
      </w:r>
    </w:p>
    <w:p w14:paraId="70AD5AA4" w14:textId="23D9C794" w:rsidR="00B80586" w:rsidRPr="00D36B27" w:rsidRDefault="00B80586" w:rsidP="00B80586">
      <w:pPr>
        <w:pStyle w:val="Heading3"/>
      </w:pPr>
      <w:r w:rsidRPr="00D36B27">
        <w:t>Space</w:t>
      </w:r>
    </w:p>
    <w:p w14:paraId="461CD401" w14:textId="2EB1D0BB" w:rsidR="000D0A2F" w:rsidRPr="00D36B27" w:rsidRDefault="000D0A2F" w:rsidP="000D0A2F">
      <w:pPr>
        <w:pStyle w:val="Heading4"/>
        <w:rPr>
          <w:shd w:val="clear" w:color="auto" w:fill="FFFFFF"/>
        </w:rPr>
      </w:pPr>
      <w:r w:rsidRPr="00D36B27">
        <w:rPr>
          <w:shd w:val="clear" w:color="auto" w:fill="FFFFFF"/>
        </w:rPr>
        <w:t>US-China space cooperation is a realignment in policy that alienates India.</w:t>
      </w:r>
    </w:p>
    <w:p w14:paraId="5E1C4EC0" w14:textId="438C66BE" w:rsidR="000D0A2F" w:rsidRPr="00D36B27" w:rsidRDefault="000D0A2F" w:rsidP="000D0A2F">
      <w:r w:rsidRPr="00D36B27">
        <w:rPr>
          <w:rStyle w:val="Style13ptBold"/>
        </w:rPr>
        <w:t>Pakhomov 15</w:t>
      </w:r>
      <w:r w:rsidRPr="00D36B27">
        <w:t xml:space="preserve"> (Evgeniy, “The Dragon vs. the Elephant”, Brics Magazine, 7/15/16 http://bricsmagazine.com/en/articles/the-dragon-vs-the-elephant; DDI –AH)</w:t>
      </w:r>
    </w:p>
    <w:p w14:paraId="7F06082B" w14:textId="77777777" w:rsidR="000D0A2F" w:rsidRPr="00D36B27" w:rsidRDefault="000D0A2F" w:rsidP="000D0A2F">
      <w:pPr>
        <w:rPr>
          <w:sz w:val="16"/>
          <w:szCs w:val="22"/>
        </w:rPr>
      </w:pPr>
      <w:r w:rsidRPr="00D36B27">
        <w:rPr>
          <w:rStyle w:val="StyleUnderline"/>
          <w:szCs w:val="22"/>
        </w:rPr>
        <w:t>It is hard to imagine now that New Delhi and Beijing were once considered good friends,</w:t>
      </w:r>
      <w:r w:rsidRPr="00D36B27">
        <w:rPr>
          <w:sz w:val="16"/>
          <w:szCs w:val="22"/>
        </w:rPr>
        <w:t xml:space="preserve"> and even spoke amiably of a close partnership. In 1951, India turned a blind eye to the Chinese army’s takeover of Tibet and limited its reaction to formal statements – bilateral relations seemed to be more important to New Delhi. The famous slogan, Hindi-Chini bhai-bhai! (Indians and Chinese are brothers!), that remained popular for many years first appeared during that period. However, </w:t>
      </w:r>
      <w:r w:rsidRPr="00D36B27">
        <w:rPr>
          <w:rStyle w:val="StyleUnderline"/>
          <w:szCs w:val="22"/>
          <w:highlight w:val="green"/>
        </w:rPr>
        <w:t>the Chinese</w:t>
      </w:r>
      <w:r w:rsidRPr="00D36B27">
        <w:rPr>
          <w:sz w:val="16"/>
          <w:szCs w:val="22"/>
        </w:rPr>
        <w:t xml:space="preserve"> dragon </w:t>
      </w:r>
      <w:r w:rsidRPr="00D36B27">
        <w:rPr>
          <w:rStyle w:val="StyleUnderline"/>
          <w:szCs w:val="22"/>
          <w:highlight w:val="green"/>
        </w:rPr>
        <w:t>and</w:t>
      </w:r>
      <w:r w:rsidRPr="00D36B27">
        <w:rPr>
          <w:rStyle w:val="StyleUnderline"/>
          <w:szCs w:val="22"/>
        </w:rPr>
        <w:t xml:space="preserve"> </w:t>
      </w:r>
      <w:r w:rsidRPr="00D36B27">
        <w:rPr>
          <w:sz w:val="16"/>
          <w:szCs w:val="22"/>
        </w:rPr>
        <w:t xml:space="preserve">the </w:t>
      </w:r>
      <w:r w:rsidRPr="00D36B27">
        <w:rPr>
          <w:rStyle w:val="StyleUnderline"/>
          <w:szCs w:val="22"/>
          <w:highlight w:val="green"/>
        </w:rPr>
        <w:t>Indian</w:t>
      </w:r>
      <w:r w:rsidRPr="00D36B27">
        <w:rPr>
          <w:sz w:val="16"/>
          <w:szCs w:val="22"/>
        </w:rPr>
        <w:t xml:space="preserve"> elephant </w:t>
      </w:r>
      <w:r w:rsidRPr="00D36B27">
        <w:rPr>
          <w:rStyle w:val="StyleUnderline"/>
          <w:szCs w:val="22"/>
          <w:highlight w:val="green"/>
        </w:rPr>
        <w:t>soon abandoned that</w:t>
      </w:r>
      <w:r w:rsidRPr="00D36B27">
        <w:rPr>
          <w:sz w:val="16"/>
          <w:szCs w:val="22"/>
        </w:rPr>
        <w:t xml:space="preserve"> brotherly </w:t>
      </w:r>
      <w:r w:rsidRPr="00D36B27">
        <w:rPr>
          <w:rStyle w:val="StyleUnderline"/>
          <w:szCs w:val="22"/>
          <w:highlight w:val="green"/>
        </w:rPr>
        <w:t>sentiment – each country started taking decisive steps to assert their right to leadership in Asia</w:t>
      </w:r>
      <w:r w:rsidRPr="00D36B27">
        <w:rPr>
          <w:rStyle w:val="StyleUnderline"/>
          <w:szCs w:val="22"/>
        </w:rPr>
        <w:t>.</w:t>
      </w:r>
      <w:r w:rsidRPr="00D36B27">
        <w:rPr>
          <w:sz w:val="16"/>
          <w:szCs w:val="22"/>
        </w:rPr>
        <w:t xml:space="preserve"> As early as 1962, the first armed conflict broke out on the Chinese-Indian border when each country began to carve up the Himalayan foothills and it became clear that the ‘bhai-bhai’ era had run its course. Military forces on both sides of the border even now continue to monitor each other nervously. From time to time, there are reports of border violations in mountainous areas by troops from both sides. </w:t>
      </w:r>
      <w:r w:rsidRPr="00D36B27">
        <w:rPr>
          <w:rStyle w:val="StyleUnderline"/>
          <w:szCs w:val="22"/>
        </w:rPr>
        <w:t xml:space="preserve">At the official level, India and China still speak of cooperation, but in reality, </w:t>
      </w:r>
      <w:r w:rsidRPr="00D36B27">
        <w:rPr>
          <w:rStyle w:val="Emphasis"/>
          <w:highlight w:val="green"/>
        </w:rPr>
        <w:t>it is the People’s Republic</w:t>
      </w:r>
      <w:r w:rsidRPr="00D36B27">
        <w:rPr>
          <w:sz w:val="16"/>
          <w:szCs w:val="22"/>
        </w:rPr>
        <w:t xml:space="preserve"> and not Pakistan </w:t>
      </w:r>
      <w:r w:rsidRPr="00D36B27">
        <w:rPr>
          <w:rStyle w:val="Emphasis"/>
          <w:highlight w:val="green"/>
        </w:rPr>
        <w:t>that India views as its most serious potential adversary</w:t>
      </w:r>
      <w:r w:rsidRPr="00D36B27">
        <w:rPr>
          <w:sz w:val="16"/>
          <w:szCs w:val="22"/>
        </w:rPr>
        <w:t xml:space="preserve">. Yet in recent years, neither of these two Asian heavyweights has ventured to sever relations entirely, and </w:t>
      </w:r>
      <w:r w:rsidRPr="00D36B27">
        <w:rPr>
          <w:rStyle w:val="StyleUnderline"/>
          <w:szCs w:val="22"/>
        </w:rPr>
        <w:t>the standoff has extended to the economic domain</w:t>
      </w:r>
      <w:r w:rsidRPr="00D36B27">
        <w:rPr>
          <w:sz w:val="16"/>
          <w:szCs w:val="22"/>
        </w:rPr>
        <w:t xml:space="preserve">. After becoming the world’s biggest ‘assembly line,’ China moved ahead, owing to its ability to copy nearly any Western technological novelty. India, on the other hand, has left China behind in offshore programming, thanks to its successes in the IT sector. Meanwhile, </w:t>
      </w:r>
      <w:r w:rsidRPr="00D36B27">
        <w:rPr>
          <w:rStyle w:val="StyleUnderline"/>
          <w:szCs w:val="22"/>
          <w:highlight w:val="green"/>
        </w:rPr>
        <w:t>both countries are making a great effort to maintain the image of a superpower</w:t>
      </w:r>
      <w:r w:rsidRPr="00D36B27">
        <w:rPr>
          <w:sz w:val="16"/>
          <w:szCs w:val="22"/>
        </w:rPr>
        <w:t xml:space="preserve"> – </w:t>
      </w:r>
      <w:r w:rsidRPr="00D36B27">
        <w:rPr>
          <w:rStyle w:val="StyleUnderline"/>
          <w:szCs w:val="22"/>
          <w:highlight w:val="green"/>
        </w:rPr>
        <w:t>they</w:t>
      </w:r>
      <w:r w:rsidRPr="00D36B27">
        <w:rPr>
          <w:rStyle w:val="StyleUnderline"/>
          <w:szCs w:val="22"/>
        </w:rPr>
        <w:t xml:space="preserve"> have</w:t>
      </w:r>
      <w:r w:rsidRPr="00D36B27">
        <w:rPr>
          <w:sz w:val="16"/>
          <w:szCs w:val="22"/>
        </w:rPr>
        <w:t xml:space="preserve"> both </w:t>
      </w:r>
      <w:r w:rsidRPr="00D36B27">
        <w:rPr>
          <w:rStyle w:val="StyleUnderline"/>
          <w:szCs w:val="22"/>
        </w:rPr>
        <w:t>acquired nuclear weapons</w:t>
      </w:r>
      <w:r w:rsidRPr="00D36B27">
        <w:rPr>
          <w:sz w:val="16"/>
          <w:szCs w:val="22"/>
        </w:rPr>
        <w:t xml:space="preserve"> and </w:t>
      </w:r>
      <w:r w:rsidRPr="00D36B27">
        <w:rPr>
          <w:rStyle w:val="StyleUnderline"/>
          <w:szCs w:val="22"/>
        </w:rPr>
        <w:t>aircraft carriers and</w:t>
      </w:r>
      <w:r w:rsidRPr="00D36B27">
        <w:rPr>
          <w:sz w:val="16"/>
          <w:szCs w:val="22"/>
        </w:rPr>
        <w:t xml:space="preserve"> are now building their own supersonic fighter jets and </w:t>
      </w:r>
      <w:r w:rsidRPr="00D36B27">
        <w:rPr>
          <w:rStyle w:val="StyleUnderline"/>
          <w:szCs w:val="22"/>
        </w:rPr>
        <w:t xml:space="preserve">ballistic missiles, </w:t>
      </w:r>
      <w:r w:rsidRPr="00D36B27">
        <w:rPr>
          <w:sz w:val="16"/>
          <w:szCs w:val="22"/>
        </w:rPr>
        <w:t xml:space="preserve">each with a watchful eye on the other. </w:t>
      </w:r>
      <w:r w:rsidRPr="00D36B27">
        <w:rPr>
          <w:rStyle w:val="StyleUnderline"/>
          <w:szCs w:val="22"/>
        </w:rPr>
        <w:t xml:space="preserve">And now, </w:t>
      </w:r>
      <w:r w:rsidRPr="00D36B27">
        <w:rPr>
          <w:sz w:val="16"/>
          <w:szCs w:val="22"/>
        </w:rPr>
        <w:t xml:space="preserve">the dragon and the elephant </w:t>
      </w:r>
      <w:r w:rsidRPr="00D36B27">
        <w:rPr>
          <w:rStyle w:val="Emphasis"/>
          <w:highlight w:val="green"/>
        </w:rPr>
        <w:t>are poised to move their rivalry into space</w:t>
      </w:r>
      <w:r w:rsidRPr="00D36B27">
        <w:rPr>
          <w:sz w:val="16"/>
          <w:szCs w:val="22"/>
        </w:rPr>
        <w:t>.</w:t>
      </w:r>
    </w:p>
    <w:p w14:paraId="25745375" w14:textId="6543DE4D" w:rsidR="000D0A2F" w:rsidRPr="00D36B27" w:rsidRDefault="000D0A2F" w:rsidP="000D0A2F">
      <w:pPr>
        <w:pStyle w:val="Heading4"/>
      </w:pPr>
      <w:r w:rsidRPr="00D36B27">
        <w:t>India’s space rivalry with China means it perceives changes in US China cooperation.</w:t>
      </w:r>
    </w:p>
    <w:p w14:paraId="2A917194" w14:textId="202FFF05" w:rsidR="000D0A2F" w:rsidRPr="00D36B27" w:rsidRDefault="000D0A2F" w:rsidP="000D0A2F">
      <w:r w:rsidRPr="00D36B27">
        <w:rPr>
          <w:rStyle w:val="Style13ptBold"/>
        </w:rPr>
        <w:t>Rajagopalan 16</w:t>
      </w:r>
      <w:r w:rsidRPr="00D36B27">
        <w:t xml:space="preserve"> (Rajeswari, Senior Fellow and Head of the Nuclear and Space Policy Initiative at the Observer Research Foundation in New Delhi., n Interview with Rajeswari Rajagopalan by Xiaodon Liang India's Space Program: Challenges, Opportunities, and Strategic Concerns, The National Bureau of Asian Research, http://www.nbr.org/research/activity.aspx?id=651; DDI - AH)</w:t>
      </w:r>
    </w:p>
    <w:p w14:paraId="63516F04" w14:textId="77B42A7A" w:rsidR="000D0A2F" w:rsidRPr="00D36B27" w:rsidRDefault="000D0A2F" w:rsidP="000D0A2F">
      <w:pPr>
        <w:rPr>
          <w:sz w:val="16"/>
        </w:rPr>
      </w:pPr>
      <w:r w:rsidRPr="00D36B27">
        <w:rPr>
          <w:rStyle w:val="StyleUnderline"/>
        </w:rPr>
        <w:t xml:space="preserve">The wake-up call for India came when China conducted its first anti-satellite (ASAT) missile test in January 2007. The test clearly illustrated the challenges right in India's own neighborhood. </w:t>
      </w:r>
      <w:r w:rsidRPr="00D36B27">
        <w:rPr>
          <w:sz w:val="16"/>
        </w:rPr>
        <w:t xml:space="preserve">Beijing came under a huge amount of criticism on two counts: one, for not announcing the test, and two, and more importantly, for creating long-lasting debris in low-earth orbit. While the test generated anger and public outcry, it did not result in any real punitive measures. The informal moratorium on ASAT tests, which had lasted for two and a half decades, was broken by the Chinese ASAT test. Thereafter, the United States tested an ASAT missile in 2008, which the international community was much more comfortable with because it was done openly and did not lead to the creation of long-lasting debris.¶ </w:t>
      </w:r>
      <w:r w:rsidRPr="00D36B27">
        <w:rPr>
          <w:rStyle w:val="StyleUnderline"/>
          <w:highlight w:val="green"/>
        </w:rPr>
        <w:t>For India</w:t>
      </w:r>
      <w:r w:rsidRPr="00D36B27">
        <w:rPr>
          <w:rStyle w:val="StyleUnderline"/>
        </w:rPr>
        <w:t xml:space="preserve">, however, </w:t>
      </w:r>
      <w:r w:rsidRPr="00D36B27">
        <w:rPr>
          <w:rStyle w:val="StyleUnderline"/>
          <w:highlight w:val="green"/>
        </w:rPr>
        <w:t>China has been of particular concern</w:t>
      </w:r>
      <w:r w:rsidRPr="00D36B27">
        <w:rPr>
          <w:rStyle w:val="StyleUnderline"/>
        </w:rPr>
        <w:t xml:space="preserve">. </w:t>
      </w:r>
      <w:r w:rsidRPr="00D36B27">
        <w:rPr>
          <w:sz w:val="16"/>
        </w:rPr>
        <w:t>Beijing's activities in recent years have been driven by competition with the United States, so the capabilities it is developing are much more advanced than what are necessary to deter India</w:t>
      </w:r>
      <w:r w:rsidRPr="00D36B27">
        <w:rPr>
          <w:rStyle w:val="StyleUnderline"/>
        </w:rPr>
        <w:t>.</w:t>
      </w:r>
      <w:r w:rsidRPr="00D36B27">
        <w:rPr>
          <w:sz w:val="16"/>
        </w:rPr>
        <w:t xml:space="preserve"> Nonetheless, </w:t>
      </w:r>
      <w:r w:rsidRPr="00D36B27">
        <w:rPr>
          <w:rStyle w:val="Emphasis"/>
          <w:highlight w:val="green"/>
        </w:rPr>
        <w:t>India has to be mindful of Chinese advances</w:t>
      </w:r>
      <w:r w:rsidRPr="00D36B27">
        <w:rPr>
          <w:rStyle w:val="StyleUnderline"/>
        </w:rPr>
        <w:t>.</w:t>
      </w:r>
      <w:r w:rsidRPr="00D36B27">
        <w:rPr>
          <w:sz w:val="16"/>
        </w:rPr>
        <w:t xml:space="preserve"> Following China's ASAT test, the </w:t>
      </w:r>
      <w:r w:rsidRPr="00D36B27">
        <w:rPr>
          <w:rStyle w:val="StyleUnderline"/>
        </w:rPr>
        <w:t>scientific and technical communities and the</w:t>
      </w:r>
      <w:r w:rsidRPr="00D36B27">
        <w:rPr>
          <w:sz w:val="16"/>
        </w:rPr>
        <w:t xml:space="preserve"> </w:t>
      </w:r>
      <w:r w:rsidRPr="00D36B27">
        <w:rPr>
          <w:rStyle w:val="StyleUnderline"/>
        </w:rPr>
        <w:t>Indian Air Force leadership, as well as sections of the political leadership, started debating whether India should be developing its own ASAT capability, and whether this capability should be demonstrated or simulated</w:t>
      </w:r>
      <w:r w:rsidRPr="00D36B27">
        <w:rPr>
          <w:sz w:val="16"/>
        </w:rPr>
        <w:t>. India has a missile defense system under development, and the potential for India to acquire an ASAT capability is linked to its missile defense capabilities. The Indian Defence Research and Development Organisation has been developing missile defense capabilities independently but is also</w:t>
      </w:r>
      <w:r w:rsidRPr="00D36B27">
        <w:rPr>
          <w:rStyle w:val="StyleUnderline"/>
        </w:rPr>
        <w:t xml:space="preserve"> </w:t>
      </w:r>
      <w:r w:rsidRPr="00D36B27">
        <w:rPr>
          <w:rStyle w:val="StyleUnderline"/>
          <w:highlight w:val="green"/>
        </w:rPr>
        <w:t>increasingly looking to partner with the United States and other countries</w:t>
      </w:r>
      <w:r w:rsidRPr="00D36B27">
        <w:rPr>
          <w:rStyle w:val="StyleUnderline"/>
        </w:rPr>
        <w:t xml:space="preserve">. </w:t>
      </w:r>
      <w:r w:rsidRPr="00D36B27">
        <w:rPr>
          <w:sz w:val="16"/>
        </w:rPr>
        <w:t>In contrast, China has followed the route of developing an ASAT capability first and later developing missile defense based on its ASAT capability.¶</w:t>
      </w:r>
      <w:r w:rsidRPr="00D36B27">
        <w:rPr>
          <w:rStyle w:val="StyleUnderline"/>
          <w:sz w:val="12"/>
        </w:rPr>
        <w:t xml:space="preserve"> </w:t>
      </w:r>
      <w:r w:rsidRPr="00D36B27">
        <w:rPr>
          <w:sz w:val="16"/>
        </w:rPr>
        <w:t xml:space="preserve">How do China's space capabilities play into the regional politics of the subcontinent?¶ </w:t>
      </w:r>
      <w:r w:rsidRPr="00D36B27">
        <w:rPr>
          <w:rStyle w:val="StyleUnderline"/>
          <w:highlight w:val="green"/>
        </w:rPr>
        <w:t>India is closely monitoring China's space cooperation initiatives</w:t>
      </w:r>
      <w:r w:rsidRPr="00D36B27">
        <w:rPr>
          <w:rStyle w:val="StyleUnderline"/>
        </w:rPr>
        <w:t xml:space="preserve"> in South Asia</w:t>
      </w:r>
      <w:r w:rsidRPr="00D36B27">
        <w:rPr>
          <w:sz w:val="16"/>
        </w:rPr>
        <w:t xml:space="preserve">. China launched a satellite for Pakistan in 2011, and another for Sri Lanka in 2012. </w:t>
      </w:r>
      <w:r w:rsidRPr="00D36B27">
        <w:rPr>
          <w:rStyle w:val="StyleUnderline"/>
        </w:rPr>
        <w:t xml:space="preserve">Our concerns are informed by the nuclear precedent; cooperation with China was critical for the Pakistani program. </w:t>
      </w:r>
      <w:r w:rsidRPr="00D36B27">
        <w:rPr>
          <w:rStyle w:val="Emphasis"/>
        </w:rPr>
        <w:t>India feels that if Pakistan, which today has very limited space capabilities, cooperated with China, it could become a capable power in the space realm</w:t>
      </w:r>
      <w:r w:rsidRPr="00D36B27">
        <w:rPr>
          <w:rStyle w:val="StyleUnderline"/>
        </w:rPr>
        <w:t xml:space="preserve">. </w:t>
      </w:r>
      <w:r w:rsidRPr="00D36B27">
        <w:rPr>
          <w:sz w:val="16"/>
        </w:rPr>
        <w:t>The two major concerns are an independent Pakistani ASAT capability and further development of Pakistan's long-range missile capabilities. An ASAT capability is not quite as simple as rocket technology, but it would not be the hardest thing for Pakistan to achieve either</w:t>
      </w:r>
      <w:r w:rsidRPr="00D36B27">
        <w:rPr>
          <w:rStyle w:val="StyleUnderline"/>
        </w:rPr>
        <w:t xml:space="preserve">.¶ </w:t>
      </w:r>
      <w:r w:rsidRPr="00D36B27">
        <w:rPr>
          <w:sz w:val="16"/>
        </w:rPr>
        <w:t xml:space="preserve">For China, Sri Lanka is extremely important in the maritime security context, and for the Maritime Silk Road program. India–Sri Lanka relations have gone through ups and downs, but the new president, Maithripala Sirisena, and new prime minister, Ranil Wickremesinghe, both have a friendly disposition toward India. Nonetheless, there are strict limits to Indian influence in Colombo. Critically, Sri Lanka is in dire need of economic opportunities and faces huge developmental challenges. Even if India had all the goodwill to support and help Sri Lanka, it does not have the deep pockets that China does. </w:t>
      </w:r>
      <w:r w:rsidRPr="00D36B27">
        <w:rPr>
          <w:rStyle w:val="Emphasis"/>
          <w:highlight w:val="green"/>
        </w:rPr>
        <w:t>India is concerned that space cooperation may become yet another path for China to make inroads</w:t>
      </w:r>
      <w:r w:rsidRPr="00D36B27">
        <w:rPr>
          <w:rStyle w:val="StyleUnderline"/>
        </w:rPr>
        <w:t xml:space="preserve"> </w:t>
      </w:r>
      <w:r w:rsidRPr="00D36B27">
        <w:rPr>
          <w:sz w:val="16"/>
        </w:rPr>
        <w:t>in Colombo.</w:t>
      </w:r>
    </w:p>
    <w:p w14:paraId="26839396" w14:textId="3EF26EF4" w:rsidR="007029E5" w:rsidRPr="00D36B27" w:rsidRDefault="007029E5" w:rsidP="007029E5">
      <w:pPr>
        <w:pStyle w:val="Heading3"/>
      </w:pPr>
      <w:r w:rsidRPr="00D36B27">
        <w:t>AT Relations Resilient</w:t>
      </w:r>
    </w:p>
    <w:p w14:paraId="4B7F9ECE" w14:textId="7BBA9A14" w:rsidR="007029E5" w:rsidRPr="00D36B27" w:rsidRDefault="007029E5" w:rsidP="007029E5">
      <w:pPr>
        <w:pStyle w:val="Heading4"/>
      </w:pPr>
      <w:r w:rsidRPr="00D36B27">
        <w:t>Relations are fragile – multiple diverging interests and ideologies.</w:t>
      </w:r>
    </w:p>
    <w:p w14:paraId="79FC1348" w14:textId="294D017B" w:rsidR="007029E5" w:rsidRPr="00D36B27" w:rsidRDefault="007029E5" w:rsidP="007029E5">
      <w:r w:rsidRPr="00D36B27">
        <w:rPr>
          <w:rStyle w:val="Style13ptBold"/>
        </w:rPr>
        <w:t>Jain 6/6</w:t>
      </w:r>
      <w:r w:rsidRPr="00D36B27">
        <w:t xml:space="preserve"> (BM: political scientist and former Senior Fellow at the Indian Council of Social Sciences Research (ICSSR, New Delhi) in India; “The Trajectory of India-U.S. Relations”; 6/6/16; </w:t>
      </w:r>
      <w:hyperlink r:id="rId31" w:history="1">
        <w:r w:rsidRPr="00D36B27">
          <w:rPr>
            <w:rStyle w:val="Hyperlink"/>
          </w:rPr>
          <w:t>http://www.theglobalist.com/the-trajectory-of-india-united-states-relations</w:t>
        </w:r>
      </w:hyperlink>
      <w:r w:rsidRPr="00D36B27">
        <w:t>; DT)</w:t>
      </w:r>
    </w:p>
    <w:p w14:paraId="567CB82D" w14:textId="77777777" w:rsidR="007029E5" w:rsidRPr="00D36B27" w:rsidRDefault="007029E5" w:rsidP="007029E5">
      <w:pPr>
        <w:rPr>
          <w:u w:val="single"/>
        </w:rPr>
      </w:pPr>
      <w:r w:rsidRPr="00D36B27">
        <w:rPr>
          <w:sz w:val="16"/>
        </w:rPr>
        <w:t xml:space="preserve">These issues are likely to dominate in the coming Obama-Modi dialogue. At the same time, </w:t>
      </w:r>
      <w:r w:rsidRPr="00D36B27">
        <w:rPr>
          <w:highlight w:val="green"/>
          <w:u w:val="single"/>
        </w:rPr>
        <w:t>India has made it</w:t>
      </w:r>
      <w:r w:rsidRPr="00D36B27">
        <w:rPr>
          <w:u w:val="single"/>
        </w:rPr>
        <w:t xml:space="preserve"> unambiguously </w:t>
      </w:r>
      <w:r w:rsidRPr="00D36B27">
        <w:rPr>
          <w:highlight w:val="green"/>
          <w:u w:val="single"/>
        </w:rPr>
        <w:t>clear</w:t>
      </w:r>
      <w:r w:rsidRPr="00D36B27">
        <w:rPr>
          <w:u w:val="single"/>
        </w:rPr>
        <w:t xml:space="preserve"> to the administration </w:t>
      </w:r>
      <w:r w:rsidRPr="00D36B27">
        <w:rPr>
          <w:rStyle w:val="Emphasis"/>
          <w:highlight w:val="green"/>
        </w:rPr>
        <w:t>that it is not going to enter into the U.S. led-alliance network.</w:t>
      </w:r>
      <w:r w:rsidRPr="00D36B27">
        <w:rPr>
          <w:u w:val="single"/>
        </w:rPr>
        <w:t xml:space="preserve"> That, in Indian perception, would be tantamount to compromising its strategic autonomy and independent stance in foreign policy and diplomacy</w:t>
      </w:r>
      <w:r w:rsidRPr="00D36B27">
        <w:rPr>
          <w:sz w:val="16"/>
        </w:rPr>
        <w:t xml:space="preserve">. This sounds contradictory given the “complex interdependence” between the two countries. Unfortunately, the Indian ruling class finds it virtually impossible to get out of its straitjacket mentality, even in the fast changing globalized and interdependent world order. </w:t>
      </w:r>
      <w:r w:rsidRPr="00D36B27">
        <w:rPr>
          <w:highlight w:val="green"/>
          <w:u w:val="single"/>
        </w:rPr>
        <w:t>Other problems stemming from complex interdependence relate to regulating the “</w:t>
      </w:r>
      <w:r w:rsidRPr="00D36B27">
        <w:rPr>
          <w:rStyle w:val="Emphasis"/>
          <w:highlight w:val="green"/>
        </w:rPr>
        <w:t>overlapping interests” and divergent perceptions on global and national security issues</w:t>
      </w:r>
      <w:r w:rsidRPr="00D36B27">
        <w:rPr>
          <w:u w:val="single"/>
        </w:rPr>
        <w:t xml:space="preserve">. </w:t>
      </w:r>
      <w:r w:rsidRPr="00D36B27">
        <w:rPr>
          <w:highlight w:val="green"/>
          <w:u w:val="single"/>
        </w:rPr>
        <w:t>The gargantuan challenge before Modi and Obama is to address the persisting trust deficit between New Delhi and Washington</w:t>
      </w:r>
      <w:r w:rsidRPr="00D36B27">
        <w:rPr>
          <w:u w:val="single"/>
        </w:rPr>
        <w:t xml:space="preserve">. The fact is that both </w:t>
      </w:r>
      <w:r w:rsidRPr="00D36B27">
        <w:rPr>
          <w:highlight w:val="green"/>
          <w:u w:val="single"/>
        </w:rPr>
        <w:t>countries will continue to have divergent strategic goals and priorities on global and regional issues</w:t>
      </w:r>
      <w:r w:rsidRPr="00D36B27">
        <w:rPr>
          <w:u w:val="single"/>
        </w:rPr>
        <w:t>. These differences cover human rights, regime change in Syria and a broad spectrum of power asymmetries between the two countries</w:t>
      </w:r>
      <w:r w:rsidRPr="00D36B27">
        <w:rPr>
          <w:sz w:val="16"/>
        </w:rPr>
        <w:t xml:space="preserve">. </w:t>
      </w:r>
      <w:r w:rsidRPr="00D36B27">
        <w:rPr>
          <w:u w:val="single"/>
        </w:rPr>
        <w:t>Furthermore, psycho-cultural incompatibilities persist in terms of mutual images, belief systems, socio-cultural values and mind-sets of bureaucracies on both sides.</w:t>
      </w:r>
      <w:r w:rsidRPr="00D36B27">
        <w:rPr>
          <w:sz w:val="16"/>
        </w:rPr>
        <w:t xml:space="preserve"> At the same time, India also needs to liberate itself from the artificially created complexes such as those emanating from the past non-aligned aura of independence and autonomy in the domains of foreign policy and diplomacy. India must understand that </w:t>
      </w:r>
      <w:r w:rsidRPr="00D36B27">
        <w:rPr>
          <w:u w:val="single"/>
        </w:rPr>
        <w:t>the world is becoming more and more integrated globally, demanding a cooperative, restrained and rational approach to dealing with partners.</w:t>
      </w:r>
    </w:p>
    <w:p w14:paraId="20C19EB6" w14:textId="77777777" w:rsidR="007029E5" w:rsidRPr="00D36B27" w:rsidRDefault="007029E5" w:rsidP="007029E5"/>
    <w:p w14:paraId="0D6D6321" w14:textId="3C57EC5D" w:rsidR="00B80586" w:rsidRPr="00D36B27" w:rsidRDefault="00B80586" w:rsidP="00B80586">
      <w:pPr>
        <w:pStyle w:val="Heading2"/>
      </w:pPr>
      <w:r w:rsidRPr="00D36B27">
        <w:t>Impacts</w:t>
      </w:r>
    </w:p>
    <w:p w14:paraId="3858543E" w14:textId="370973E6" w:rsidR="00A16957" w:rsidRPr="00D36B27" w:rsidRDefault="000D0A2F" w:rsidP="000D0A2F">
      <w:pPr>
        <w:pStyle w:val="Heading3"/>
      </w:pPr>
      <w:r w:rsidRPr="00D36B27">
        <w:t>Asia Pacific</w:t>
      </w:r>
    </w:p>
    <w:p w14:paraId="00B0078A" w14:textId="4DC38F22" w:rsidR="000D0A2F" w:rsidRPr="00D36B27" w:rsidRDefault="000D0A2F" w:rsidP="000D0A2F">
      <w:pPr>
        <w:pStyle w:val="Heading4"/>
      </w:pPr>
      <w:r w:rsidRPr="00D36B27">
        <w:t xml:space="preserve">Asia Pacific </w:t>
      </w:r>
      <w:r w:rsidR="007D09F6" w:rsidRPr="00D36B27">
        <w:t>conflict</w:t>
      </w:r>
      <w:r w:rsidRPr="00D36B27">
        <w:t xml:space="preserve"> goes nuclear.</w:t>
      </w:r>
    </w:p>
    <w:p w14:paraId="7C1DE975" w14:textId="77777777" w:rsidR="000D0A2F" w:rsidRPr="00D36B27" w:rsidRDefault="000D0A2F" w:rsidP="000D0A2F">
      <w:pPr>
        <w:rPr>
          <w:rFonts w:eastAsia="Calibri"/>
        </w:rPr>
      </w:pPr>
      <w:r w:rsidRPr="00D36B27">
        <w:rPr>
          <w:rFonts w:eastAsia="Calibri"/>
          <w:b/>
          <w:bCs/>
          <w:sz w:val="26"/>
        </w:rPr>
        <w:t>Campbell 8</w:t>
      </w:r>
      <w:r w:rsidRPr="00D36B27">
        <w:rPr>
          <w:rFonts w:eastAsia="Calibri"/>
        </w:rPr>
        <w:t xml:space="preserve"> (Kurt M, Assistant Secretary of State for East Asian and Pacific Affairs, Dr. Campbell served in several capacities in government, including as Deputy Assistant Secretary of Defense for Asia and the Pacific, Director on theNational Security Council Staff, previously the Chief Executive Officer and co-founder of the Center for a New American Security (CNAS), served as Director of the Aspen Strategy Group and the Chairman of the Editorial Board of the Washington Quarterly, and was the founder and Principal of StratAsia, a strategic advisory company focused on Asia, rior to co-founding CNAS, he served as Senior Vice President, Director of the International Security Program, and the Henry A. Kissinger Chair in National Security Policy at the Center for Strategic and International Studies, doctorate in International Relation Theory from Oxford, former associate professor of public policy and international relations at the John F. Kennedy School of Government and Assistant Director of the Center for Science and International Affairs at Harvard University, member of Council on Foreign Relations and  International Institute for Strategic Studies, “The Power of Balance: America in iAsia” June 2008, </w:t>
      </w:r>
      <w:hyperlink r:id="rId32" w:history="1">
        <w:r w:rsidRPr="00D36B27">
          <w:rPr>
            <w:rFonts w:eastAsia="Calibri"/>
          </w:rPr>
          <w:t>http://www.cnas.org/files/documents/publications/CampbellPatelSingh_iAsia_June08.pdf</w:t>
        </w:r>
      </w:hyperlink>
      <w:r w:rsidRPr="00D36B27">
        <w:rPr>
          <w:rFonts w:eastAsia="Calibri"/>
        </w:rPr>
        <w:t xml:space="preserve">) </w:t>
      </w:r>
    </w:p>
    <w:p w14:paraId="229233C7" w14:textId="77777777" w:rsidR="000D0A2F" w:rsidRPr="00D36B27" w:rsidRDefault="000D0A2F" w:rsidP="000D0A2F">
      <w:pPr>
        <w:rPr>
          <w:rFonts w:eastAsia="Calibri"/>
          <w:sz w:val="16"/>
          <w:szCs w:val="22"/>
        </w:rPr>
      </w:pPr>
      <w:r w:rsidRPr="00D36B27">
        <w:rPr>
          <w:rFonts w:eastAsia="Calibri"/>
          <w:sz w:val="16"/>
          <w:szCs w:val="22"/>
        </w:rPr>
        <w:t xml:space="preserve">Asian </w:t>
      </w:r>
      <w:r w:rsidRPr="00D36B27">
        <w:rPr>
          <w:rFonts w:eastAsia="Calibri"/>
          <w:i/>
          <w:iCs/>
          <w:sz w:val="16"/>
          <w:szCs w:val="22"/>
        </w:rPr>
        <w:t xml:space="preserve">investment </w:t>
      </w:r>
      <w:r w:rsidRPr="00D36B27">
        <w:rPr>
          <w:rFonts w:eastAsia="Calibri"/>
          <w:sz w:val="16"/>
          <w:szCs w:val="22"/>
        </w:rPr>
        <w:t>is also at record levels. Asian countries lead the world with unprecedented infra</w:t>
      </w:r>
      <w:r w:rsidRPr="00D36B27">
        <w:rPr>
          <w:rFonts w:eastAsia="Calibri"/>
          <w:sz w:val="16"/>
          <w:szCs w:val="22"/>
        </w:rPr>
        <w:softHyphen/>
        <w:t>structure projects. With over $3 trillion in foreign currency reserves, Asian nations and businesses are starting to shape global economic activity. Indian firms are purchasing industrial giants such as Arcelor Steel, as well as iconic brands of its once-colonial ruler, such as Jaguar and Range Rover. China’s Lenovo bought IBM’s personal computer We call the transformations across the Asia-Pacific the emergence of “iAsia” to reflect the adoption by countries across Asia of fundamentally new stra</w:t>
      </w:r>
      <w:r w:rsidRPr="00D36B27">
        <w:rPr>
          <w:rFonts w:eastAsia="Calibri"/>
          <w:sz w:val="16"/>
          <w:szCs w:val="22"/>
        </w:rPr>
        <w:softHyphen/>
        <w:t xml:space="preserve">tegic approaches to their neighbors and the world. </w:t>
      </w:r>
      <w:r w:rsidRPr="00D36B27">
        <w:rPr>
          <w:szCs w:val="22"/>
          <w:highlight w:val="green"/>
          <w:u w:val="single"/>
        </w:rPr>
        <w:t>Asian nations are pursuing their interests with real power in a period of</w:t>
      </w:r>
      <w:r w:rsidRPr="00D36B27">
        <w:rPr>
          <w:rFonts w:eastAsia="Calibri"/>
          <w:sz w:val="16"/>
          <w:szCs w:val="22"/>
          <w:highlight w:val="green"/>
        </w:rPr>
        <w:t xml:space="preserve"> both </w:t>
      </w:r>
      <w:r w:rsidRPr="00D36B27">
        <w:rPr>
          <w:szCs w:val="22"/>
          <w:highlight w:val="green"/>
          <w:u w:val="single"/>
        </w:rPr>
        <w:t>tremendous</w:t>
      </w:r>
      <w:r w:rsidRPr="00D36B27">
        <w:rPr>
          <w:szCs w:val="22"/>
          <w:u w:val="single"/>
        </w:rPr>
        <w:t xml:space="preserve"> potential and</w:t>
      </w:r>
      <w:r w:rsidRPr="00D36B27">
        <w:rPr>
          <w:rFonts w:eastAsia="Calibri"/>
          <w:sz w:val="16"/>
          <w:szCs w:val="22"/>
        </w:rPr>
        <w:t xml:space="preserve"> great </w:t>
      </w:r>
      <w:r w:rsidRPr="00D36B27">
        <w:rPr>
          <w:szCs w:val="22"/>
          <w:highlight w:val="green"/>
          <w:u w:val="single"/>
        </w:rPr>
        <w:t>uncertainty</w:t>
      </w:r>
      <w:r w:rsidRPr="00D36B27">
        <w:rPr>
          <w:rFonts w:eastAsia="Calibri"/>
          <w:sz w:val="16"/>
          <w:szCs w:val="22"/>
        </w:rPr>
        <w:t xml:space="preserve">. iAsia is: </w:t>
      </w:r>
      <w:r w:rsidRPr="00D36B27">
        <w:rPr>
          <w:rFonts w:eastAsia="Calibri"/>
          <w:i/>
          <w:iCs/>
          <w:sz w:val="16"/>
          <w:szCs w:val="22"/>
        </w:rPr>
        <w:t xml:space="preserve">Integrating: </w:t>
      </w:r>
      <w:r w:rsidRPr="00D36B27">
        <w:rPr>
          <w:rFonts w:eastAsia="Calibri"/>
          <w:sz w:val="16"/>
          <w:szCs w:val="22"/>
        </w:rPr>
        <w:t xml:space="preserve">iAsia includes increasing economic interdependence and a flowering of multinational forums to deal with trade, cultural exchange, and, to some degree, security. </w:t>
      </w:r>
      <w:r w:rsidRPr="00D36B27">
        <w:rPr>
          <w:rFonts w:eastAsia="Calibri"/>
          <w:i/>
          <w:iCs/>
          <w:sz w:val="16"/>
          <w:szCs w:val="22"/>
        </w:rPr>
        <w:t xml:space="preserve">Innovating: </w:t>
      </w:r>
      <w:r w:rsidRPr="00D36B27">
        <w:rPr>
          <w:rFonts w:eastAsia="Calibri"/>
          <w:sz w:val="16"/>
          <w:szCs w:val="22"/>
        </w:rPr>
        <w:t xml:space="preserve">iAsia boasts the world’s most successful manufacturing and technology sectors and could start taking the lead in everything from finance to nanotech to green tech. </w:t>
      </w:r>
      <w:r w:rsidRPr="00D36B27">
        <w:rPr>
          <w:rFonts w:eastAsia="Calibri"/>
          <w:i/>
          <w:iCs/>
          <w:sz w:val="16"/>
          <w:szCs w:val="22"/>
        </w:rPr>
        <w:t xml:space="preserve">Investing: </w:t>
      </w:r>
      <w:r w:rsidRPr="00D36B27">
        <w:rPr>
          <w:rFonts w:eastAsia="Calibri"/>
          <w:sz w:val="16"/>
          <w:szCs w:val="22"/>
        </w:rPr>
        <w:t>Asian nations are developing infrastruc</w:t>
      </w:r>
      <w:r w:rsidRPr="00D36B27">
        <w:rPr>
          <w:rFonts w:eastAsia="Calibri"/>
          <w:sz w:val="16"/>
          <w:szCs w:val="22"/>
        </w:rPr>
        <w:softHyphen/>
        <w:t xml:space="preserve">ture and human capital at unprecedented rates. But </w:t>
      </w:r>
      <w:r w:rsidRPr="00D36B27">
        <w:rPr>
          <w:szCs w:val="22"/>
          <w:u w:val="single"/>
        </w:rPr>
        <w:t xml:space="preserve">the continent remains plagued by: Insecurity: </w:t>
      </w:r>
      <w:r w:rsidRPr="00D36B27">
        <w:rPr>
          <w:szCs w:val="22"/>
          <w:highlight w:val="green"/>
          <w:u w:val="single"/>
        </w:rPr>
        <w:t>Great-power rivalry is alive in Asia. Massive military investments along with historic suspicions and contemporary territorial and other conflicts make war in Asia plausible</w:t>
      </w:r>
      <w:r w:rsidRPr="00D36B27">
        <w:rPr>
          <w:rFonts w:eastAsia="Calibri"/>
          <w:sz w:val="16"/>
          <w:szCs w:val="22"/>
        </w:rPr>
        <w:t xml:space="preserve">. Instability: </w:t>
      </w:r>
      <w:r w:rsidRPr="00D36B27">
        <w:rPr>
          <w:szCs w:val="22"/>
          <w:u w:val="single"/>
        </w:rPr>
        <w:t>From environmental degradation to violent extremism to trafficking in drugs, people, and weapons, Asian nations have much to worry about.</w:t>
      </w:r>
      <w:r w:rsidRPr="00D36B27">
        <w:rPr>
          <w:rFonts w:eastAsia="Calibri"/>
          <w:sz w:val="16"/>
          <w:szCs w:val="22"/>
        </w:rPr>
        <w:t xml:space="preserve"> </w:t>
      </w:r>
      <w:r w:rsidRPr="00D36B27">
        <w:rPr>
          <w:rFonts w:eastAsia="Calibri"/>
          <w:i/>
          <w:iCs/>
          <w:sz w:val="16"/>
          <w:szCs w:val="22"/>
        </w:rPr>
        <w:t xml:space="preserve">Inequality: </w:t>
      </w:r>
      <w:r w:rsidRPr="00D36B27">
        <w:rPr>
          <w:rFonts w:eastAsia="Calibri"/>
          <w:sz w:val="16"/>
          <w:szCs w:val="22"/>
        </w:rPr>
        <w:t xml:space="preserve">Within nations and between them, </w:t>
      </w:r>
      <w:r w:rsidRPr="00D36B27">
        <w:rPr>
          <w:szCs w:val="22"/>
          <w:u w:val="single"/>
        </w:rPr>
        <w:t>inequality in Asia is more stark than anywhere else in the world. Impoverished minorities in countries like India and China, and the gap in governance and capacity within countries</w:t>
      </w:r>
      <w:r w:rsidRPr="00D36B27">
        <w:rPr>
          <w:rFonts w:eastAsia="Calibri"/>
          <w:sz w:val="16"/>
          <w:szCs w:val="22"/>
        </w:rPr>
        <w:t>, whether as back</w:t>
      </w:r>
      <w:r w:rsidRPr="00D36B27">
        <w:rPr>
          <w:rFonts w:eastAsia="Calibri"/>
          <w:sz w:val="16"/>
          <w:szCs w:val="22"/>
        </w:rPr>
        <w:softHyphen/>
        <w:t xml:space="preserve">ward as Burma or as advanced as Singapore, </w:t>
      </w:r>
      <w:r w:rsidRPr="00D36B27">
        <w:rPr>
          <w:szCs w:val="22"/>
          <w:u w:val="single"/>
        </w:rPr>
        <w:t>present unique challenges</w:t>
      </w:r>
      <w:r w:rsidRPr="00D36B27">
        <w:rPr>
          <w:rFonts w:eastAsia="Calibri"/>
          <w:sz w:val="16"/>
          <w:szCs w:val="22"/>
        </w:rPr>
        <w:t xml:space="preserve">. A traditional approach to Asia will not suffice if the United States is to both protect American interests and help iAsia realize its potential and avoid pitfalls. business and the Chinese government, along with other Asian financial players, injected billions in capital to help steady U.S. investment banks such as Merrill Lynch as the American subprime mortgage collapse unfolded. Chinese investment funds regional industrialization, which in turn creates new markets for global products. Asia now accounts for over 40 percent of global consumption of steel 4 and China is consuming almost half of world’s available concrete. 5 Natural resources from soy to copper to oil are being used by China and India at astonishing rates, driving up commodity prices and setting off alarm bells in Washington and other Western capitals. Yet </w:t>
      </w:r>
      <w:r w:rsidRPr="00D36B27">
        <w:rPr>
          <w:szCs w:val="22"/>
          <w:highlight w:val="green"/>
          <w:u w:val="single"/>
        </w:rPr>
        <w:t>Asia is not a theater at peace</w:t>
      </w:r>
      <w:r w:rsidRPr="00D36B27">
        <w:rPr>
          <w:szCs w:val="22"/>
          <w:u w:val="single"/>
        </w:rPr>
        <w:t>.</w:t>
      </w:r>
      <w:r w:rsidRPr="00D36B27">
        <w:rPr>
          <w:rFonts w:eastAsia="Calibri"/>
          <w:sz w:val="16"/>
          <w:szCs w:val="22"/>
        </w:rPr>
        <w:t xml:space="preserve"> On average, between </w:t>
      </w:r>
      <w:r w:rsidRPr="00D36B27">
        <w:rPr>
          <w:szCs w:val="22"/>
          <w:u w:val="single"/>
        </w:rPr>
        <w:t xml:space="preserve">15 and 50 people die every day from causes tied to conflict, and suspicions rooted in rivalry and nationalism run deep. The continent harbors every traditional and non-traditional challenge of our age: </w:t>
      </w:r>
      <w:r w:rsidRPr="00D36B27">
        <w:rPr>
          <w:szCs w:val="22"/>
          <w:highlight w:val="green"/>
          <w:u w:val="single"/>
        </w:rPr>
        <w:t>it is a cauldron of religious and ethnic tension</w:t>
      </w:r>
      <w:r w:rsidRPr="00D36B27">
        <w:rPr>
          <w:szCs w:val="22"/>
          <w:u w:val="single"/>
        </w:rPr>
        <w:t>; a source of terror and extrem</w:t>
      </w:r>
      <w:r w:rsidRPr="00D36B27">
        <w:rPr>
          <w:szCs w:val="22"/>
          <w:u w:val="single"/>
        </w:rPr>
        <w:softHyphen/>
        <w:t xml:space="preserve">ism; an accelerating driver of the insatiable global appetite for energy; the place where the most people will suffer the adverse effects of global climate change; the primary source of nuclear proliferation; and </w:t>
      </w:r>
      <w:r w:rsidRPr="00D36B27">
        <w:rPr>
          <w:rStyle w:val="StyleUnderline"/>
          <w:szCs w:val="22"/>
          <w:highlight w:val="green"/>
        </w:rPr>
        <w:t>the most likely theater on Earth for</w:t>
      </w:r>
      <w:r w:rsidRPr="00D36B27">
        <w:rPr>
          <w:szCs w:val="22"/>
          <w:highlight w:val="green"/>
          <w:u w:val="single"/>
        </w:rPr>
        <w:t xml:space="preserve"> a major </w:t>
      </w:r>
      <w:r w:rsidRPr="00D36B27">
        <w:rPr>
          <w:szCs w:val="22"/>
          <w:u w:val="single"/>
        </w:rPr>
        <w:t xml:space="preserve">conventional confrontation and even a </w:t>
      </w:r>
      <w:r w:rsidRPr="00D36B27">
        <w:rPr>
          <w:szCs w:val="22"/>
          <w:highlight w:val="green"/>
          <w:u w:val="single"/>
        </w:rPr>
        <w:t>nuclear conflict</w:t>
      </w:r>
      <w:r w:rsidRPr="00D36B27">
        <w:rPr>
          <w:szCs w:val="22"/>
          <w:u w:val="single"/>
        </w:rPr>
        <w:t>.</w:t>
      </w:r>
      <w:r w:rsidRPr="00D36B27">
        <w:rPr>
          <w:rFonts w:eastAsia="Calibri"/>
          <w:sz w:val="16"/>
          <w:szCs w:val="22"/>
        </w:rPr>
        <w:t xml:space="preserve"> Coexisting with the optimism of iAsia are the ingredients for </w:t>
      </w:r>
      <w:r w:rsidRPr="00D36B27">
        <w:rPr>
          <w:szCs w:val="22"/>
          <w:highlight w:val="green"/>
          <w:u w:val="single"/>
        </w:rPr>
        <w:t>internal strife, non-traditional threats like terrorism, and traditional interstate conflict,</w:t>
      </w:r>
      <w:r w:rsidRPr="00D36B27">
        <w:rPr>
          <w:szCs w:val="22"/>
          <w:u w:val="single"/>
        </w:rPr>
        <w:t xml:space="preserve"> which </w:t>
      </w:r>
      <w:r w:rsidRPr="00D36B27">
        <w:rPr>
          <w:szCs w:val="22"/>
          <w:highlight w:val="green"/>
          <w:u w:val="single"/>
        </w:rPr>
        <w:t>are all</w:t>
      </w:r>
      <w:r w:rsidRPr="00D36B27">
        <w:rPr>
          <w:rFonts w:eastAsia="Calibri"/>
          <w:b/>
          <w:szCs w:val="22"/>
          <w:highlight w:val="green"/>
          <w:u w:val="single"/>
        </w:rPr>
        <w:t xml:space="preserve"> </w:t>
      </w:r>
      <w:r w:rsidRPr="00D36B27">
        <w:rPr>
          <w:rStyle w:val="StyleUnderline"/>
          <w:szCs w:val="22"/>
          <w:highlight w:val="green"/>
        </w:rPr>
        <w:t>magnified by the risk of miscalculation</w:t>
      </w:r>
      <w:r w:rsidRPr="00D36B27">
        <w:rPr>
          <w:rStyle w:val="StyleUnderline"/>
          <w:szCs w:val="22"/>
        </w:rPr>
        <w:t xml:space="preserve"> or poor decision-making</w:t>
      </w:r>
      <w:r w:rsidRPr="00D36B27">
        <w:rPr>
          <w:rFonts w:eastAsia="Calibri"/>
          <w:sz w:val="16"/>
          <w:szCs w:val="22"/>
        </w:rPr>
        <w:t>.</w:t>
      </w:r>
    </w:p>
    <w:p w14:paraId="2366CBB1" w14:textId="39A104EA" w:rsidR="000D0A2F" w:rsidRPr="00D36B27" w:rsidRDefault="000D0A2F" w:rsidP="000D0A2F">
      <w:pPr>
        <w:pStyle w:val="Heading3"/>
      </w:pPr>
      <w:r w:rsidRPr="00D36B27">
        <w:t>Indian Ocean</w:t>
      </w:r>
    </w:p>
    <w:p w14:paraId="30A7A82A" w14:textId="052EE916" w:rsidR="007D09F6" w:rsidRPr="00D36B27" w:rsidRDefault="007D09F6" w:rsidP="007D09F6">
      <w:pPr>
        <w:pStyle w:val="Heading4"/>
      </w:pPr>
      <w:r w:rsidRPr="00D36B27">
        <w:t xml:space="preserve">Indian Ocean </w:t>
      </w:r>
      <w:r w:rsidR="00EE0FDF" w:rsidRPr="00D36B27">
        <w:t>disputes</w:t>
      </w:r>
      <w:r w:rsidRPr="00D36B27">
        <w:t xml:space="preserve"> </w:t>
      </w:r>
      <w:r w:rsidR="00EE0FDF" w:rsidRPr="00D36B27">
        <w:t>go</w:t>
      </w:r>
      <w:r w:rsidRPr="00D36B27">
        <w:t xml:space="preserve"> nuclear.</w:t>
      </w:r>
    </w:p>
    <w:p w14:paraId="2AEB1340" w14:textId="25760D4A" w:rsidR="007D09F6" w:rsidRPr="00D36B27" w:rsidRDefault="007D09F6" w:rsidP="007D09F6">
      <w:r w:rsidRPr="00D36B27">
        <w:rPr>
          <w:rStyle w:val="Style13ptBold"/>
        </w:rPr>
        <w:t>Navarro 15</w:t>
      </w:r>
      <w:r w:rsidRPr="00D36B27">
        <w:t xml:space="preserve"> (Peter Navarro is a professor of Economics and Public Policy at The Paul Merage School of Business, University of California-Irvine; "How China and India May Come to Blows"; 11-4-2015; Globalist; http://www.theglobalist.com/china-india-south-asia-war-politics/; DT)</w:t>
      </w:r>
    </w:p>
    <w:p w14:paraId="5C843960" w14:textId="73B092A2" w:rsidR="007D09F6" w:rsidRPr="00D36B27" w:rsidRDefault="007D09F6" w:rsidP="007D09F6">
      <w:pPr>
        <w:rPr>
          <w:sz w:val="16"/>
        </w:rPr>
      </w:pPr>
      <w:r w:rsidRPr="00D36B27">
        <w:rPr>
          <w:sz w:val="16"/>
        </w:rPr>
        <w:t xml:space="preserve">From Pakistan to Tibet </w:t>
      </w:r>
      <w:r w:rsidRPr="00D36B27">
        <w:rPr>
          <w:rStyle w:val="StyleUnderline"/>
          <w:highlight w:val="green"/>
        </w:rPr>
        <w:t>Beyond</w:t>
      </w:r>
      <w:r w:rsidRPr="00D36B27">
        <w:rPr>
          <w:rStyle w:val="StyleUnderline"/>
        </w:rPr>
        <w:t xml:space="preserve"> these </w:t>
      </w:r>
      <w:r w:rsidRPr="00D36B27">
        <w:rPr>
          <w:rStyle w:val="StyleUnderline"/>
          <w:highlight w:val="green"/>
        </w:rPr>
        <w:t>territorial and water disputes creating</w:t>
      </w:r>
      <w:r w:rsidRPr="00D36B27">
        <w:rPr>
          <w:rStyle w:val="StyleUnderline"/>
        </w:rPr>
        <w:t xml:space="preserve"> plenty of </w:t>
      </w:r>
      <w:r w:rsidRPr="00D36B27">
        <w:rPr>
          <w:rStyle w:val="StyleUnderline"/>
          <w:highlight w:val="green"/>
        </w:rPr>
        <w:t>friction between India and China, there are</w:t>
      </w:r>
      <w:r w:rsidRPr="00D36B27">
        <w:rPr>
          <w:rStyle w:val="StyleUnderline"/>
        </w:rPr>
        <w:t xml:space="preserve"> also other perennial </w:t>
      </w:r>
      <w:r w:rsidRPr="00D36B27">
        <w:rPr>
          <w:rStyle w:val="StyleUnderline"/>
          <w:highlight w:val="green"/>
        </w:rPr>
        <w:t>triggers</w:t>
      </w:r>
      <w:r w:rsidRPr="00D36B27">
        <w:rPr>
          <w:rStyle w:val="StyleUnderline"/>
        </w:rPr>
        <w:t xml:space="preserve">, perhaps </w:t>
      </w:r>
      <w:r w:rsidRPr="00D36B27">
        <w:rPr>
          <w:rStyle w:val="StyleUnderline"/>
          <w:highlight w:val="green"/>
        </w:rPr>
        <w:t>none</w:t>
      </w:r>
      <w:r w:rsidRPr="00D36B27">
        <w:rPr>
          <w:rStyle w:val="StyleUnderline"/>
        </w:rPr>
        <w:t xml:space="preserve"> of them </w:t>
      </w:r>
      <w:r w:rsidRPr="00D36B27">
        <w:rPr>
          <w:rStyle w:val="StyleUnderline"/>
          <w:highlight w:val="green"/>
        </w:rPr>
        <w:t>bigger than</w:t>
      </w:r>
      <w:r w:rsidRPr="00D36B27">
        <w:rPr>
          <w:rStyle w:val="StyleUnderline"/>
        </w:rPr>
        <w:t xml:space="preserve"> the </w:t>
      </w:r>
      <w:r w:rsidRPr="00D36B27">
        <w:rPr>
          <w:rStyle w:val="StyleUnderline"/>
          <w:highlight w:val="green"/>
        </w:rPr>
        <w:t>Pakistan</w:t>
      </w:r>
      <w:r w:rsidRPr="00D36B27">
        <w:rPr>
          <w:rStyle w:val="StyleUnderline"/>
        </w:rPr>
        <w:t xml:space="preserve"> issue</w:t>
      </w:r>
      <w:r w:rsidRPr="00D36B27">
        <w:rPr>
          <w:sz w:val="16"/>
        </w:rPr>
        <w:t xml:space="preserve">. </w:t>
      </w:r>
      <w:r w:rsidRPr="00D36B27">
        <w:rPr>
          <w:rStyle w:val="StyleUnderline"/>
        </w:rPr>
        <w:t>India quite correctly blames China both for its substantial arms sales to Pakistan and for providing its archenemy with the expertise and technology to become a nuclear power</w:t>
      </w:r>
      <w:r w:rsidRPr="00D36B27">
        <w:rPr>
          <w:sz w:val="16"/>
        </w:rPr>
        <w:t xml:space="preserve">. And just </w:t>
      </w:r>
      <w:r w:rsidRPr="00D36B27">
        <w:rPr>
          <w:rStyle w:val="Emphasis"/>
          <w:highlight w:val="green"/>
        </w:rPr>
        <w:t>why is China so cozy with Pakistan? Because it views the Islamic state</w:t>
      </w:r>
      <w:r w:rsidRPr="00D36B27">
        <w:rPr>
          <w:rStyle w:val="Emphasis"/>
        </w:rPr>
        <w:t xml:space="preserve"> both as a gateway to South Asia as well </w:t>
      </w:r>
      <w:r w:rsidRPr="00D36B27">
        <w:rPr>
          <w:rStyle w:val="Emphasis"/>
          <w:highlight w:val="green"/>
        </w:rPr>
        <w:t>as a buffer state against India</w:t>
      </w:r>
      <w:r w:rsidRPr="00D36B27">
        <w:rPr>
          <w:rStyle w:val="Emphasis"/>
        </w:rPr>
        <w:t xml:space="preserve"> itself.</w:t>
      </w:r>
      <w:r w:rsidRPr="00D36B27">
        <w:rPr>
          <w:sz w:val="16"/>
        </w:rPr>
        <w:t xml:space="preserve"> It is important to realize that this special China-Pakistan bond is not a recent development. In fact, it dates back to the 1962 Sino-Indian War and the unraveling of strong relations between Nehru’s India and Mao’s China. In addition, </w:t>
      </w:r>
      <w:r w:rsidRPr="00D36B27">
        <w:rPr>
          <w:rStyle w:val="StyleUnderline"/>
        </w:rPr>
        <w:t>Pakistan has built a massive port at Gwadar that is likely to become an increasingly important port of call for China’s growing navy</w:t>
      </w:r>
      <w:r w:rsidRPr="00D36B27">
        <w:rPr>
          <w:sz w:val="16"/>
        </w:rPr>
        <w:t xml:space="preserve">. The “will there be war?” problem is that, </w:t>
      </w:r>
      <w:r w:rsidRPr="00D36B27">
        <w:rPr>
          <w:rStyle w:val="Emphasis"/>
          <w:highlight w:val="green"/>
        </w:rPr>
        <w:t>as China begins to project its naval power into the Indian Ocean</w:t>
      </w:r>
      <w:r w:rsidRPr="00D36B27">
        <w:rPr>
          <w:rStyle w:val="StyleUnderline"/>
        </w:rPr>
        <w:t xml:space="preserve"> and uses Pakistan as a basing area, </w:t>
      </w:r>
      <w:r w:rsidRPr="00D36B27">
        <w:rPr>
          <w:rStyle w:val="Emphasis"/>
          <w:highlight w:val="green"/>
        </w:rPr>
        <w:t>the scope for a second Sino-Indian War will mount</w:t>
      </w:r>
      <w:r w:rsidRPr="00D36B27">
        <w:rPr>
          <w:sz w:val="16"/>
        </w:rPr>
        <w:t xml:space="preserve">. As for whether India and China would actually ever really go to war over Tibet or water or anything else, some experts argue that this is impossible. The argument they base their assessment on is that </w:t>
      </w:r>
      <w:r w:rsidRPr="00D36B27">
        <w:rPr>
          <w:rStyle w:val="Emphasis"/>
          <w:highlight w:val="green"/>
        </w:rPr>
        <w:t>both states are</w:t>
      </w:r>
      <w:r w:rsidRPr="00D36B27">
        <w:rPr>
          <w:rStyle w:val="Emphasis"/>
        </w:rPr>
        <w:t xml:space="preserve"> very capable and </w:t>
      </w:r>
      <w:r w:rsidRPr="00D36B27">
        <w:rPr>
          <w:rStyle w:val="Emphasis"/>
          <w:highlight w:val="green"/>
        </w:rPr>
        <w:t>well-equipped nuclear powers</w:t>
      </w:r>
      <w:r w:rsidRPr="00D36B27">
        <w:rPr>
          <w:sz w:val="16"/>
        </w:rPr>
        <w:t xml:space="preserve">. One should certainly hope so, but </w:t>
      </w:r>
      <w:r w:rsidRPr="00D36B27">
        <w:rPr>
          <w:rStyle w:val="Emphasis"/>
          <w:highlight w:val="green"/>
        </w:rPr>
        <w:t>there is no guarantee</w:t>
      </w:r>
      <w:r w:rsidRPr="00D36B27">
        <w:rPr>
          <w:rStyle w:val="Emphasis"/>
        </w:rPr>
        <w:t xml:space="preserve"> whatsoever </w:t>
      </w:r>
      <w:r w:rsidRPr="00D36B27">
        <w:rPr>
          <w:rStyle w:val="Emphasis"/>
          <w:highlight w:val="green"/>
        </w:rPr>
        <w:t>that restraint will prevail</w:t>
      </w:r>
      <w:r w:rsidRPr="00D36B27">
        <w:rPr>
          <w:sz w:val="16"/>
        </w:rPr>
        <w:t>.</w:t>
      </w:r>
    </w:p>
    <w:p w14:paraId="2EEC3712" w14:textId="47FBD6A8" w:rsidR="000D0A2F" w:rsidRPr="00D36B27" w:rsidRDefault="000D0A2F" w:rsidP="000D0A2F">
      <w:pPr>
        <w:pStyle w:val="Heading3"/>
      </w:pPr>
      <w:r w:rsidRPr="00D36B27">
        <w:t>Climate Change</w:t>
      </w:r>
    </w:p>
    <w:p w14:paraId="02641886" w14:textId="77777777" w:rsidR="00EE0FDF" w:rsidRPr="00D36B27" w:rsidRDefault="00EE0FDF" w:rsidP="00EE0FDF">
      <w:pPr>
        <w:pStyle w:val="Heading4"/>
      </w:pPr>
      <w:r w:rsidRPr="00D36B27">
        <w:t xml:space="preserve">Warming causes extinction. </w:t>
      </w:r>
    </w:p>
    <w:p w14:paraId="550D7E48" w14:textId="77777777" w:rsidR="00EE0FDF" w:rsidRPr="00D36B27" w:rsidRDefault="00EE0FDF" w:rsidP="00EE0FDF">
      <w:r w:rsidRPr="00D36B27">
        <w:rPr>
          <w:rStyle w:val="Style13ptBold"/>
        </w:rPr>
        <w:t>Flournoy 12</w:t>
      </w:r>
      <w:r w:rsidRPr="00D36B27">
        <w:t> -- Citing Feng Hsu, PhD NASA Scientist @ the Goddard Space Flight Center. Don Flournoy is a PhD and MA from the University of Texas, Former Dean of the University College @ Ohio University, Former Associate Dean @ State University of New York and Case Institute of Technology, Project Manager for University/Industry Experiments for the NASA ACTS Satellite, Currently Professor of Telecommunications @ Scripps College of Communications @ Ohio University (Don, "Solar Power Satellites," January, Springer Briefs in Space Development, Book, p. 10-11</w:t>
      </w:r>
    </w:p>
    <w:p w14:paraId="01B27371" w14:textId="77777777" w:rsidR="00EE0FDF" w:rsidRPr="00D36B27" w:rsidRDefault="00EE0FDF" w:rsidP="00EE0FDF">
      <w:pPr>
        <w:rPr>
          <w:sz w:val="16"/>
          <w:szCs w:val="22"/>
        </w:rPr>
      </w:pPr>
      <w:r w:rsidRPr="00D36B27">
        <w:rPr>
          <w:sz w:val="16"/>
          <w:szCs w:val="22"/>
        </w:rPr>
        <w:t>In the Online Journal of Space Communication , Dr. Feng Hsu, a  NASA scientist at Goddard Space Flight Center, a research center in the forefront of science of space and Earth, writes, “</w:t>
      </w:r>
      <w:r w:rsidRPr="00D36B27">
        <w:rPr>
          <w:bCs/>
          <w:szCs w:val="22"/>
          <w:highlight w:val="green"/>
          <w:u w:val="single"/>
        </w:rPr>
        <w:t xml:space="preserve">The </w:t>
      </w:r>
      <w:r w:rsidRPr="00D36B27">
        <w:rPr>
          <w:bCs/>
          <w:szCs w:val="22"/>
          <w:u w:val="single"/>
        </w:rPr>
        <w:t>evidence of global warming is alarming</w:t>
      </w:r>
      <w:r w:rsidRPr="00D36B27">
        <w:rPr>
          <w:sz w:val="16"/>
          <w:szCs w:val="22"/>
        </w:rPr>
        <w:t xml:space="preserve">,” noting the </w:t>
      </w:r>
      <w:r w:rsidRPr="00D36B27">
        <w:rPr>
          <w:bCs/>
          <w:szCs w:val="22"/>
          <w:highlight w:val="green"/>
          <w:u w:val="single"/>
        </w:rPr>
        <w:t>potential for a</w:t>
      </w:r>
      <w:r w:rsidRPr="00D36B27">
        <w:rPr>
          <w:sz w:val="16"/>
          <w:szCs w:val="22"/>
          <w:highlight w:val="green"/>
        </w:rPr>
        <w:t xml:space="preserve"> </w:t>
      </w:r>
      <w:r w:rsidRPr="00D36B27">
        <w:rPr>
          <w:bCs/>
          <w:szCs w:val="22"/>
          <w:highlight w:val="green"/>
          <w:u w:val="single"/>
        </w:rPr>
        <w:t>catastrophic planetary climate change</w:t>
      </w:r>
      <w:r w:rsidRPr="00D36B27">
        <w:rPr>
          <w:sz w:val="16"/>
          <w:szCs w:val="22"/>
          <w:highlight w:val="green"/>
        </w:rPr>
        <w:t xml:space="preserve"> </w:t>
      </w:r>
      <w:r w:rsidRPr="00D36B27">
        <w:rPr>
          <w:bCs/>
          <w:szCs w:val="22"/>
          <w:highlight w:val="green"/>
          <w:u w:val="single"/>
        </w:rPr>
        <w:t>is real and troubling</w:t>
      </w:r>
      <w:r w:rsidRPr="00D36B27">
        <w:rPr>
          <w:sz w:val="16"/>
          <w:szCs w:val="22"/>
        </w:rPr>
        <w:t> (Hsu 2010 ) . Hsu and his </w:t>
      </w:r>
      <w:r w:rsidRPr="00D36B27">
        <w:rPr>
          <w:bCs/>
          <w:szCs w:val="22"/>
          <w:highlight w:val="green"/>
          <w:u w:val="single"/>
        </w:rPr>
        <w:t>NASA</w:t>
      </w:r>
      <w:r w:rsidRPr="00D36B27">
        <w:rPr>
          <w:sz w:val="16"/>
          <w:szCs w:val="22"/>
        </w:rPr>
        <w:t xml:space="preserve"> colleagues </w:t>
      </w:r>
      <w:r w:rsidRPr="00D36B27">
        <w:rPr>
          <w:bCs/>
          <w:szCs w:val="22"/>
          <w:highlight w:val="green"/>
          <w:u w:val="single"/>
        </w:rPr>
        <w:t>were</w:t>
      </w:r>
      <w:r w:rsidRPr="00D36B27">
        <w:rPr>
          <w:sz w:val="16"/>
          <w:szCs w:val="22"/>
        </w:rPr>
        <w:t xml:space="preserve"> engaged in </w:t>
      </w:r>
      <w:r w:rsidRPr="00D36B27">
        <w:rPr>
          <w:bCs/>
          <w:szCs w:val="22"/>
          <w:highlight w:val="green"/>
          <w:u w:val="single"/>
        </w:rPr>
        <w:t>monitoring</w:t>
      </w:r>
      <w:r w:rsidRPr="00D36B27">
        <w:rPr>
          <w:bCs/>
          <w:szCs w:val="22"/>
          <w:u w:val="single"/>
        </w:rPr>
        <w:t xml:space="preserve"> and analyzing climate changes on a global scale, through which they received first-hand scientific information and data</w:t>
      </w:r>
      <w:r w:rsidRPr="00D36B27">
        <w:rPr>
          <w:sz w:val="16"/>
          <w:szCs w:val="22"/>
        </w:rPr>
        <w:t xml:space="preserve"> relating to global warming issues, </w:t>
      </w:r>
      <w:r w:rsidRPr="00D36B27">
        <w:rPr>
          <w:bCs/>
          <w:szCs w:val="22"/>
          <w:u w:val="single"/>
        </w:rPr>
        <w:t>including</w:t>
      </w:r>
      <w:r w:rsidRPr="00D36B27">
        <w:rPr>
          <w:sz w:val="16"/>
          <w:szCs w:val="22"/>
        </w:rPr>
        <w:t xml:space="preserve"> the dynamics of </w:t>
      </w:r>
      <w:r w:rsidRPr="00D36B27">
        <w:rPr>
          <w:bCs/>
          <w:szCs w:val="22"/>
          <w:highlight w:val="green"/>
          <w:u w:val="single"/>
        </w:rPr>
        <w:t>polar ice cap melting</w:t>
      </w:r>
      <w:r w:rsidRPr="00D36B27">
        <w:rPr>
          <w:bCs/>
          <w:szCs w:val="22"/>
          <w:u w:val="single"/>
        </w:rPr>
        <w:t>.</w:t>
      </w:r>
      <w:r w:rsidRPr="00D36B27">
        <w:rPr>
          <w:sz w:val="16"/>
          <w:szCs w:val="22"/>
        </w:rPr>
        <w:t xml:space="preserve"> After discussing this research with colleagues who were world experts on the subject, he wrote: </w:t>
      </w:r>
      <w:r w:rsidRPr="00D36B27">
        <w:rPr>
          <w:bCs/>
          <w:szCs w:val="22"/>
          <w:u w:val="single"/>
        </w:rPr>
        <w:t xml:space="preserve">I now have no doubt </w:t>
      </w:r>
      <w:r w:rsidRPr="00D36B27">
        <w:rPr>
          <w:bCs/>
          <w:szCs w:val="22"/>
          <w:highlight w:val="green"/>
          <w:u w:val="single"/>
        </w:rPr>
        <w:t>global temperatures are rising,</w:t>
      </w:r>
      <w:r w:rsidRPr="00D36B27">
        <w:rPr>
          <w:bCs/>
          <w:szCs w:val="22"/>
          <w:u w:val="single"/>
        </w:rPr>
        <w:t xml:space="preserve"> and</w:t>
      </w:r>
      <w:r w:rsidRPr="00D36B27">
        <w:rPr>
          <w:sz w:val="16"/>
          <w:szCs w:val="22"/>
        </w:rPr>
        <w:t xml:space="preserve"> that </w:t>
      </w:r>
      <w:r w:rsidRPr="00D36B27">
        <w:rPr>
          <w:bCs/>
          <w:szCs w:val="22"/>
          <w:u w:val="single"/>
        </w:rPr>
        <w:t>global warming is a serious problem confronting all of humanity</w:t>
      </w:r>
      <w:r w:rsidRPr="00D36B27">
        <w:rPr>
          <w:sz w:val="16"/>
          <w:szCs w:val="22"/>
        </w:rPr>
        <w:t xml:space="preserve">. </w:t>
      </w:r>
      <w:r w:rsidRPr="00D36B27">
        <w:rPr>
          <w:bCs/>
          <w:szCs w:val="22"/>
          <w:u w:val="single"/>
        </w:rPr>
        <w:t>No matter whether these trends are due to human interference or</w:t>
      </w:r>
      <w:r w:rsidRPr="00D36B27">
        <w:rPr>
          <w:sz w:val="16"/>
          <w:szCs w:val="22"/>
        </w:rPr>
        <w:t xml:space="preserve"> to the </w:t>
      </w:r>
      <w:r w:rsidRPr="00D36B27">
        <w:rPr>
          <w:bCs/>
          <w:szCs w:val="22"/>
          <w:u w:val="single"/>
        </w:rPr>
        <w:t>cosmic cycling</w:t>
      </w:r>
      <w:r w:rsidRPr="00D36B27">
        <w:rPr>
          <w:sz w:val="16"/>
          <w:szCs w:val="22"/>
        </w:rPr>
        <w:t xml:space="preserve"> of our solar system, there are two basic facts that are crystal clear: (a) </w:t>
      </w:r>
      <w:r w:rsidRPr="00D36B27">
        <w:rPr>
          <w:bCs/>
          <w:szCs w:val="22"/>
          <w:highlight w:val="green"/>
          <w:u w:val="single"/>
        </w:rPr>
        <w:t>there is</w:t>
      </w:r>
      <w:r w:rsidRPr="00D36B27">
        <w:rPr>
          <w:sz w:val="16"/>
          <w:szCs w:val="22"/>
          <w:highlight w:val="green"/>
        </w:rPr>
        <w:t xml:space="preserve"> </w:t>
      </w:r>
      <w:r w:rsidRPr="00D36B27">
        <w:rPr>
          <w:bCs/>
          <w:szCs w:val="22"/>
          <w:highlight w:val="green"/>
          <w:u w:val="single"/>
        </w:rPr>
        <w:t>overwhelming scientific evidence</w:t>
      </w:r>
      <w:r w:rsidRPr="00D36B27">
        <w:rPr>
          <w:sz w:val="16"/>
          <w:szCs w:val="22"/>
          <w:highlight w:val="green"/>
        </w:rPr>
        <w:t xml:space="preserve"> </w:t>
      </w:r>
      <w:r w:rsidRPr="00D36B27">
        <w:rPr>
          <w:bCs/>
          <w:szCs w:val="22"/>
          <w:highlight w:val="green"/>
          <w:u w:val="single"/>
        </w:rPr>
        <w:t>showing</w:t>
      </w:r>
      <w:r w:rsidRPr="00D36B27">
        <w:rPr>
          <w:bCs/>
          <w:szCs w:val="22"/>
          <w:u w:val="single"/>
        </w:rPr>
        <w:t xml:space="preserve"> positive correlations between </w:t>
      </w:r>
      <w:r w:rsidRPr="00D36B27">
        <w:rPr>
          <w:bCs/>
          <w:szCs w:val="22"/>
          <w:highlight w:val="green"/>
          <w:u w:val="single"/>
        </w:rPr>
        <w:t>the level of CO2 concentrations in Earth’s atmosphere</w:t>
      </w:r>
      <w:r w:rsidRPr="00D36B27">
        <w:rPr>
          <w:bCs/>
          <w:szCs w:val="22"/>
          <w:u w:val="single"/>
        </w:rPr>
        <w:t> with respect to</w:t>
      </w:r>
      <w:r w:rsidRPr="00D36B27">
        <w:rPr>
          <w:sz w:val="16"/>
          <w:szCs w:val="22"/>
        </w:rPr>
        <w:t xml:space="preserve"> the </w:t>
      </w:r>
      <w:r w:rsidRPr="00D36B27">
        <w:rPr>
          <w:bCs/>
          <w:szCs w:val="22"/>
          <w:u w:val="single"/>
        </w:rPr>
        <w:t>historical fluctuations of global temperature changes; and</w:t>
      </w:r>
      <w:r w:rsidRPr="00D36B27">
        <w:rPr>
          <w:sz w:val="16"/>
          <w:szCs w:val="22"/>
        </w:rPr>
        <w:t> (b) </w:t>
      </w:r>
      <w:r w:rsidRPr="00D36B27">
        <w:rPr>
          <w:bCs/>
          <w:szCs w:val="22"/>
          <w:u w:val="single"/>
        </w:rPr>
        <w:t>the</w:t>
      </w:r>
      <w:r w:rsidRPr="00D36B27">
        <w:rPr>
          <w:sz w:val="16"/>
          <w:szCs w:val="22"/>
        </w:rPr>
        <w:t xml:space="preserve"> </w:t>
      </w:r>
      <w:r w:rsidRPr="00D36B27">
        <w:rPr>
          <w:bCs/>
          <w:szCs w:val="22"/>
          <w:u w:val="single"/>
        </w:rPr>
        <w:t>overwhelming majority of the world’s scientific community</w:t>
      </w:r>
      <w:r w:rsidRPr="00D36B27">
        <w:rPr>
          <w:sz w:val="16"/>
          <w:szCs w:val="22"/>
        </w:rPr>
        <w:t xml:space="preserve"> </w:t>
      </w:r>
      <w:r w:rsidRPr="00D36B27">
        <w:rPr>
          <w:bCs/>
          <w:szCs w:val="22"/>
          <w:u w:val="single"/>
        </w:rPr>
        <w:t>is in agreement about the risks of a</w:t>
      </w:r>
      <w:r w:rsidRPr="00D36B27">
        <w:rPr>
          <w:sz w:val="16"/>
          <w:szCs w:val="22"/>
        </w:rPr>
        <w:t xml:space="preserve"> </w:t>
      </w:r>
      <w:r w:rsidRPr="00D36B27">
        <w:rPr>
          <w:bCs/>
          <w:szCs w:val="22"/>
          <w:u w:val="single"/>
        </w:rPr>
        <w:t>potential catastrophic global climate change</w:t>
      </w:r>
      <w:r w:rsidRPr="00D36B27">
        <w:rPr>
          <w:sz w:val="16"/>
          <w:szCs w:val="22"/>
        </w:rPr>
        <w:t xml:space="preserve">. That is, </w:t>
      </w:r>
      <w:r w:rsidRPr="00D36B27">
        <w:rPr>
          <w:bCs/>
          <w:szCs w:val="22"/>
          <w:u w:val="single"/>
        </w:rPr>
        <w:t>if</w:t>
      </w:r>
      <w:r w:rsidRPr="00D36B27">
        <w:rPr>
          <w:sz w:val="16"/>
          <w:szCs w:val="22"/>
        </w:rPr>
        <w:t xml:space="preserve"> we </w:t>
      </w:r>
      <w:r w:rsidRPr="00D36B27">
        <w:rPr>
          <w:bCs/>
          <w:szCs w:val="22"/>
          <w:u w:val="single"/>
        </w:rPr>
        <w:t>humans continue to ignore this problem</w:t>
      </w:r>
      <w:r w:rsidRPr="00D36B27">
        <w:rPr>
          <w:sz w:val="16"/>
          <w:szCs w:val="22"/>
        </w:rPr>
        <w:t xml:space="preserve"> and do nothing, if we continue dumping huge quantities of greenhouse gases into Earth’s biosphere, </w:t>
      </w:r>
      <w:r w:rsidRPr="00D36B27">
        <w:rPr>
          <w:bCs/>
          <w:szCs w:val="22"/>
          <w:u w:val="single"/>
        </w:rPr>
        <w:t>humanity will be at dire risk</w:t>
      </w:r>
      <w:r w:rsidRPr="00D36B27">
        <w:rPr>
          <w:sz w:val="16"/>
          <w:szCs w:val="22"/>
        </w:rPr>
        <w:t> (Hsu 2010 ) . As a technology risk assessment expert, Hsu says he can show with some confidence that the planet will face more risk doing nothing to curb its fossil-based energy addictions than it will in making a fundamental shift in its energy supply. “This,” he writes, “is because </w:t>
      </w:r>
      <w:r w:rsidRPr="00D36B27">
        <w:rPr>
          <w:bCs/>
          <w:szCs w:val="22"/>
          <w:highlight w:val="green"/>
          <w:u w:val="single"/>
        </w:rPr>
        <w:t>the risks of a catastrophic anthropogenic climate change can</w:t>
      </w:r>
      <w:r w:rsidRPr="00D36B27">
        <w:rPr>
          <w:sz w:val="16"/>
          <w:szCs w:val="22"/>
          <w:highlight w:val="green"/>
        </w:rPr>
        <w:t xml:space="preserve"> </w:t>
      </w:r>
      <w:r w:rsidRPr="00D36B27">
        <w:rPr>
          <w:bCs/>
          <w:szCs w:val="22"/>
          <w:highlight w:val="green"/>
          <w:u w:val="single"/>
        </w:rPr>
        <w:t>be</w:t>
      </w:r>
      <w:r w:rsidRPr="00D36B27">
        <w:rPr>
          <w:sz w:val="16"/>
          <w:szCs w:val="22"/>
        </w:rPr>
        <w:t xml:space="preserve"> potentially </w:t>
      </w:r>
      <w:r w:rsidRPr="00D36B27">
        <w:rPr>
          <w:b/>
          <w:szCs w:val="22"/>
          <w:highlight w:val="green"/>
          <w:u w:val="single"/>
          <w:bdr w:val="single" w:sz="4" w:space="0" w:color="auto"/>
        </w:rPr>
        <w:t>the extinction of human species</w:t>
      </w:r>
      <w:r w:rsidRPr="00D36B27">
        <w:rPr>
          <w:sz w:val="16"/>
          <w:szCs w:val="22"/>
        </w:rPr>
        <w:t>, a risk that is simply too high for us to take any chances” (Hsu 2010 ) </w:t>
      </w:r>
    </w:p>
    <w:p w14:paraId="2FA4ACB6" w14:textId="3D869F9D" w:rsidR="00A16957" w:rsidRPr="00D36B27" w:rsidRDefault="00EE0FDF" w:rsidP="00A16957">
      <w:pPr>
        <w:pStyle w:val="Heading3"/>
      </w:pPr>
      <w:r w:rsidRPr="00D36B27">
        <w:t>Indo-Pak</w:t>
      </w:r>
    </w:p>
    <w:p w14:paraId="5B8281F4" w14:textId="13598B15" w:rsidR="00A16957" w:rsidRPr="00D36B27" w:rsidRDefault="00A16957" w:rsidP="00A16957">
      <w:pPr>
        <w:pStyle w:val="Heading4"/>
      </w:pPr>
      <w:r w:rsidRPr="00D36B27">
        <w:t>A political transformation of Pakistan can only be accomplished through US-India coop</w:t>
      </w:r>
      <w:r w:rsidR="00EE0FDF" w:rsidRPr="00D36B27">
        <w:t>.</w:t>
      </w:r>
    </w:p>
    <w:p w14:paraId="38C0648D" w14:textId="2E2317EC" w:rsidR="00A16957" w:rsidRPr="00D36B27" w:rsidRDefault="00EE0FDF" w:rsidP="00A16957">
      <w:r w:rsidRPr="00D36B27">
        <w:rPr>
          <w:rStyle w:val="Style13ptBold"/>
        </w:rPr>
        <w:t xml:space="preserve">Joshi et. </w:t>
      </w:r>
      <w:r w:rsidR="00A16957" w:rsidRPr="00D36B27">
        <w:rPr>
          <w:rStyle w:val="Style13ptBold"/>
        </w:rPr>
        <w:t>al 13</w:t>
      </w:r>
      <w:r w:rsidR="00A16957" w:rsidRPr="00D36B27">
        <w:t xml:space="preserve"> (Sunjoy, C. Raja Mohan, Vikram Sood, Rajeswari Pillai Rajagopalan, Ph.D., James Jay Carafano, Ph.D., Walter Lohman, Lisa Curtis and Derek Scissors, Ph.D. "Beyond the Plateau in U.S. – India Relations," Heritage Foundation, April 26, http://www.heritage.org/research/reports/2013/04/beyond-the-plateau-in-us-india-relations, DDI-PN)</w:t>
      </w:r>
    </w:p>
    <w:p w14:paraId="47DE592D" w14:textId="77777777" w:rsidR="00A16957" w:rsidRPr="00D36B27" w:rsidRDefault="00A16957" w:rsidP="00A16957">
      <w:pPr>
        <w:rPr>
          <w:rStyle w:val="StyleUnderline"/>
        </w:rPr>
      </w:pPr>
      <w:r w:rsidRPr="00D36B27">
        <w:rPr>
          <w:sz w:val="16"/>
        </w:rPr>
        <w:t xml:space="preserve">This concern is rooted in India's historic wariness about the U.S.–Pakistan relationship. </w:t>
      </w:r>
      <w:r w:rsidRPr="00D36B27">
        <w:rPr>
          <w:rStyle w:val="StyleUnderline"/>
        </w:rPr>
        <w:t xml:space="preserve">While Washington's policy of de-hyphenation (developing separate policies toward India and Pakistan) has helped ease these concerns, </w:t>
      </w:r>
      <w:r w:rsidRPr="00D36B27">
        <w:rPr>
          <w:rStyle w:val="Emphasis"/>
          <w:highlight w:val="green"/>
        </w:rPr>
        <w:t>the time has come for New Delhi and Washington to construct a new approach</w:t>
      </w:r>
      <w:r w:rsidRPr="00D36B27">
        <w:rPr>
          <w:rStyle w:val="Emphasis"/>
        </w:rPr>
        <w:t>.</w:t>
      </w:r>
      <w:r w:rsidRPr="00D36B27">
        <w:rPr>
          <w:sz w:val="16"/>
        </w:rPr>
        <w:t xml:space="preserve"> </w:t>
      </w:r>
      <w:r w:rsidRPr="00D36B27">
        <w:rPr>
          <w:rStyle w:val="StyleUnderline"/>
        </w:rPr>
        <w:t xml:space="preserve">Despite their strong interests in the stability of Pakistan, </w:t>
      </w:r>
      <w:r w:rsidRPr="00D36B27">
        <w:rPr>
          <w:rStyle w:val="StyleUnderline"/>
          <w:highlight w:val="green"/>
        </w:rPr>
        <w:t>India and the United States have never engaged in a productive dialogue on Pakistan itself.</w:t>
      </w:r>
      <w:r w:rsidRPr="00D36B27">
        <w:rPr>
          <w:rStyle w:val="StyleUnderline"/>
        </w:rPr>
        <w:t xml:space="preserve"> </w:t>
      </w:r>
      <w:r w:rsidRPr="00D36B27">
        <w:rPr>
          <w:sz w:val="16"/>
        </w:rPr>
        <w:t xml:space="preserve">During the Cold War, the two sides argued endlessly about Pakistan, and in the last decade chose to put it aside. </w:t>
      </w:r>
      <w:r w:rsidRPr="00D36B27">
        <w:rPr>
          <w:rStyle w:val="StyleUnderline"/>
          <w:highlight w:val="green"/>
        </w:rPr>
        <w:t>There is</w:t>
      </w:r>
      <w:r w:rsidRPr="00D36B27">
        <w:rPr>
          <w:rStyle w:val="StyleUnderline"/>
        </w:rPr>
        <w:t xml:space="preserve"> now, however, </w:t>
      </w:r>
      <w:r w:rsidRPr="00D36B27">
        <w:rPr>
          <w:rStyle w:val="StyleUnderline"/>
          <w:highlight w:val="green"/>
        </w:rPr>
        <w:t>an opportunity to begin a productive India–U.S. dialogue on Pakistan's future</w:t>
      </w:r>
      <w:r w:rsidRPr="00D36B27">
        <w:rPr>
          <w:sz w:val="16"/>
        </w:rPr>
        <w:t xml:space="preserve">. </w:t>
      </w:r>
      <w:r w:rsidRPr="00D36B27">
        <w:rPr>
          <w:rStyle w:val="StyleUnderline"/>
        </w:rPr>
        <w:t xml:space="preserve">The current, profoundly negative, trends in Pakistan demand that India and the U.S. find ways to work together to promote political moderation, economic modernization, and democratic transformation in Pakistan. </w:t>
      </w:r>
      <w:r w:rsidRPr="00D36B27">
        <w:rPr>
          <w:rStyle w:val="StyleUnderline"/>
          <w:highlight w:val="green"/>
        </w:rPr>
        <w:t>There is no divergence between New Delhi and Washington on these goals, and neither has the power to unilaterally alter Pakistan's current trajectory. It is only by coordinating their respective approaches toward Islamabad that New Delhi and Washington can help engineer a positive evolution of Pakistan.</w:t>
      </w:r>
    </w:p>
    <w:p w14:paraId="57D147AD" w14:textId="3CF2A223" w:rsidR="00A16957" w:rsidRPr="00D36B27" w:rsidRDefault="00B55B00" w:rsidP="00A16957">
      <w:pPr>
        <w:pStyle w:val="Heading4"/>
      </w:pPr>
      <w:r w:rsidRPr="00D36B27">
        <w:t xml:space="preserve">That prevents an Indo-Pak </w:t>
      </w:r>
      <w:r w:rsidR="00EE0FDF" w:rsidRPr="00D36B27">
        <w:t>nuclear war.</w:t>
      </w:r>
    </w:p>
    <w:p w14:paraId="2773DD94" w14:textId="282AE258" w:rsidR="00A16957" w:rsidRPr="00D36B27" w:rsidRDefault="00EE0FDF" w:rsidP="00EE0FDF">
      <w:r w:rsidRPr="00D36B27">
        <w:rPr>
          <w:rStyle w:val="Style13ptBold"/>
        </w:rPr>
        <w:t xml:space="preserve">Wittner </w:t>
      </w:r>
      <w:r w:rsidR="00A16957" w:rsidRPr="00D36B27">
        <w:rPr>
          <w:rStyle w:val="Style13ptBold"/>
        </w:rPr>
        <w:t>11</w:t>
      </w:r>
      <w:r w:rsidR="00A16957" w:rsidRPr="00D36B27">
        <w:t xml:space="preserve"> (Lawrence S, "COMMENTARY: Is a Nuclear War with China Possible?"  Huntington News November 28, 2011 http://www.huntingtonnews.net/14446 accessed 7-12-16 TM)</w:t>
      </w:r>
    </w:p>
    <w:p w14:paraId="0C0715AA" w14:textId="103A095D" w:rsidR="00A16957" w:rsidRPr="00D36B27" w:rsidRDefault="00A16957" w:rsidP="00A16957">
      <w:pPr>
        <w:rPr>
          <w:sz w:val="16"/>
          <w:szCs w:val="22"/>
        </w:rPr>
      </w:pPr>
      <w:r w:rsidRPr="00D36B27">
        <w:rPr>
          <w:rStyle w:val="StyleUnderline"/>
          <w:szCs w:val="22"/>
        </w:rPr>
        <w:t>Some pundits argue that nuclear weapons prevent wars between nuclear-armed nations</w:t>
      </w:r>
      <w:r w:rsidRPr="00D36B27">
        <w:rPr>
          <w:rFonts w:eastAsia="Times New Roman" w:cs="Times New Roman"/>
          <w:sz w:val="16"/>
          <w:szCs w:val="22"/>
        </w:rPr>
        <w:t xml:space="preserve">; and, admittedly, there haven’t been very many—at least not yet.  But </w:t>
      </w:r>
      <w:r w:rsidRPr="00D36B27">
        <w:rPr>
          <w:rStyle w:val="StyleUnderline"/>
          <w:szCs w:val="22"/>
          <w:highlight w:val="green"/>
        </w:rPr>
        <w:t>the Kargil War of 1999, between nuclear-armed India and nuclear-armed Pakistan, should convince us that such wars can occur</w:t>
      </w:r>
      <w:r w:rsidRPr="00D36B27">
        <w:rPr>
          <w:rStyle w:val="StyleUnderline"/>
          <w:szCs w:val="22"/>
        </w:rPr>
        <w:t xml:space="preserve">.  Indeed, in that case, </w:t>
      </w:r>
      <w:r w:rsidRPr="00D36B27">
        <w:rPr>
          <w:rStyle w:val="Emphasis"/>
          <w:szCs w:val="22"/>
          <w:highlight w:val="green"/>
        </w:rPr>
        <w:t>the conflict almost slipped into a nuclear war</w:t>
      </w:r>
      <w:r w:rsidRPr="00D36B27">
        <w:rPr>
          <w:rStyle w:val="StyleUnderline"/>
          <w:szCs w:val="22"/>
        </w:rPr>
        <w:t xml:space="preserve">.  Pakistan’s foreign secretary threatened that, </w:t>
      </w:r>
      <w:r w:rsidRPr="00D36B27">
        <w:rPr>
          <w:rStyle w:val="StyleUnderline"/>
          <w:szCs w:val="22"/>
          <w:highlight w:val="green"/>
        </w:rPr>
        <w:t>if the war escalated, his country felt free to use “any weapon” in its arsenal</w:t>
      </w:r>
      <w:r w:rsidRPr="00D36B27">
        <w:rPr>
          <w:rStyle w:val="StyleUnderline"/>
          <w:szCs w:val="22"/>
        </w:rPr>
        <w:t xml:space="preserve">.  </w:t>
      </w:r>
      <w:r w:rsidRPr="00D36B27">
        <w:rPr>
          <w:rFonts w:eastAsia="Times New Roman" w:cs="Times New Roman"/>
          <w:sz w:val="16"/>
          <w:szCs w:val="22"/>
        </w:rPr>
        <w:t xml:space="preserve">During the conflict, </w:t>
      </w:r>
      <w:r w:rsidRPr="00D36B27">
        <w:rPr>
          <w:rStyle w:val="StyleUnderline"/>
          <w:szCs w:val="22"/>
          <w:highlight w:val="green"/>
        </w:rPr>
        <w:t>Pakistan did move nuclear weapons toward its border</w:t>
      </w:r>
      <w:r w:rsidRPr="00D36B27">
        <w:rPr>
          <w:rFonts w:eastAsia="Times New Roman" w:cs="Times New Roman"/>
          <w:sz w:val="16"/>
          <w:szCs w:val="22"/>
        </w:rPr>
        <w:t>, while India, it is claimed, readied its own nuclear missiles for an attack on Pakistan.</w:t>
      </w:r>
    </w:p>
    <w:p w14:paraId="06D6CA57" w14:textId="1CB012FA" w:rsidR="00A16957" w:rsidRPr="00D36B27" w:rsidRDefault="00EE0FDF" w:rsidP="00A16957">
      <w:pPr>
        <w:pStyle w:val="Heading4"/>
      </w:pPr>
      <w:r w:rsidRPr="00D36B27">
        <w:t>Even a limited nuke war collapses civilization – that turns case.</w:t>
      </w:r>
    </w:p>
    <w:p w14:paraId="6F3543AB" w14:textId="3EAC0F11" w:rsidR="00A16957" w:rsidRPr="00D36B27" w:rsidRDefault="00EE0FDF" w:rsidP="00EE0FDF">
      <w:r w:rsidRPr="00D36B27">
        <w:rPr>
          <w:rStyle w:val="Style13ptBold"/>
        </w:rPr>
        <w:t>Asghar</w:t>
      </w:r>
      <w:r w:rsidR="00A16957" w:rsidRPr="00D36B27">
        <w:rPr>
          <w:rStyle w:val="Style13ptBold"/>
        </w:rPr>
        <w:t xml:space="preserve"> 16</w:t>
      </w:r>
      <w:r w:rsidR="00A16957" w:rsidRPr="00D36B27">
        <w:t xml:space="preserve"> [Rizwan ,"Rethinking deterrence stability," The News </w:t>
      </w:r>
      <w:hyperlink r:id="rId33" w:history="1">
        <w:r w:rsidR="00A16957" w:rsidRPr="00D36B27">
          <w:t>https://www.thenews.com.pk/print/132512-Rethinking-deterrence-stability</w:t>
        </w:r>
      </w:hyperlink>
      <w:r w:rsidR="00A16957" w:rsidRPr="00D36B27">
        <w:t xml:space="preserve">, January 21 2016 DDI TM) </w:t>
      </w:r>
    </w:p>
    <w:p w14:paraId="6971D84D" w14:textId="77777777" w:rsidR="00A16957" w:rsidRPr="00D36B27" w:rsidRDefault="00A16957" w:rsidP="00A16957">
      <w:pPr>
        <w:shd w:val="clear" w:color="auto" w:fill="FFFFFF"/>
        <w:spacing w:before="75" w:after="240" w:line="270" w:lineRule="atLeast"/>
        <w:rPr>
          <w:rFonts w:eastAsia="Times New Roman" w:cs="Arial"/>
          <w:color w:val="000000"/>
          <w:sz w:val="16"/>
          <w:szCs w:val="22"/>
        </w:rPr>
      </w:pPr>
      <w:r w:rsidRPr="00D36B27">
        <w:rPr>
          <w:rStyle w:val="StyleUnderline"/>
          <w:szCs w:val="22"/>
          <w:highlight w:val="green"/>
        </w:rPr>
        <w:t>A nuclear war between India and Pakistan would</w:t>
      </w:r>
      <w:r w:rsidRPr="00D36B27">
        <w:rPr>
          <w:rStyle w:val="StyleUnderline"/>
          <w:szCs w:val="22"/>
        </w:rPr>
        <w:t xml:space="preserve"> set off a global famine that could </w:t>
      </w:r>
      <w:r w:rsidRPr="00D36B27">
        <w:rPr>
          <w:rStyle w:val="StyleUnderline"/>
          <w:szCs w:val="22"/>
          <w:highlight w:val="green"/>
        </w:rPr>
        <w:t>kill two billion people and</w:t>
      </w:r>
      <w:r w:rsidRPr="00D36B27">
        <w:rPr>
          <w:rStyle w:val="StyleUnderline"/>
          <w:szCs w:val="22"/>
        </w:rPr>
        <w:t xml:space="preserve"> effectively </w:t>
      </w:r>
      <w:r w:rsidRPr="00D36B27">
        <w:rPr>
          <w:rStyle w:val="Emphasis"/>
          <w:highlight w:val="green"/>
        </w:rPr>
        <w:t>end human civilization</w:t>
      </w:r>
      <w:r w:rsidRPr="00D36B27">
        <w:rPr>
          <w:rFonts w:eastAsia="Times New Roman" w:cs="Arial"/>
          <w:b/>
          <w:color w:val="000000"/>
          <w:sz w:val="16"/>
          <w:szCs w:val="22"/>
        </w:rPr>
        <w:t>,</w:t>
      </w:r>
      <w:r w:rsidRPr="00D36B27">
        <w:rPr>
          <w:rFonts w:eastAsia="Times New Roman" w:cs="Arial"/>
          <w:color w:val="000000"/>
          <w:sz w:val="16"/>
          <w:szCs w:val="22"/>
        </w:rPr>
        <w:t xml:space="preserve"> a study said . </w:t>
      </w:r>
      <w:r w:rsidRPr="00D36B27">
        <w:rPr>
          <w:rStyle w:val="StyleUnderline"/>
          <w:szCs w:val="22"/>
          <w:highlight w:val="green"/>
        </w:rPr>
        <w:t>Even</w:t>
      </w:r>
      <w:r w:rsidRPr="00D36B27">
        <w:rPr>
          <w:rStyle w:val="StyleUnderline"/>
          <w:szCs w:val="22"/>
        </w:rPr>
        <w:t xml:space="preserve"> if </w:t>
      </w:r>
      <w:r w:rsidRPr="00D36B27">
        <w:rPr>
          <w:rStyle w:val="StyleUnderline"/>
          <w:szCs w:val="22"/>
          <w:highlight w:val="green"/>
        </w:rPr>
        <w:t>limited</w:t>
      </w:r>
      <w:r w:rsidRPr="00D36B27">
        <w:rPr>
          <w:rStyle w:val="StyleUnderline"/>
          <w:szCs w:val="22"/>
        </w:rPr>
        <w:t xml:space="preserve"> in scope, a </w:t>
      </w:r>
      <w:r w:rsidRPr="00D36B27">
        <w:rPr>
          <w:rStyle w:val="StyleUnderline"/>
          <w:szCs w:val="22"/>
          <w:highlight w:val="green"/>
        </w:rPr>
        <w:t>conflict</w:t>
      </w:r>
      <w:r w:rsidRPr="00D36B27">
        <w:rPr>
          <w:rStyle w:val="StyleUnderline"/>
          <w:szCs w:val="22"/>
        </w:rPr>
        <w:t xml:space="preserve"> with nuclear weapons would </w:t>
      </w:r>
      <w:r w:rsidRPr="00D36B27">
        <w:rPr>
          <w:rStyle w:val="StyleUnderline"/>
          <w:szCs w:val="22"/>
          <w:highlight w:val="green"/>
        </w:rPr>
        <w:t>wreak havoc in the atmosphere</w:t>
      </w:r>
      <w:r w:rsidRPr="00D36B27">
        <w:rPr>
          <w:rStyle w:val="StyleUnderline"/>
          <w:szCs w:val="22"/>
        </w:rPr>
        <w:t xml:space="preserve"> and devastate crop yields, with the effects multiplied as global food markets went into turmoil</w:t>
      </w:r>
      <w:r w:rsidRPr="00D36B27">
        <w:rPr>
          <w:rFonts w:eastAsia="Times New Roman" w:cs="Arial"/>
          <w:color w:val="000000"/>
          <w:sz w:val="16"/>
          <w:szCs w:val="22"/>
        </w:rPr>
        <w:t xml:space="preserve">, the report said. The Nobel Peace Prize-winning International Physicians for the Prevention of Nuclear War and </w:t>
      </w:r>
      <w:hyperlink r:id="rId34" w:tooltip="Physicians for Social Responsibility" w:history="1">
        <w:r w:rsidRPr="00D36B27">
          <w:rPr>
            <w:rFonts w:eastAsia="Times New Roman" w:cs="Arial"/>
            <w:color w:val="333333"/>
            <w:sz w:val="16"/>
            <w:szCs w:val="22"/>
            <w:bdr w:val="none" w:sz="0" w:space="0" w:color="auto" w:frame="1"/>
          </w:rPr>
          <w:t>Physicians for Social Responsibility</w:t>
        </w:r>
      </w:hyperlink>
      <w:r w:rsidRPr="00D36B27">
        <w:rPr>
          <w:rFonts w:eastAsia="Times New Roman" w:cs="Arial"/>
          <w:color w:val="000000"/>
          <w:sz w:val="16"/>
          <w:szCs w:val="22"/>
        </w:rPr>
        <w:t xml:space="preserve"> released an initial peer-reviewed study in April 2012 that predicted a nuclear famine could kill more than a billion people. In a second edition, the groups said they widely underestimated the impact in China and calculated that the world's most populous country would face severe food insecurity. </w:t>
      </w:r>
      <w:r w:rsidRPr="00D36B27">
        <w:rPr>
          <w:rStyle w:val="StyleUnderline"/>
          <w:szCs w:val="22"/>
        </w:rPr>
        <w:t>"A billion people dead in the developing world is obviously a catastrophe unparalleled in human history. But then if you add to that the possibility of another 1.3 billion people in China being at risk, we are entering something that is clearly the end of civilization</w:t>
      </w:r>
      <w:r w:rsidRPr="00D36B27">
        <w:rPr>
          <w:rFonts w:eastAsia="Times New Roman" w:cs="Arial"/>
          <w:color w:val="000000"/>
          <w:sz w:val="16"/>
          <w:szCs w:val="22"/>
        </w:rPr>
        <w:t>," said Ira Helfand, the report's author. Helfand said that the study looked at India and Pakistan due to the longstanding tensions between the nuclear-armed states, which have fought three full-fledged wars since independence and partition in 1947. But Helfand said that the planet would expect a similar apocalyptic impact from any limited nuclear war. Modern nuclear weapons are far more powerful than the US bombs that killed more than 200,000 people in Hiroshima and Nagasaki in 1945. "With a large war between the United States and Russia, we are talking about the possible, not certain, but possible, extinction of the human race. "</w:t>
      </w:r>
      <w:r w:rsidRPr="00D36B27">
        <w:rPr>
          <w:rStyle w:val="StyleUnderline"/>
          <w:szCs w:val="22"/>
        </w:rPr>
        <w:t xml:space="preserve">In this kind of war, </w:t>
      </w:r>
      <w:r w:rsidRPr="00D36B27">
        <w:rPr>
          <w:rStyle w:val="StyleUnderline"/>
          <w:szCs w:val="22"/>
          <w:highlight w:val="green"/>
        </w:rPr>
        <w:t>biologically there are going to be people surviving somewhere</w:t>
      </w:r>
      <w:r w:rsidRPr="00D36B27">
        <w:rPr>
          <w:rStyle w:val="StyleUnderline"/>
          <w:szCs w:val="22"/>
        </w:rPr>
        <w:t xml:space="preserve"> on the planet </w:t>
      </w:r>
      <w:r w:rsidRPr="00D36B27">
        <w:rPr>
          <w:rStyle w:val="StyleUnderline"/>
          <w:szCs w:val="22"/>
          <w:highlight w:val="green"/>
        </w:rPr>
        <w:t xml:space="preserve">but the chaos </w:t>
      </w:r>
      <w:r w:rsidRPr="00D36B27">
        <w:rPr>
          <w:rStyle w:val="StyleUnderline"/>
          <w:szCs w:val="22"/>
        </w:rPr>
        <w:t xml:space="preserve">that would result from this </w:t>
      </w:r>
      <w:r w:rsidRPr="00D36B27">
        <w:rPr>
          <w:rStyle w:val="StyleUnderline"/>
          <w:szCs w:val="22"/>
          <w:highlight w:val="green"/>
        </w:rPr>
        <w:t>will dwarf anything we've ever seen</w:t>
      </w:r>
      <w:r w:rsidRPr="00D36B27">
        <w:rPr>
          <w:rFonts w:eastAsia="Times New Roman" w:cs="Arial"/>
          <w:color w:val="000000"/>
          <w:sz w:val="16"/>
          <w:szCs w:val="22"/>
        </w:rPr>
        <w:t>," Helfand said. The study said that the black carbon aerosol particles kicked into the atmosphere by a South Asian nuclear war would reduce US corn and soybean production by around 10 percent over a decade. The particles would also reduce China's rice production by an average of 21 percent over four years and by another 10 percent over the following six years. The updated study also found severe effects on China's wheat, which is vital to the country despite its association with rice</w:t>
      </w:r>
      <w:r w:rsidRPr="00D36B27">
        <w:rPr>
          <w:rFonts w:eastAsia="Times New Roman" w:cs="Arial"/>
          <w:b/>
          <w:color w:val="000000"/>
          <w:sz w:val="16"/>
          <w:szCs w:val="22"/>
        </w:rPr>
        <w:t xml:space="preserve">. </w:t>
      </w:r>
      <w:r w:rsidRPr="00D36B27">
        <w:rPr>
          <w:rStyle w:val="StyleUnderline"/>
          <w:szCs w:val="22"/>
        </w:rPr>
        <w:t>China's wheat production would plunge by 50 per cent the first year after the nuclear war</w:t>
      </w:r>
      <w:r w:rsidRPr="00D36B27">
        <w:rPr>
          <w:rFonts w:eastAsia="Times New Roman" w:cs="Arial"/>
          <w:color w:val="000000"/>
          <w:sz w:val="16"/>
          <w:szCs w:val="22"/>
        </w:rPr>
        <w:t xml:space="preserve"> and would still be 31 per cent below baseline a decade later, it said. </w:t>
      </w:r>
      <w:r w:rsidRPr="00D36B27">
        <w:rPr>
          <w:rStyle w:val="StyleUnderline"/>
          <w:szCs w:val="22"/>
        </w:rPr>
        <w:t>The study</w:t>
      </w:r>
      <w:r w:rsidRPr="00D36B27">
        <w:rPr>
          <w:rFonts w:eastAsia="Times New Roman" w:cs="Arial"/>
          <w:color w:val="000000"/>
          <w:sz w:val="16"/>
          <w:szCs w:val="22"/>
        </w:rPr>
        <w:t xml:space="preserve"> said it was impossible to estimate the exact impact of nuclear war. He called for further research, </w:t>
      </w:r>
      <w:r w:rsidRPr="00D36B27">
        <w:rPr>
          <w:rStyle w:val="StyleUnderline"/>
          <w:szCs w:val="22"/>
        </w:rPr>
        <w:t xml:space="preserve">voiced alarm that policymakers in nuclear powers were not looking more thoroughly at the idea of a nuclear famine. </w:t>
      </w:r>
      <w:r w:rsidRPr="00D36B27">
        <w:rPr>
          <w:rFonts w:eastAsia="Times New Roman" w:cs="Arial"/>
          <w:color w:val="000000"/>
          <w:sz w:val="16"/>
          <w:szCs w:val="22"/>
        </w:rPr>
        <w:t xml:space="preserve">But he said, ultimately, the only answer was the abolition of nuclear weapons. </w:t>
      </w:r>
      <w:r w:rsidRPr="00D36B27">
        <w:rPr>
          <w:rStyle w:val="StyleUnderline"/>
          <w:szCs w:val="22"/>
        </w:rPr>
        <w:t>"</w:t>
      </w:r>
      <w:r w:rsidRPr="00D36B27">
        <w:rPr>
          <w:rStyle w:val="Emphasis"/>
          <w:highlight w:val="green"/>
        </w:rPr>
        <w:t>This is a disaster so massive in scale that really no preparation is possible. We must prevent this,"</w:t>
      </w:r>
      <w:r w:rsidRPr="00D36B27">
        <w:rPr>
          <w:rFonts w:eastAsia="Times New Roman" w:cs="Arial"/>
          <w:color w:val="000000"/>
          <w:sz w:val="16"/>
          <w:szCs w:val="22"/>
        </w:rPr>
        <w:t xml:space="preserve"> he said. President Barack Obama pledged in 2009 to work toward abolition but said that the United States would keep nuclear weapons so long as others exist. Nine countries are believed to possess nuclear weapons, with Russia and the United States holding the vast majority.</w:t>
      </w:r>
    </w:p>
    <w:p w14:paraId="34724648" w14:textId="3AE0AF9E" w:rsidR="00D36B27" w:rsidRDefault="00D36B27" w:rsidP="00A16957">
      <w:pPr>
        <w:pStyle w:val="Heading3"/>
      </w:pPr>
      <w:r>
        <w:t>Prolif</w:t>
      </w:r>
    </w:p>
    <w:p w14:paraId="58BE2447" w14:textId="77777777" w:rsidR="00D36B27" w:rsidRPr="00CD3B97" w:rsidRDefault="00D36B27" w:rsidP="00D36B27">
      <w:pPr>
        <w:pStyle w:val="Heading4"/>
      </w:pPr>
      <w:r w:rsidRPr="00CD3B97">
        <w:t xml:space="preserve">US-India relations are crucial to prevent widespread proliferation </w:t>
      </w:r>
    </w:p>
    <w:p w14:paraId="266700F2" w14:textId="77777777" w:rsidR="00D36B27" w:rsidRPr="00D36B27" w:rsidRDefault="00D36B27" w:rsidP="00D36B27">
      <w:r w:rsidRPr="00D36B27">
        <w:rPr>
          <w:rStyle w:val="Style13ptBold"/>
        </w:rPr>
        <w:t>Allison 11</w:t>
      </w:r>
      <w:r w:rsidRPr="00D36B27">
        <w:t xml:space="preserve"> (Graham Allison: the director of the Belfer Center for Science and International Affairs, served as a special adviser to the secretary of defense under President Reagan, twice received the highest civilian honor awarded by the Department of Defense; “The United States and India, A Shared Strategic Future”; 2011; DT)</w:t>
      </w:r>
    </w:p>
    <w:p w14:paraId="1EFF154B" w14:textId="589C10F0" w:rsidR="00D36B27" w:rsidRPr="00D36B27" w:rsidRDefault="00D36B27" w:rsidP="00D36B27">
      <w:pPr>
        <w:rPr>
          <w:sz w:val="16"/>
        </w:rPr>
      </w:pPr>
      <w:r w:rsidRPr="00D36B27">
        <w:rPr>
          <w:highlight w:val="green"/>
          <w:u w:val="single"/>
        </w:rPr>
        <w:t>India is an important U.S. partner</w:t>
      </w:r>
      <w:r w:rsidRPr="00CD3B97">
        <w:rPr>
          <w:u w:val="single"/>
        </w:rPr>
        <w:t xml:space="preserve"> in international efforts </w:t>
      </w:r>
      <w:r w:rsidRPr="00D36B27">
        <w:rPr>
          <w:highlight w:val="green"/>
          <w:u w:val="single"/>
        </w:rPr>
        <w:t>to prevent the</w:t>
      </w:r>
      <w:r w:rsidRPr="00CD3B97">
        <w:rPr>
          <w:u w:val="single"/>
        </w:rPr>
        <w:t xml:space="preserve"> further </w:t>
      </w:r>
      <w:r w:rsidRPr="00D36B27">
        <w:rPr>
          <w:highlight w:val="green"/>
          <w:u w:val="single"/>
        </w:rPr>
        <w:t>spread of weapons of mass destruction</w:t>
      </w:r>
      <w:r w:rsidRPr="00CD3B97">
        <w:rPr>
          <w:sz w:val="16"/>
        </w:rPr>
        <w:t xml:space="preserve">. Despite India’s principled refusal to sign the Nuclear Nonproliferation Treaty (NPT), </w:t>
      </w:r>
      <w:r w:rsidRPr="00CD3B97">
        <w:rPr>
          <w:u w:val="single"/>
        </w:rPr>
        <w:t>India has shown itself to be a responsible steward of nuclear technology</w:t>
      </w:r>
      <w:r w:rsidRPr="00CD3B97">
        <w:rPr>
          <w:sz w:val="16"/>
        </w:rPr>
        <w:t xml:space="preserve">. Similarly, despite decades of work on missile and space launch vehicle technology, </w:t>
      </w:r>
      <w:r w:rsidRPr="00CD3B97">
        <w:rPr>
          <w:u w:val="single"/>
        </w:rPr>
        <w:t>India has not been a proliferator of these technologies</w:t>
      </w:r>
      <w:r w:rsidRPr="00CD3B97">
        <w:rPr>
          <w:sz w:val="16"/>
        </w:rPr>
        <w:t xml:space="preserve">. </w:t>
      </w:r>
      <w:r w:rsidRPr="00D36B27">
        <w:rPr>
          <w:b/>
          <w:highlight w:val="green"/>
          <w:u w:val="single"/>
        </w:rPr>
        <w:t>India’s assistance on nonproliferation will also be critical</w:t>
      </w:r>
      <w:r w:rsidRPr="00CD3B97">
        <w:rPr>
          <w:b/>
          <w:u w:val="single"/>
        </w:rPr>
        <w:t xml:space="preserve"> regarding chemical and biological weapons</w:t>
      </w:r>
      <w:r w:rsidRPr="00CD3B97">
        <w:rPr>
          <w:sz w:val="16"/>
        </w:rPr>
        <w:t xml:space="preserve">, </w:t>
      </w:r>
      <w:r w:rsidRPr="00D36B27">
        <w:rPr>
          <w:highlight w:val="green"/>
          <w:u w:val="single"/>
        </w:rPr>
        <w:t>given its substantial</w:t>
      </w:r>
      <w:r w:rsidRPr="00CD3B97">
        <w:rPr>
          <w:u w:val="single"/>
        </w:rPr>
        <w:t xml:space="preserve"> chemical and biotechnology </w:t>
      </w:r>
      <w:r w:rsidRPr="00D36B27">
        <w:rPr>
          <w:highlight w:val="green"/>
          <w:u w:val="single"/>
        </w:rPr>
        <w:t>industries</w:t>
      </w:r>
      <w:r w:rsidRPr="00CD3B97">
        <w:rPr>
          <w:sz w:val="16"/>
        </w:rPr>
        <w:t xml:space="preserve">, </w:t>
      </w:r>
      <w:r w:rsidRPr="00CD3B97">
        <w:rPr>
          <w:u w:val="single"/>
        </w:rPr>
        <w:t>which could</w:t>
      </w:r>
      <w:r w:rsidRPr="00CD3B97">
        <w:rPr>
          <w:sz w:val="16"/>
        </w:rPr>
        <w:t xml:space="preserve"> unwittingly </w:t>
      </w:r>
      <w:r w:rsidRPr="00CD3B97">
        <w:rPr>
          <w:u w:val="single"/>
        </w:rPr>
        <w:t xml:space="preserve">be the source of </w:t>
      </w:r>
      <w:r w:rsidRPr="00CD3B97">
        <w:rPr>
          <w:sz w:val="16"/>
        </w:rPr>
        <w:t>precursor</w:t>
      </w:r>
      <w:r w:rsidRPr="00CD3B97">
        <w:rPr>
          <w:u w:val="single"/>
        </w:rPr>
        <w:t xml:space="preserve"> materials to dangerous actors. In all of these areas</w:t>
      </w:r>
      <w:r w:rsidRPr="00CD3B97">
        <w:rPr>
          <w:sz w:val="16"/>
        </w:rPr>
        <w:t xml:space="preserve"> where India has considerable technological expertise, </w:t>
      </w:r>
      <w:r w:rsidRPr="00D36B27">
        <w:rPr>
          <w:highlight w:val="green"/>
          <w:u w:val="single"/>
        </w:rPr>
        <w:t>India has exhibited restraint and responsibility in its international behavior</w:t>
      </w:r>
      <w:r w:rsidRPr="00CD3B97">
        <w:rPr>
          <w:u w:val="single"/>
        </w:rPr>
        <w:t xml:space="preserve">. </w:t>
      </w:r>
      <w:r w:rsidRPr="00CD3B97">
        <w:rPr>
          <w:sz w:val="16"/>
        </w:rPr>
        <w:t xml:space="preserve">During President Barack Obama’s visit to India in 2010, the United States announced its intent to support India’s phased induction into the four multilateral export control regimes (the Nuclear Suppliers Group, Missile Technology Control Regime, Australia Group, and Wassenaar Arrangement), continuing efforts begun in the Bush administration to bring India fully into the nonproliferation mainstream. In addition to its role as a potential technology provider, </w:t>
      </w:r>
      <w:r w:rsidRPr="00CD3B97">
        <w:rPr>
          <w:u w:val="single"/>
        </w:rPr>
        <w:t>India will play an important and growing political role on international nonproliferation issues</w:t>
      </w:r>
      <w:r w:rsidRPr="00CD3B97">
        <w:rPr>
          <w:sz w:val="16"/>
        </w:rPr>
        <w:t xml:space="preserve">. </w:t>
      </w:r>
      <w:r w:rsidRPr="00CD3B97">
        <w:rPr>
          <w:u w:val="single"/>
        </w:rPr>
        <w:t>India’s broad diplomatic ties globally (</w:t>
      </w:r>
      <w:r w:rsidRPr="00CD3B97">
        <w:rPr>
          <w:sz w:val="16"/>
        </w:rPr>
        <w:t xml:space="preserve">most importantly in the Middle East), its aspirations for United Nations (UN) Security Council permanent membership, and </w:t>
      </w:r>
      <w:r w:rsidRPr="00D36B27">
        <w:rPr>
          <w:rStyle w:val="StyleUnderline"/>
          <w:highlight w:val="green"/>
        </w:rPr>
        <w:t>its role in international organizations</w:t>
      </w:r>
      <w:r w:rsidRPr="00CD3B97">
        <w:rPr>
          <w:sz w:val="16"/>
        </w:rPr>
        <w:t xml:space="preserve"> such as the International Atomic Energy Agency </w:t>
      </w:r>
      <w:r w:rsidRPr="00D36B27">
        <w:rPr>
          <w:highlight w:val="green"/>
          <w:u w:val="single"/>
        </w:rPr>
        <w:t>make New Delhi an especially effective voice in calls to halt proliferation</w:t>
      </w:r>
      <w:r w:rsidRPr="00D36B27">
        <w:rPr>
          <w:sz w:val="16"/>
          <w:highlight w:val="green"/>
        </w:rPr>
        <w:t xml:space="preserve">. </w:t>
      </w:r>
      <w:r w:rsidRPr="00D36B27">
        <w:rPr>
          <w:highlight w:val="green"/>
          <w:u w:val="single"/>
        </w:rPr>
        <w:t>India’s position against radicalism and terrorism corresponds with that of the United States</w:t>
      </w:r>
      <w:r w:rsidRPr="00CD3B97">
        <w:rPr>
          <w:sz w:val="16"/>
        </w:rPr>
        <w:t xml:space="preserve">. </w:t>
      </w:r>
      <w:r w:rsidRPr="00CD3B97">
        <w:rPr>
          <w:u w:val="single"/>
        </w:rPr>
        <w:t>India</w:t>
      </w:r>
      <w:r w:rsidRPr="00CD3B97">
        <w:rPr>
          <w:sz w:val="16"/>
        </w:rPr>
        <w:t xml:space="preserve"> has suffered terribly from terrorism over the last three decades and </w:t>
      </w:r>
      <w:r w:rsidRPr="00CD3B97">
        <w:rPr>
          <w:u w:val="single"/>
        </w:rPr>
        <w:t>like the United States is determined to prevent, deter, and disrupt the terrorist groups that most threaten</w:t>
      </w:r>
      <w:r w:rsidRPr="00CD3B97">
        <w:rPr>
          <w:sz w:val="16"/>
        </w:rPr>
        <w:t xml:space="preserve"> </w:t>
      </w:r>
      <w:r w:rsidRPr="00CD3B97">
        <w:rPr>
          <w:u w:val="single"/>
        </w:rPr>
        <w:t>it</w:t>
      </w:r>
      <w:r w:rsidRPr="00CD3B97">
        <w:rPr>
          <w:sz w:val="16"/>
        </w:rPr>
        <w:t xml:space="preserve">. There was no hesitation to India’s offer of assistance to the United States following the attacks of September 11, 2001, because India viewed its national interests as congruent with those of the United States’ in uprooting transnational terrorist groups. </w:t>
      </w:r>
      <w:r w:rsidRPr="00CD3B97">
        <w:rPr>
          <w:u w:val="single"/>
        </w:rPr>
        <w:t>Similarly, the United States quickly offered law enforcement and intelligence cooperation after the terrorist attacks on Mumbai</w:t>
      </w:r>
      <w:r w:rsidRPr="00CD3B97">
        <w:rPr>
          <w:sz w:val="16"/>
        </w:rPr>
        <w:t xml:space="preserve"> that began on November 26, 2008.</w:t>
      </w:r>
    </w:p>
    <w:p w14:paraId="7DEC735E" w14:textId="34F6808D" w:rsidR="00240F7E" w:rsidRPr="00D36B27" w:rsidRDefault="00240F7E" w:rsidP="00A16957">
      <w:pPr>
        <w:pStyle w:val="Heading3"/>
      </w:pPr>
      <w:r w:rsidRPr="00D36B27">
        <w:t>Terrorism</w:t>
      </w:r>
    </w:p>
    <w:p w14:paraId="6FAE6C60" w14:textId="29F98FCD" w:rsidR="00240F7E" w:rsidRPr="00D36B27" w:rsidRDefault="00240F7E" w:rsidP="00240F7E">
      <w:pPr>
        <w:pStyle w:val="Heading4"/>
      </w:pPr>
      <w:r w:rsidRPr="00D36B27">
        <w:t>US-India coop fosters crucial joint intelligence to prevent terrorism.</w:t>
      </w:r>
    </w:p>
    <w:p w14:paraId="7A4CC07E" w14:textId="77777777" w:rsidR="00240F7E" w:rsidRPr="00D36B27" w:rsidRDefault="00240F7E" w:rsidP="00240F7E">
      <w:r w:rsidRPr="00D36B27">
        <w:rPr>
          <w:rStyle w:val="Style13ptBold"/>
        </w:rPr>
        <w:t>Allison 11</w:t>
      </w:r>
      <w:r w:rsidRPr="00D36B27">
        <w:t xml:space="preserve"> (Graham Allison: the director of the Belfer Center for Science and International Affairs, served as a special adviser to the secretary of defense under President Reagan, twice received the highest civilian honor awarded by the Department of Defense; “The United States and India, A Shared Strategic Future”; 2011; DT)</w:t>
      </w:r>
    </w:p>
    <w:p w14:paraId="09B4EA05" w14:textId="77777777" w:rsidR="00240F7E" w:rsidRPr="00D36B27" w:rsidRDefault="00240F7E" w:rsidP="00240F7E">
      <w:pPr>
        <w:rPr>
          <w:u w:val="single"/>
        </w:rPr>
      </w:pPr>
      <w:r w:rsidRPr="00D36B27">
        <w:rPr>
          <w:highlight w:val="green"/>
          <w:u w:val="single"/>
        </w:rPr>
        <w:t>The United States and India work closely</w:t>
      </w:r>
      <w:r w:rsidRPr="00D36B27">
        <w:rPr>
          <w:u w:val="single"/>
        </w:rPr>
        <w:t xml:space="preserve"> and increasingly </w:t>
      </w:r>
      <w:r w:rsidRPr="00D36B27">
        <w:rPr>
          <w:highlight w:val="green"/>
          <w:u w:val="single"/>
        </w:rPr>
        <w:t>on counterterrorism cooperation</w:t>
      </w:r>
      <w:r w:rsidRPr="00D36B27">
        <w:rPr>
          <w:sz w:val="16"/>
        </w:rPr>
        <w:t xml:space="preserve">. Even before the 2008 Mumbai terrorist attacks, </w:t>
      </w:r>
      <w:r w:rsidRPr="00D36B27">
        <w:rPr>
          <w:u w:val="single"/>
        </w:rPr>
        <w:t>U.S. and Indian intelligence cooperation was growing</w:t>
      </w:r>
      <w:r w:rsidRPr="00D36B27">
        <w:rPr>
          <w:sz w:val="16"/>
        </w:rPr>
        <w:t xml:space="preserve">, </w:t>
      </w:r>
      <w:r w:rsidRPr="00D36B27">
        <w:rPr>
          <w:u w:val="single"/>
        </w:rPr>
        <w:t>and included U.S. intelligence information and warnings to Indian counterparts</w:t>
      </w:r>
      <w:r w:rsidRPr="00D36B27">
        <w:rPr>
          <w:sz w:val="16"/>
        </w:rPr>
        <w:t>. Since Mumbai</w:t>
      </w:r>
      <w:r w:rsidRPr="00D36B27">
        <w:rPr>
          <w:u w:val="single"/>
        </w:rPr>
        <w:t xml:space="preserve">, </w:t>
      </w:r>
      <w:r w:rsidRPr="00D36B27">
        <w:rPr>
          <w:rStyle w:val="Emphasis"/>
          <w:highlight w:val="green"/>
        </w:rPr>
        <w:t>the United States and India have accelerated</w:t>
      </w:r>
      <w:r w:rsidRPr="00D36B27">
        <w:rPr>
          <w:rStyle w:val="Emphasis"/>
        </w:rPr>
        <w:t xml:space="preserve"> their cooperation on </w:t>
      </w:r>
      <w:r w:rsidRPr="00D36B27">
        <w:rPr>
          <w:rStyle w:val="Emphasis"/>
          <w:highlight w:val="green"/>
        </w:rPr>
        <w:t>monitoring dangerous terrorist groups</w:t>
      </w:r>
      <w:r w:rsidRPr="00D36B27">
        <w:rPr>
          <w:rStyle w:val="Emphasis"/>
        </w:rPr>
        <w:t xml:space="preserve"> that seek to cause harm to American and Indian citizens</w:t>
      </w:r>
      <w:r w:rsidRPr="00D36B27">
        <w:rPr>
          <w:sz w:val="16"/>
        </w:rPr>
        <w:t xml:space="preserve">. </w:t>
      </w:r>
      <w:r w:rsidRPr="00D36B27">
        <w:rPr>
          <w:u w:val="single"/>
        </w:rPr>
        <w:t>U</w:t>
      </w:r>
      <w:r w:rsidRPr="00D36B27">
        <w:rPr>
          <w:highlight w:val="green"/>
          <w:u w:val="single"/>
        </w:rPr>
        <w:t>.S. law enforcement has provided unique expertise to their Indian counterparts</w:t>
      </w:r>
      <w:r w:rsidRPr="00D36B27">
        <w:rPr>
          <w:u w:val="single"/>
        </w:rPr>
        <w:t xml:space="preserve"> in investigating</w:t>
      </w:r>
      <w:r w:rsidRPr="00D36B27">
        <w:rPr>
          <w:sz w:val="16"/>
        </w:rPr>
        <w:t xml:space="preserve"> and prosecuting the perpetrators of </w:t>
      </w:r>
      <w:r w:rsidRPr="00D36B27">
        <w:rPr>
          <w:u w:val="single"/>
        </w:rPr>
        <w:t>terrorist attacks on Indian soil</w:t>
      </w:r>
      <w:r w:rsidRPr="00D36B27">
        <w:rPr>
          <w:sz w:val="16"/>
        </w:rPr>
        <w:t>, and U.S. prosecutors have indicted and tried defendants in the United States accused of supporting terrorism in India</w:t>
      </w:r>
      <w:r w:rsidRPr="00D36B27">
        <w:rPr>
          <w:u w:val="single"/>
        </w:rPr>
        <w:t xml:space="preserve">. </w:t>
      </w:r>
      <w:r w:rsidRPr="00D36B27">
        <w:rPr>
          <w:rStyle w:val="Emphasis"/>
          <w:highlight w:val="green"/>
        </w:rPr>
        <w:t>India will be better able to protect its national interests in Pakistan and Afghanistan in coordination with the United States</w:t>
      </w:r>
      <w:r w:rsidRPr="00D36B27">
        <w:rPr>
          <w:sz w:val="16"/>
        </w:rPr>
        <w:t xml:space="preserve">. </w:t>
      </w:r>
      <w:r w:rsidRPr="00D36B27">
        <w:rPr>
          <w:u w:val="single"/>
        </w:rPr>
        <w:t>The United States remains one of perhaps three states</w:t>
      </w:r>
      <w:r w:rsidRPr="00D36B27">
        <w:rPr>
          <w:sz w:val="16"/>
        </w:rPr>
        <w:t>—along with China and Saudi Arabia—</w:t>
      </w:r>
      <w:r w:rsidRPr="00D36B27">
        <w:rPr>
          <w:u w:val="single"/>
        </w:rPr>
        <w:t xml:space="preserve">that have influence on an increasingly troubled Pakistan. </w:t>
      </w:r>
      <w:r w:rsidRPr="00D36B27">
        <w:rPr>
          <w:sz w:val="16"/>
        </w:rPr>
        <w:t>And, of those nations</w:t>
      </w:r>
      <w:r w:rsidRPr="00D36B27">
        <w:rPr>
          <w:u w:val="single"/>
        </w:rPr>
        <w:t>, only the United States shares with India common objectives regarding Pakistan</w:t>
      </w:r>
      <w:r w:rsidRPr="00D36B27">
        <w:rPr>
          <w:sz w:val="16"/>
        </w:rPr>
        <w:t xml:space="preserve">: namely, a moderate Pakistan that is a responsible nuclear steward, that confronts extremism within its borders and stops supporting terrorism outside of its territory, and that also plays a positive role in maintaining the stability of Afghanistan. Though India can buttress stability in Afghanistan through reconstruction, aid, and technical support, it has only modest ability to fundamentally affect the trajectory of Afghanistan. </w:t>
      </w:r>
      <w:r w:rsidRPr="00D36B27">
        <w:rPr>
          <w:rStyle w:val="Emphasis"/>
          <w:highlight w:val="green"/>
        </w:rPr>
        <w:t>The future of Afghanistan</w:t>
      </w:r>
      <w:r w:rsidRPr="00D36B27">
        <w:rPr>
          <w:rStyle w:val="Emphasis"/>
        </w:rPr>
        <w:t>—for better or worse—</w:t>
      </w:r>
      <w:r w:rsidRPr="00D36B27">
        <w:rPr>
          <w:rStyle w:val="Emphasis"/>
          <w:highlight w:val="green"/>
        </w:rPr>
        <w:t>will be importantly affected by long-term U.S. policy</w:t>
      </w:r>
      <w:r w:rsidRPr="00D36B27">
        <w:rPr>
          <w:rStyle w:val="Emphasis"/>
        </w:rPr>
        <w:t xml:space="preserve"> toward that country</w:t>
      </w:r>
      <w:r w:rsidRPr="00D36B27">
        <w:rPr>
          <w:u w:val="single"/>
        </w:rPr>
        <w:t>.</w:t>
      </w:r>
    </w:p>
    <w:p w14:paraId="7C827AE9" w14:textId="1C236FBF" w:rsidR="00240F7E" w:rsidRPr="00D36B27" w:rsidRDefault="00240F7E" w:rsidP="00240F7E">
      <w:pPr>
        <w:pStyle w:val="Heading4"/>
      </w:pPr>
      <w:r w:rsidRPr="00D36B27">
        <w:t>Terror attacks escalate – causing extinction.</w:t>
      </w:r>
    </w:p>
    <w:p w14:paraId="34B22638" w14:textId="642D2CEE" w:rsidR="00240F7E" w:rsidRPr="00D36B27" w:rsidRDefault="00240F7E" w:rsidP="00240F7E">
      <w:r w:rsidRPr="00D36B27">
        <w:rPr>
          <w:rStyle w:val="Style13ptBold"/>
        </w:rPr>
        <w:t>Myhrvold 14</w:t>
      </w:r>
      <w:r w:rsidRPr="00D36B27">
        <w:t xml:space="preserve"> (Nathan: chief executive and founder of Intellectual Ventures and a former chief technology officer at Microsoft; “Strategic Terrorism A Call to Action”; Ciaonet; </w:t>
      </w:r>
      <w:hyperlink r:id="rId35" w:history="1">
        <w:r w:rsidRPr="00D36B27">
          <w:rPr>
            <w:rStyle w:val="Hyperlink"/>
          </w:rPr>
          <w:t>https://www.ciaonet.org/attachments/25041/uploads</w:t>
        </w:r>
      </w:hyperlink>
      <w:r w:rsidRPr="00D36B27">
        <w:t>; DT)</w:t>
      </w:r>
    </w:p>
    <w:p w14:paraId="317109A3" w14:textId="77777777" w:rsidR="00240F7E" w:rsidRPr="00D36B27" w:rsidRDefault="00240F7E" w:rsidP="00240F7E">
      <w:pPr>
        <w:rPr>
          <w:sz w:val="16"/>
        </w:rPr>
      </w:pPr>
      <w:r w:rsidRPr="00D36B27">
        <w:rPr>
          <w:sz w:val="16"/>
        </w:rPr>
        <w:t xml:space="preserve">Technology contains no inherent moral directive—it empowers people, whatever their intent, good or evil. This has always been true: when bronze implements supplanted those made of stone, the ancient world got scythes and awls, but also swords and battle-axes. The novelty of </w:t>
      </w:r>
      <w:r w:rsidRPr="00D36B27">
        <w:rPr>
          <w:rStyle w:val="StyleUnderline"/>
        </w:rPr>
        <w:t xml:space="preserve">our present situation is that </w:t>
      </w:r>
      <w:r w:rsidRPr="00D36B27">
        <w:rPr>
          <w:rStyle w:val="StyleUnderline"/>
          <w:highlight w:val="green"/>
        </w:rPr>
        <w:t>modern technology can provide small groups of people with much greater lethality</w:t>
      </w:r>
      <w:r w:rsidRPr="00D36B27">
        <w:rPr>
          <w:sz w:val="16"/>
        </w:rPr>
        <w:t xml:space="preserve"> than ever before. We now have to </w:t>
      </w:r>
      <w:r w:rsidRPr="00D36B27">
        <w:rPr>
          <w:rStyle w:val="StyleUnderline"/>
        </w:rPr>
        <w:t xml:space="preserve">worry that </w:t>
      </w:r>
      <w:r w:rsidRPr="00D36B27">
        <w:rPr>
          <w:rStyle w:val="Emphasis"/>
          <w:highlight w:val="green"/>
        </w:rPr>
        <w:t>private parties might gain access to weapons that are as destructive as</w:t>
      </w:r>
      <w:r w:rsidRPr="00D36B27">
        <w:rPr>
          <w:sz w:val="16"/>
        </w:rPr>
        <w:t xml:space="preserve">—or possibly even more destructive than— </w:t>
      </w:r>
      <w:r w:rsidRPr="00D36B27">
        <w:rPr>
          <w:rStyle w:val="Emphasis"/>
          <w:highlight w:val="green"/>
        </w:rPr>
        <w:t>those held by any nation-state</w:t>
      </w:r>
      <w:r w:rsidRPr="00D36B27">
        <w:rPr>
          <w:rStyle w:val="StyleUnderline"/>
        </w:rPr>
        <w:t>.</w:t>
      </w:r>
      <w:r w:rsidRPr="00D36B27">
        <w:rPr>
          <w:sz w:val="16"/>
        </w:rPr>
        <w:t xml:space="preserve"> A handful of people, perhaps </w:t>
      </w:r>
      <w:r w:rsidRPr="00D36B27">
        <w:rPr>
          <w:rStyle w:val="StyleUnderline"/>
        </w:rPr>
        <w:t>eve</w:t>
      </w:r>
      <w:r w:rsidRPr="00D36B27">
        <w:rPr>
          <w:rStyle w:val="StyleUnderline"/>
          <w:highlight w:val="green"/>
        </w:rPr>
        <w:t>n a single individual, could</w:t>
      </w:r>
      <w:r w:rsidRPr="00D36B27">
        <w:rPr>
          <w:rStyle w:val="StyleUnderline"/>
        </w:rPr>
        <w:t xml:space="preserve"> have the ability to </w:t>
      </w:r>
      <w:r w:rsidRPr="00D36B27">
        <w:rPr>
          <w:rStyle w:val="StyleUnderline"/>
          <w:highlight w:val="green"/>
        </w:rPr>
        <w:t>kill</w:t>
      </w:r>
      <w:r w:rsidRPr="00D36B27">
        <w:rPr>
          <w:rStyle w:val="StyleUnderline"/>
        </w:rPr>
        <w:t xml:space="preserve"> millions or even </w:t>
      </w:r>
      <w:r w:rsidRPr="00D36B27">
        <w:rPr>
          <w:rStyle w:val="StyleUnderline"/>
          <w:highlight w:val="green"/>
        </w:rPr>
        <w:t>billions</w:t>
      </w:r>
      <w:r w:rsidRPr="00D36B27">
        <w:rPr>
          <w:sz w:val="16"/>
        </w:rPr>
        <w:t xml:space="preserve">. Indeed, </w:t>
      </w:r>
      <w:r w:rsidRPr="00D36B27">
        <w:rPr>
          <w:rStyle w:val="Emphasis"/>
          <w:highlight w:val="green"/>
        </w:rPr>
        <w:t>it is possible</w:t>
      </w:r>
      <w:r w:rsidRPr="00D36B27">
        <w:rPr>
          <w:rStyle w:val="StyleUnderline"/>
        </w:rPr>
        <w:t xml:space="preserve">, from a technological standpoint, </w:t>
      </w:r>
      <w:r w:rsidRPr="00D36B27">
        <w:rPr>
          <w:rStyle w:val="Emphasis"/>
          <w:highlight w:val="green"/>
        </w:rPr>
        <w:t>to kill every man, woman, and child on earth</w:t>
      </w:r>
      <w:r w:rsidRPr="00D36B27">
        <w:rPr>
          <w:sz w:val="16"/>
        </w:rPr>
        <w:t xml:space="preserve">. The gravity of the situation is so extreme that getting the concept across without seeming silly or alarmist is challenging. Just thinking about the subject with any degree of seriousness numbs the mind. The goal of this essay is to present the case for making the needed changes before such a catastrophe occurs. The issues described here are too important to ignore. The Power of the Stateless For generations, </w:t>
      </w:r>
      <w:r w:rsidRPr="00D36B27">
        <w:rPr>
          <w:rStyle w:val="StyleUnderline"/>
        </w:rPr>
        <w:t>the biggest menaces to our nation have been other nuclear-weapons states</w:t>
      </w:r>
      <w:r w:rsidRPr="00D36B27">
        <w:rPr>
          <w:sz w:val="16"/>
        </w:rPr>
        <w:t xml:space="preserve">, especially the Soviet Union and China. Russia is on a much less confrontational path than the USSR was in its day, but China will soon rival the United States as an economic superpower. It will outgrow us, but does China really pose a military threat? After all, launching an attack that might kill a million Americans would trigger a retaliatory attack that might kill 100 million Chinese. What’s more, most of those million Americans would be wearing clothes and digital watches, and buying consumer items made in China. Killing your best customers just isn’t good business, and besides, they are already on a path to great wealth and success. A direct military attack from China seems very remote. </w:t>
      </w:r>
      <w:r w:rsidRPr="00D36B27">
        <w:rPr>
          <w:rStyle w:val="StyleUnderline"/>
        </w:rPr>
        <w:t>Failing nation-states—like North Korea—which possess nuclear weapons potentially pose a nuclear threat.</w:t>
      </w:r>
      <w:r w:rsidRPr="00D36B27">
        <w:rPr>
          <w:sz w:val="16"/>
        </w:rPr>
        <w:t xml:space="preserve"> Each new entrant to the nuclear club increases the possibility this will happen, but, no. 4 this problem is an old one, and one that existing diplomatic and military structures aim to manage. The newer and less understood danger arises from the increasing likelihood that </w:t>
      </w:r>
      <w:r w:rsidRPr="00D36B27">
        <w:rPr>
          <w:rStyle w:val="Emphasis"/>
          <w:highlight w:val="green"/>
        </w:rPr>
        <w:t>stateless groups, bent on terrorism, will gain access to nuclear weapons</w:t>
      </w:r>
      <w:r w:rsidRPr="00D36B27">
        <w:rPr>
          <w:rStyle w:val="Emphasis"/>
        </w:rPr>
        <w:t xml:space="preserve">, most likely </w:t>
      </w:r>
      <w:r w:rsidRPr="00D36B27">
        <w:rPr>
          <w:rStyle w:val="Emphasis"/>
          <w:highlight w:val="green"/>
        </w:rPr>
        <w:t>by theft</w:t>
      </w:r>
      <w:r w:rsidRPr="00D36B27">
        <w:rPr>
          <w:rStyle w:val="Emphasis"/>
        </w:rPr>
        <w:t xml:space="preserve"> from a nation-state</w:t>
      </w:r>
      <w:r w:rsidRPr="00D36B27">
        <w:rPr>
          <w:sz w:val="16"/>
        </w:rPr>
        <w:t xml:space="preserve">. Should this happen, the danger we now perceive to be coming from rogue states will pale in comparison. </w:t>
      </w:r>
      <w:r w:rsidRPr="00D36B27">
        <w:rPr>
          <w:rStyle w:val="Emphasis"/>
          <w:highlight w:val="green"/>
        </w:rPr>
        <w:t>The ultimate response to a nuclear attack is a nuclear counterattack</w:t>
      </w:r>
      <w:r w:rsidRPr="00D36B27">
        <w:rPr>
          <w:sz w:val="16"/>
        </w:rPr>
        <w:t xml:space="preserve">. Nation states have an address, and they know that we will retaliate in kind. Stateless groups are much more difficult to find which makes a nuclear counterattack virtually impossible. As a result, </w:t>
      </w:r>
      <w:r w:rsidRPr="00D36B27">
        <w:rPr>
          <w:rStyle w:val="StyleUnderline"/>
        </w:rPr>
        <w:t>they can strike without fear of overwhelming retaliation, and thus they wield much more effective destructive power</w:t>
      </w:r>
      <w:r w:rsidRPr="00D36B27">
        <w:rPr>
          <w:sz w:val="16"/>
        </w:rPr>
        <w:t xml:space="preserve">. Indeed, in many cases the fundamental equation of retaliation has become reversed. </w:t>
      </w:r>
      <w:r w:rsidRPr="00D36B27">
        <w:rPr>
          <w:rStyle w:val="StyleUnderline"/>
        </w:rPr>
        <w:t>Terrorists often hope to provoke reprisal attacks on their own people, swaying popular opinion in their favor</w:t>
      </w:r>
      <w:r w:rsidRPr="00D36B27">
        <w:rPr>
          <w:sz w:val="16"/>
        </w:rPr>
        <w:t xml:space="preserve">. The aftermath of 9/11 is a case in point. While it seems likely that Osama bin Laden and his henchmen hoped for a massive overreaction from the United States, it is unlikely his Taliban hosts anticipated the U.S. would go so far as to invade Afghanistan. Yes, al-Qaeda lost its host state and some personnel. The damage slowed the organization down but did not destroy it. Instead, the stateless al-Qaeda survived and adapted. </w:t>
      </w:r>
      <w:r w:rsidRPr="00D36B27">
        <w:rPr>
          <w:rStyle w:val="StyleUnderline"/>
        </w:rPr>
        <w:t>The United States can claim some success against al-Qaeda in the years since 9/11, but it has hardly delivered a deathblow.</w:t>
      </w:r>
      <w:r w:rsidRPr="00D36B27">
        <w:rPr>
          <w:sz w:val="16"/>
        </w:rPr>
        <w:t xml:space="preserve"> Eventually, </w:t>
      </w:r>
      <w:r w:rsidRPr="00D36B27">
        <w:rPr>
          <w:rStyle w:val="StyleUnderline"/>
        </w:rPr>
        <w:t>the world will recognize that stateless groups are more powerful than nation-states because terrorists can wield weapons and mount assaults that no nationstate would dare to attempt</w:t>
      </w:r>
      <w:r w:rsidRPr="00D36B27">
        <w:rPr>
          <w:sz w:val="16"/>
        </w:rPr>
        <w:t>. So far, they have limited themselves to dramatic tactical terrorism: events such as 9/11, the butchering of Russian schoolchildren, decapitations broadcast over the internet, and bombings in major cities. Strategic objectives cannot be far behind.</w:t>
      </w:r>
    </w:p>
    <w:p w14:paraId="7312D807" w14:textId="6FC8DA2A" w:rsidR="00240F7E" w:rsidRPr="00D36B27" w:rsidRDefault="00D36B27" w:rsidP="00D36B27">
      <w:pPr>
        <w:pStyle w:val="Heading3"/>
      </w:pPr>
      <w:r w:rsidRPr="00D36B27">
        <w:t>AT No Capability</w:t>
      </w:r>
    </w:p>
    <w:p w14:paraId="382AFB3A" w14:textId="0766644A" w:rsidR="00D36B27" w:rsidRPr="00D36B27" w:rsidRDefault="00D36B27" w:rsidP="00D36B27">
      <w:pPr>
        <w:pStyle w:val="Heading4"/>
      </w:pPr>
      <w:r w:rsidRPr="00D36B27">
        <w:t>India has significant military capabilities.</w:t>
      </w:r>
    </w:p>
    <w:p w14:paraId="2EA9F092" w14:textId="77777777" w:rsidR="00D36B27" w:rsidRDefault="00D36B27" w:rsidP="00D36B27">
      <w:r w:rsidRPr="00D36B27">
        <w:rPr>
          <w:rStyle w:val="Style13ptBold"/>
        </w:rPr>
        <w:t>Nye 15</w:t>
      </w:r>
      <w:r w:rsidRPr="00D36B27">
        <w:t xml:space="preserve"> (Joseph: University Professor at Harvard University and a member of the World Economic Forum Global Agenda Council on the Future of Government; “What’s the future of US-India relations?”; 8/11/15; </w:t>
      </w:r>
      <w:hyperlink r:id="rId36" w:history="1">
        <w:r w:rsidRPr="00D36B27">
          <w:rPr>
            <w:rStyle w:val="Hyperlink"/>
          </w:rPr>
          <w:t>https://www.weforum.org/agenda/2015/08/whats-the-future-of-us-india-relations</w:t>
        </w:r>
      </w:hyperlink>
      <w:r w:rsidRPr="00D36B27">
        <w:t>; DT)</w:t>
      </w:r>
    </w:p>
    <w:p w14:paraId="3BD8307C" w14:textId="487ED6A6" w:rsidR="00D36B27" w:rsidRPr="00D36B27" w:rsidRDefault="00D36B27" w:rsidP="00D36B27">
      <w:pPr>
        <w:rPr>
          <w:sz w:val="16"/>
        </w:rPr>
      </w:pPr>
      <w:r w:rsidRPr="00D36B27">
        <w:rPr>
          <w:rFonts w:eastAsia="Times New Roman" w:cs="Helvetica"/>
          <w:color w:val="141414"/>
          <w:szCs w:val="22"/>
          <w:highlight w:val="green"/>
          <w:u w:val="single"/>
        </w:rPr>
        <w:t>India</w:t>
      </w:r>
      <w:r w:rsidRPr="00D36B27">
        <w:rPr>
          <w:rFonts w:eastAsia="Times New Roman" w:cs="Helvetica"/>
          <w:color w:val="141414"/>
          <w:szCs w:val="22"/>
          <w:u w:val="single"/>
        </w:rPr>
        <w:t xml:space="preserve"> also </w:t>
      </w:r>
      <w:r w:rsidRPr="00D36B27">
        <w:rPr>
          <w:rStyle w:val="Emphasis"/>
          <w:highlight w:val="green"/>
        </w:rPr>
        <w:t>has significant military power</w:t>
      </w:r>
      <w:r w:rsidRPr="00D36B27">
        <w:rPr>
          <w:rFonts w:eastAsia="Times New Roman" w:cs="Helvetica"/>
          <w:color w:val="141414"/>
          <w:szCs w:val="22"/>
          <w:highlight w:val="green"/>
          <w:u w:val="single"/>
        </w:rPr>
        <w:t>, with</w:t>
      </w:r>
      <w:r w:rsidRPr="00D36B27">
        <w:rPr>
          <w:rFonts w:eastAsia="Times New Roman" w:cs="Helvetica"/>
          <w:color w:val="141414"/>
          <w:szCs w:val="22"/>
          <w:u w:val="single"/>
        </w:rPr>
        <w:t xml:space="preserve"> an estimated </w:t>
      </w:r>
      <w:r w:rsidRPr="00D36B27">
        <w:rPr>
          <w:rFonts w:eastAsia="Times New Roman" w:cs="Helvetica"/>
          <w:color w:val="141414"/>
          <w:szCs w:val="22"/>
          <w:highlight w:val="green"/>
          <w:u w:val="single"/>
        </w:rPr>
        <w:t>90-100 nuclear weapons, intermediate-range missiles, 1.3 million military personnel, and annual military expenditure of nearly $50 billion</w:t>
      </w:r>
      <w:r w:rsidRPr="00D36B27">
        <w:rPr>
          <w:rFonts w:eastAsia="Times New Roman" w:cs="Helvetica"/>
          <w:color w:val="141414"/>
          <w:szCs w:val="22"/>
          <w:u w:val="single"/>
        </w:rPr>
        <w:t xml:space="preserve"> (3% of the world total). And, </w:t>
      </w:r>
      <w:r w:rsidRPr="00D36B27">
        <w:rPr>
          <w:rStyle w:val="Emphasis"/>
          <w:highlight w:val="green"/>
        </w:rPr>
        <w:t>in terms of soft power, India has an established democracy, an influential diaspora, and a vibrant popular culture with transnational influence</w:t>
      </w:r>
      <w:r w:rsidRPr="00D36B27">
        <w:rPr>
          <w:rFonts w:eastAsia="Times New Roman" w:cs="Helvetica"/>
          <w:color w:val="141414"/>
          <w:sz w:val="16"/>
          <w:szCs w:val="22"/>
        </w:rPr>
        <w:t>. Bollywood produces more films every year than any other country, out-competing Hollywood in parts of Asia and the Middle East.</w:t>
      </w:r>
    </w:p>
    <w:p w14:paraId="1F06A397" w14:textId="77777777" w:rsidR="005135CA" w:rsidRDefault="005135CA" w:rsidP="005135CA">
      <w:pPr>
        <w:pStyle w:val="Heading1"/>
      </w:pPr>
      <w:r w:rsidRPr="00D36B27">
        <w:t>Aff – India DA</w:t>
      </w:r>
    </w:p>
    <w:p w14:paraId="0282AA55" w14:textId="01164FC0" w:rsidR="002B2A86" w:rsidRPr="002B2A86" w:rsidRDefault="002B2A86" w:rsidP="002B2A86">
      <w:pPr>
        <w:pStyle w:val="Heading2"/>
      </w:pPr>
      <w:r>
        <w:t>UQ</w:t>
      </w:r>
    </w:p>
    <w:p w14:paraId="66C393E4" w14:textId="63F969FE" w:rsidR="00A16957" w:rsidRPr="00D36B27" w:rsidRDefault="002B2A86" w:rsidP="00A16957">
      <w:pPr>
        <w:pStyle w:val="Heading3"/>
      </w:pPr>
      <w:r>
        <w:t>Not Zero Sum</w:t>
      </w:r>
    </w:p>
    <w:p w14:paraId="780D8C08" w14:textId="4182EB2D" w:rsidR="00A16957" w:rsidRPr="00D36B27" w:rsidRDefault="00BE25F1" w:rsidP="00A16957">
      <w:pPr>
        <w:pStyle w:val="Heading4"/>
      </w:pPr>
      <w:r>
        <w:t>Relations aren’t zero sum – Sino Indian coop increasing.</w:t>
      </w:r>
    </w:p>
    <w:p w14:paraId="3AC218ED" w14:textId="77777777" w:rsidR="00A16957" w:rsidRPr="00BE25F1" w:rsidRDefault="00A16957" w:rsidP="00BE25F1">
      <w:r w:rsidRPr="00BE25F1">
        <w:rPr>
          <w:rStyle w:val="Style13ptBold"/>
        </w:rPr>
        <w:t>Maini 16</w:t>
      </w:r>
      <w:r w:rsidRPr="00BE25F1">
        <w:t xml:space="preserve"> – (Tridivesh Maini, The Diplomat, 3-13-2016, "What the US Gets Wrong About India's Relationship With China," Diplomat, </w:t>
      </w:r>
      <w:hyperlink r:id="rId37" w:history="1">
        <w:r w:rsidRPr="00BE25F1">
          <w:t>http://thediplomat.com/2016/03/what-the-us-gets-wrong-about-indias-relationship-with-china/</w:t>
        </w:r>
      </w:hyperlink>
      <w:r w:rsidRPr="00BE25F1">
        <w:t>, DDI NB)</w:t>
      </w:r>
    </w:p>
    <w:p w14:paraId="4343060D" w14:textId="77777777" w:rsidR="00A16957" w:rsidRPr="00BE25F1" w:rsidRDefault="00A16957" w:rsidP="00A16957">
      <w:pPr>
        <w:rPr>
          <w:rStyle w:val="StyleUnderline"/>
          <w:szCs w:val="22"/>
        </w:rPr>
      </w:pPr>
      <w:r w:rsidRPr="00BE25F1">
        <w:rPr>
          <w:rStyle w:val="StyleUnderline"/>
          <w:szCs w:val="22"/>
        </w:rPr>
        <w:t xml:space="preserve">The India-China relationship is a far more complex and multi-layered one than </w:t>
      </w:r>
      <w:r w:rsidRPr="00BE25F1">
        <w:rPr>
          <w:rStyle w:val="Emphasis"/>
          <w:szCs w:val="22"/>
        </w:rPr>
        <w:t>many U.S. analysts realize.</w:t>
      </w:r>
      <w:r w:rsidRPr="00BE25F1">
        <w:rPr>
          <w:rStyle w:val="StyleUnderline"/>
          <w:szCs w:val="22"/>
        </w:rPr>
        <w:t xml:space="preserve"> </w:t>
      </w:r>
      <w:r w:rsidRPr="00A91DC5">
        <w:rPr>
          <w:rStyle w:val="StyleUnderline"/>
          <w:szCs w:val="22"/>
          <w:highlight w:val="green"/>
        </w:rPr>
        <w:t>Both countries are trying to find common ground in a number of areas</w:t>
      </w:r>
      <w:r w:rsidRPr="00BE25F1">
        <w:rPr>
          <w:sz w:val="16"/>
          <w:szCs w:val="22"/>
        </w:rPr>
        <w:t xml:space="preserve">. It was surprising to discover that </w:t>
      </w:r>
      <w:r w:rsidRPr="00BE25F1">
        <w:rPr>
          <w:rStyle w:val="StyleUnderline"/>
          <w:szCs w:val="22"/>
        </w:rPr>
        <w:t>the views of many U.S. analysts mirror skeptics in the strategic community in India</w:t>
      </w:r>
      <w:r w:rsidRPr="00BE25F1">
        <w:rPr>
          <w:sz w:val="16"/>
          <w:szCs w:val="22"/>
        </w:rPr>
        <w:t xml:space="preserve">. </w:t>
      </w:r>
      <w:r w:rsidRPr="00BE25F1">
        <w:rPr>
          <w:rStyle w:val="StyleUnderline"/>
          <w:szCs w:val="22"/>
        </w:rPr>
        <w:t xml:space="preserve">Both tend to view the India-China relationship solely from the prism of security issues and territorial disputes while ignoring key state-level economic ties. </w:t>
      </w:r>
      <w:r w:rsidRPr="00BE25F1">
        <w:rPr>
          <w:sz w:val="16"/>
          <w:szCs w:val="22"/>
        </w:rPr>
        <w:t xml:space="preserve">I met off-the-record with about 40 strategic analysts and policymakers in Washington, D.C., during a SAV visiting fellowship at the Stimson Center. Some Americans, I found, had a good grasp of South Asian politics, while others were way off the mark. Perhaps the greatest misconception I came across in D.C. concerns the India-China relationship. Most conversations focused on the contentious aspects of the relationship, and ignored an unnoticed transformation taking place between Beijing and Delhi. If Americans fail to recognize the nuances in the relationship between China and India, their Asia policy is bound to be heavy-handed and Washington could lose an opportunity to shape regional politics in a positive way. I found that there are a handful of reasons why U.S. analysts are out of sync with the changes taking place in the Beijing-New Delhi relationship. First, </w:t>
      </w:r>
      <w:r w:rsidRPr="00A91DC5">
        <w:rPr>
          <w:rStyle w:val="StyleUnderline"/>
          <w:szCs w:val="22"/>
          <w:highlight w:val="green"/>
        </w:rPr>
        <w:t>a focus on hard security issues</w:t>
      </w:r>
      <w:r w:rsidRPr="00BE25F1">
        <w:rPr>
          <w:rStyle w:val="StyleUnderline"/>
          <w:szCs w:val="22"/>
        </w:rPr>
        <w:t xml:space="preserve"> and territorial disputes </w:t>
      </w:r>
      <w:r w:rsidRPr="00A91DC5">
        <w:rPr>
          <w:rStyle w:val="Emphasis"/>
          <w:szCs w:val="22"/>
          <w:highlight w:val="green"/>
        </w:rPr>
        <w:t>detracts from serious analysis</w:t>
      </w:r>
      <w:r w:rsidRPr="00A91DC5">
        <w:rPr>
          <w:rStyle w:val="StyleUnderline"/>
          <w:szCs w:val="22"/>
          <w:highlight w:val="green"/>
        </w:rPr>
        <w:t xml:space="preserve"> of the India-China economic relationship and progress</w:t>
      </w:r>
      <w:r w:rsidRPr="00BE25F1">
        <w:rPr>
          <w:rStyle w:val="StyleUnderline"/>
          <w:szCs w:val="22"/>
        </w:rPr>
        <w:t xml:space="preserve"> in other areas.</w:t>
      </w:r>
      <w:r w:rsidRPr="00BE25F1">
        <w:rPr>
          <w:sz w:val="16"/>
          <w:szCs w:val="22"/>
        </w:rPr>
        <w:t xml:space="preserve"> </w:t>
      </w:r>
      <w:r w:rsidRPr="00BE25F1">
        <w:rPr>
          <w:rStyle w:val="StyleUnderline"/>
          <w:szCs w:val="22"/>
        </w:rPr>
        <w:t>While there are</w:t>
      </w:r>
      <w:r w:rsidRPr="00BE25F1">
        <w:rPr>
          <w:sz w:val="16"/>
          <w:szCs w:val="22"/>
        </w:rPr>
        <w:t xml:space="preserve"> certainly major </w:t>
      </w:r>
      <w:r w:rsidRPr="00BE25F1">
        <w:rPr>
          <w:rStyle w:val="StyleUnderline"/>
          <w:szCs w:val="22"/>
        </w:rPr>
        <w:t>divergences in the strategic sphere</w:t>
      </w:r>
      <w:r w:rsidRPr="00BE25F1">
        <w:rPr>
          <w:sz w:val="16"/>
          <w:szCs w:val="22"/>
        </w:rPr>
        <w:t xml:space="preserve"> apart from territorial disputes between the two countries, </w:t>
      </w:r>
      <w:r w:rsidRPr="00BE25F1">
        <w:rPr>
          <w:rStyle w:val="StyleUnderline"/>
          <w:szCs w:val="22"/>
        </w:rPr>
        <w:t xml:space="preserve">the strongest stress on the relationship does relate to China’s inroads into South Asia. </w:t>
      </w:r>
      <w:r w:rsidRPr="00BE25F1">
        <w:rPr>
          <w:sz w:val="16"/>
          <w:szCs w:val="22"/>
        </w:rPr>
        <w:t xml:space="preserve">Many strategic analysts in India believe that China has designs of encircling India; they often cite the China-Pakistan Economic Corridor (CPEC) to buttress this point. India’s increasing role in Southeast Asia, specifically in the South China Sea, also puts pressure on the relationship. One clear instance of this is the decision of Vietnam to award exploration projects to India’s state-owned Oil and Natural Gas Company in the South China Sea, an action which China has raised objections to time and again. In May 2015, a Chinese foreign ministry spokesman categorically stated that “Any oil and gas exploration work should get approval first from China.” Meanwhile, </w:t>
      </w:r>
      <w:r w:rsidRPr="00BE25F1">
        <w:rPr>
          <w:rStyle w:val="StyleUnderline"/>
          <w:szCs w:val="22"/>
        </w:rPr>
        <w:t xml:space="preserve">New Delhi and Washington have found </w:t>
      </w:r>
      <w:r w:rsidRPr="00BE25F1">
        <w:rPr>
          <w:rStyle w:val="Emphasis"/>
          <w:szCs w:val="22"/>
        </w:rPr>
        <w:t>common ground on both strategic and economic issues.</w:t>
      </w:r>
      <w:r w:rsidRPr="00BE25F1">
        <w:rPr>
          <w:sz w:val="16"/>
          <w:szCs w:val="22"/>
        </w:rPr>
        <w:t xml:space="preserve"> However, this does not necessitate a skeptical view of the New Delhi-Beijing relationship’s potential. </w:t>
      </w:r>
      <w:r w:rsidRPr="00A91DC5">
        <w:rPr>
          <w:rStyle w:val="StyleUnderline"/>
          <w:szCs w:val="22"/>
          <w:highlight w:val="green"/>
        </w:rPr>
        <w:t>Beijing and Washington</w:t>
      </w:r>
      <w:r w:rsidRPr="00BE25F1">
        <w:rPr>
          <w:sz w:val="16"/>
          <w:szCs w:val="22"/>
        </w:rPr>
        <w:t xml:space="preserve"> have dissonance on many strategic issues, but still </w:t>
      </w:r>
      <w:r w:rsidRPr="00A91DC5">
        <w:rPr>
          <w:rStyle w:val="Emphasis"/>
          <w:szCs w:val="22"/>
          <w:highlight w:val="green"/>
        </w:rPr>
        <w:t>share a robust economic relationship.</w:t>
      </w:r>
      <w:r w:rsidRPr="00A91DC5">
        <w:rPr>
          <w:rStyle w:val="StyleUnderline"/>
          <w:szCs w:val="22"/>
          <w:highlight w:val="green"/>
        </w:rPr>
        <w:t xml:space="preserve"> </w:t>
      </w:r>
      <w:r w:rsidRPr="00A91DC5">
        <w:rPr>
          <w:rStyle w:val="Emphasis"/>
          <w:szCs w:val="22"/>
          <w:highlight w:val="green"/>
        </w:rPr>
        <w:t>Neither India nor the United States should look at Sino-Indian relations as a zero-sum game</w:t>
      </w:r>
      <w:r w:rsidRPr="00BE25F1">
        <w:rPr>
          <w:rStyle w:val="Emphasis"/>
          <w:szCs w:val="22"/>
        </w:rPr>
        <w:t>.</w:t>
      </w:r>
      <w:r w:rsidRPr="00BE25F1">
        <w:rPr>
          <w:sz w:val="16"/>
          <w:szCs w:val="22"/>
        </w:rPr>
        <w:t xml:space="preserve"> Former </w:t>
      </w:r>
      <w:r w:rsidRPr="00BE25F1">
        <w:rPr>
          <w:rStyle w:val="StyleUnderline"/>
          <w:szCs w:val="22"/>
        </w:rPr>
        <w:t>Chinese Premier Wen Jiabao wisely stated that the world is big enough for both India and China to grow</w:t>
      </w:r>
      <w:r w:rsidRPr="00BE25F1">
        <w:rPr>
          <w:sz w:val="16"/>
          <w:szCs w:val="22"/>
        </w:rPr>
        <w:t xml:space="preserve">. </w:t>
      </w:r>
      <w:r w:rsidRPr="00BE25F1">
        <w:rPr>
          <w:rStyle w:val="StyleUnderline"/>
          <w:szCs w:val="22"/>
        </w:rPr>
        <w:t xml:space="preserve">Indian Prime Minister Narendra Modi has emphasized that India and China will need to work jointly in the 21st century. China and India both understand the need for connectivity. </w:t>
      </w:r>
      <w:r w:rsidRPr="00BE25F1">
        <w:rPr>
          <w:sz w:val="16"/>
          <w:szCs w:val="22"/>
        </w:rPr>
        <w:t>In this context,</w:t>
      </w:r>
      <w:r w:rsidRPr="00BE25F1">
        <w:rPr>
          <w:rStyle w:val="StyleUnderline"/>
          <w:szCs w:val="22"/>
        </w:rPr>
        <w:t xml:space="preserve"> both</w:t>
      </w:r>
      <w:r w:rsidRPr="00BE25F1">
        <w:rPr>
          <w:sz w:val="16"/>
          <w:szCs w:val="22"/>
        </w:rPr>
        <w:t xml:space="preserve"> </w:t>
      </w:r>
      <w:r w:rsidRPr="00BE25F1">
        <w:rPr>
          <w:rStyle w:val="StyleUnderline"/>
          <w:szCs w:val="22"/>
        </w:rPr>
        <w:t>countries seem to have made some progress on the</w:t>
      </w:r>
      <w:r w:rsidRPr="00BE25F1">
        <w:rPr>
          <w:sz w:val="16"/>
          <w:szCs w:val="22"/>
        </w:rPr>
        <w:t xml:space="preserve"> Bangladesh, China, India, Myanmar </w:t>
      </w:r>
      <w:r w:rsidRPr="00BE25F1">
        <w:rPr>
          <w:rStyle w:val="StyleUnderline"/>
          <w:szCs w:val="22"/>
        </w:rPr>
        <w:t xml:space="preserve">(BCIM) Corridor, </w:t>
      </w:r>
      <w:r w:rsidRPr="00BE25F1">
        <w:rPr>
          <w:sz w:val="16"/>
          <w:szCs w:val="22"/>
        </w:rPr>
        <w:t xml:space="preserve">an important component of China’s One Belt, One Road project. A number of U.S. analysts told me that India should focus on the BCIM Corridor instead of worrying over China’s investment in Pakistan through the China-Pakistan Economic Corridor (CPEC). </w:t>
      </w:r>
      <w:r w:rsidRPr="00BE25F1">
        <w:rPr>
          <w:rStyle w:val="StyleUnderline"/>
          <w:szCs w:val="22"/>
        </w:rPr>
        <w:t xml:space="preserve">Efforts are also being made to increase connectivity between both countries by increasing the number of flights. </w:t>
      </w:r>
      <w:r w:rsidRPr="00BE25F1">
        <w:rPr>
          <w:sz w:val="16"/>
          <w:szCs w:val="22"/>
        </w:rPr>
        <w:t xml:space="preserve">In the economic sphere, there is much room for improvement between New Delhi and Beijing. The balance of trade is presently skewed in favor of China. For the period April 2015-January 2016, India’s trade deficit was $44.7 billion, with India’s exports to China standing at a mere $7.56 billion while imports stood at $52.26 billion. For 2014-2015, the trade deficit for New Delhi was estimated at $48.48 billion. However, Chinese investments in India are increasing. </w:t>
      </w:r>
      <w:r w:rsidRPr="00A91DC5">
        <w:rPr>
          <w:rStyle w:val="Emphasis"/>
          <w:highlight w:val="green"/>
        </w:rPr>
        <w:t>India-China relations are no longer restricted to New Delhi and Beijing; interactions between the two countries’ states and provinces are also increasing.</w:t>
      </w:r>
      <w:r w:rsidRPr="00BE25F1">
        <w:rPr>
          <w:rStyle w:val="StyleUnderline"/>
          <w:szCs w:val="22"/>
        </w:rPr>
        <w:t xml:space="preserve"> India is seeking to reach out to Chinese provinces with whom it did not have links previously. </w:t>
      </w:r>
      <w:r w:rsidRPr="00A91DC5">
        <w:rPr>
          <w:rStyle w:val="Emphasis"/>
          <w:szCs w:val="22"/>
          <w:highlight w:val="green"/>
        </w:rPr>
        <w:t>Increasing ties between Indian states and Chinese provinces enriches and supports high-level diplomatic ties</w:t>
      </w:r>
      <w:r w:rsidRPr="00BE25F1">
        <w:rPr>
          <w:rStyle w:val="Emphasis"/>
          <w:szCs w:val="22"/>
        </w:rPr>
        <w:t>.</w:t>
      </w:r>
      <w:r w:rsidRPr="00BE25F1">
        <w:rPr>
          <w:sz w:val="16"/>
          <w:szCs w:val="22"/>
        </w:rPr>
        <w:t xml:space="preserve"> Already, </w:t>
      </w:r>
      <w:r w:rsidRPr="00A91DC5">
        <w:rPr>
          <w:rStyle w:val="Emphasis"/>
          <w:highlight w:val="green"/>
        </w:rPr>
        <w:t>a number of Indian chief ministers have visited China.</w:t>
      </w:r>
      <w:r w:rsidRPr="00BE25F1">
        <w:rPr>
          <w:sz w:val="16"/>
          <w:szCs w:val="22"/>
        </w:rPr>
        <w:t xml:space="preserve"> During Modi’s visit last year to China, an annual State and Provincial Leaders forum was inaugurated. Speaking at the launch, the Indian prime minister made a significant point: A number of decisions can be taken quickly by the State governments. These interactions also make the State governments more sensitive and aware of the international dynamics and requirements. Liberalizing visa regimes will also help strengthen people-to-people contacts and trade. India has bolstered the relationship by beginning an e-visa facility for Chinese citizens. This improvement is evident in the increase in number of tourists arriving in India on e-visas, which has gone from a little over 2,700 in October 2014 to 56,477 in October 2015. It is important for members of the strategic community and the government in the United States who study India to interact with analysts outside Delhi. </w:t>
      </w:r>
      <w:r w:rsidRPr="00BE25F1">
        <w:rPr>
          <w:rStyle w:val="StyleUnderline"/>
          <w:szCs w:val="22"/>
        </w:rPr>
        <w:t>It is also critical to understand the increasing links</w:t>
      </w:r>
      <w:r w:rsidRPr="00BE25F1">
        <w:rPr>
          <w:sz w:val="16"/>
          <w:szCs w:val="22"/>
        </w:rPr>
        <w:t xml:space="preserve"> </w:t>
      </w:r>
      <w:r w:rsidRPr="00BE25F1">
        <w:rPr>
          <w:rStyle w:val="StyleUnderline"/>
          <w:szCs w:val="22"/>
        </w:rPr>
        <w:t>between</w:t>
      </w:r>
      <w:r w:rsidRPr="00BE25F1">
        <w:rPr>
          <w:sz w:val="16"/>
          <w:szCs w:val="22"/>
        </w:rPr>
        <w:t xml:space="preserve"> a number of state governments in </w:t>
      </w:r>
      <w:r w:rsidRPr="00BE25F1">
        <w:rPr>
          <w:rStyle w:val="StyleUnderline"/>
          <w:szCs w:val="22"/>
        </w:rPr>
        <w:t>India and China</w:t>
      </w:r>
      <w:r w:rsidRPr="00BE25F1">
        <w:rPr>
          <w:sz w:val="16"/>
          <w:szCs w:val="22"/>
        </w:rPr>
        <w:t xml:space="preserve">. Finally, </w:t>
      </w:r>
      <w:r w:rsidRPr="00BE25F1">
        <w:rPr>
          <w:rStyle w:val="StyleUnderline"/>
          <w:szCs w:val="22"/>
        </w:rPr>
        <w:t>U.S. and Indian analysts alike will benefit from realizing that there is no contradiction between India strengthening its ties with the U</w:t>
      </w:r>
      <w:r w:rsidRPr="00BE25F1">
        <w:rPr>
          <w:sz w:val="16"/>
          <w:szCs w:val="22"/>
        </w:rPr>
        <w:t xml:space="preserve">nited </w:t>
      </w:r>
      <w:r w:rsidRPr="00BE25F1">
        <w:rPr>
          <w:rStyle w:val="StyleUnderline"/>
          <w:szCs w:val="22"/>
        </w:rPr>
        <w:t>S</w:t>
      </w:r>
      <w:r w:rsidRPr="00BE25F1">
        <w:rPr>
          <w:sz w:val="16"/>
          <w:szCs w:val="22"/>
        </w:rPr>
        <w:t xml:space="preserve">tates </w:t>
      </w:r>
      <w:r w:rsidRPr="00BE25F1">
        <w:rPr>
          <w:rStyle w:val="StyleUnderline"/>
          <w:szCs w:val="22"/>
        </w:rPr>
        <w:t>while also keeping a reasonable and open relationship with China.</w:t>
      </w:r>
    </w:p>
    <w:p w14:paraId="72642763" w14:textId="4A02C6A4" w:rsidR="002B2A86" w:rsidRPr="002B2A86" w:rsidRDefault="002B2A86" w:rsidP="002B2A86">
      <w:pPr>
        <w:pStyle w:val="Heading3"/>
      </w:pPr>
      <w:r>
        <w:t>No Link</w:t>
      </w:r>
    </w:p>
    <w:p w14:paraId="7D4C0546" w14:textId="77777777" w:rsidR="00A16957" w:rsidRPr="00D36B27" w:rsidRDefault="00A16957" w:rsidP="00A16957">
      <w:pPr>
        <w:pStyle w:val="Heading4"/>
      </w:pPr>
      <w:r w:rsidRPr="00D36B27">
        <w:t xml:space="preserve">India seeks better relations with China and doesn’t want a partnership with the US – assumes border clashes </w:t>
      </w:r>
    </w:p>
    <w:p w14:paraId="6873457D" w14:textId="08B4DA39" w:rsidR="00A16957" w:rsidRPr="00D36B27" w:rsidRDefault="00A16957" w:rsidP="00A16957">
      <w:r w:rsidRPr="00D36B27">
        <w:rPr>
          <w:rStyle w:val="Style13ptBold"/>
        </w:rPr>
        <w:t>Boggs and Burns 15</w:t>
      </w:r>
      <w:r w:rsidRPr="00D36B27">
        <w:t xml:space="preserve"> (R</w:t>
      </w:r>
      <w:r w:rsidR="00A91DC5">
        <w:t xml:space="preserve">obert Boggs and Nicholas Burns; </w:t>
      </w:r>
      <w:r w:rsidRPr="00D36B27">
        <w:t>ROBERT BOGGS is Professor of South Asia Studies at the Near East South Asia Center for Strategic Studies, in Washington, D.C., and previously worked for the U.S</w:t>
      </w:r>
      <w:r w:rsidR="00A91DC5">
        <w:t>. State Department for 32 years; January/February 2015; "Friends Without Benefits</w:t>
      </w:r>
      <w:r w:rsidRPr="00D36B27">
        <w:t>"</w:t>
      </w:r>
      <w:r w:rsidR="00A91DC5">
        <w:t>; Foreign Affairs;</w:t>
      </w:r>
      <w:r w:rsidRPr="00D36B27">
        <w:t xml:space="preserve"> Heinonline Dat</w:t>
      </w:r>
      <w:r w:rsidR="00A91DC5">
        <w:t>abase; DT)</w:t>
      </w:r>
    </w:p>
    <w:p w14:paraId="293DBE61" w14:textId="77777777" w:rsidR="00A16957" w:rsidRPr="00A91DC5" w:rsidRDefault="00A16957" w:rsidP="00A16957">
      <w:pPr>
        <w:rPr>
          <w:sz w:val="16"/>
        </w:rPr>
      </w:pPr>
      <w:r w:rsidRPr="00A91DC5">
        <w:rPr>
          <w:sz w:val="16"/>
        </w:rPr>
        <w:t xml:space="preserve">Burns suggests that an increasingly powerful China may spur a stronger U.S.-Indian nexus in Asia. </w:t>
      </w:r>
      <w:r w:rsidRPr="00D36B27">
        <w:rPr>
          <w:rStyle w:val="StyleUnderline"/>
        </w:rPr>
        <w:t xml:space="preserve">But even though border clashes with China have aggravated security concerns in New Delhi, </w:t>
      </w:r>
      <w:r w:rsidRPr="00A91DC5">
        <w:rPr>
          <w:rStyle w:val="Emphasis"/>
          <w:highlight w:val="green"/>
        </w:rPr>
        <w:t>Modi</w:t>
      </w:r>
      <w:r w:rsidRPr="00A91DC5">
        <w:rPr>
          <w:rStyle w:val="Emphasis"/>
        </w:rPr>
        <w:t xml:space="preserve"> openly </w:t>
      </w:r>
      <w:r w:rsidRPr="00A91DC5">
        <w:rPr>
          <w:rStyle w:val="Emphasis"/>
          <w:highlight w:val="green"/>
        </w:rPr>
        <w:t>admires China's development model and may prefer to engage China diplomatically and economically rather than try to contain it</w:t>
      </w:r>
      <w:r w:rsidRPr="00A91DC5">
        <w:rPr>
          <w:sz w:val="16"/>
          <w:highlight w:val="green"/>
        </w:rPr>
        <w:t>.</w:t>
      </w:r>
      <w:r w:rsidRPr="00A91DC5">
        <w:rPr>
          <w:sz w:val="16"/>
        </w:rPr>
        <w:t xml:space="preserve"> And many Indian analysts do not believe that the United States would come to India's defense if a U.S.-Indian military partnership provoked Chinese aggression. Modi still remains a mystery to U.S. policymakers. He appears to want the United States to help revitalize India's economy, but it is unclear if he wants the longer-term political and defense partnership that the United States seeks in South Asia. </w:t>
      </w:r>
      <w:r w:rsidRPr="00D36B27">
        <w:rPr>
          <w:rStyle w:val="StyleUnderline"/>
        </w:rPr>
        <w:t xml:space="preserve">A staunch Hindu nationalist, </w:t>
      </w:r>
      <w:r w:rsidRPr="00A91DC5">
        <w:rPr>
          <w:rStyle w:val="Emphasis"/>
          <w:highlight w:val="green"/>
        </w:rPr>
        <w:t>Modi</w:t>
      </w:r>
      <w:r w:rsidRPr="00A91DC5">
        <w:rPr>
          <w:rStyle w:val="Emphasis"/>
        </w:rPr>
        <w:t xml:space="preserve"> likely </w:t>
      </w:r>
      <w:r w:rsidRPr="00A91DC5">
        <w:rPr>
          <w:rStyle w:val="Emphasis"/>
          <w:highlight w:val="green"/>
        </w:rPr>
        <w:t>wants to continue India's quest for regional dominance, a move that would not endear him to the United States</w:t>
      </w:r>
      <w:r w:rsidRPr="00A91DC5">
        <w:rPr>
          <w:rStyle w:val="Emphasis"/>
        </w:rPr>
        <w:t>. His endorsement of his party's vision of Akhand Bharat, or "undivided India," which sees most of South Asia as belonging to India, does not bode well for a more accommodative regional foreign policy</w:t>
      </w:r>
      <w:r w:rsidRPr="00D36B27">
        <w:rPr>
          <w:rStyle w:val="StyleUnderline"/>
        </w:rPr>
        <w:t>.</w:t>
      </w:r>
      <w:r w:rsidRPr="00A91DC5">
        <w:rPr>
          <w:sz w:val="16"/>
        </w:rPr>
        <w:t xml:space="preserve"> Of course, India is firmly within its rights to define its own interests and chart its own strategies. But U.S.-Indian relations-and U.S. strategic interestswould be best served by a realistic appraisal of Indian values and goals, which Burns fails to provide. Contrary to Burns' assertions, </w:t>
      </w:r>
      <w:r w:rsidRPr="00A91DC5">
        <w:rPr>
          <w:rStyle w:val="Emphasis"/>
          <w:highlight w:val="green"/>
        </w:rPr>
        <w:t>India is unlikely to become a "critical partner" to the United States anytime soon</w:t>
      </w:r>
      <w:r w:rsidRPr="00D36B27">
        <w:rPr>
          <w:rStyle w:val="StyleUnderline"/>
        </w:rPr>
        <w:t>.</w:t>
      </w:r>
      <w:r w:rsidRPr="00A91DC5">
        <w:rPr>
          <w:sz w:val="16"/>
        </w:rPr>
        <w:t xml:space="preserve"> New Delhi will strengthen its ties with Washington only if doing so serves its interests; Washington should do the same.</w:t>
      </w:r>
    </w:p>
    <w:p w14:paraId="40BD4D47" w14:textId="50D98CE5" w:rsidR="00A16957" w:rsidRPr="00D36B27" w:rsidRDefault="00A16957" w:rsidP="00A16957">
      <w:pPr>
        <w:pStyle w:val="Heading4"/>
      </w:pPr>
      <w:r w:rsidRPr="00D36B27">
        <w:t xml:space="preserve">India focused internally – </w:t>
      </w:r>
      <w:r w:rsidR="00A91DC5">
        <w:t>doesn’t care about</w:t>
      </w:r>
      <w:r w:rsidRPr="00D36B27">
        <w:t xml:space="preserve"> US policy to other countries </w:t>
      </w:r>
      <w:r w:rsidR="00A91DC5">
        <w:t>or competition with China.</w:t>
      </w:r>
      <w:r w:rsidRPr="00D36B27">
        <w:t xml:space="preserve"> </w:t>
      </w:r>
    </w:p>
    <w:p w14:paraId="394A85EB" w14:textId="77777777" w:rsidR="00A16957" w:rsidRPr="00D36B27" w:rsidRDefault="00A16957" w:rsidP="00A16957">
      <w:r w:rsidRPr="00D36B27">
        <w:rPr>
          <w:rStyle w:val="Style13ptBold"/>
        </w:rPr>
        <w:t>Rovere 15</w:t>
      </w:r>
      <w:r w:rsidRPr="00D36B27">
        <w:t xml:space="preserve"> – (Crispin Rovere, 3-16-2015, "India is no ally of the US," No Publication, </w:t>
      </w:r>
      <w:hyperlink r:id="rId38" w:history="1">
        <w:r w:rsidRPr="00D36B27">
          <w:rPr>
            <w:rStyle w:val="Hyperlink"/>
          </w:rPr>
          <w:t>http://www.lowyinterpreter.org/post/2015/03/16/India-is-no-ally-of-the-US.aspx</w:t>
        </w:r>
      </w:hyperlink>
      <w:r w:rsidRPr="00D36B27">
        <w:rPr>
          <w:rStyle w:val="Hyperlink"/>
        </w:rPr>
        <w:t>, DDI NB</w:t>
      </w:r>
      <w:r w:rsidRPr="00D36B27">
        <w:t>)</w:t>
      </w:r>
    </w:p>
    <w:p w14:paraId="7B005C23" w14:textId="77777777" w:rsidR="00A16957" w:rsidRPr="00A91DC5" w:rsidRDefault="00A16957" w:rsidP="00A16957">
      <w:pPr>
        <w:rPr>
          <w:sz w:val="16"/>
          <w:szCs w:val="22"/>
        </w:rPr>
      </w:pPr>
      <w:r w:rsidRPr="00A91DC5">
        <w:rPr>
          <w:rStyle w:val="StyleUnderline"/>
          <w:szCs w:val="22"/>
        </w:rPr>
        <w:t>In the continuing debate</w:t>
      </w:r>
      <w:r w:rsidRPr="00A91DC5">
        <w:rPr>
          <w:sz w:val="16"/>
          <w:szCs w:val="22"/>
        </w:rPr>
        <w:t xml:space="preserve"> between Hugh White and Shaskank Joshi </w:t>
      </w:r>
      <w:r w:rsidRPr="00A91DC5">
        <w:rPr>
          <w:rStyle w:val="StyleUnderline"/>
          <w:szCs w:val="22"/>
        </w:rPr>
        <w:t>regarding US-India strategic cooperation, I</w:t>
      </w:r>
      <w:r w:rsidRPr="00A91DC5">
        <w:rPr>
          <w:sz w:val="16"/>
          <w:szCs w:val="22"/>
        </w:rPr>
        <w:t xml:space="preserve"> would associate myself closely with the views of White and what he </w:t>
      </w:r>
      <w:r w:rsidRPr="00A91DC5">
        <w:rPr>
          <w:rStyle w:val="StyleUnderline"/>
          <w:szCs w:val="22"/>
        </w:rPr>
        <w:t>see</w:t>
      </w:r>
      <w:r w:rsidRPr="00A91DC5">
        <w:rPr>
          <w:sz w:val="16"/>
          <w:szCs w:val="22"/>
        </w:rPr>
        <w:t xml:space="preserve">s as </w:t>
      </w:r>
      <w:r w:rsidRPr="00A91DC5">
        <w:rPr>
          <w:rStyle w:val="StyleUnderline"/>
          <w:szCs w:val="22"/>
        </w:rPr>
        <w:t xml:space="preserve">the eventual limits of the relationship. </w:t>
      </w:r>
      <w:r w:rsidRPr="00A91DC5">
        <w:rPr>
          <w:sz w:val="16"/>
          <w:szCs w:val="22"/>
        </w:rPr>
        <w:t xml:space="preserve">But I would take it one step further. In the long-term, an anti-US coalition consisting of China, Russia and India cannot be discounted. </w:t>
      </w:r>
      <w:r w:rsidRPr="00A91DC5">
        <w:rPr>
          <w:rStyle w:val="StyleUnderline"/>
          <w:szCs w:val="22"/>
        </w:rPr>
        <w:t xml:space="preserve">India presently fears China's growing power. Accordingly, India hedges by deepening relations with the US and status quo middle powers such as Australia. However, </w:t>
      </w:r>
      <w:r w:rsidRPr="00A91DC5">
        <w:rPr>
          <w:rStyle w:val="StyleUnderline"/>
          <w:szCs w:val="22"/>
          <w:highlight w:val="green"/>
        </w:rPr>
        <w:t>India does not perceive itself as a status quo power, but as an emerging great power</w:t>
      </w:r>
      <w:r w:rsidRPr="00A91DC5">
        <w:rPr>
          <w:rStyle w:val="StyleUnderline"/>
          <w:szCs w:val="22"/>
        </w:rPr>
        <w:t xml:space="preserve">. As India's confidence grows it will be acting in its own interests, not those of the collective West. </w:t>
      </w:r>
      <w:r w:rsidRPr="00A91DC5">
        <w:rPr>
          <w:sz w:val="16"/>
          <w:szCs w:val="22"/>
        </w:rPr>
        <w:t xml:space="preserve">Of course there are clear areas of strategic tension in the bilateral China-India relationship. These include unresolved border disputes, China's patronage of Pakistan and China's growing maritime presence in the Indian Ocean region. But these issues are being managed between the parties and may well be resolved, probably in that order, over the next 10 to 20 years. It is very hard to see a similar outcome between China and the US. Last September, Prime Minister Modi and President Xi said they would 'seek an early settlement to the boundary question,' with both countries subsequently appointing new envoys to help manage the dispute. Despite a recent setback, </w:t>
      </w:r>
      <w:r w:rsidRPr="00A91DC5">
        <w:rPr>
          <w:rStyle w:val="StyleUnderline"/>
          <w:szCs w:val="22"/>
          <w:highlight w:val="green"/>
        </w:rPr>
        <w:t>negotiations continue, and there is no reason to believe they will not ultimately succeed</w:t>
      </w:r>
      <w:r w:rsidRPr="00A91DC5">
        <w:rPr>
          <w:sz w:val="16"/>
          <w:szCs w:val="22"/>
        </w:rPr>
        <w:t xml:space="preserve">. After all, China has settled its land border with 12 of the 14 countries on its periphery, sitting in stark contrast with increasing Chinese maritime assertiveness in the East and South China seas. As for Pakistan, India's view of China's patronage is complicated. India holds grievances over such issues as China's support for Pakistan's nuclear program, yet it is dangerous for India if Pakistan feels overly threatened. Making Pakistan feel secure is extremely challenging, especially as India's power grows. Thus a transparent Chinese role in Pakistani affairs is in India's long-term interest – transparency that will depend highly on India improving bilateral relations with China. Finally, China's naval presence in the Indian Ocean is another major concern for India; an expansion due mainly to China's dependency on energy imports from the Middle East. The long-term trajectory of this issue depends on a combination of China reducing its reliance on sea-borne oil imports, and on the improving strength and assertiveness of India. As China has no maritime claims in the Indian Ocean, maritime tension will likely be a consequence of fissures in the broader relationship, not a cause. </w:t>
      </w:r>
      <w:r w:rsidRPr="00A91DC5">
        <w:rPr>
          <w:rStyle w:val="StyleUnderline"/>
          <w:szCs w:val="22"/>
        </w:rPr>
        <w:t xml:space="preserve">As for India and the US, I find it astonishing that after more than 50 years of being repeatedly burned, some Americans still have not learned their lesson (though many have), and continue insisting that China and India are 'natural competitors'. This is false. China and India are historical competitors, but such competition is not necessarily 'natural' and certainly nothing like the strategic competition that exists between China and the US. After all, any Chinese expansion in the Western Pacific will be at America's expense. It is hard to argue that India's expansion into the Indian Ocean is being actively resisted by China. </w:t>
      </w:r>
      <w:r w:rsidRPr="00A91DC5">
        <w:rPr>
          <w:rStyle w:val="StyleUnderline"/>
          <w:szCs w:val="22"/>
          <w:highlight w:val="green"/>
        </w:rPr>
        <w:t>India is not a pro-Western democratic bulwark, and never will be. India has one true strategic partner – Russia. That relationship is deep, multifaceted and</w:t>
      </w:r>
      <w:r w:rsidRPr="00A91DC5">
        <w:rPr>
          <w:rStyle w:val="StyleUnderline"/>
          <w:szCs w:val="22"/>
        </w:rPr>
        <w:t xml:space="preserve"> </w:t>
      </w:r>
      <w:r w:rsidRPr="00A91DC5">
        <w:rPr>
          <w:sz w:val="16"/>
          <w:szCs w:val="22"/>
        </w:rPr>
        <w:t xml:space="preserve">as </w:t>
      </w:r>
      <w:r w:rsidRPr="00A91DC5">
        <w:rPr>
          <w:rStyle w:val="StyleUnderline"/>
          <w:szCs w:val="22"/>
          <w:highlight w:val="green"/>
        </w:rPr>
        <w:t>old</w:t>
      </w:r>
      <w:r w:rsidRPr="00A91DC5">
        <w:rPr>
          <w:sz w:val="16"/>
          <w:szCs w:val="22"/>
        </w:rPr>
        <w:t xml:space="preserve"> as ANZUS</w:t>
      </w:r>
      <w:r w:rsidRPr="00A91DC5">
        <w:rPr>
          <w:rStyle w:val="StyleUnderline"/>
          <w:szCs w:val="22"/>
        </w:rPr>
        <w:t xml:space="preserve">. </w:t>
      </w:r>
      <w:r w:rsidRPr="00A91DC5">
        <w:rPr>
          <w:rStyle w:val="StyleUnderline"/>
          <w:szCs w:val="22"/>
          <w:highlight w:val="green"/>
        </w:rPr>
        <w:t>Modi calls Russia 'a pillar of strength' and India's 'most important defence partner.' Russia has supplied a significant portion of India's military hardware, is supplying most of India's nuclear reactors, and continues to play a significant role in India's military-industrial complex, including submarine and ballistic missile programs. Likewise, Russia's relationship with China is 'the best it's been in 450 years.'</w:t>
      </w:r>
      <w:r w:rsidRPr="00A91DC5">
        <w:rPr>
          <w:rStyle w:val="StyleUnderline"/>
          <w:szCs w:val="22"/>
        </w:rPr>
        <w:t xml:space="preserve"> </w:t>
      </w:r>
      <w:r w:rsidRPr="00A91DC5">
        <w:rPr>
          <w:sz w:val="16"/>
          <w:szCs w:val="22"/>
        </w:rPr>
        <w:t>Once you remove the immediate barnacles in the China-India relationship, an interesting coalescence of interests emerge between China, India and Russia. All three countries have a strong preference for a multipolar world order and the dilution of American hegemony. All three countries consider the principle of state sovereignty to be the pre-eminent norm of international relations, have a mercantile bent to their economic policies and already cooperate on many of these issues through the BRICS grouping. There are certainly significant pitfalls and risks in the China-India relationship. But should those be navigated successfully, the US may well find itself with a worse relationship with India, Russia and China than the three have with each other. This is because strategic tension between India and China is finite, while their shared interests are broad and enduring.</w:t>
      </w:r>
    </w:p>
    <w:p w14:paraId="7A4A7BC8" w14:textId="13611B9F" w:rsidR="00A16957" w:rsidRPr="00D36B27" w:rsidRDefault="002B2A86" w:rsidP="00A16957">
      <w:pPr>
        <w:pStyle w:val="Heading3"/>
      </w:pPr>
      <w:r>
        <w:t>Relations Resilient</w:t>
      </w:r>
    </w:p>
    <w:p w14:paraId="167BADDB" w14:textId="1C2B26DF" w:rsidR="00A16957" w:rsidRPr="00D36B27" w:rsidRDefault="00A16957" w:rsidP="00A16957">
      <w:pPr>
        <w:pStyle w:val="Heading4"/>
      </w:pPr>
      <w:r w:rsidRPr="00D36B27">
        <w:t>No link and no impact – economic interdependence make</w:t>
      </w:r>
      <w:r w:rsidR="00A91DC5">
        <w:t>s US-India relations inevitable.</w:t>
      </w:r>
    </w:p>
    <w:p w14:paraId="21C96A53" w14:textId="77777777" w:rsidR="00A16957" w:rsidRPr="00D36B27" w:rsidRDefault="00A16957" w:rsidP="00A16957">
      <w:r w:rsidRPr="00D36B27">
        <w:rPr>
          <w:rStyle w:val="Style13ptBold"/>
        </w:rPr>
        <w:t>Delisle 11</w:t>
      </w:r>
      <w:r w:rsidRPr="00D36B27">
        <w:t xml:space="preserve"> (Jacques Delisle, director of the Asia Program at FPRI and professor of law and political science at the University of Pennsylvania., 1-16-2011, "The Elephant in the Room: Summitry and China's Challenging Relations with Great Powers in Asia," Foreign Policy Research Institute, </w:t>
      </w:r>
      <w:hyperlink r:id="rId39" w:history="1">
        <w:r w:rsidRPr="00D36B27">
          <w:rPr>
            <w:rStyle w:val="Hyperlink"/>
          </w:rPr>
          <w:t>http://www.fpri.org/article/2011/01/the-elephant-in-the-room-summitry-and-chinas-challenging-relations-with-great-powers-in-asia/</w:t>
        </w:r>
      </w:hyperlink>
      <w:r w:rsidRPr="00D36B27">
        <w:t>) DDI - JT</w:t>
      </w:r>
    </w:p>
    <w:p w14:paraId="4700BBBB" w14:textId="77777777" w:rsidR="00A16957" w:rsidRPr="00A91DC5" w:rsidRDefault="00A16957" w:rsidP="00A16957">
      <w:pPr>
        <w:rPr>
          <w:sz w:val="16"/>
        </w:rPr>
      </w:pPr>
      <w:r w:rsidRPr="00A91DC5">
        <w:rPr>
          <w:sz w:val="16"/>
        </w:rPr>
        <w:t xml:space="preserve">But </w:t>
      </w:r>
      <w:r w:rsidRPr="00D36B27">
        <w:rPr>
          <w:rStyle w:val="StyleUnderline"/>
        </w:rPr>
        <w:t>the most decisive disanalogies between U.S.-China-India relations today and the Cold War strategic triangle stem from the positive and dense ties between the U.S. and China and between China and India that had no parallel in the thin and hostile relations between the U.S. and the USSR and between China and the Soviet Union.</w:t>
      </w:r>
      <w:r w:rsidRPr="00A91DC5">
        <w:rPr>
          <w:sz w:val="16"/>
        </w:rPr>
        <w:t xml:space="preserve"> </w:t>
      </w:r>
      <w:r w:rsidRPr="00D36B27">
        <w:rPr>
          <w:rStyle w:val="StyleUnderline"/>
        </w:rPr>
        <w:t>During an era of high international economic interdependence, U.S.-PRC trade and investment relations are among the very largest globally</w:t>
      </w:r>
      <w:r w:rsidRPr="00A91DC5">
        <w:rPr>
          <w:sz w:val="16"/>
        </w:rPr>
        <w:t xml:space="preserve">-with China ranking as the U.S.’s second largest, and the U.S. ranking as China’s largest, trading partner in goods, and the U.S. being among China’s top sources of foreign investment and China among the U.S.’s largest creditors. </w:t>
      </w:r>
      <w:r w:rsidRPr="00A91DC5">
        <w:rPr>
          <w:rStyle w:val="StyleUnderline"/>
          <w:highlight w:val="green"/>
        </w:rPr>
        <w:t>China-India economic connections have been developing rapidly from low baselines, with trade having grown from less than $2 billion at the beginning of the decade to over $60 billion now</w:t>
      </w:r>
      <w:r w:rsidRPr="00A91DC5">
        <w:rPr>
          <w:sz w:val="16"/>
        </w:rPr>
        <w:t xml:space="preserve"> and with China having become India’s biggest trading partner. Their expansion and deepening was a focus of Wen’s visit, including announcements of a goal of $100 billion in bilateral trade by 2015 (a figure consistent with recent trends), $16 billion in business deals, and plans to expand Chinese investment and economic activity in India, particularly in the fast-growing area of infrastructure construction. </w:t>
      </w:r>
      <w:r w:rsidRPr="00D36B27">
        <w:rPr>
          <w:rStyle w:val="StyleUnderline"/>
        </w:rPr>
        <w:t>Such patterns contrast sharply with the low and often near-zero levels of economic engagement between the U.S. and USSR and between the USSR and the PRC during an earlier era</w:t>
      </w:r>
      <w:r w:rsidRPr="00A91DC5">
        <w:rPr>
          <w:sz w:val="16"/>
        </w:rPr>
        <w:t xml:space="preserve">. Although they also spawn conflicts, </w:t>
      </w:r>
      <w:r w:rsidRPr="00A91DC5">
        <w:rPr>
          <w:rStyle w:val="StyleUnderline"/>
          <w:highlight w:val="green"/>
        </w:rPr>
        <w:t xml:space="preserve">the large and growing economic linkages between the U.S. and China and between India and China have created national interests and powerful domestic political constituencies that </w:t>
      </w:r>
      <w:r w:rsidRPr="00A91DC5">
        <w:rPr>
          <w:rStyle w:val="Emphasis"/>
          <w:highlight w:val="green"/>
        </w:rPr>
        <w:t>favor good relations</w:t>
      </w:r>
      <w:r w:rsidRPr="00A91DC5">
        <w:rPr>
          <w:sz w:val="16"/>
        </w:rPr>
        <w:t xml:space="preserve"> and weigh against strongly adversarial stances toward China in Washington and New Delhi. Such </w:t>
      </w:r>
      <w:r w:rsidRPr="00A91DC5">
        <w:rPr>
          <w:rStyle w:val="StyleUnderline"/>
          <w:highlight w:val="green"/>
        </w:rPr>
        <w:t>economic considerations are</w:t>
      </w:r>
      <w:r w:rsidRPr="00D36B27">
        <w:rPr>
          <w:rStyle w:val="StyleUnderline"/>
        </w:rPr>
        <w:t xml:space="preserve"> likely </w:t>
      </w:r>
      <w:r w:rsidRPr="00A91DC5">
        <w:rPr>
          <w:rStyle w:val="StyleUnderline"/>
          <w:highlight w:val="green"/>
        </w:rPr>
        <w:t>all the more central at this moment</w:t>
      </w:r>
      <w:r w:rsidRPr="00D36B27">
        <w:rPr>
          <w:rStyle w:val="StyleUnderline"/>
        </w:rPr>
        <w:t>, when India has an economist prime minister and the U.S. has a president whose political fortunes hinge on improvement in a recently dismal national economy</w:t>
      </w:r>
      <w:r w:rsidRPr="00A91DC5">
        <w:rPr>
          <w:sz w:val="16"/>
        </w:rPr>
        <w:t>.</w:t>
      </w:r>
    </w:p>
    <w:p w14:paraId="022EDD03" w14:textId="71C2E61F" w:rsidR="00A16957" w:rsidRPr="00D36B27" w:rsidRDefault="002B2A86" w:rsidP="00A16957">
      <w:pPr>
        <w:pStyle w:val="Heading3"/>
      </w:pPr>
      <w:r>
        <w:t>Relations Down</w:t>
      </w:r>
    </w:p>
    <w:p w14:paraId="5AE17B07" w14:textId="41AFAD5D" w:rsidR="00A16957" w:rsidRPr="00D36B27" w:rsidRDefault="00A16957" w:rsidP="00A16957">
      <w:pPr>
        <w:pStyle w:val="Heading4"/>
      </w:pPr>
      <w:r w:rsidRPr="00D36B27">
        <w:t>Disputes over Pakistan and mismatches in capacity h</w:t>
      </w:r>
      <w:r w:rsidR="00A91DC5">
        <w:t>ave killed US-India relations.</w:t>
      </w:r>
    </w:p>
    <w:p w14:paraId="1739AB91" w14:textId="77777777" w:rsidR="00A16957" w:rsidRPr="00D36B27" w:rsidRDefault="00A16957" w:rsidP="00A16957">
      <w:r w:rsidRPr="00D36B27">
        <w:rPr>
          <w:rStyle w:val="Style13ptBold"/>
        </w:rPr>
        <w:t>Joshi et al 13</w:t>
      </w:r>
      <w:r w:rsidRPr="00D36B27">
        <w:t xml:space="preserve"> (Sunjoy, C. Raja Mohan, Vikram Sood, Rajeswari Pillai Rajagopalan, Ph.D., James Jay Carafano, Ph.D., Walter Lohman, Lisa Curtis and Derek Scissors, Ph.D. "Beyond the Plateau in U.S. – India Relations," Heritage Foundation, April 26, http://www.heritage.org/research/reports/2013/04/beyond-the-plateau-in-us-india-relations, DDI-PN)</w:t>
      </w:r>
    </w:p>
    <w:p w14:paraId="1A779300" w14:textId="77777777" w:rsidR="00A16957" w:rsidRPr="00A91DC5" w:rsidRDefault="00A16957" w:rsidP="00A16957">
      <w:pPr>
        <w:rPr>
          <w:sz w:val="16"/>
        </w:rPr>
      </w:pPr>
      <w:r w:rsidRPr="00D36B27">
        <w:rPr>
          <w:rStyle w:val="StyleUnderline"/>
        </w:rPr>
        <w:t>Despite the successes in U.S.–Indian counterterrorism cooperation, the true potential of this relationship remains unfulfilled.</w:t>
      </w:r>
      <w:r w:rsidRPr="00A91DC5">
        <w:rPr>
          <w:sz w:val="16"/>
        </w:rPr>
        <w:t xml:space="preserve"> There are several reasons for this gap between expectations and achievement—some of them are historical, a few because of divergent perceptions, and the rest caused by structural mismatch. </w:t>
      </w:r>
      <w:r w:rsidRPr="00A91DC5">
        <w:rPr>
          <w:rStyle w:val="StyleUnderline"/>
          <w:highlight w:val="green"/>
        </w:rPr>
        <w:t>Indian policymakers</w:t>
      </w:r>
      <w:r w:rsidRPr="00D36B27">
        <w:rPr>
          <w:rStyle w:val="StyleUnderline"/>
        </w:rPr>
        <w:t xml:space="preserve">, strategists, and analysts </w:t>
      </w:r>
      <w:r w:rsidRPr="00A91DC5">
        <w:rPr>
          <w:rStyle w:val="StyleUnderline"/>
          <w:highlight w:val="green"/>
        </w:rPr>
        <w:t>are unable to reconcile their perception of U.S. policy on terrorism and its attitude toward Pakistan</w:t>
      </w:r>
      <w:r w:rsidRPr="00D36B27">
        <w:rPr>
          <w:rStyle w:val="StyleUnderline"/>
        </w:rPr>
        <w:t>.</w:t>
      </w:r>
      <w:r w:rsidRPr="00A91DC5">
        <w:rPr>
          <w:sz w:val="16"/>
        </w:rPr>
        <w:t xml:space="preserve"> </w:t>
      </w:r>
      <w:r w:rsidRPr="00742E61">
        <w:rPr>
          <w:rStyle w:val="StyleUnderline"/>
          <w:highlight w:val="green"/>
        </w:rPr>
        <w:t>Washington's over-eagerness to accommodate Pakistani demands</w:t>
      </w:r>
      <w:r w:rsidRPr="00D36B27">
        <w:rPr>
          <w:rStyle w:val="StyleUnderline"/>
        </w:rPr>
        <w:t xml:space="preserve"> and perceptions accompanied by an inability or unwillingness to penalize Pakistan, despite the harsh reality of Pakistan's continued support for terrorism, </w:t>
      </w:r>
      <w:r w:rsidRPr="00742E61">
        <w:rPr>
          <w:rStyle w:val="Emphasis"/>
          <w:highlight w:val="green"/>
        </w:rPr>
        <w:t>remains inexplicable to most Indians</w:t>
      </w:r>
      <w:r w:rsidRPr="00A91DC5">
        <w:rPr>
          <w:sz w:val="16"/>
        </w:rPr>
        <w:t xml:space="preserve">. </w:t>
      </w:r>
      <w:r w:rsidRPr="00D36B27">
        <w:rPr>
          <w:rStyle w:val="StyleUnderline"/>
        </w:rPr>
        <w:t>This continued support by the U.S. has emboldened Pakistan to resist demands to dismantle its terrorist infrastructure. The U.S. handling of the case of Pakistani-American David Headley, who conspired with LeT in the 2008 Mumbai attacks, also disappointed Indian counterterrorism professionals</w:t>
      </w:r>
      <w:r w:rsidRPr="00A91DC5">
        <w:rPr>
          <w:sz w:val="16"/>
        </w:rPr>
        <w:t xml:space="preserve">. </w:t>
      </w:r>
      <w:r w:rsidRPr="00C90774">
        <w:rPr>
          <w:rStyle w:val="Emphasis"/>
          <w:highlight w:val="green"/>
        </w:rPr>
        <w:t>The U.S. reluctance to allow India free access to Headley only strengthened Indian doubts about U.S. credibility</w:t>
      </w:r>
      <w:r w:rsidRPr="00D36B27">
        <w:rPr>
          <w:rStyle w:val="StyleUnderline"/>
        </w:rPr>
        <w:t xml:space="preserve"> in prosecuting terrorism cases linked to Pakistan</w:t>
      </w:r>
      <w:r w:rsidRPr="00A91DC5">
        <w:rPr>
          <w:sz w:val="16"/>
        </w:rPr>
        <w:t xml:space="preserve">. The alacrity with which Headley was allowed a plea bargain and the refusal to facilitate Indian investigation of his links to LeT and his role in the Mumbai attacks remain sore points in New Delhi. </w:t>
      </w:r>
      <w:r w:rsidRPr="00D36B27">
        <w:rPr>
          <w:rStyle w:val="StyleUnderline"/>
        </w:rPr>
        <w:t xml:space="preserve">Finally, there is a mismatch in structure and capacity of Indian and U.S. nodal agencies of cooperation. Capacity deficiencies, archaic methods of training, and poor instructors within the police force have made it difficult for India to raise a strong and capable security bulwark against terrorism. </w:t>
      </w:r>
      <w:r w:rsidRPr="00C90774">
        <w:rPr>
          <w:rStyle w:val="Emphasis"/>
          <w:highlight w:val="green"/>
        </w:rPr>
        <w:t>Indian institutions remain ill-equipped to make full use of cooperation from the U.S., which has led to less than optimal results from bilateral cooperation</w:t>
      </w:r>
      <w:r w:rsidRPr="00A91DC5">
        <w:rPr>
          <w:sz w:val="16"/>
        </w:rPr>
        <w:t xml:space="preserve">. </w:t>
      </w:r>
    </w:p>
    <w:p w14:paraId="784F18C0" w14:textId="2D17D3E3" w:rsidR="00A16957" w:rsidRPr="00D36B27" w:rsidRDefault="00A16957" w:rsidP="00A16957">
      <w:pPr>
        <w:pStyle w:val="Heading4"/>
      </w:pPr>
      <w:r w:rsidRPr="00D36B27">
        <w:t>India consistently opposes US objectives and interests and shows no interest in cooperation</w:t>
      </w:r>
      <w:r w:rsidR="00C90774">
        <w:t>.</w:t>
      </w:r>
    </w:p>
    <w:p w14:paraId="0D756EF8" w14:textId="77777777" w:rsidR="00A16957" w:rsidRPr="00D36B27" w:rsidRDefault="00A16957" w:rsidP="00A16957">
      <w:r w:rsidRPr="00D36B27">
        <w:rPr>
          <w:rStyle w:val="Style13ptBold"/>
        </w:rPr>
        <w:t>Boggs and Burns 15</w:t>
      </w:r>
      <w:r w:rsidRPr="00D36B27">
        <w:t xml:space="preserve"> (Robert Boggs and Nicholas Burns, ROBERT BOGGS is Professor of South Asia Studies at the Near East South Asia Center for Strategic Studies, in Washington, D.C., and previously worked for the U.S. State Department for 32 years.  January/February 2015, "Friends Without Benefits," Foreign Affairs, Heinonline Database) DDI – JT</w:t>
      </w:r>
    </w:p>
    <w:p w14:paraId="35E674C7" w14:textId="06286EC1" w:rsidR="002B2A86" w:rsidRPr="00C90774" w:rsidRDefault="00A16957" w:rsidP="002B2A86">
      <w:pPr>
        <w:rPr>
          <w:sz w:val="16"/>
        </w:rPr>
      </w:pPr>
      <w:r w:rsidRPr="00C90774">
        <w:rPr>
          <w:sz w:val="16"/>
        </w:rPr>
        <w:t xml:space="preserve">Like many advocates of stronger U.S.- Indian ties, Burns fails to recognize that </w:t>
      </w:r>
      <w:r w:rsidRPr="00D36B27">
        <w:rPr>
          <w:rStyle w:val="StyleUnderline"/>
        </w:rPr>
        <w:t xml:space="preserve">two countries with the same system of government do not necessarily develop similar interests or policies. </w:t>
      </w:r>
      <w:r w:rsidRPr="00C90774">
        <w:rPr>
          <w:rStyle w:val="StyleUnderline"/>
          <w:highlight w:val="green"/>
        </w:rPr>
        <w:t>In the case of India, the burdens of colonialism and economic underdevelopment have led it to oppose</w:t>
      </w:r>
      <w:r w:rsidRPr="00D36B27">
        <w:rPr>
          <w:rStyle w:val="StyleUnderline"/>
        </w:rPr>
        <w:t xml:space="preserve"> much of </w:t>
      </w:r>
      <w:r w:rsidRPr="00C90774">
        <w:rPr>
          <w:rStyle w:val="StyleUnderline"/>
          <w:highlight w:val="green"/>
        </w:rPr>
        <w:t>the U.S. agenda</w:t>
      </w:r>
      <w:r w:rsidRPr="00C90774">
        <w:rPr>
          <w:sz w:val="16"/>
        </w:rPr>
        <w:t xml:space="preserve">. Like China, India continues to view the United States as a presumptuous superpower and competitor. And if India realizes its goal of becoming an economic powerhouse with global influence, </w:t>
      </w:r>
      <w:r w:rsidRPr="00C90774">
        <w:rPr>
          <w:rStyle w:val="StyleUnderline"/>
          <w:highlight w:val="green"/>
        </w:rPr>
        <w:t>New Delhi's rivalry with Washington</w:t>
      </w:r>
      <w:r w:rsidRPr="00D36B27">
        <w:rPr>
          <w:rStyle w:val="StyleUnderline"/>
        </w:rPr>
        <w:t xml:space="preserve">, particularly in South Asia, </w:t>
      </w:r>
      <w:r w:rsidRPr="00C90774">
        <w:rPr>
          <w:rStyle w:val="StyleUnderline"/>
          <w:highlight w:val="green"/>
        </w:rPr>
        <w:t>will</w:t>
      </w:r>
      <w:r w:rsidRPr="00D36B27">
        <w:rPr>
          <w:rStyle w:val="StyleUnderline"/>
        </w:rPr>
        <w:t xml:space="preserve"> likely </w:t>
      </w:r>
      <w:r w:rsidRPr="00C90774">
        <w:rPr>
          <w:rStyle w:val="Emphasis"/>
          <w:highlight w:val="green"/>
        </w:rPr>
        <w:t>intensify</w:t>
      </w:r>
      <w:r w:rsidRPr="00C90774">
        <w:rPr>
          <w:sz w:val="16"/>
        </w:rPr>
        <w:t xml:space="preserve">. Although Burns writes that "the United States and India should continue to strengthen their defense and political coordination in the Asia-Pacific region," he neglects to mention that India appears uninterested in cooperating on this front. </w:t>
      </w:r>
      <w:r w:rsidRPr="00D36B27">
        <w:rPr>
          <w:rStyle w:val="StyleUnderline"/>
        </w:rPr>
        <w:t xml:space="preserve">The United States has included India in multilateral strategic discussions on the Asia-Pacific region, such as the Quadrilateral Security Dialogue, with Australia and Japan, which sought to respond to increased Chinese power, but </w:t>
      </w:r>
      <w:r w:rsidRPr="00C90774">
        <w:rPr>
          <w:rStyle w:val="StyleUnderline"/>
          <w:highlight w:val="green"/>
        </w:rPr>
        <w:t>India has not made</w:t>
      </w:r>
      <w:r w:rsidRPr="00D36B27">
        <w:rPr>
          <w:rStyle w:val="StyleUnderline"/>
        </w:rPr>
        <w:t xml:space="preserve"> such </w:t>
      </w:r>
      <w:r w:rsidRPr="00C90774">
        <w:rPr>
          <w:rStyle w:val="StyleUnderline"/>
          <w:highlight w:val="green"/>
        </w:rPr>
        <w:t>meetings a priority</w:t>
      </w:r>
      <w:r w:rsidRPr="00D36B27">
        <w:rPr>
          <w:rStyle w:val="StyleUnderline"/>
        </w:rPr>
        <w:t>.</w:t>
      </w:r>
      <w:r w:rsidRPr="00C90774">
        <w:rPr>
          <w:sz w:val="16"/>
        </w:rPr>
        <w:t xml:space="preserve"> </w:t>
      </w:r>
      <w:r w:rsidRPr="00C90774">
        <w:rPr>
          <w:rStyle w:val="StyleUnderline"/>
          <w:highlight w:val="green"/>
        </w:rPr>
        <w:t>New Delhi has</w:t>
      </w:r>
      <w:r w:rsidRPr="00D36B27">
        <w:rPr>
          <w:rStyle w:val="StyleUnderline"/>
        </w:rPr>
        <w:t xml:space="preserve"> also </w:t>
      </w:r>
      <w:r w:rsidRPr="00C90774">
        <w:rPr>
          <w:rStyle w:val="StyleUnderline"/>
          <w:highlight w:val="green"/>
        </w:rPr>
        <w:t>been</w:t>
      </w:r>
      <w:r w:rsidRPr="00D36B27">
        <w:rPr>
          <w:rStyle w:val="StyleUnderline"/>
        </w:rPr>
        <w:t xml:space="preserve"> conspicuously </w:t>
      </w:r>
      <w:r w:rsidRPr="00C90774">
        <w:rPr>
          <w:rStyle w:val="StyleUnderline"/>
          <w:highlight w:val="green"/>
        </w:rPr>
        <w:t>absent from the</w:t>
      </w:r>
      <w:r w:rsidRPr="00D36B27">
        <w:rPr>
          <w:rStyle w:val="StyleUnderline"/>
        </w:rPr>
        <w:t xml:space="preserve"> two combined </w:t>
      </w:r>
      <w:r w:rsidRPr="00C90774">
        <w:rPr>
          <w:rStyle w:val="StyleUnderline"/>
          <w:highlight w:val="green"/>
        </w:rPr>
        <w:t>naval task forces the United States assembled to combat terrorism and piracy</w:t>
      </w:r>
      <w:r w:rsidRPr="00D36B27">
        <w:rPr>
          <w:rStyle w:val="StyleUnderline"/>
        </w:rPr>
        <w:t xml:space="preserve"> in the Indian Ocean</w:t>
      </w:r>
      <w:r w:rsidRPr="00C90774">
        <w:rPr>
          <w:sz w:val="16"/>
        </w:rPr>
        <w:t xml:space="preserve">. And despite providing development assistance to Afghanistan, </w:t>
      </w:r>
      <w:r w:rsidRPr="00C90774">
        <w:rPr>
          <w:rStyle w:val="StyleUnderline"/>
          <w:highlight w:val="green"/>
        </w:rPr>
        <w:t>India</w:t>
      </w:r>
      <w:r w:rsidRPr="00D36B27">
        <w:rPr>
          <w:rStyle w:val="StyleUnderline"/>
        </w:rPr>
        <w:t xml:space="preserve"> has refused to participate in the International Security Assistance Force</w:t>
      </w:r>
      <w:r w:rsidRPr="00C90774">
        <w:rPr>
          <w:sz w:val="16"/>
        </w:rPr>
        <w:t xml:space="preserve">, NATO'S security mission in Afghanistan. </w:t>
      </w:r>
      <w:r w:rsidRPr="00D36B27">
        <w:rPr>
          <w:rStyle w:val="StyleUnderline"/>
        </w:rPr>
        <w:t xml:space="preserve">When India does participate in multilateral organizations, it </w:t>
      </w:r>
      <w:r w:rsidRPr="00C90774">
        <w:rPr>
          <w:rStyle w:val="Emphasis"/>
          <w:highlight w:val="green"/>
        </w:rPr>
        <w:t>routinely opposes initiatives proposed by the United States</w:t>
      </w:r>
      <w:r w:rsidRPr="00D36B27">
        <w:rPr>
          <w:rStyle w:val="StyleUnderline"/>
        </w:rPr>
        <w:t xml:space="preserve"> and other Western powers</w:t>
      </w:r>
      <w:r w:rsidRPr="00C90774">
        <w:rPr>
          <w:sz w:val="16"/>
        </w:rPr>
        <w:t xml:space="preserve">. India's opposition to interfering in other countries' domestic affairs has led New Delhi to vote against human rights resolutions in the UN General Assembly and to openly criticize UN involvement in such crises as the civil wars in Libya and Syria. </w:t>
      </w:r>
      <w:r w:rsidRPr="00C90774">
        <w:rPr>
          <w:rStyle w:val="StyleUnderline"/>
          <w:highlight w:val="green"/>
        </w:rPr>
        <w:t>New Delhi has also opposed the West on</w:t>
      </w:r>
      <w:r w:rsidRPr="00C90774">
        <w:rPr>
          <w:rStyle w:val="StyleUnderline"/>
        </w:rPr>
        <w:t xml:space="preserve"> many </w:t>
      </w:r>
      <w:r w:rsidRPr="00C90774">
        <w:rPr>
          <w:rStyle w:val="StyleUnderline"/>
          <w:highlight w:val="green"/>
        </w:rPr>
        <w:t>economic issues</w:t>
      </w:r>
      <w:r w:rsidRPr="00D36B27">
        <w:rPr>
          <w:rStyle w:val="StyleUnderline"/>
        </w:rPr>
        <w:t>, working with the other so-called BRICS nations - Brazil, Russia, China, and South Africa to create alternatives to the World Bank, the International Monetary Fund, and other Bretton Woods institutions</w:t>
      </w:r>
      <w:r w:rsidRPr="00C90774">
        <w:rPr>
          <w:sz w:val="16"/>
        </w:rPr>
        <w:t xml:space="preserve">. Still, Burns holds out hope that Obama and Indian Prime Minister Narendra Modi will "work together to promote stability in India's South Asian neighborhood." If India's actions are anything to go on, however, </w:t>
      </w:r>
      <w:r w:rsidRPr="00D36B27">
        <w:rPr>
          <w:rStyle w:val="StyleUnderline"/>
        </w:rPr>
        <w:t xml:space="preserve">it appears that </w:t>
      </w:r>
      <w:r w:rsidRPr="00C90774">
        <w:rPr>
          <w:rStyle w:val="Emphasis"/>
          <w:highlight w:val="green"/>
        </w:rPr>
        <w:t>the country prefers to work alone to maintain its regional dominance-and it views the United States as a threat</w:t>
      </w:r>
      <w:r w:rsidRPr="00D36B27">
        <w:rPr>
          <w:rStyle w:val="StyleUnderline"/>
        </w:rPr>
        <w:t>.</w:t>
      </w:r>
      <w:r w:rsidRPr="00C90774">
        <w:rPr>
          <w:sz w:val="16"/>
        </w:rPr>
        <w:t xml:space="preserve"> As a U.S. diplomat </w:t>
      </w:r>
      <w:r w:rsidRPr="00D36B27">
        <w:rPr>
          <w:rStyle w:val="StyleUnderline"/>
        </w:rPr>
        <w:t xml:space="preserve">serving in South Asia from 1985 to 2004, I watched </w:t>
      </w:r>
      <w:r w:rsidRPr="00C90774">
        <w:rPr>
          <w:rStyle w:val="StyleUnderline"/>
          <w:highlight w:val="green"/>
        </w:rPr>
        <w:t>Indian officials</w:t>
      </w:r>
      <w:r w:rsidRPr="00D36B27">
        <w:rPr>
          <w:rStyle w:val="StyleUnderline"/>
        </w:rPr>
        <w:t xml:space="preserve"> repeatedly </w:t>
      </w:r>
      <w:r w:rsidRPr="00C90774">
        <w:rPr>
          <w:rStyle w:val="StyleUnderline"/>
          <w:highlight w:val="green"/>
        </w:rPr>
        <w:t>pressure neighboring countries not to cooperate with Washington</w:t>
      </w:r>
      <w:r w:rsidRPr="00D36B27">
        <w:rPr>
          <w:rStyle w:val="StyleUnderline"/>
        </w:rPr>
        <w:t>, often because New Delhi believed, erroneously, that such cooperation would raise the U.S. military's profile in South Asia</w:t>
      </w:r>
      <w:r w:rsidRPr="00C90774">
        <w:rPr>
          <w:sz w:val="16"/>
        </w:rPr>
        <w:t xml:space="preserve">. In early 2014, </w:t>
      </w:r>
      <w:r w:rsidRPr="00D36B27">
        <w:rPr>
          <w:rStyle w:val="StyleUnderline"/>
        </w:rPr>
        <w:t>India protested U.S. calls for fair and inclusive elections in Bangladesh because it feared that voters would not elect a pro-India party</w:t>
      </w:r>
      <w:r w:rsidRPr="00C90774">
        <w:rPr>
          <w:sz w:val="16"/>
        </w:rPr>
        <w:t xml:space="preserve">. To gain leverage over its neighbors, </w:t>
      </w:r>
      <w:r w:rsidRPr="00D36B27">
        <w:rPr>
          <w:rStyle w:val="StyleUnderline"/>
        </w:rPr>
        <w:t>India has had its foreign intelligence agency provide financial support to antigovernment insurgencies in Bangladesh, Nepal, and Sri Lanka</w:t>
      </w:r>
      <w:r w:rsidRPr="00C90774">
        <w:rPr>
          <w:sz w:val="16"/>
        </w:rPr>
        <w:t xml:space="preserve">. </w:t>
      </w:r>
      <w:r w:rsidRPr="00D36B27">
        <w:rPr>
          <w:rStyle w:val="StyleUnderline"/>
        </w:rPr>
        <w:t>Two of the insurgent groups India has backed</w:t>
      </w:r>
      <w:r w:rsidRPr="00C90774">
        <w:rPr>
          <w:sz w:val="16"/>
        </w:rPr>
        <w:t>-Maoist militants in Nepal and Tamil separatists in Sri Lanka-</w:t>
      </w:r>
      <w:r w:rsidRPr="00D36B27">
        <w:rPr>
          <w:rStyle w:val="StyleUnderline"/>
        </w:rPr>
        <w:t>have killed thousands of civilians</w:t>
      </w:r>
      <w:r w:rsidRPr="00C90774">
        <w:rPr>
          <w:sz w:val="16"/>
        </w:rPr>
        <w:t xml:space="preserve"> and been designated as terrorists by the U.S. government.</w:t>
      </w:r>
    </w:p>
    <w:p w14:paraId="0B81C80B" w14:textId="3FF7DCF3" w:rsidR="00300316" w:rsidRPr="00D36B27" w:rsidRDefault="00C90774" w:rsidP="00300316">
      <w:pPr>
        <w:pStyle w:val="Heading2"/>
      </w:pPr>
      <w:bookmarkStart w:id="0" w:name="_GoBack"/>
      <w:bookmarkEnd w:id="0"/>
      <w:r>
        <w:t>Link</w:t>
      </w:r>
    </w:p>
    <w:p w14:paraId="0CE406DF" w14:textId="36D38206" w:rsidR="00300316" w:rsidRPr="00D36B27" w:rsidRDefault="007705C8" w:rsidP="00300316">
      <w:pPr>
        <w:pStyle w:val="Heading3"/>
      </w:pPr>
      <w:r>
        <w:t>Non-UQ</w:t>
      </w:r>
    </w:p>
    <w:p w14:paraId="22E84752" w14:textId="6E15CAB8" w:rsidR="00300316" w:rsidRPr="00D36B27" w:rsidRDefault="007705C8" w:rsidP="00300316">
      <w:pPr>
        <w:pStyle w:val="Heading4"/>
      </w:pPr>
      <w:r>
        <w:t>The link is non-</w:t>
      </w:r>
      <w:r w:rsidR="00300316" w:rsidRPr="00D36B27">
        <w:t xml:space="preserve">unique – status quo foreign policy angers India </w:t>
      </w:r>
    </w:p>
    <w:p w14:paraId="4404D201" w14:textId="4A812556" w:rsidR="00300316" w:rsidRPr="007705C8" w:rsidRDefault="00300316" w:rsidP="007705C8">
      <w:r w:rsidRPr="007705C8">
        <w:rPr>
          <w:rStyle w:val="Style13ptBold"/>
        </w:rPr>
        <w:t>Zeeshan</w:t>
      </w:r>
      <w:r w:rsidR="007705C8" w:rsidRPr="007705C8">
        <w:rPr>
          <w:rStyle w:val="Style13ptBold"/>
        </w:rPr>
        <w:t xml:space="preserve"> 6/17</w:t>
      </w:r>
      <w:r w:rsidR="007705C8">
        <w:t xml:space="preserve"> (</w:t>
      </w:r>
      <w:r w:rsidRPr="007705C8">
        <w:t>international affairs at Columbia University and a foreign affairs columnis</w:t>
      </w:r>
      <w:r w:rsidR="007705C8">
        <w:t>t for The Diplomat and Swarajya;</w:t>
      </w:r>
      <w:r w:rsidRPr="007705C8">
        <w:t xml:space="preserve"> “Why US senate failed to recognise In</w:t>
      </w:r>
      <w:r w:rsidR="007705C8">
        <w:t>dia as major strategic partner”; Daily O;</w:t>
      </w:r>
      <w:r w:rsidRPr="007705C8">
        <w:t xml:space="preserve"> </w:t>
      </w:r>
      <w:hyperlink r:id="rId40" w:history="1">
        <w:r w:rsidR="007705C8" w:rsidRPr="00262247">
          <w:rPr>
            <w:rStyle w:val="Hyperlink"/>
          </w:rPr>
          <w:t>http://www.dailyo.in/politics/india-us-nsg-defence-modi-obama-us-congress-new-delhi/story/1/11237.html; DT)</w:t>
        </w:r>
      </w:hyperlink>
    </w:p>
    <w:p w14:paraId="7CFC882E" w14:textId="37A1AA83" w:rsidR="00300316" w:rsidRPr="00D36B27" w:rsidRDefault="00300316" w:rsidP="00300316">
      <w:pPr>
        <w:rPr>
          <w:sz w:val="16"/>
        </w:rPr>
      </w:pPr>
      <w:r w:rsidRPr="00D36B27">
        <w:rPr>
          <w:sz w:val="16"/>
        </w:rPr>
        <w:t xml:space="preserve">Yet, despite these significant overtures, </w:t>
      </w:r>
      <w:r w:rsidRPr="007705C8">
        <w:rPr>
          <w:rStyle w:val="StyleUnderline"/>
          <w:highlight w:val="green"/>
        </w:rPr>
        <w:t>India has</w:t>
      </w:r>
      <w:r w:rsidRPr="00D36B27">
        <w:rPr>
          <w:rStyle w:val="StyleUnderline"/>
        </w:rPr>
        <w:t xml:space="preserve"> admittedly </w:t>
      </w:r>
      <w:r w:rsidRPr="007705C8">
        <w:rPr>
          <w:rStyle w:val="StyleUnderline"/>
          <w:highlight w:val="green"/>
        </w:rPr>
        <w:t>proven hard to get.</w:t>
      </w:r>
      <w:r w:rsidRPr="00D36B27">
        <w:rPr>
          <w:sz w:val="16"/>
        </w:rPr>
        <w:t xml:space="preserve"> </w:t>
      </w:r>
      <w:r w:rsidRPr="00D36B27">
        <w:rPr>
          <w:rStyle w:val="StyleUnderline"/>
        </w:rPr>
        <w:t>New Delhi turned down the joint patrol offer, and the logistics exchange agreement is yet to be signed</w:t>
      </w:r>
      <w:r w:rsidRPr="00D36B27">
        <w:rPr>
          <w:sz w:val="16"/>
        </w:rPr>
        <w:t xml:space="preserve">. Even the much-touted </w:t>
      </w:r>
      <w:r w:rsidRPr="00D36B27">
        <w:rPr>
          <w:rStyle w:val="StyleUnderline"/>
        </w:rPr>
        <w:t>nuclear agreement is stuck in arguments over suppliers’ liabilities,</w:t>
      </w:r>
      <w:r w:rsidRPr="00D36B27">
        <w:rPr>
          <w:sz w:val="16"/>
        </w:rPr>
        <w:t xml:space="preserve"> despite Modi and Obama proclaiming finality to the dispute early last year. All of this has caused further impatience in Washington.</w:t>
      </w:r>
      <w:r w:rsidR="007705C8">
        <w:rPr>
          <w:sz w:val="16"/>
        </w:rPr>
        <w:t xml:space="preserve"> </w:t>
      </w:r>
      <w:r w:rsidRPr="00D36B27">
        <w:rPr>
          <w:sz w:val="16"/>
        </w:rPr>
        <w:t>These are only symptoms of the real challenges to India-US strategic cooperation</w:t>
      </w:r>
      <w:r w:rsidRPr="00D36B27">
        <w:rPr>
          <w:rStyle w:val="StyleUnderline"/>
        </w:rPr>
        <w:t xml:space="preserve">. </w:t>
      </w:r>
      <w:r w:rsidRPr="007705C8">
        <w:rPr>
          <w:rStyle w:val="StyleUnderline"/>
          <w:highlight w:val="green"/>
        </w:rPr>
        <w:t xml:space="preserve">The realities of India’s foreign policy mean that </w:t>
      </w:r>
      <w:r w:rsidRPr="007705C8">
        <w:rPr>
          <w:rStyle w:val="Emphasis"/>
          <w:highlight w:val="green"/>
        </w:rPr>
        <w:t>strategic cooperation won’t take off any time soon</w:t>
      </w:r>
      <w:r w:rsidRPr="00D36B27">
        <w:rPr>
          <w:rStyle w:val="StyleUnderline"/>
        </w:rPr>
        <w:t>.</w:t>
      </w:r>
      <w:r w:rsidR="007705C8">
        <w:rPr>
          <w:sz w:val="16"/>
        </w:rPr>
        <w:t xml:space="preserve"> </w:t>
      </w:r>
      <w:r w:rsidRPr="00D36B27">
        <w:rPr>
          <w:sz w:val="16"/>
        </w:rPr>
        <w:t xml:space="preserve">Start with Pakistan; </w:t>
      </w:r>
      <w:r w:rsidRPr="00D36B27">
        <w:rPr>
          <w:rStyle w:val="StyleUnderline"/>
        </w:rPr>
        <w:t xml:space="preserve">despite repeated objections from various senior senators and diplomats over Pakistan’s links to terror groups and the risk associated with its nuclear arsenal, </w:t>
      </w:r>
      <w:r w:rsidRPr="007705C8">
        <w:rPr>
          <w:rStyle w:val="StyleUnderline"/>
          <w:highlight w:val="green"/>
        </w:rPr>
        <w:t>Washington continues to contribute aid to the Pakistani military</w:t>
      </w:r>
      <w:r w:rsidRPr="00D36B27">
        <w:rPr>
          <w:rStyle w:val="StyleUnderline"/>
        </w:rPr>
        <w:t>, and treats it as a valuable ally in the fight against terrorism</w:t>
      </w:r>
      <w:r w:rsidRPr="00D36B27">
        <w:rPr>
          <w:sz w:val="16"/>
        </w:rPr>
        <w:t xml:space="preserve">. </w:t>
      </w:r>
      <w:r w:rsidRPr="007705C8">
        <w:rPr>
          <w:rStyle w:val="StyleUnderline"/>
          <w:highlight w:val="green"/>
        </w:rPr>
        <w:t>Modi’s call</w:t>
      </w:r>
      <w:r w:rsidRPr="00D36B27">
        <w:rPr>
          <w:sz w:val="16"/>
        </w:rPr>
        <w:t xml:space="preserve"> in the US Congress </w:t>
      </w:r>
      <w:r w:rsidRPr="007705C8">
        <w:rPr>
          <w:rStyle w:val="StyleUnderline"/>
          <w:highlight w:val="green"/>
        </w:rPr>
        <w:t>for the isolation of those who “preach</w:t>
      </w:r>
      <w:r w:rsidRPr="00D36B27">
        <w:rPr>
          <w:sz w:val="16"/>
        </w:rPr>
        <w:t xml:space="preserve"> and practice” </w:t>
      </w:r>
      <w:r w:rsidRPr="007705C8">
        <w:rPr>
          <w:rStyle w:val="Emphasis"/>
          <w:highlight w:val="green"/>
        </w:rPr>
        <w:t>terrorism was articulation of India’s frustration towards America’s policy towards Pakistan</w:t>
      </w:r>
      <w:r w:rsidRPr="00D36B27">
        <w:rPr>
          <w:sz w:val="16"/>
        </w:rPr>
        <w:t>.</w:t>
      </w:r>
      <w:r w:rsidR="007705C8">
        <w:rPr>
          <w:sz w:val="16"/>
        </w:rPr>
        <w:t xml:space="preserve"> </w:t>
      </w:r>
      <w:r w:rsidRPr="00D36B27">
        <w:rPr>
          <w:sz w:val="16"/>
        </w:rPr>
        <w:t xml:space="preserve">India is also rightly </w:t>
      </w:r>
      <w:r w:rsidRPr="00D36B27">
        <w:rPr>
          <w:rStyle w:val="StyleUnderline"/>
        </w:rPr>
        <w:t>miffed at being clubbed alongside Pakistan in American discourse on nuclear non-proliferation</w:t>
      </w:r>
      <w:r w:rsidRPr="00D36B27">
        <w:rPr>
          <w:sz w:val="16"/>
        </w:rPr>
        <w:t>, given the two countries’ contrasting records.</w:t>
      </w:r>
    </w:p>
    <w:p w14:paraId="5CBE930C" w14:textId="665B1769" w:rsidR="005135CA" w:rsidRDefault="00251DFC" w:rsidP="00251DFC">
      <w:pPr>
        <w:pStyle w:val="Heading2"/>
      </w:pPr>
      <w:r>
        <w:t>Impact</w:t>
      </w:r>
    </w:p>
    <w:p w14:paraId="0E5B79C4" w14:textId="43727B2F" w:rsidR="00251DFC" w:rsidRDefault="00251DFC" w:rsidP="00251DFC">
      <w:pPr>
        <w:pStyle w:val="Heading3"/>
      </w:pPr>
      <w:r>
        <w:t>India Weak</w:t>
      </w:r>
    </w:p>
    <w:p w14:paraId="1A4F4A1D" w14:textId="2B8FB76B" w:rsidR="00251DFC" w:rsidRPr="00251DFC" w:rsidRDefault="00251DFC" w:rsidP="00251DFC">
      <w:pPr>
        <w:pStyle w:val="Heading4"/>
      </w:pPr>
      <w:r>
        <w:t>India isn’t key to solve any impact – too many internal problems.</w:t>
      </w:r>
    </w:p>
    <w:p w14:paraId="45AF205B" w14:textId="5F1095CA" w:rsidR="00251DFC" w:rsidRPr="00251DFC" w:rsidRDefault="00251DFC" w:rsidP="00251DFC">
      <w:r w:rsidRPr="00251DFC">
        <w:rPr>
          <w:rStyle w:val="Style13ptBold"/>
        </w:rPr>
        <w:t>Rehman 12</w:t>
      </w:r>
      <w:r w:rsidRPr="00251DFC">
        <w:t xml:space="preserve"> (Scheherazade</w:t>
      </w:r>
      <w:r>
        <w:t xml:space="preserve">: </w:t>
      </w:r>
      <w:r w:rsidRPr="00251DFC">
        <w:t xml:space="preserve">a professor of international finance/business and international affairs at the George Washington University; "India Will Not Be a Global Superpower"; 11-19-2012; US News &amp;amp; World Report; http://www.usnews.com/opinion/blogs/world-report/2012/11/19/india-will-not-be-a-global-superpower; </w:t>
      </w:r>
      <w:r>
        <w:t>DT</w:t>
      </w:r>
      <w:r w:rsidRPr="00251DFC">
        <w:t>)</w:t>
      </w:r>
    </w:p>
    <w:p w14:paraId="12F07A24" w14:textId="722726DC" w:rsidR="00251DFC" w:rsidRPr="00251DFC" w:rsidRDefault="00251DFC" w:rsidP="00251DFC">
      <w:pPr>
        <w:rPr>
          <w:sz w:val="16"/>
        </w:rPr>
      </w:pPr>
      <w:r w:rsidRPr="00251DFC">
        <w:rPr>
          <w:rStyle w:val="Emphasis"/>
          <w:highlight w:val="green"/>
        </w:rPr>
        <w:t>India is full of contradictions</w:t>
      </w:r>
      <w:r w:rsidRPr="00251DFC">
        <w:rPr>
          <w:sz w:val="16"/>
        </w:rPr>
        <w:t>.</w:t>
      </w:r>
      <w:r w:rsidRPr="00251DFC">
        <w:rPr>
          <w:sz w:val="16"/>
        </w:rPr>
        <w:t xml:space="preserve"> </w:t>
      </w:r>
      <w:r w:rsidRPr="00251DFC">
        <w:rPr>
          <w:sz w:val="16"/>
        </w:rPr>
        <w:t xml:space="preserve">Here are but a few: </w:t>
      </w:r>
      <w:r w:rsidRPr="00251DFC">
        <w:rPr>
          <w:rStyle w:val="StyleUnderline"/>
          <w:highlight w:val="green"/>
        </w:rPr>
        <w:t>Its fiscal house is in</w:t>
      </w:r>
      <w:r w:rsidRPr="00251DFC">
        <w:rPr>
          <w:rStyle w:val="StyleUnderline"/>
        </w:rPr>
        <w:t xml:space="preserve"> serious </w:t>
      </w:r>
      <w:r w:rsidRPr="00251DFC">
        <w:rPr>
          <w:rStyle w:val="StyleUnderline"/>
          <w:highlight w:val="green"/>
        </w:rPr>
        <w:t>trouble with</w:t>
      </w:r>
      <w:r w:rsidRPr="00251DFC">
        <w:rPr>
          <w:rStyle w:val="StyleUnderline"/>
        </w:rPr>
        <w:t xml:space="preserve"> an almost </w:t>
      </w:r>
      <w:r w:rsidRPr="00251DFC">
        <w:rPr>
          <w:rStyle w:val="StyleUnderline"/>
          <w:highlight w:val="green"/>
        </w:rPr>
        <w:t>9 percent deficit</w:t>
      </w:r>
      <w:r w:rsidRPr="00251DFC">
        <w:rPr>
          <w:rStyle w:val="StyleUnderline"/>
        </w:rPr>
        <w:t xml:space="preserve"> as a percentage to GDP</w:t>
      </w:r>
      <w:r w:rsidRPr="00251DFC">
        <w:rPr>
          <w:sz w:val="16"/>
        </w:rPr>
        <w:t xml:space="preserve"> (which is more than 7 times that of China); </w:t>
      </w:r>
      <w:r w:rsidRPr="00251DFC">
        <w:rPr>
          <w:rStyle w:val="StyleUnderline"/>
        </w:rPr>
        <w:t xml:space="preserve">about </w:t>
      </w:r>
      <w:r w:rsidRPr="00251DFC">
        <w:rPr>
          <w:rStyle w:val="StyleUnderline"/>
          <w:highlight w:val="green"/>
        </w:rPr>
        <w:t>half</w:t>
      </w:r>
      <w:r w:rsidRPr="00251DFC">
        <w:rPr>
          <w:rStyle w:val="StyleUnderline"/>
        </w:rPr>
        <w:t xml:space="preserve"> of </w:t>
      </w:r>
      <w:r w:rsidRPr="00251DFC">
        <w:rPr>
          <w:rStyle w:val="StyleUnderline"/>
          <w:highlight w:val="green"/>
        </w:rPr>
        <w:t>the</w:t>
      </w:r>
      <w:r w:rsidRPr="00251DFC">
        <w:rPr>
          <w:rStyle w:val="StyleUnderline"/>
        </w:rPr>
        <w:t xml:space="preserve"> Indian </w:t>
      </w:r>
      <w:r w:rsidRPr="00251DFC">
        <w:rPr>
          <w:rStyle w:val="StyleUnderline"/>
          <w:highlight w:val="green"/>
        </w:rPr>
        <w:t>population is</w:t>
      </w:r>
      <w:r w:rsidRPr="00251DFC">
        <w:rPr>
          <w:rStyle w:val="StyleUnderline"/>
        </w:rPr>
        <w:t xml:space="preserve"> still </w:t>
      </w:r>
      <w:r w:rsidRPr="00251DFC">
        <w:rPr>
          <w:rStyle w:val="StyleUnderline"/>
          <w:highlight w:val="green"/>
        </w:rPr>
        <w:t>employed in the agriculture sector</w:t>
      </w:r>
      <w:r w:rsidRPr="00251DFC">
        <w:rPr>
          <w:rStyle w:val="StyleUnderline"/>
        </w:rPr>
        <w:t xml:space="preserve"> versus manufacturing and industry; </w:t>
      </w:r>
      <w:r w:rsidRPr="00251DFC">
        <w:rPr>
          <w:rStyle w:val="StyleUnderline"/>
          <w:highlight w:val="green"/>
        </w:rPr>
        <w:t xml:space="preserve">India's inflation and unemployment is </w:t>
      </w:r>
      <w:r w:rsidRPr="00251DFC">
        <w:rPr>
          <w:rStyle w:val="Emphasis"/>
          <w:highlight w:val="green"/>
        </w:rPr>
        <w:t>the highest</w:t>
      </w:r>
      <w:r w:rsidRPr="00251DFC">
        <w:rPr>
          <w:rStyle w:val="Emphasis"/>
        </w:rPr>
        <w:t xml:space="preserve"> amongst the BRICs</w:t>
      </w:r>
      <w:r w:rsidRPr="00251DFC">
        <w:rPr>
          <w:rStyle w:val="StyleUnderline"/>
        </w:rPr>
        <w:t xml:space="preserve">; its energy problems makes global headlines when </w:t>
      </w:r>
      <w:r w:rsidRPr="00251DFC">
        <w:rPr>
          <w:rStyle w:val="StyleUnderline"/>
          <w:highlight w:val="green"/>
        </w:rPr>
        <w:t>600 million people were in</w:t>
      </w:r>
      <w:r w:rsidRPr="00251DFC">
        <w:rPr>
          <w:rStyle w:val="StyleUnderline"/>
        </w:rPr>
        <w:t xml:space="preserve"> the dark due to </w:t>
      </w:r>
      <w:r w:rsidRPr="00251DFC">
        <w:rPr>
          <w:rStyle w:val="StyleUnderline"/>
          <w:highlight w:val="green"/>
        </w:rPr>
        <w:t>blackouts</w:t>
      </w:r>
      <w:r w:rsidRPr="00251DFC">
        <w:rPr>
          <w:rStyle w:val="StyleUnderline"/>
        </w:rPr>
        <w:t xml:space="preserve">; foreign investment is again uncertain as the exciting liberalization of the 1990s is but a distant memory; and </w:t>
      </w:r>
      <w:r w:rsidRPr="00251DFC">
        <w:rPr>
          <w:rStyle w:val="StyleUnderline"/>
          <w:highlight w:val="green"/>
        </w:rPr>
        <w:t>anticorruption has taken a central stage as 99 percent of the people are angry</w:t>
      </w:r>
      <w:r w:rsidRPr="00251DFC">
        <w:rPr>
          <w:rStyle w:val="StyleUnderline"/>
        </w:rPr>
        <w:t xml:space="preserve"> at the 1 percent superrich and a bureaucracy that is seemingly hunkering down as opposed to reinventing itself to pursue dynamic reform</w:t>
      </w:r>
      <w:r w:rsidRPr="00251DFC">
        <w:rPr>
          <w:sz w:val="16"/>
        </w:rPr>
        <w:t xml:space="preserve">. From the outside looking in, all of a sudden </w:t>
      </w:r>
      <w:r w:rsidRPr="00251DFC">
        <w:rPr>
          <w:rStyle w:val="Emphasis"/>
          <w:highlight w:val="green"/>
        </w:rPr>
        <w:t>there seems to be a malaise over India's future</w:t>
      </w:r>
      <w:r w:rsidRPr="00251DFC">
        <w:rPr>
          <w:sz w:val="16"/>
        </w:rPr>
        <w:t xml:space="preserve">. The country's big sweeping reforms seem to be moving in slow motion. </w:t>
      </w:r>
      <w:r w:rsidRPr="00251DFC">
        <w:rPr>
          <w:rStyle w:val="Emphasis"/>
          <w:highlight w:val="green"/>
        </w:rPr>
        <w:t>These are</w:t>
      </w:r>
      <w:r w:rsidRPr="00251DFC">
        <w:rPr>
          <w:rStyle w:val="Emphasis"/>
        </w:rPr>
        <w:t xml:space="preserve"> but only a few of </w:t>
      </w:r>
      <w:r w:rsidRPr="00251DFC">
        <w:rPr>
          <w:rStyle w:val="Emphasis"/>
          <w:highlight w:val="green"/>
        </w:rPr>
        <w:t>the numerous hurdles towards Indian superpower status</w:t>
      </w:r>
      <w:r w:rsidRPr="00251DFC">
        <w:rPr>
          <w:sz w:val="16"/>
        </w:rPr>
        <w:t xml:space="preserve">. There is little doubt that </w:t>
      </w:r>
      <w:r w:rsidRPr="00251DFC">
        <w:rPr>
          <w:rStyle w:val="StyleUnderline"/>
          <w:highlight w:val="green"/>
        </w:rPr>
        <w:t>India lags decades behind China in terms of</w:t>
      </w:r>
      <w:r w:rsidRPr="00251DFC">
        <w:rPr>
          <w:rStyle w:val="StyleUnderline"/>
        </w:rPr>
        <w:t xml:space="preserve"> not only development but also </w:t>
      </w:r>
      <w:r w:rsidRPr="00251DFC">
        <w:rPr>
          <w:rStyle w:val="Emphasis"/>
          <w:highlight w:val="green"/>
        </w:rPr>
        <w:t>strategically positioning itself as an economic and geopolitical juggernaut</w:t>
      </w:r>
      <w:r w:rsidRPr="00251DFC">
        <w:rPr>
          <w:sz w:val="16"/>
        </w:rPr>
        <w:t>.</w:t>
      </w:r>
      <w:r w:rsidRPr="00251DFC">
        <w:rPr>
          <w:sz w:val="16"/>
        </w:rPr>
        <w:t xml:space="preserve"> </w:t>
      </w:r>
      <w:r w:rsidRPr="00251DFC">
        <w:rPr>
          <w:sz w:val="16"/>
        </w:rPr>
        <w:t xml:space="preserve">Indians hope that the 2014 general elections will bring forth charismatic and dynamic leadership that will propel India into hyper drive surpassing China…this seems unlikely. </w:t>
      </w:r>
      <w:r w:rsidRPr="00251DFC">
        <w:rPr>
          <w:rStyle w:val="StyleUnderline"/>
        </w:rPr>
        <w:t xml:space="preserve">China has the advantage of a centralized political leadership that is currently able to engineer and execute a 10 year economic, social, and political plan. India cannot. </w:t>
      </w:r>
      <w:r w:rsidRPr="00251DFC">
        <w:rPr>
          <w:rStyle w:val="StyleUnderline"/>
          <w:highlight w:val="green"/>
        </w:rPr>
        <w:t>India is</w:t>
      </w:r>
      <w:r w:rsidRPr="00251DFC">
        <w:rPr>
          <w:rStyle w:val="StyleUnderline"/>
        </w:rPr>
        <w:t xml:space="preserve"> the world's largest democracy by populous and </w:t>
      </w:r>
      <w:r w:rsidRPr="00251DFC">
        <w:rPr>
          <w:rStyle w:val="StyleUnderline"/>
          <w:highlight w:val="green"/>
        </w:rPr>
        <w:t>fractured politically by religion and class</w:t>
      </w:r>
      <w:r w:rsidRPr="00251DFC">
        <w:rPr>
          <w:sz w:val="16"/>
        </w:rPr>
        <w:t xml:space="preserve">. Now enter stage left, Narendra Modi of the Bharatiya Janata Party. This ambitious and charismatic chief minister of the State of Gujarat is seeking to be India's next prime minister. He has the best economic track record amongst his peers but is commonly perceived as a Hindu nationalist with a political record that is severely tarnished. </w:t>
      </w:r>
      <w:r w:rsidRPr="00251DFC">
        <w:rPr>
          <w:rStyle w:val="StyleUnderline"/>
        </w:rPr>
        <w:t>In 2002, as chief minister, he was seemingly deliberately slow in stopping Hindu mobs unleashing their wrath on Muslims when a train fire killed Hindu pilgrims. Over a 1,000 people died, mostly Muslims</w:t>
      </w:r>
      <w:r w:rsidRPr="00251DFC">
        <w:rPr>
          <w:sz w:val="16"/>
        </w:rPr>
        <w:t xml:space="preserve">. No court found him guilty but he became a polarizing political figure. Even if the Bharatiya Janata Party does not achieve a victory in the 2014 general elections, </w:t>
      </w:r>
      <w:r w:rsidRPr="00251DFC">
        <w:rPr>
          <w:rStyle w:val="StyleUnderline"/>
        </w:rPr>
        <w:t xml:space="preserve">Mr. Modi is likely to have hand in shaping India's political future. This may aggravate tensions for any new future Indian </w:t>
      </w:r>
      <w:r w:rsidRPr="00251DFC">
        <w:rPr>
          <w:rStyle w:val="StyleUnderline"/>
          <w:highlight w:val="green"/>
        </w:rPr>
        <w:t>leadership</w:t>
      </w:r>
      <w:r w:rsidRPr="00251DFC">
        <w:rPr>
          <w:rStyle w:val="StyleUnderline"/>
        </w:rPr>
        <w:t xml:space="preserve">, however, secular, whose task is already daunting as it will have to do far more than just keep the Indian economy floating—it </w:t>
      </w:r>
      <w:r w:rsidRPr="00251DFC">
        <w:rPr>
          <w:rStyle w:val="StyleUnderline"/>
          <w:highlight w:val="green"/>
        </w:rPr>
        <w:t>will have to it make prosperous at a breakneck pace while juggling the myriad of basic social and human developmental issues.</w:t>
      </w:r>
      <w:r w:rsidRPr="00251DFC">
        <w:rPr>
          <w:sz w:val="16"/>
        </w:rPr>
        <w:t xml:space="preserve"> </w:t>
      </w:r>
    </w:p>
    <w:sectPr w:rsidR="00251DFC" w:rsidRPr="00251DFC" w:rsidSect="00072718">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EF" w:usb1="C0007841" w:usb2="00000009" w:usb3="00000000" w:csb0="000001FF" w:csb1="00000000"/>
  </w:font>
  <w:font w:name="Courier New">
    <w:panose1 w:val="02070309020205020404"/>
    <w:charset w:val="00"/>
    <w:family w:val="auto"/>
    <w:pitch w:val="variable"/>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mbria">
    <w:panose1 w:val="02040503050406030204"/>
    <w:charset w:val="00"/>
    <w:family w:val="auto"/>
    <w:pitch w:val="variable"/>
    <w:sig w:usb0="E00002FF" w:usb1="400004FF" w:usb2="00000000" w:usb3="00000000" w:csb0="0000019F" w:csb1="00000000"/>
  </w:font>
  <w:font w:name="ＭＳ 明朝">
    <w:charset w:val="80"/>
    <w:family w:val="auto"/>
    <w:pitch w:val="variable"/>
    <w:sig w:usb0="E00002FF" w:usb1="6AC7FDFB" w:usb2="08000012" w:usb3="00000000" w:csb0="0002009F" w:csb1="00000000"/>
  </w:font>
  <w:font w:name="Calibri">
    <w:panose1 w:val="020F0502020204030204"/>
    <w:charset w:val="00"/>
    <w:family w:val="auto"/>
    <w:pitch w:val="variable"/>
    <w:sig w:usb0="E00002FF" w:usb1="4000ACFF" w:usb2="00000001" w:usb3="00000000" w:csb0="0000019F" w:csb1="00000000"/>
  </w:font>
  <w:font w:name="ＭＳ ゴシック">
    <w:charset w:val="80"/>
    <w:family w:val="auto"/>
    <w:pitch w:val="variable"/>
    <w:sig w:usb0="E00002FF" w:usb1="6AC7FDFB" w:usb2="08000012" w:usb3="00000000" w:csb0="0002009F" w:csb1="00000000"/>
  </w:font>
  <w:font w:name="Lucida Grande">
    <w:altName w:val="Arial"/>
    <w:panose1 w:val="020B0600040502020204"/>
    <w:charset w:val="00"/>
    <w:family w:val="auto"/>
    <w:pitch w:val="variable"/>
    <w:sig w:usb0="E1000AEF" w:usb1="5000A1FF" w:usb2="00000000" w:usb3="00000000" w:csb0="000001BF" w:csb1="00000000"/>
  </w:font>
  <w:font w:name="Helvetica">
    <w:panose1 w:val="00000000000000000000"/>
    <w:charset w:val="00"/>
    <w:family w:val="auto"/>
    <w:pitch w:val="variable"/>
    <w:sig w:usb0="E00002FF" w:usb1="5000785B" w:usb2="00000000" w:usb3="00000000" w:csb0="0000019F"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nsid w:val="FFFFFF1D"/>
    <w:multiLevelType w:val="multilevel"/>
    <w:tmpl w:val="6D56FF4A"/>
    <w:lvl w:ilvl="0">
      <w:start w:val="1"/>
      <w:numFmt w:val="bullet"/>
      <w:lvlText w:val=""/>
      <w:lvlJc w:val="left"/>
      <w:pPr>
        <w:tabs>
          <w:tab w:val="num" w:pos="0"/>
        </w:tabs>
        <w:ind w:left="0" w:firstLine="0"/>
      </w:pPr>
      <w:rPr>
        <w:rFonts w:ascii="Symbol" w:hAnsi="Symbol" w:hint="default"/>
      </w:rPr>
    </w:lvl>
    <w:lvl w:ilvl="1">
      <w:start w:val="1"/>
      <w:numFmt w:val="bullet"/>
      <w:lvlText w:val=""/>
      <w:lvlJc w:val="left"/>
      <w:pPr>
        <w:tabs>
          <w:tab w:val="num" w:pos="720"/>
        </w:tabs>
        <w:ind w:left="1080" w:hanging="360"/>
      </w:pPr>
      <w:rPr>
        <w:rFonts w:ascii="Symbol" w:hAnsi="Symbol" w:hint="default"/>
      </w:rPr>
    </w:lvl>
    <w:lvl w:ilvl="2">
      <w:start w:val="1"/>
      <w:numFmt w:val="bullet"/>
      <w:lvlText w:val="o"/>
      <w:lvlJc w:val="left"/>
      <w:pPr>
        <w:tabs>
          <w:tab w:val="num" w:pos="1440"/>
        </w:tabs>
        <w:ind w:left="1800" w:hanging="360"/>
      </w:pPr>
      <w:rPr>
        <w:rFonts w:ascii="Courier New" w:hAnsi="Courier New" w:hint="default"/>
      </w:rPr>
    </w:lvl>
    <w:lvl w:ilvl="3">
      <w:start w:val="1"/>
      <w:numFmt w:val="bullet"/>
      <w:lvlText w:val=""/>
      <w:lvlJc w:val="left"/>
      <w:pPr>
        <w:tabs>
          <w:tab w:val="num" w:pos="2160"/>
        </w:tabs>
        <w:ind w:left="2520" w:hanging="360"/>
      </w:pPr>
      <w:rPr>
        <w:rFonts w:ascii="Wingdings" w:hAnsi="Wingdings" w:hint="default"/>
      </w:rPr>
    </w:lvl>
    <w:lvl w:ilvl="4">
      <w:start w:val="1"/>
      <w:numFmt w:val="bullet"/>
      <w:lvlText w:val=""/>
      <w:lvlJc w:val="left"/>
      <w:pPr>
        <w:tabs>
          <w:tab w:val="num" w:pos="2880"/>
        </w:tabs>
        <w:ind w:left="3240" w:hanging="360"/>
      </w:pPr>
      <w:rPr>
        <w:rFonts w:ascii="Wingdings" w:hAnsi="Wingdings" w:hint="default"/>
      </w:rPr>
    </w:lvl>
    <w:lvl w:ilvl="5">
      <w:start w:val="1"/>
      <w:numFmt w:val="bullet"/>
      <w:lvlText w:val=""/>
      <w:lvlJc w:val="left"/>
      <w:pPr>
        <w:tabs>
          <w:tab w:val="num" w:pos="3600"/>
        </w:tabs>
        <w:ind w:left="3960" w:hanging="360"/>
      </w:pPr>
      <w:rPr>
        <w:rFonts w:ascii="Symbol" w:hAnsi="Symbol" w:hint="default"/>
      </w:rPr>
    </w:lvl>
    <w:lvl w:ilvl="6">
      <w:start w:val="1"/>
      <w:numFmt w:val="bullet"/>
      <w:lvlText w:val="o"/>
      <w:lvlJc w:val="left"/>
      <w:pPr>
        <w:tabs>
          <w:tab w:val="num" w:pos="4320"/>
        </w:tabs>
        <w:ind w:left="4680" w:hanging="360"/>
      </w:pPr>
      <w:rPr>
        <w:rFonts w:ascii="Courier New" w:hAnsi="Courier New" w:hint="default"/>
      </w:rPr>
    </w:lvl>
    <w:lvl w:ilvl="7">
      <w:start w:val="1"/>
      <w:numFmt w:val="bullet"/>
      <w:lvlText w:val=""/>
      <w:lvlJc w:val="left"/>
      <w:pPr>
        <w:tabs>
          <w:tab w:val="num" w:pos="5040"/>
        </w:tabs>
        <w:ind w:left="5400" w:hanging="360"/>
      </w:pPr>
      <w:rPr>
        <w:rFonts w:ascii="Wingdings" w:hAnsi="Wingdings" w:hint="default"/>
      </w:rPr>
    </w:lvl>
    <w:lvl w:ilvl="8">
      <w:start w:val="1"/>
      <w:numFmt w:val="bullet"/>
      <w:lvlText w:val=""/>
      <w:lvlJc w:val="left"/>
      <w:pPr>
        <w:tabs>
          <w:tab w:val="num" w:pos="5760"/>
        </w:tabs>
        <w:ind w:left="6120" w:hanging="360"/>
      </w:pPr>
      <w:rPr>
        <w:rFonts w:ascii="Wingdings" w:hAnsi="Wingdings" w:hint="default"/>
      </w:rPr>
    </w:lvl>
  </w:abstractNum>
  <w:abstractNum w:abstractNumId="1">
    <w:nsid w:val="FFFFFF7C"/>
    <w:multiLevelType w:val="singleLevel"/>
    <w:tmpl w:val="DD48CC26"/>
    <w:lvl w:ilvl="0">
      <w:start w:val="1"/>
      <w:numFmt w:val="decimal"/>
      <w:lvlText w:val="%1."/>
      <w:lvlJc w:val="left"/>
      <w:pPr>
        <w:tabs>
          <w:tab w:val="num" w:pos="1800"/>
        </w:tabs>
        <w:ind w:left="1800" w:hanging="360"/>
      </w:pPr>
    </w:lvl>
  </w:abstractNum>
  <w:abstractNum w:abstractNumId="2">
    <w:nsid w:val="FFFFFF7D"/>
    <w:multiLevelType w:val="singleLevel"/>
    <w:tmpl w:val="D1287A64"/>
    <w:lvl w:ilvl="0">
      <w:start w:val="1"/>
      <w:numFmt w:val="decimal"/>
      <w:lvlText w:val="%1."/>
      <w:lvlJc w:val="left"/>
      <w:pPr>
        <w:tabs>
          <w:tab w:val="num" w:pos="1440"/>
        </w:tabs>
        <w:ind w:left="1440" w:hanging="360"/>
      </w:pPr>
    </w:lvl>
  </w:abstractNum>
  <w:abstractNum w:abstractNumId="3">
    <w:nsid w:val="FFFFFF7E"/>
    <w:multiLevelType w:val="singleLevel"/>
    <w:tmpl w:val="C8ECA566"/>
    <w:lvl w:ilvl="0">
      <w:start w:val="1"/>
      <w:numFmt w:val="decimal"/>
      <w:lvlText w:val="%1."/>
      <w:lvlJc w:val="left"/>
      <w:pPr>
        <w:tabs>
          <w:tab w:val="num" w:pos="1080"/>
        </w:tabs>
        <w:ind w:left="1080" w:hanging="360"/>
      </w:pPr>
    </w:lvl>
  </w:abstractNum>
  <w:abstractNum w:abstractNumId="4">
    <w:nsid w:val="FFFFFF7F"/>
    <w:multiLevelType w:val="singleLevel"/>
    <w:tmpl w:val="A8789196"/>
    <w:lvl w:ilvl="0">
      <w:start w:val="1"/>
      <w:numFmt w:val="decimal"/>
      <w:lvlText w:val="%1."/>
      <w:lvlJc w:val="left"/>
      <w:pPr>
        <w:tabs>
          <w:tab w:val="num" w:pos="720"/>
        </w:tabs>
        <w:ind w:left="720" w:hanging="360"/>
      </w:pPr>
    </w:lvl>
  </w:abstractNum>
  <w:abstractNum w:abstractNumId="5">
    <w:nsid w:val="FFFFFF80"/>
    <w:multiLevelType w:val="singleLevel"/>
    <w:tmpl w:val="416E7034"/>
    <w:lvl w:ilvl="0">
      <w:start w:val="1"/>
      <w:numFmt w:val="bullet"/>
      <w:lvlText w:val=""/>
      <w:lvlJc w:val="left"/>
      <w:pPr>
        <w:tabs>
          <w:tab w:val="num" w:pos="1800"/>
        </w:tabs>
        <w:ind w:left="1800" w:hanging="360"/>
      </w:pPr>
      <w:rPr>
        <w:rFonts w:ascii="Symbol" w:hAnsi="Symbol" w:hint="default"/>
      </w:rPr>
    </w:lvl>
  </w:abstractNum>
  <w:abstractNum w:abstractNumId="6">
    <w:nsid w:val="FFFFFF81"/>
    <w:multiLevelType w:val="singleLevel"/>
    <w:tmpl w:val="13CA7190"/>
    <w:lvl w:ilvl="0">
      <w:start w:val="1"/>
      <w:numFmt w:val="bullet"/>
      <w:lvlText w:val=""/>
      <w:lvlJc w:val="left"/>
      <w:pPr>
        <w:tabs>
          <w:tab w:val="num" w:pos="1440"/>
        </w:tabs>
        <w:ind w:left="1440" w:hanging="360"/>
      </w:pPr>
      <w:rPr>
        <w:rFonts w:ascii="Symbol" w:hAnsi="Symbol" w:hint="default"/>
      </w:rPr>
    </w:lvl>
  </w:abstractNum>
  <w:abstractNum w:abstractNumId="7">
    <w:nsid w:val="FFFFFF82"/>
    <w:multiLevelType w:val="singleLevel"/>
    <w:tmpl w:val="6A80443C"/>
    <w:lvl w:ilvl="0">
      <w:start w:val="1"/>
      <w:numFmt w:val="bullet"/>
      <w:lvlText w:val=""/>
      <w:lvlJc w:val="left"/>
      <w:pPr>
        <w:tabs>
          <w:tab w:val="num" w:pos="1080"/>
        </w:tabs>
        <w:ind w:left="1080" w:hanging="360"/>
      </w:pPr>
      <w:rPr>
        <w:rFonts w:ascii="Symbol" w:hAnsi="Symbol" w:hint="default"/>
      </w:rPr>
    </w:lvl>
  </w:abstractNum>
  <w:abstractNum w:abstractNumId="8">
    <w:nsid w:val="FFFFFF83"/>
    <w:multiLevelType w:val="singleLevel"/>
    <w:tmpl w:val="2A8A6F18"/>
    <w:lvl w:ilvl="0">
      <w:start w:val="1"/>
      <w:numFmt w:val="bullet"/>
      <w:lvlText w:val=""/>
      <w:lvlJc w:val="left"/>
      <w:pPr>
        <w:tabs>
          <w:tab w:val="num" w:pos="720"/>
        </w:tabs>
        <w:ind w:left="720" w:hanging="360"/>
      </w:pPr>
      <w:rPr>
        <w:rFonts w:ascii="Symbol" w:hAnsi="Symbol" w:hint="default"/>
      </w:rPr>
    </w:lvl>
  </w:abstractNum>
  <w:abstractNum w:abstractNumId="9">
    <w:nsid w:val="FFFFFF88"/>
    <w:multiLevelType w:val="singleLevel"/>
    <w:tmpl w:val="DFDA31E6"/>
    <w:lvl w:ilvl="0">
      <w:start w:val="1"/>
      <w:numFmt w:val="decimal"/>
      <w:lvlText w:val="%1."/>
      <w:lvlJc w:val="left"/>
      <w:pPr>
        <w:tabs>
          <w:tab w:val="num" w:pos="360"/>
        </w:tabs>
        <w:ind w:left="360" w:hanging="360"/>
      </w:pPr>
    </w:lvl>
  </w:abstractNum>
  <w:abstractNum w:abstractNumId="10">
    <w:nsid w:val="FFFFFF89"/>
    <w:multiLevelType w:val="singleLevel"/>
    <w:tmpl w:val="4A448184"/>
    <w:lvl w:ilvl="0">
      <w:start w:val="1"/>
      <w:numFmt w:val="bullet"/>
      <w:lvlText w:val=""/>
      <w:lvlJc w:val="left"/>
      <w:pPr>
        <w:tabs>
          <w:tab w:val="num" w:pos="360"/>
        </w:tabs>
        <w:ind w:left="360" w:hanging="360"/>
      </w:pPr>
      <w:rPr>
        <w:rFonts w:ascii="Symbol" w:hAnsi="Symbol" w:hint="default"/>
      </w:rPr>
    </w:lvl>
  </w:abstractNum>
  <w:num w:numId="1">
    <w:abstractNumId w:val="10"/>
  </w:num>
  <w:num w:numId="2">
    <w:abstractNumId w:val="8"/>
  </w:num>
  <w:num w:numId="3">
    <w:abstractNumId w:val="7"/>
  </w:num>
  <w:num w:numId="4">
    <w:abstractNumId w:val="6"/>
  </w:num>
  <w:num w:numId="5">
    <w:abstractNumId w:val="5"/>
  </w:num>
  <w:num w:numId="6">
    <w:abstractNumId w:val="9"/>
  </w:num>
  <w:num w:numId="7">
    <w:abstractNumId w:val="4"/>
  </w:num>
  <w:num w:numId="8">
    <w:abstractNumId w:val="3"/>
  </w:num>
  <w:num w:numId="9">
    <w:abstractNumId w:val="2"/>
  </w:num>
  <w:num w:numId="10">
    <w:abstractNumId w:val="1"/>
  </w:num>
  <w:num w:numId="1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view w:val="web"/>
  <w:zoom w:percent="130"/>
  <w:attachedTemplate r:id="rId1"/>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docVars>
    <w:docVar w:name="Creator" w:val="?"/>
    <w:docVar w:name="VerbatimMac" w:val="True"/>
    <w:docVar w:name="VerbatimVersion" w:val="5.0"/>
  </w:docVars>
  <w:rsids>
    <w:rsidRoot w:val="005135CA"/>
    <w:rsid w:val="000029E3"/>
    <w:rsid w:val="000029E8"/>
    <w:rsid w:val="00004225"/>
    <w:rsid w:val="000066CA"/>
    <w:rsid w:val="00007264"/>
    <w:rsid w:val="000076A9"/>
    <w:rsid w:val="000128EB"/>
    <w:rsid w:val="00014FAD"/>
    <w:rsid w:val="00015D2A"/>
    <w:rsid w:val="0002490B"/>
    <w:rsid w:val="00026465"/>
    <w:rsid w:val="00030204"/>
    <w:rsid w:val="000312A0"/>
    <w:rsid w:val="0003396C"/>
    <w:rsid w:val="00034030"/>
    <w:rsid w:val="00035337"/>
    <w:rsid w:val="00052FB1"/>
    <w:rsid w:val="00054276"/>
    <w:rsid w:val="000547B1"/>
    <w:rsid w:val="0006091E"/>
    <w:rsid w:val="000638C1"/>
    <w:rsid w:val="00065FEE"/>
    <w:rsid w:val="00066E3C"/>
    <w:rsid w:val="00072718"/>
    <w:rsid w:val="0007381E"/>
    <w:rsid w:val="00076094"/>
    <w:rsid w:val="0008785F"/>
    <w:rsid w:val="00090CBE"/>
    <w:rsid w:val="00094DEC"/>
    <w:rsid w:val="000A2D8A"/>
    <w:rsid w:val="000C1162"/>
    <w:rsid w:val="000D0A2F"/>
    <w:rsid w:val="000D26A6"/>
    <w:rsid w:val="000D2B90"/>
    <w:rsid w:val="000D2FEC"/>
    <w:rsid w:val="000D6ED8"/>
    <w:rsid w:val="000D717B"/>
    <w:rsid w:val="000E38D6"/>
    <w:rsid w:val="00100B28"/>
    <w:rsid w:val="00114D8A"/>
    <w:rsid w:val="00117316"/>
    <w:rsid w:val="001209B4"/>
    <w:rsid w:val="001440EA"/>
    <w:rsid w:val="001761FC"/>
    <w:rsid w:val="00182655"/>
    <w:rsid w:val="001840F2"/>
    <w:rsid w:val="00185134"/>
    <w:rsid w:val="001856C6"/>
    <w:rsid w:val="00191B5F"/>
    <w:rsid w:val="00192487"/>
    <w:rsid w:val="00193416"/>
    <w:rsid w:val="00195073"/>
    <w:rsid w:val="0019668D"/>
    <w:rsid w:val="001A25FD"/>
    <w:rsid w:val="001A5371"/>
    <w:rsid w:val="001A72C7"/>
    <w:rsid w:val="001B73E3"/>
    <w:rsid w:val="001C316D"/>
    <w:rsid w:val="001D1A0D"/>
    <w:rsid w:val="001D36BF"/>
    <w:rsid w:val="001D4C28"/>
    <w:rsid w:val="001E0B1F"/>
    <w:rsid w:val="001E0C0F"/>
    <w:rsid w:val="001E1E0B"/>
    <w:rsid w:val="001F1173"/>
    <w:rsid w:val="002005A8"/>
    <w:rsid w:val="00203DD8"/>
    <w:rsid w:val="00204E1D"/>
    <w:rsid w:val="002059BD"/>
    <w:rsid w:val="00207FD8"/>
    <w:rsid w:val="00210FAF"/>
    <w:rsid w:val="00213B1E"/>
    <w:rsid w:val="00215284"/>
    <w:rsid w:val="002168F2"/>
    <w:rsid w:val="0022589F"/>
    <w:rsid w:val="002343FE"/>
    <w:rsid w:val="00235F7B"/>
    <w:rsid w:val="00240F7E"/>
    <w:rsid w:val="002502CF"/>
    <w:rsid w:val="00251DFC"/>
    <w:rsid w:val="00267EBB"/>
    <w:rsid w:val="0027023B"/>
    <w:rsid w:val="00272F3F"/>
    <w:rsid w:val="00274EDB"/>
    <w:rsid w:val="0027729E"/>
    <w:rsid w:val="002843B2"/>
    <w:rsid w:val="00284ED6"/>
    <w:rsid w:val="00290C5A"/>
    <w:rsid w:val="00290C92"/>
    <w:rsid w:val="0029647A"/>
    <w:rsid w:val="00296504"/>
    <w:rsid w:val="002A2D01"/>
    <w:rsid w:val="002B2A86"/>
    <w:rsid w:val="002B5511"/>
    <w:rsid w:val="002B7ACF"/>
    <w:rsid w:val="002C72C3"/>
    <w:rsid w:val="002D2E25"/>
    <w:rsid w:val="002E0643"/>
    <w:rsid w:val="002E392E"/>
    <w:rsid w:val="002E6BBC"/>
    <w:rsid w:val="002F1BA9"/>
    <w:rsid w:val="002F6E74"/>
    <w:rsid w:val="00300316"/>
    <w:rsid w:val="003106B3"/>
    <w:rsid w:val="0031385D"/>
    <w:rsid w:val="003171AB"/>
    <w:rsid w:val="003223B2"/>
    <w:rsid w:val="00322A67"/>
    <w:rsid w:val="00330E13"/>
    <w:rsid w:val="00332CCF"/>
    <w:rsid w:val="00335A23"/>
    <w:rsid w:val="00340707"/>
    <w:rsid w:val="00341C61"/>
    <w:rsid w:val="00351841"/>
    <w:rsid w:val="003624A6"/>
    <w:rsid w:val="00364ADF"/>
    <w:rsid w:val="00365C8D"/>
    <w:rsid w:val="003670D9"/>
    <w:rsid w:val="00370B41"/>
    <w:rsid w:val="00371B27"/>
    <w:rsid w:val="003726C3"/>
    <w:rsid w:val="00375D2E"/>
    <w:rsid w:val="00383071"/>
    <w:rsid w:val="00383B19"/>
    <w:rsid w:val="00384CBC"/>
    <w:rsid w:val="003933F9"/>
    <w:rsid w:val="00395864"/>
    <w:rsid w:val="00396557"/>
    <w:rsid w:val="00397316"/>
    <w:rsid w:val="003A248F"/>
    <w:rsid w:val="003A4D9C"/>
    <w:rsid w:val="003B1668"/>
    <w:rsid w:val="003C5F4C"/>
    <w:rsid w:val="003D35DF"/>
    <w:rsid w:val="003D5EA8"/>
    <w:rsid w:val="003D7B28"/>
    <w:rsid w:val="003E305E"/>
    <w:rsid w:val="003E34DB"/>
    <w:rsid w:val="003E5302"/>
    <w:rsid w:val="003E5BF1"/>
    <w:rsid w:val="003F2452"/>
    <w:rsid w:val="003F41EA"/>
    <w:rsid w:val="003F7DF0"/>
    <w:rsid w:val="004039AF"/>
    <w:rsid w:val="00407AFF"/>
    <w:rsid w:val="0041155D"/>
    <w:rsid w:val="004120FA"/>
    <w:rsid w:val="004170BF"/>
    <w:rsid w:val="004270E3"/>
    <w:rsid w:val="00432081"/>
    <w:rsid w:val="004348DC"/>
    <w:rsid w:val="00434921"/>
    <w:rsid w:val="00442018"/>
    <w:rsid w:val="00446567"/>
    <w:rsid w:val="00447B10"/>
    <w:rsid w:val="00452EE4"/>
    <w:rsid w:val="00452F0B"/>
    <w:rsid w:val="004536D6"/>
    <w:rsid w:val="00457224"/>
    <w:rsid w:val="0047482C"/>
    <w:rsid w:val="00475436"/>
    <w:rsid w:val="0048047E"/>
    <w:rsid w:val="00482AF9"/>
    <w:rsid w:val="00496BB2"/>
    <w:rsid w:val="004B01F1"/>
    <w:rsid w:val="004B37B4"/>
    <w:rsid w:val="004B72B4"/>
    <w:rsid w:val="004C0314"/>
    <w:rsid w:val="004C0D3D"/>
    <w:rsid w:val="004C213E"/>
    <w:rsid w:val="004C376C"/>
    <w:rsid w:val="004C657F"/>
    <w:rsid w:val="004D17D8"/>
    <w:rsid w:val="004D52D8"/>
    <w:rsid w:val="004E355B"/>
    <w:rsid w:val="004F6C4B"/>
    <w:rsid w:val="005028E5"/>
    <w:rsid w:val="00503735"/>
    <w:rsid w:val="005135CA"/>
    <w:rsid w:val="00516A88"/>
    <w:rsid w:val="00522065"/>
    <w:rsid w:val="005224F2"/>
    <w:rsid w:val="00533F1C"/>
    <w:rsid w:val="00536D8B"/>
    <w:rsid w:val="005379C3"/>
    <w:rsid w:val="00540BEA"/>
    <w:rsid w:val="00546145"/>
    <w:rsid w:val="005519C2"/>
    <w:rsid w:val="005523E0"/>
    <w:rsid w:val="0055320F"/>
    <w:rsid w:val="0055699B"/>
    <w:rsid w:val="0056020A"/>
    <w:rsid w:val="00563D3D"/>
    <w:rsid w:val="005659AA"/>
    <w:rsid w:val="005676E8"/>
    <w:rsid w:val="00577C12"/>
    <w:rsid w:val="00580BFC"/>
    <w:rsid w:val="00580C27"/>
    <w:rsid w:val="00581048"/>
    <w:rsid w:val="00581203"/>
    <w:rsid w:val="0058349C"/>
    <w:rsid w:val="00585FBE"/>
    <w:rsid w:val="005870E8"/>
    <w:rsid w:val="0058789C"/>
    <w:rsid w:val="005A4D4E"/>
    <w:rsid w:val="005A7237"/>
    <w:rsid w:val="005B21FA"/>
    <w:rsid w:val="005B3244"/>
    <w:rsid w:val="005B6EE8"/>
    <w:rsid w:val="005B7731"/>
    <w:rsid w:val="005C4515"/>
    <w:rsid w:val="005C5602"/>
    <w:rsid w:val="005C74A6"/>
    <w:rsid w:val="005D3B4D"/>
    <w:rsid w:val="005D615C"/>
    <w:rsid w:val="005E1860"/>
    <w:rsid w:val="005F063B"/>
    <w:rsid w:val="005F192D"/>
    <w:rsid w:val="005F24C8"/>
    <w:rsid w:val="005F26AF"/>
    <w:rsid w:val="00607D6C"/>
    <w:rsid w:val="0061383D"/>
    <w:rsid w:val="00614D69"/>
    <w:rsid w:val="00617030"/>
    <w:rsid w:val="00621301"/>
    <w:rsid w:val="0062173F"/>
    <w:rsid w:val="006235FB"/>
    <w:rsid w:val="00626A15"/>
    <w:rsid w:val="006379E9"/>
    <w:rsid w:val="006438CB"/>
    <w:rsid w:val="00650469"/>
    <w:rsid w:val="006529B9"/>
    <w:rsid w:val="00654695"/>
    <w:rsid w:val="0065500A"/>
    <w:rsid w:val="00655217"/>
    <w:rsid w:val="0065727C"/>
    <w:rsid w:val="00674A78"/>
    <w:rsid w:val="00696A16"/>
    <w:rsid w:val="006A4840"/>
    <w:rsid w:val="006A52A0"/>
    <w:rsid w:val="006A7E1D"/>
    <w:rsid w:val="006C3A56"/>
    <w:rsid w:val="006D13F4"/>
    <w:rsid w:val="006D6AED"/>
    <w:rsid w:val="006E6D0B"/>
    <w:rsid w:val="006F126E"/>
    <w:rsid w:val="006F32C9"/>
    <w:rsid w:val="006F3834"/>
    <w:rsid w:val="006F5693"/>
    <w:rsid w:val="006F5D4C"/>
    <w:rsid w:val="007029E5"/>
    <w:rsid w:val="00717B01"/>
    <w:rsid w:val="007227D9"/>
    <w:rsid w:val="0072491F"/>
    <w:rsid w:val="00725598"/>
    <w:rsid w:val="007374A1"/>
    <w:rsid w:val="00742E61"/>
    <w:rsid w:val="00744121"/>
    <w:rsid w:val="00752712"/>
    <w:rsid w:val="00753A84"/>
    <w:rsid w:val="007611F5"/>
    <w:rsid w:val="007619E4"/>
    <w:rsid w:val="00761E75"/>
    <w:rsid w:val="0076495E"/>
    <w:rsid w:val="00765FC8"/>
    <w:rsid w:val="007705C8"/>
    <w:rsid w:val="00775694"/>
    <w:rsid w:val="00791D27"/>
    <w:rsid w:val="00793F46"/>
    <w:rsid w:val="00796EA7"/>
    <w:rsid w:val="007A1325"/>
    <w:rsid w:val="007A1A18"/>
    <w:rsid w:val="007A3BAF"/>
    <w:rsid w:val="007B3C4A"/>
    <w:rsid w:val="007B53D8"/>
    <w:rsid w:val="007C22C5"/>
    <w:rsid w:val="007C57E1"/>
    <w:rsid w:val="007C5811"/>
    <w:rsid w:val="007C586D"/>
    <w:rsid w:val="007D09F6"/>
    <w:rsid w:val="007D2DF5"/>
    <w:rsid w:val="007D451A"/>
    <w:rsid w:val="007D5E3E"/>
    <w:rsid w:val="007D7596"/>
    <w:rsid w:val="007E242C"/>
    <w:rsid w:val="007E6631"/>
    <w:rsid w:val="007F3A85"/>
    <w:rsid w:val="00803A12"/>
    <w:rsid w:val="00804141"/>
    <w:rsid w:val="00805417"/>
    <w:rsid w:val="008266F9"/>
    <w:rsid w:val="008267E2"/>
    <w:rsid w:val="00826A9B"/>
    <w:rsid w:val="00833FD7"/>
    <w:rsid w:val="00834842"/>
    <w:rsid w:val="00840E7B"/>
    <w:rsid w:val="00843F99"/>
    <w:rsid w:val="008536AF"/>
    <w:rsid w:val="00853D40"/>
    <w:rsid w:val="008564FC"/>
    <w:rsid w:val="00864E76"/>
    <w:rsid w:val="00872581"/>
    <w:rsid w:val="0087459D"/>
    <w:rsid w:val="0087680F"/>
    <w:rsid w:val="00876D81"/>
    <w:rsid w:val="00881D86"/>
    <w:rsid w:val="00883306"/>
    <w:rsid w:val="008904F9"/>
    <w:rsid w:val="00890E4C"/>
    <w:rsid w:val="00890E74"/>
    <w:rsid w:val="00892798"/>
    <w:rsid w:val="0089418F"/>
    <w:rsid w:val="00897C29"/>
    <w:rsid w:val="008A1A9C"/>
    <w:rsid w:val="008A4633"/>
    <w:rsid w:val="008B032E"/>
    <w:rsid w:val="008C0FA2"/>
    <w:rsid w:val="008C2342"/>
    <w:rsid w:val="008C3366"/>
    <w:rsid w:val="008C77B6"/>
    <w:rsid w:val="008D0EE0"/>
    <w:rsid w:val="008D1B91"/>
    <w:rsid w:val="008D724A"/>
    <w:rsid w:val="008E3AF7"/>
    <w:rsid w:val="008E7A3E"/>
    <w:rsid w:val="008F41FD"/>
    <w:rsid w:val="008F4479"/>
    <w:rsid w:val="008F4BA0"/>
    <w:rsid w:val="00901726"/>
    <w:rsid w:val="0091069D"/>
    <w:rsid w:val="00920E6A"/>
    <w:rsid w:val="00921046"/>
    <w:rsid w:val="00931816"/>
    <w:rsid w:val="00932C71"/>
    <w:rsid w:val="00933202"/>
    <w:rsid w:val="00944401"/>
    <w:rsid w:val="009509D5"/>
    <w:rsid w:val="009538F5"/>
    <w:rsid w:val="00957187"/>
    <w:rsid w:val="00960255"/>
    <w:rsid w:val="009603E1"/>
    <w:rsid w:val="00961C9D"/>
    <w:rsid w:val="00963065"/>
    <w:rsid w:val="0097151F"/>
    <w:rsid w:val="00973777"/>
    <w:rsid w:val="00976E78"/>
    <w:rsid w:val="009775C0"/>
    <w:rsid w:val="00981F23"/>
    <w:rsid w:val="00990634"/>
    <w:rsid w:val="00991733"/>
    <w:rsid w:val="00992078"/>
    <w:rsid w:val="00992BE3"/>
    <w:rsid w:val="009A1467"/>
    <w:rsid w:val="009A6464"/>
    <w:rsid w:val="009B69F5"/>
    <w:rsid w:val="009C5FF7"/>
    <w:rsid w:val="009C6292"/>
    <w:rsid w:val="009D15DB"/>
    <w:rsid w:val="009D3133"/>
    <w:rsid w:val="009E160D"/>
    <w:rsid w:val="009F1CBB"/>
    <w:rsid w:val="009F3305"/>
    <w:rsid w:val="009F6FB2"/>
    <w:rsid w:val="00A071C0"/>
    <w:rsid w:val="00A16957"/>
    <w:rsid w:val="00A22670"/>
    <w:rsid w:val="00A24B35"/>
    <w:rsid w:val="00A271BA"/>
    <w:rsid w:val="00A27F86"/>
    <w:rsid w:val="00A431C6"/>
    <w:rsid w:val="00A54315"/>
    <w:rsid w:val="00A60FBC"/>
    <w:rsid w:val="00A65C0B"/>
    <w:rsid w:val="00A75101"/>
    <w:rsid w:val="00A776BA"/>
    <w:rsid w:val="00A81FD2"/>
    <w:rsid w:val="00A8441A"/>
    <w:rsid w:val="00A8674A"/>
    <w:rsid w:val="00A91DC5"/>
    <w:rsid w:val="00A96E24"/>
    <w:rsid w:val="00AA6F6E"/>
    <w:rsid w:val="00AB122B"/>
    <w:rsid w:val="00AB21B0"/>
    <w:rsid w:val="00AB48D3"/>
    <w:rsid w:val="00AE0243"/>
    <w:rsid w:val="00AE1BAD"/>
    <w:rsid w:val="00AE2124"/>
    <w:rsid w:val="00AE24BC"/>
    <w:rsid w:val="00AE3E3F"/>
    <w:rsid w:val="00AF0585"/>
    <w:rsid w:val="00AF2516"/>
    <w:rsid w:val="00AF4760"/>
    <w:rsid w:val="00AF55D4"/>
    <w:rsid w:val="00B0505F"/>
    <w:rsid w:val="00B05C2D"/>
    <w:rsid w:val="00B12933"/>
    <w:rsid w:val="00B12B88"/>
    <w:rsid w:val="00B137E0"/>
    <w:rsid w:val="00B13BC8"/>
    <w:rsid w:val="00B20E4D"/>
    <w:rsid w:val="00B24662"/>
    <w:rsid w:val="00B3569C"/>
    <w:rsid w:val="00B43676"/>
    <w:rsid w:val="00B55B00"/>
    <w:rsid w:val="00B5602D"/>
    <w:rsid w:val="00B60125"/>
    <w:rsid w:val="00B6656B"/>
    <w:rsid w:val="00B71625"/>
    <w:rsid w:val="00B75C54"/>
    <w:rsid w:val="00B80586"/>
    <w:rsid w:val="00B8710E"/>
    <w:rsid w:val="00B92A93"/>
    <w:rsid w:val="00BA17A8"/>
    <w:rsid w:val="00BA3C33"/>
    <w:rsid w:val="00BB0878"/>
    <w:rsid w:val="00BB1879"/>
    <w:rsid w:val="00BC0ABE"/>
    <w:rsid w:val="00BC30DB"/>
    <w:rsid w:val="00BC64FF"/>
    <w:rsid w:val="00BC7C37"/>
    <w:rsid w:val="00BD2244"/>
    <w:rsid w:val="00BE25F1"/>
    <w:rsid w:val="00BE6472"/>
    <w:rsid w:val="00BF29B8"/>
    <w:rsid w:val="00BF3059"/>
    <w:rsid w:val="00BF46EA"/>
    <w:rsid w:val="00C07769"/>
    <w:rsid w:val="00C07D05"/>
    <w:rsid w:val="00C10856"/>
    <w:rsid w:val="00C203FA"/>
    <w:rsid w:val="00C244F5"/>
    <w:rsid w:val="00C3164F"/>
    <w:rsid w:val="00C31B5E"/>
    <w:rsid w:val="00C34D3E"/>
    <w:rsid w:val="00C35B37"/>
    <w:rsid w:val="00C3747A"/>
    <w:rsid w:val="00C37F29"/>
    <w:rsid w:val="00C56DCC"/>
    <w:rsid w:val="00C57075"/>
    <w:rsid w:val="00C72AFE"/>
    <w:rsid w:val="00C81619"/>
    <w:rsid w:val="00C90774"/>
    <w:rsid w:val="00C95896"/>
    <w:rsid w:val="00CA013C"/>
    <w:rsid w:val="00CA6D6D"/>
    <w:rsid w:val="00CC7A4E"/>
    <w:rsid w:val="00CD1359"/>
    <w:rsid w:val="00CD4C83"/>
    <w:rsid w:val="00CD5D23"/>
    <w:rsid w:val="00D01EDC"/>
    <w:rsid w:val="00D078AA"/>
    <w:rsid w:val="00D10058"/>
    <w:rsid w:val="00D11978"/>
    <w:rsid w:val="00D15E30"/>
    <w:rsid w:val="00D16129"/>
    <w:rsid w:val="00D25DBD"/>
    <w:rsid w:val="00D26929"/>
    <w:rsid w:val="00D30CBD"/>
    <w:rsid w:val="00D30D9E"/>
    <w:rsid w:val="00D33908"/>
    <w:rsid w:val="00D354F2"/>
    <w:rsid w:val="00D36B27"/>
    <w:rsid w:val="00D36C30"/>
    <w:rsid w:val="00D37C90"/>
    <w:rsid w:val="00D43A8C"/>
    <w:rsid w:val="00D53072"/>
    <w:rsid w:val="00D61A4E"/>
    <w:rsid w:val="00D634EA"/>
    <w:rsid w:val="00D713A1"/>
    <w:rsid w:val="00D754DA"/>
    <w:rsid w:val="00D77956"/>
    <w:rsid w:val="00D80F0C"/>
    <w:rsid w:val="00D918CF"/>
    <w:rsid w:val="00D92077"/>
    <w:rsid w:val="00D951E2"/>
    <w:rsid w:val="00D9565A"/>
    <w:rsid w:val="00DB2337"/>
    <w:rsid w:val="00DB33D8"/>
    <w:rsid w:val="00DB5F87"/>
    <w:rsid w:val="00DB699B"/>
    <w:rsid w:val="00DC0376"/>
    <w:rsid w:val="00DC099B"/>
    <w:rsid w:val="00DC2BE5"/>
    <w:rsid w:val="00DD4CD4"/>
    <w:rsid w:val="00DD65A2"/>
    <w:rsid w:val="00DD6770"/>
    <w:rsid w:val="00DE0749"/>
    <w:rsid w:val="00DE1CE2"/>
    <w:rsid w:val="00DF1210"/>
    <w:rsid w:val="00DF31E9"/>
    <w:rsid w:val="00DF400D"/>
    <w:rsid w:val="00DF5C23"/>
    <w:rsid w:val="00E01DAD"/>
    <w:rsid w:val="00E021DC"/>
    <w:rsid w:val="00E03F91"/>
    <w:rsid w:val="00E064EF"/>
    <w:rsid w:val="00E064F2"/>
    <w:rsid w:val="00E0717B"/>
    <w:rsid w:val="00E15598"/>
    <w:rsid w:val="00E20D65"/>
    <w:rsid w:val="00E353A2"/>
    <w:rsid w:val="00E36881"/>
    <w:rsid w:val="00E42E4C"/>
    <w:rsid w:val="00E47013"/>
    <w:rsid w:val="00E541F9"/>
    <w:rsid w:val="00E57B79"/>
    <w:rsid w:val="00E63419"/>
    <w:rsid w:val="00E64496"/>
    <w:rsid w:val="00E72115"/>
    <w:rsid w:val="00E8322E"/>
    <w:rsid w:val="00E903E0"/>
    <w:rsid w:val="00E94897"/>
    <w:rsid w:val="00EA1115"/>
    <w:rsid w:val="00EA39EB"/>
    <w:rsid w:val="00EA58CE"/>
    <w:rsid w:val="00EB33FF"/>
    <w:rsid w:val="00EB3D1A"/>
    <w:rsid w:val="00EC2759"/>
    <w:rsid w:val="00EC7106"/>
    <w:rsid w:val="00ED0120"/>
    <w:rsid w:val="00ED3BBA"/>
    <w:rsid w:val="00ED4E12"/>
    <w:rsid w:val="00EE051B"/>
    <w:rsid w:val="00EE0FDF"/>
    <w:rsid w:val="00EE54B4"/>
    <w:rsid w:val="00EF1AD8"/>
    <w:rsid w:val="00EF2B5C"/>
    <w:rsid w:val="00EF7794"/>
    <w:rsid w:val="00F02046"/>
    <w:rsid w:val="00F053D8"/>
    <w:rsid w:val="00F07888"/>
    <w:rsid w:val="00F1313D"/>
    <w:rsid w:val="00F201E7"/>
    <w:rsid w:val="00F204E0"/>
    <w:rsid w:val="00F20B16"/>
    <w:rsid w:val="00F21C79"/>
    <w:rsid w:val="00F238C9"/>
    <w:rsid w:val="00F23CA5"/>
    <w:rsid w:val="00F277AA"/>
    <w:rsid w:val="00F31955"/>
    <w:rsid w:val="00F34C06"/>
    <w:rsid w:val="00F43EA3"/>
    <w:rsid w:val="00F50C55"/>
    <w:rsid w:val="00F57FFB"/>
    <w:rsid w:val="00F601E6"/>
    <w:rsid w:val="00F73954"/>
    <w:rsid w:val="00F94060"/>
    <w:rsid w:val="00FA56F6"/>
    <w:rsid w:val="00FA764A"/>
    <w:rsid w:val="00FB329D"/>
    <w:rsid w:val="00FC27E3"/>
    <w:rsid w:val="00FC74C7"/>
    <w:rsid w:val="00FD451D"/>
    <w:rsid w:val="00FD5B22"/>
    <w:rsid w:val="00FD7DB7"/>
    <w:rsid w:val="00FE1B01"/>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105D9210"/>
  <w14:defaultImageDpi w14:val="300"/>
  <w15:docId w15:val="{FFFFF82B-A1D2-465B-82CE-BF2A1CA965C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EastAsia" w:hAnsiTheme="minorHAnsi" w:cstheme="minorBidi"/>
        <w:sz w:val="24"/>
        <w:szCs w:val="24"/>
        <w:lang w:val="en-US" w:eastAsia="en-US" w:bidi="ar-SA"/>
      </w:rPr>
    </w:rPrDefault>
    <w:pPrDefault/>
  </w:docDefaults>
  <w:latentStyles w:defLockedState="0" w:defUIPriority="99" w:defSemiHidden="0" w:defUnhideWhenUsed="0" w:defQFormat="0" w:count="380">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7"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aliases w:val="Normal/Card"/>
    <w:qFormat/>
    <w:rsid w:val="005135CA"/>
    <w:pPr>
      <w:spacing w:after="160" w:line="259" w:lineRule="auto"/>
    </w:pPr>
    <w:rPr>
      <w:rFonts w:ascii="Calibri" w:hAnsi="Calibri"/>
      <w:sz w:val="22"/>
    </w:rPr>
  </w:style>
  <w:style w:type="paragraph" w:styleId="Heading1">
    <w:name w:val="heading 1"/>
    <w:aliases w:val="Pocket"/>
    <w:basedOn w:val="Normal"/>
    <w:next w:val="Normal"/>
    <w:link w:val="Heading1Char"/>
    <w:uiPriority w:val="9"/>
    <w:qFormat/>
    <w:rsid w:val="005135CA"/>
    <w:pPr>
      <w:keepNext/>
      <w:keepLines/>
      <w:pageBreakBefore/>
      <w:pBdr>
        <w:top w:val="single" w:sz="24" w:space="1" w:color="auto"/>
        <w:left w:val="single" w:sz="24" w:space="4" w:color="auto"/>
        <w:bottom w:val="single" w:sz="24" w:space="1" w:color="auto"/>
        <w:right w:val="single" w:sz="24" w:space="4" w:color="auto"/>
      </w:pBdr>
      <w:spacing w:before="240" w:after="0"/>
      <w:jc w:val="center"/>
      <w:outlineLvl w:val="0"/>
    </w:pPr>
    <w:rPr>
      <w:rFonts w:eastAsiaTheme="majorEastAsia" w:cstheme="majorBidi"/>
      <w:b/>
      <w:bCs/>
      <w:sz w:val="52"/>
      <w:szCs w:val="32"/>
    </w:rPr>
  </w:style>
  <w:style w:type="paragraph" w:styleId="Heading2">
    <w:name w:val="heading 2"/>
    <w:aliases w:val="Hat"/>
    <w:basedOn w:val="Normal"/>
    <w:next w:val="Normal"/>
    <w:link w:val="Heading2Char"/>
    <w:uiPriority w:val="9"/>
    <w:unhideWhenUsed/>
    <w:qFormat/>
    <w:rsid w:val="005135CA"/>
    <w:pPr>
      <w:keepNext/>
      <w:keepLines/>
      <w:pageBreakBefore/>
      <w:spacing w:before="40" w:after="0"/>
      <w:jc w:val="center"/>
      <w:outlineLvl w:val="1"/>
    </w:pPr>
    <w:rPr>
      <w:rFonts w:eastAsiaTheme="majorEastAsia" w:cstheme="majorBidi"/>
      <w:b/>
      <w:bCs/>
      <w:sz w:val="44"/>
      <w:szCs w:val="44"/>
      <w:u w:val="double"/>
    </w:rPr>
  </w:style>
  <w:style w:type="paragraph" w:styleId="Heading3">
    <w:name w:val="heading 3"/>
    <w:aliases w:val="Block"/>
    <w:basedOn w:val="Normal"/>
    <w:next w:val="Normal"/>
    <w:link w:val="Heading3Char"/>
    <w:uiPriority w:val="9"/>
    <w:unhideWhenUsed/>
    <w:qFormat/>
    <w:rsid w:val="005135CA"/>
    <w:pPr>
      <w:keepNext/>
      <w:keepLines/>
      <w:pageBreakBefore/>
      <w:spacing w:before="40" w:after="0"/>
      <w:jc w:val="center"/>
      <w:outlineLvl w:val="2"/>
    </w:pPr>
    <w:rPr>
      <w:rFonts w:eastAsiaTheme="majorEastAsia" w:cstheme="majorBidi"/>
      <w:b/>
      <w:bCs/>
      <w:sz w:val="32"/>
      <w:szCs w:val="32"/>
      <w:u w:val="single"/>
    </w:rPr>
  </w:style>
  <w:style w:type="paragraph" w:styleId="Heading4">
    <w:name w:val="heading 4"/>
    <w:aliases w:val="Tag,body,Big card,Normal Tag,heading 2,Ch,small text,No Spacing1,No Spacing11,No Spacing111,No Spacing112,No Spacing1121,No Spacing2,Debate Text,Read stuff,No Spacing4,No Spacing21,CD - Cite,Heading 2 Char2 Char,Heading 2 Char1 Char Char,t, Ch"/>
    <w:basedOn w:val="Normal"/>
    <w:next w:val="Normal"/>
    <w:link w:val="Heading4Char"/>
    <w:uiPriority w:val="9"/>
    <w:unhideWhenUsed/>
    <w:qFormat/>
    <w:rsid w:val="005135CA"/>
    <w:pPr>
      <w:keepNext/>
      <w:keepLines/>
      <w:spacing w:before="40" w:after="0"/>
      <w:outlineLvl w:val="3"/>
    </w:pPr>
    <w:rPr>
      <w:rFonts w:eastAsiaTheme="majorEastAsia" w:cstheme="majorBidi"/>
      <w:b/>
      <w:bCs/>
      <w:sz w:val="26"/>
      <w:szCs w:val="26"/>
    </w:rPr>
  </w:style>
  <w:style w:type="character" w:default="1" w:styleId="DefaultParagraphFont">
    <w:name w:val="Default Paragraph Font"/>
    <w:uiPriority w:val="1"/>
    <w:unhideWhenUsed/>
    <w:rsid w:val="005135CA"/>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rsid w:val="005135CA"/>
  </w:style>
  <w:style w:type="character" w:customStyle="1" w:styleId="Heading1Char">
    <w:name w:val="Heading 1 Char"/>
    <w:aliases w:val="Pocket Char"/>
    <w:basedOn w:val="DefaultParagraphFont"/>
    <w:link w:val="Heading1"/>
    <w:uiPriority w:val="9"/>
    <w:rsid w:val="005135CA"/>
    <w:rPr>
      <w:rFonts w:ascii="Calibri" w:eastAsiaTheme="majorEastAsia" w:hAnsi="Calibri" w:cstheme="majorBidi"/>
      <w:b/>
      <w:bCs/>
      <w:sz w:val="52"/>
      <w:szCs w:val="32"/>
    </w:rPr>
  </w:style>
  <w:style w:type="character" w:customStyle="1" w:styleId="Heading2Char">
    <w:name w:val="Heading 2 Char"/>
    <w:aliases w:val="Hat Char"/>
    <w:basedOn w:val="DefaultParagraphFont"/>
    <w:link w:val="Heading2"/>
    <w:uiPriority w:val="9"/>
    <w:rsid w:val="005135CA"/>
    <w:rPr>
      <w:rFonts w:ascii="Calibri" w:eastAsiaTheme="majorEastAsia" w:hAnsi="Calibri" w:cstheme="majorBidi"/>
      <w:b/>
      <w:bCs/>
      <w:sz w:val="44"/>
      <w:szCs w:val="44"/>
      <w:u w:val="double"/>
    </w:rPr>
  </w:style>
  <w:style w:type="character" w:customStyle="1" w:styleId="Heading3Char">
    <w:name w:val="Heading 3 Char"/>
    <w:aliases w:val="Block Char,Tags v 2 Char,3: Cite Char,Char1 Char, Char Char Char Char Char Char Char Char Char,Char Char Char Char Char Char Char Char Char,Char Char Char Char Char Char Char Char1,Underlines Char,Heading 3 Char3 Char, Char Char,Char Char"/>
    <w:basedOn w:val="DefaultParagraphFont"/>
    <w:link w:val="Heading3"/>
    <w:uiPriority w:val="2"/>
    <w:rsid w:val="005135CA"/>
    <w:rPr>
      <w:rFonts w:ascii="Calibri" w:eastAsiaTheme="majorEastAsia" w:hAnsi="Calibri" w:cstheme="majorBidi"/>
      <w:b/>
      <w:bCs/>
      <w:sz w:val="32"/>
      <w:szCs w:val="32"/>
      <w:u w:val="single"/>
    </w:rPr>
  </w:style>
  <w:style w:type="character" w:customStyle="1" w:styleId="Heading4Char">
    <w:name w:val="Heading 4 Char"/>
    <w:aliases w:val="Tag Char,body Char,Big card Char,Normal Tag Char,heading 2 Char,Ch Char,small text Char,No Spacing1 Char,No Spacing11 Char,No Spacing111 Char,No Spacing112 Char,No Spacing1121 Char,No Spacing2 Char,Debate Text Char,Read stuff Char,t Char"/>
    <w:basedOn w:val="DefaultParagraphFont"/>
    <w:link w:val="Heading4"/>
    <w:uiPriority w:val="9"/>
    <w:rsid w:val="005135CA"/>
    <w:rPr>
      <w:rFonts w:ascii="Calibri" w:eastAsiaTheme="majorEastAsia" w:hAnsi="Calibri" w:cstheme="majorBidi"/>
      <w:b/>
      <w:bCs/>
      <w:sz w:val="26"/>
      <w:szCs w:val="26"/>
    </w:rPr>
  </w:style>
  <w:style w:type="character" w:customStyle="1" w:styleId="Style13ptBold">
    <w:name w:val="Style 13 pt Bold"/>
    <w:aliases w:val="Cite,Style Style Bold + 12 pt,Style Style Bold,Style Style Bold + 12pt,Style Style + 12 pt,Style Style Bo... +,Old Cite,Style Style Bold + 10 pt,tagld + 12 pt,Style Style Bold + 13 pt,Style Style Bold + 11 pt,tag + 12 pt,Not...,Not.,Not"/>
    <w:basedOn w:val="DefaultParagraphFont"/>
    <w:uiPriority w:val="1"/>
    <w:qFormat/>
    <w:rsid w:val="005135CA"/>
    <w:rPr>
      <w:b/>
      <w:sz w:val="26"/>
      <w:u w:val="none"/>
    </w:rPr>
  </w:style>
  <w:style w:type="character" w:customStyle="1" w:styleId="StyleUnderline">
    <w:name w:val="Style Underline"/>
    <w:aliases w:val="Underline,Style Bold Underline,Style,apple-style-span + 6 pt,Bold,Kern at 16 pt,Intense Emphasis1,Intense Emphasis2,HHeading 3 + 12 pt,ci,Intense Emphasis11,Intense Emphasis111,Bold Cite Char,c,Cards + Font: 12 pt Char,Bo,B,It,8.,9.5,S"/>
    <w:basedOn w:val="DefaultParagraphFont"/>
    <w:uiPriority w:val="6"/>
    <w:qFormat/>
    <w:rsid w:val="005135CA"/>
    <w:rPr>
      <w:b w:val="0"/>
      <w:sz w:val="22"/>
      <w:u w:val="single"/>
    </w:rPr>
  </w:style>
  <w:style w:type="character" w:styleId="Emphasis">
    <w:name w:val="Emphasis"/>
    <w:aliases w:val="Evidence,Minimized,minimized,Highlighted,tag2,Size 10,emphasis in card,CD Card,ED - Tag,Underlined,emphasis,Emphasis!!,small,Bold Underline,Qualifications,normal card text,Shrunk,qualifications in card,qualifications,bold underline,Style1,Box"/>
    <w:basedOn w:val="DefaultParagraphFont"/>
    <w:link w:val="Emphasis1"/>
    <w:uiPriority w:val="7"/>
    <w:qFormat/>
    <w:rsid w:val="005135CA"/>
    <w:rPr>
      <w:rFonts w:ascii="Calibri" w:hAnsi="Calibri"/>
      <w:b/>
      <w:i w:val="0"/>
      <w:iCs/>
      <w:sz w:val="22"/>
      <w:u w:val="single"/>
      <w:bdr w:val="none" w:sz="0" w:space="0" w:color="auto"/>
    </w:rPr>
  </w:style>
  <w:style w:type="character" w:styleId="FollowedHyperlink">
    <w:name w:val="FollowedHyperlink"/>
    <w:basedOn w:val="DefaultParagraphFont"/>
    <w:uiPriority w:val="99"/>
    <w:semiHidden/>
    <w:unhideWhenUsed/>
    <w:rsid w:val="005135CA"/>
    <w:rPr>
      <w:color w:val="auto"/>
      <w:u w:val="none"/>
    </w:rPr>
  </w:style>
  <w:style w:type="character" w:styleId="Hyperlink">
    <w:name w:val="Hyperlink"/>
    <w:aliases w:val="heading 1 (block title),Important,Read,Card Text,Internet Link,Analytic Text,Internet link"/>
    <w:basedOn w:val="DefaultParagraphFont"/>
    <w:uiPriority w:val="99"/>
    <w:unhideWhenUsed/>
    <w:rsid w:val="005135CA"/>
    <w:rPr>
      <w:color w:val="auto"/>
      <w:u w:val="none"/>
    </w:rPr>
  </w:style>
  <w:style w:type="paragraph" w:styleId="DocumentMap">
    <w:name w:val="Document Map"/>
    <w:basedOn w:val="Normal"/>
    <w:link w:val="DocumentMapChar"/>
    <w:uiPriority w:val="99"/>
    <w:semiHidden/>
    <w:unhideWhenUsed/>
    <w:rsid w:val="005135CA"/>
    <w:pPr>
      <w:spacing w:after="0" w:line="240" w:lineRule="auto"/>
    </w:pPr>
    <w:rPr>
      <w:rFonts w:ascii="Lucida Grande" w:hAnsi="Lucida Grande" w:cs="Lucida Grande"/>
      <w:sz w:val="24"/>
    </w:rPr>
  </w:style>
  <w:style w:type="character" w:customStyle="1" w:styleId="DocumentMapChar">
    <w:name w:val="Document Map Char"/>
    <w:basedOn w:val="DefaultParagraphFont"/>
    <w:link w:val="DocumentMap"/>
    <w:uiPriority w:val="99"/>
    <w:semiHidden/>
    <w:rsid w:val="005135CA"/>
    <w:rPr>
      <w:rFonts w:ascii="Lucida Grande" w:hAnsi="Lucida Grande" w:cs="Lucida Grande"/>
    </w:rPr>
  </w:style>
  <w:style w:type="paragraph" w:customStyle="1" w:styleId="Emphasis1">
    <w:name w:val="Emphasis1"/>
    <w:basedOn w:val="Normal"/>
    <w:link w:val="Emphasis"/>
    <w:autoRedefine/>
    <w:uiPriority w:val="7"/>
    <w:qFormat/>
    <w:rsid w:val="00A16957"/>
    <w:pPr>
      <w:widowControl w:val="0"/>
      <w:pBdr>
        <w:top w:val="single" w:sz="4" w:space="1" w:color="auto"/>
        <w:left w:val="single" w:sz="4" w:space="4" w:color="auto"/>
        <w:bottom w:val="single" w:sz="4" w:space="1" w:color="auto"/>
        <w:right w:val="single" w:sz="4" w:space="4" w:color="auto"/>
      </w:pBdr>
      <w:spacing w:after="0" w:line="240" w:lineRule="auto"/>
      <w:ind w:left="720"/>
      <w:jc w:val="both"/>
    </w:pPr>
    <w:rPr>
      <w:b/>
      <w:iCs/>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allowPNG/>
  <w:doNotSaveAsSingleFile/>
</w:webSettings>
</file>

<file path=word/_rels/document.xml.rels><?xml version="1.0" encoding="UTF-8" standalone="yes"?>
<Relationships xmlns="http://schemas.openxmlformats.org/package/2006/relationships"><Relationship Id="rId20" Type="http://schemas.openxmlformats.org/officeDocument/2006/relationships/hyperlink" Target="https://www.project-syndicate.org/commentary/america-india-closer-ties-by-richard-n--haass-2016-06" TargetMode="External"/><Relationship Id="rId21" Type="http://schemas.openxmlformats.org/officeDocument/2006/relationships/hyperlink" Target="http://www.nationalreview.com/article/436404/barack-obama-narendra-modi-strong-america-india-alliance-will-help-both" TargetMode="External"/><Relationship Id="rId22" Type="http://schemas.openxmlformats.org/officeDocument/2006/relationships/hyperlink" Target="http://www.cnn.com/2016/06/08/politics/modi-speech-u-s-congress-visit" TargetMode="External"/><Relationship Id="rId23" Type="http://schemas.openxmlformats.org/officeDocument/2006/relationships/hyperlink" Target="https://www.weforum.org/agenda/2015/08/whats-the-future-of-us-india-relations" TargetMode="External"/><Relationship Id="rId24" Type="http://schemas.openxmlformats.org/officeDocument/2006/relationships/hyperlink" Target="http://www.voanews.com/content/carter-visits-india-amid-new-high-in-bilateral-relations/3278304.html" TargetMode="External"/><Relationship Id="rId25" Type="http://schemas.openxmlformats.org/officeDocument/2006/relationships/hyperlink" Target="http://www.firstpost.com/world/growing-india-us-relations-new-delhis-defence-doctrine-must-match-its-mus%09cular-foreign-policy-2553514.html" TargetMode="External"/><Relationship Id="rId26" Type="http://schemas.openxmlformats.org/officeDocument/2006/relationships/hyperlink" Target="http://www.cnn.com/2016/06/08/politics/modi-speech-u-s-congress-visit" TargetMode="External"/><Relationship Id="rId27" Type="http://schemas.openxmlformats.org/officeDocument/2006/relationships/hyperlink" Target="http://www.nationalreview.com/article/436404/barack-obama-narendra-modi-strong-america-india-alliance-will-help-both" TargetMode="External"/><Relationship Id="rId28" Type="http://schemas.openxmlformats.org/officeDocument/2006/relationships/hyperlink" Target="http://thediplomat.com/2016/02/what-to-expect-from-us-india-relations-in-2016;%20DT)" TargetMode="External"/><Relationship Id="rId29" Type="http://schemas.openxmlformats.org/officeDocument/2006/relationships/hyperlink" Target="http://www.cfr.org/china/armed-confrontation-between-china-india/p37228" TargetMode="External"/><Relationship Id="rId1" Type="http://schemas.openxmlformats.org/officeDocument/2006/relationships/customXml" Target="../customXml/item1.xml"/><Relationship Id="rId2" Type="http://schemas.openxmlformats.org/officeDocument/2006/relationships/customXml" Target="../customXml/item2.xml"/><Relationship Id="rId3" Type="http://schemas.openxmlformats.org/officeDocument/2006/relationships/customXml" Target="../customXml/item3.xml"/><Relationship Id="rId4" Type="http://schemas.openxmlformats.org/officeDocument/2006/relationships/customXml" Target="../customXml/item4.xml"/><Relationship Id="rId5" Type="http://schemas.openxmlformats.org/officeDocument/2006/relationships/numbering" Target="numbering.xml"/><Relationship Id="rId30" Type="http://schemas.openxmlformats.org/officeDocument/2006/relationships/hyperlink" Target="http://www.defensenews.com/story/defense/international/2016/06/05/modi-visit-underlines-changed-india-us-relationship/85188894" TargetMode="External"/><Relationship Id="rId31" Type="http://schemas.openxmlformats.org/officeDocument/2006/relationships/hyperlink" Target="http://www.theglobalist.com/the-trajectory-of-india-united-states-relations" TargetMode="External"/><Relationship Id="rId32" Type="http://schemas.openxmlformats.org/officeDocument/2006/relationships/hyperlink" Target="http://www.cnas.org/files/documents/publications/CampbellPatelSingh_iAsia_June08.pdf" TargetMode="External"/><Relationship Id="rId9" Type="http://schemas.openxmlformats.org/officeDocument/2006/relationships/hyperlink" Target="http://www.brookings.edu/research/opinions/2015/01/20-us-india-relationship-and-china-madan" TargetMode="External"/><Relationship Id="rId6" Type="http://schemas.openxmlformats.org/officeDocument/2006/relationships/styles" Target="styles.xml"/><Relationship Id="rId7" Type="http://schemas.openxmlformats.org/officeDocument/2006/relationships/settings" Target="settings.xml"/><Relationship Id="rId8" Type="http://schemas.openxmlformats.org/officeDocument/2006/relationships/webSettings" Target="webSettings.xml"/><Relationship Id="rId33" Type="http://schemas.openxmlformats.org/officeDocument/2006/relationships/hyperlink" Target="https://www.thenews.com.pk/print/132512-Rethinking-deterrence-stability" TargetMode="External"/><Relationship Id="rId34" Type="http://schemas.openxmlformats.org/officeDocument/2006/relationships/hyperlink" Target="javascript:void(0);" TargetMode="External"/><Relationship Id="rId35" Type="http://schemas.openxmlformats.org/officeDocument/2006/relationships/hyperlink" Target="https://www.ciaonet.org/attachments/25041/uploads" TargetMode="External"/><Relationship Id="rId36" Type="http://schemas.openxmlformats.org/officeDocument/2006/relationships/hyperlink" Target="https://www.weforum.org/agenda/2015/08/whats-the-future-of-us-india-relations" TargetMode="External"/><Relationship Id="rId10" Type="http://schemas.openxmlformats.org/officeDocument/2006/relationships/hyperlink" Target="http://thediplomat.com/2016/06/the-logic-of-closer-us-india-relations/;%20DT)" TargetMode="External"/><Relationship Id="rId11" Type="http://schemas.openxmlformats.org/officeDocument/2006/relationships/hyperlink" Target="http://www.cnn.com/2016/06/08/politics/modi-speech-u-s-congress-visit/" TargetMode="External"/><Relationship Id="rId12" Type="http://schemas.openxmlformats.org/officeDocument/2006/relationships/hyperlink" Target="https://www.indianembassy.org/pdf/october_2000.pdf" TargetMode="External"/><Relationship Id="rId13" Type="http://schemas.openxmlformats.org/officeDocument/2006/relationships/hyperlink" Target="http://www.nytimes.com/live/live-updates-narendra-modi-addresses-joint-session-of-congress/" TargetMode="External"/><Relationship Id="rId14" Type="http://schemas.openxmlformats.org/officeDocument/2006/relationships/hyperlink" Target="http://www.foreignpolicyjournal.com/2014/05/26/foreign-policy-priorities-for-india-2014/" TargetMode="External"/><Relationship Id="rId15" Type="http://schemas.openxmlformats.org/officeDocument/2006/relationships/hyperlink" Target="http://www.dnaindia.com/india/report-china-has-increased-defence-capabilities-deployed-more-troops-near-indian-border-says-pentagon-2212275" TargetMode="External"/><Relationship Id="rId16" Type="http://schemas.openxmlformats.org/officeDocument/2006/relationships/hyperlink" Target="http://www.nytimes.com/2014/12/22/world/asia/in-2008-mumbai-attacks-piles-of-spy-data-but-an-uncompleted-puzzle.html?_r=0" TargetMode="External"/><Relationship Id="rId17" Type="http://schemas.openxmlformats.org/officeDocument/2006/relationships/hyperlink" Target="http://www.telegraph.co.uk/news/worldnews/al-qaeda/11618234/US-declassifies-Osama-Bin-Laden-compound-documents-live.html" TargetMode="External"/><Relationship Id="rId18" Type="http://schemas.openxmlformats.org/officeDocument/2006/relationships/hyperlink" Target="http://www.thehindu.com/news/resources/text-of-the-prime-minister-narendra-modis-address-to-the-joint-session-of-us-congress/article8706251.ece" TargetMode="External"/><Relationship Id="rId19" Type="http://schemas.openxmlformats.org/officeDocument/2006/relationships/hyperlink" Target="https://www.washingtonpost.com/world/asia_pacific/us-military-wants-india-to-counterbalance-chinas-rise-as-a-sea-power/2016/06/05/5caf6f24-280a-11e6-8329-6104954928d2_story.html" TargetMode="External"/><Relationship Id="rId37" Type="http://schemas.openxmlformats.org/officeDocument/2006/relationships/hyperlink" Target="http://thediplomat.com/2016/03/what-the-us-gets-wrong-about-indias-relationship-with-china/" TargetMode="External"/><Relationship Id="rId38" Type="http://schemas.openxmlformats.org/officeDocument/2006/relationships/hyperlink" Target="http://www.lowyinterpreter.org/post/2015/03/16/India-is-no-ally-of-the-US.aspx" TargetMode="External"/><Relationship Id="rId39" Type="http://schemas.openxmlformats.org/officeDocument/2006/relationships/hyperlink" Target="http://www.fpri.org/article/2011/01/the-elephant-in-the-room-summitry-and-chinas-challenging-relations-with-great-powers-in-asia/" TargetMode="External"/><Relationship Id="rId40" Type="http://schemas.openxmlformats.org/officeDocument/2006/relationships/hyperlink" Target="http://www.dailyo.in/politics/india-us-nsg-defence-modi-obama-us-congress-new-delhi/story/1/11237.html;%20DT)" TargetMode="External"/><Relationship Id="rId41" Type="http://schemas.openxmlformats.org/officeDocument/2006/relationships/fontTable" Target="fontTable.xml"/><Relationship Id="rId42" Type="http://schemas.openxmlformats.org/officeDocument/2006/relationships/theme" Target="theme/theme1.xml"/></Relationships>
</file>

<file path=word/_rels/settings.xml.rels><?xml version="1.0" encoding="UTF-8" standalone="yes"?>
<Relationships xmlns="http://schemas.openxmlformats.org/package/2006/relationships"><Relationship Id="rId1" Type="http://schemas.openxmlformats.org/officeDocument/2006/relationships/attachedTemplate" Target="file://localhost/Users/devanshtaori/Library/Group%20Containers/UBF8T346G9.Office/User%20Content.localized/Templates.localized/Debate.dot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3B7048220BF6294AA81A81154006E0AD" ma:contentTypeVersion="1" ma:contentTypeDescription="Create a new document." ma:contentTypeScope="" ma:versionID="758fa84223e1315f6f570b93833ff203">
  <xsd:schema xmlns:xsd="http://www.w3.org/2001/XMLSchema" xmlns:xs="http://www.w3.org/2001/XMLSchema" xmlns:p="http://schemas.microsoft.com/office/2006/metadata/properties" targetNamespace="http://schemas.microsoft.com/office/2006/metadata/properties" ma:root="true" ma:fieldsID="d7e1f43ebed5d78fff7f4615dbc6b383">
    <xsd:element name="properties">
      <xsd:complexType>
        <xsd:sequence>
          <xsd:element name="documentManagement">
            <xsd:complexType>
              <xsd:all/>
            </xsd:complexType>
          </xsd:element>
        </xsd:sequence>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p:properties xmlns:p="http://schemas.microsoft.com/office/2006/metadata/properties" xmlns:xsi="http://www.w3.org/2001/XMLSchema-instance" xmlns:pc="http://schemas.microsoft.com/office/infopath/2007/PartnerControls">
  <documentManagement/>
</p:properties>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A96B8D91-DB37-4A6B-BB98-F47F5C30BC7F}">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http://schemas.openxmlformats.org/package/2006/metadata/core-properties"/>
    <ds:schemaRef ds:uri="http://purl.org/dc/elements/1.1/"/>
    <ds:schemaRef ds:uri="http://purl.org/dc/terms/"/>
    <ds:schemaRef ds:uri="http://schemas.microsoft.com/internal/obd"/>
    <ds:schemaRef ds:uri="http://schemas.microsoft.com/office/infopath/2007/PartnerControls"/>
  </ds:schemaRefs>
</ds:datastoreItem>
</file>

<file path=customXml/itemProps2.xml><?xml version="1.0" encoding="utf-8"?>
<ds:datastoreItem xmlns:ds="http://schemas.openxmlformats.org/officeDocument/2006/customXml" ds:itemID="{8B90BFFB-A158-405F-A8B0-58A27F10BCEB}">
  <ds:schemaRefs>
    <ds:schemaRef ds:uri="http://schemas.microsoft.com/office/2006/metadata/properties"/>
    <ds:schemaRef ds:uri="http://schemas.microsoft.com/office/infopath/2007/PartnerControls"/>
  </ds:schemaRefs>
</ds:datastoreItem>
</file>

<file path=customXml/itemProps3.xml><?xml version="1.0" encoding="utf-8"?>
<ds:datastoreItem xmlns:ds="http://schemas.openxmlformats.org/officeDocument/2006/customXml" ds:itemID="{6C695485-26C2-4287-99C4-620F927462C0}">
  <ds:schemaRefs>
    <ds:schemaRef ds:uri="http://schemas.microsoft.com/sharepoint/v3/contenttype/forms"/>
  </ds:schemaRefs>
</ds:datastoreItem>
</file>

<file path=customXml/itemProps4.xml><?xml version="1.0" encoding="utf-8"?>
<ds:datastoreItem xmlns:ds="http://schemas.openxmlformats.org/officeDocument/2006/customXml" ds:itemID="{B0BE7071-59FA-7C43-9FA8-A798CD7F098F}">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Debate.dotm</Template>
  <TotalTime>138</TotalTime>
  <Pages>1</Pages>
  <Words>21730</Words>
  <Characters>123865</Characters>
  <Application>Microsoft Macintosh Word</Application>
  <DocSecurity>0</DocSecurity>
  <Lines>1032</Lines>
  <Paragraphs>290</Paragraphs>
  <ScaleCrop>false</ScaleCrop>
  <HeadingPairs>
    <vt:vector size="2" baseType="variant">
      <vt:variant>
        <vt:lpstr>Title</vt:lpstr>
      </vt:variant>
      <vt:variant>
        <vt:i4>1</vt:i4>
      </vt:variant>
    </vt:vector>
  </HeadingPairs>
  <TitlesOfParts>
    <vt:vector size="1" baseType="lpstr">
      <vt:lpstr>Verbatim Mac</vt:lpstr>
    </vt:vector>
  </TitlesOfParts>
  <Manager/>
  <Company>Ashtar Communications</Company>
  <LinksUpToDate>false</LinksUpToDate>
  <CharactersWithSpaces>145305</CharactersWithSpaces>
  <SharedDoc>false</SharedDoc>
  <HyperlinkBase/>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Verbatim Mac</dc:title>
  <dc:subject/>
  <dc:creator>Taori, Devansh '18</dc:creator>
  <cp:keywords>5.2</cp:keywords>
  <dc:description/>
  <cp:lastModifiedBy>Taori, Devansh '18</cp:lastModifiedBy>
  <cp:revision>20</cp:revision>
  <dcterms:created xsi:type="dcterms:W3CDTF">2016-07-29T23:13:00Z</dcterms:created>
  <dcterms:modified xsi:type="dcterms:W3CDTF">2016-07-30T03:35:00Z</dcterms:modified>
  <cp:category/>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0x0101003B7048220BF6294AA81A81154006E0AD</vt:lpwstr>
  </property>
</Properties>
</file>