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D7E02" w:rsidRDefault="00091D16" w:rsidP="00091D16">
      <w:r>
        <w:t xml:space="preserve">Notes: </w:t>
      </w:r>
    </w:p>
    <w:p w:rsidR="00091D16" w:rsidRDefault="00091D16" w:rsidP="00091D16">
      <w:r>
        <w:t xml:space="preserve">If you need links to an </w:t>
      </w:r>
      <w:proofErr w:type="spellStart"/>
      <w:r>
        <w:t>aff</w:t>
      </w:r>
      <w:proofErr w:type="spellEnd"/>
      <w:r>
        <w:t xml:space="preserve"> that doesn’t have a specific one, look in the Elections DA Compiled File on the four week page under the internals section. There are links that say that concrete policy will change the outcome of the election. </w:t>
      </w:r>
    </w:p>
    <w:p w:rsidR="009B4C15" w:rsidRDefault="009B4C15" w:rsidP="00091D16">
      <w:r>
        <w:t xml:space="preserve">A lot of the case </w:t>
      </w:r>
      <w:proofErr w:type="spellStart"/>
      <w:r>
        <w:t>negs</w:t>
      </w:r>
      <w:proofErr w:type="spellEnd"/>
      <w:r>
        <w:t xml:space="preserve"> have specific elections links in their respective files, but there are supplemental ones here. </w:t>
      </w:r>
    </w:p>
    <w:p w:rsidR="00AD7E02" w:rsidRDefault="00AD7E02" w:rsidP="00091D16">
      <w:r>
        <w:t xml:space="preserve">Taiwan case </w:t>
      </w:r>
      <w:proofErr w:type="spellStart"/>
      <w:r>
        <w:t>neg</w:t>
      </w:r>
      <w:proofErr w:type="spellEnd"/>
      <w:r>
        <w:t xml:space="preserve"> has the elections links there. </w:t>
      </w:r>
    </w:p>
    <w:p w:rsidR="00091D16" w:rsidRDefault="00091D16" w:rsidP="00091D16">
      <w:pPr>
        <w:pStyle w:val="Heading1"/>
      </w:pPr>
      <w:proofErr w:type="spellStart"/>
      <w:r>
        <w:t>Neg</w:t>
      </w:r>
      <w:proofErr w:type="spellEnd"/>
    </w:p>
    <w:p w:rsidR="009E7412" w:rsidRDefault="003D161A" w:rsidP="00E84089">
      <w:pPr>
        <w:pStyle w:val="Heading2"/>
      </w:pPr>
      <w:r>
        <w:t>Uniqueness</w:t>
      </w:r>
    </w:p>
    <w:p w:rsidR="003D161A" w:rsidRDefault="009E7412" w:rsidP="009E7412">
      <w:pPr>
        <w:pStyle w:val="Heading3"/>
      </w:pPr>
      <w:r>
        <w:t xml:space="preserve">General </w:t>
      </w:r>
      <w:r w:rsidR="003D161A">
        <w:t xml:space="preserve"> </w:t>
      </w:r>
    </w:p>
    <w:p w:rsidR="003D161A" w:rsidRDefault="003D161A" w:rsidP="003D161A">
      <w:pPr>
        <w:pStyle w:val="Heading4"/>
      </w:pPr>
      <w:r>
        <w:t xml:space="preserve">Clinton holds a nine point lead over Trump—but there’s still eight percent undecided voters in this key state—means plan can still change the outcome of the election </w:t>
      </w:r>
    </w:p>
    <w:p w:rsidR="003D161A" w:rsidRPr="003D161A" w:rsidRDefault="003D161A" w:rsidP="003D161A">
      <w:proofErr w:type="spellStart"/>
      <w:r w:rsidRPr="003D161A">
        <w:rPr>
          <w:rStyle w:val="Style13ptBold"/>
        </w:rPr>
        <w:t>Gass</w:t>
      </w:r>
      <w:proofErr w:type="spellEnd"/>
      <w:r w:rsidRPr="003D161A">
        <w:rPr>
          <w:rStyle w:val="Style13ptBold"/>
        </w:rPr>
        <w:t>, 7/28</w:t>
      </w:r>
      <w:r>
        <w:t xml:space="preserve"> (Nick, consultant, 07/28/16, “Poll: Clinton leads Trump by 9 in Pennsylvania,” POLITICO, http://www.politico.com/blogs/swing-states-2016-election/2016/07/poll-trump-clinton-pennsylvania-226368)</w:t>
      </w:r>
    </w:p>
    <w:p w:rsidR="003D161A" w:rsidRDefault="003D161A" w:rsidP="003D161A">
      <w:r w:rsidRPr="003D161A">
        <w:rPr>
          <w:rStyle w:val="StyleUnderline"/>
        </w:rPr>
        <w:t>On the night she is set to accept the Democratic nomination in Pennsylvania's most populous city</w:t>
      </w:r>
      <w:r>
        <w:t xml:space="preserve">, Hillary </w:t>
      </w:r>
      <w:r w:rsidRPr="003D161A">
        <w:rPr>
          <w:rStyle w:val="StyleUnderline"/>
        </w:rPr>
        <w:t xml:space="preserve">Clinton holds a 9-point lead over </w:t>
      </w:r>
      <w:r>
        <w:t xml:space="preserve">Donald </w:t>
      </w:r>
      <w:r w:rsidRPr="003D161A">
        <w:rPr>
          <w:rStyle w:val="StyleUnderline"/>
        </w:rPr>
        <w:t>Trump in the latest Suffolk University survey, in no small part thanks to a strong performance in the Philadelphia metro area.</w:t>
      </w:r>
      <w:r>
        <w:rPr>
          <w:rStyle w:val="StyleUnderline"/>
        </w:rPr>
        <w:t xml:space="preserve"> </w:t>
      </w:r>
      <w:r w:rsidRPr="003D161A">
        <w:rPr>
          <w:rStyle w:val="StyleUnderline"/>
        </w:rPr>
        <w:t>In a head-to-head matchup with the Republican nominee, Clinton earned 50 percent to Trump's 41 percent, with 8 percent undecided</w:t>
      </w:r>
      <w:r>
        <w:t xml:space="preserve">, said the survey, released Thursday. </w:t>
      </w:r>
      <w:r w:rsidRPr="003D161A">
        <w:rPr>
          <w:rStyle w:val="StyleUnderline"/>
        </w:rPr>
        <w:t>The 9-point margin is the same shown by an NBC News/Wall Street Journal/Marist poll conducted earlier in July, which had Clinton at 45 percent and Trump at 36 percent.</w:t>
      </w:r>
      <w:r>
        <w:t xml:space="preserve"> </w:t>
      </w:r>
      <w:r w:rsidRPr="003D161A">
        <w:rPr>
          <w:rStyle w:val="StyleUnderline"/>
        </w:rPr>
        <w:t>Although the Democratic nominee has won every presidential election in Pennsylvania dating back to Bill Clinton in 1992, Trump has campaigned heavily in the state, putting it on the map as a top target</w:t>
      </w:r>
      <w:r>
        <w:t xml:space="preserve">. On Wednesday, both Trump and his running mate, Indiana Gov. Mike Pence, stumped in Vice President Joe Biden's hometown of Scranton. </w:t>
      </w:r>
      <w:r w:rsidRPr="003D161A">
        <w:rPr>
          <w:rStyle w:val="StyleUnderline"/>
        </w:rPr>
        <w:t>Clinton offset Trump's advantages in the western and central parts of the state with a large lead among southwest Pennsylvania and Philadelphia-area voters.</w:t>
      </w:r>
      <w:r>
        <w:rPr>
          <w:rStyle w:val="StyleUnderline"/>
        </w:rPr>
        <w:t xml:space="preserve"> </w:t>
      </w:r>
      <w:r w:rsidRPr="003D161A">
        <w:rPr>
          <w:rStyle w:val="StyleUnderline"/>
        </w:rPr>
        <w:t>When Clinton and Trump were matched in the poll against Libertarian nominee Gary Johnson and Green Party candidate Jill Stein, Clinton's margin over Trump was the same, at 9 points — 46 percent to 37 percent. Johnson earned 5 percent, while Stein took 2 percent and 9 percent were undecided among those candidates.</w:t>
      </w:r>
      <w:r>
        <w:rPr>
          <w:rStyle w:val="StyleUnderline"/>
        </w:rPr>
        <w:t xml:space="preserve"> </w:t>
      </w:r>
      <w:r>
        <w:t>The telephone survey was conducted Monday through Wednesday, surveying 500 likely voters with an overall margin of error of plus or minus 4.4 percentage points.</w:t>
      </w:r>
    </w:p>
    <w:p w:rsidR="00390A3D" w:rsidRPr="00FE0B0A" w:rsidRDefault="00390A3D" w:rsidP="00390A3D">
      <w:pPr>
        <w:pStyle w:val="Heading4"/>
      </w:pPr>
      <w:r>
        <w:t>Hillary winning CO, FL, NC, and VA by single digit margins</w:t>
      </w:r>
      <w:r>
        <w:noBreakHyphen/>
      </w:r>
      <w:r w:rsidRPr="00FE0B0A">
        <w:t xml:space="preserve"> </w:t>
      </w:r>
      <w:r w:rsidR="009E7412">
        <w:t xml:space="preserve">it’ll be close but GOP disunity will swing </w:t>
      </w:r>
      <w:r>
        <w:t>states.</w:t>
      </w:r>
    </w:p>
    <w:p w:rsidR="00390A3D" w:rsidRDefault="00390A3D" w:rsidP="00390A3D">
      <w:pPr>
        <w:rPr>
          <w:rStyle w:val="Style13ptBold"/>
        </w:rPr>
      </w:pPr>
      <w:r>
        <w:rPr>
          <w:rStyle w:val="Style13ptBold"/>
        </w:rPr>
        <w:t>Wright 7/15</w:t>
      </w:r>
      <w:r w:rsidRPr="0085334E">
        <w:t>/16</w:t>
      </w:r>
    </w:p>
    <w:p w:rsidR="00390A3D" w:rsidRPr="0085334E" w:rsidRDefault="00390A3D" w:rsidP="00390A3D">
      <w:r w:rsidRPr="00FE0B0A">
        <w:t>David Wright is a writer and editor for CNN Politics. He covers the 2016 campaign as a breaking news reporter, and also provides political newsgathering and television production.</w:t>
      </w:r>
      <w:r>
        <w:t xml:space="preserve"> July 15, 2016 (“</w:t>
      </w:r>
      <w:r w:rsidRPr="0085334E">
        <w:t>Poll: Clinton leads in four swing states</w:t>
      </w:r>
      <w:r>
        <w:t xml:space="preserve">,” </w:t>
      </w:r>
      <w:r>
        <w:rPr>
          <w:i/>
        </w:rPr>
        <w:t>CNN</w:t>
      </w:r>
      <w:r>
        <w:t xml:space="preserve">, Available at </w:t>
      </w:r>
      <w:hyperlink r:id="rId7" w:history="1">
        <w:r w:rsidRPr="006F109A">
          <w:rPr>
            <w:rStyle w:val="Hyperlink"/>
          </w:rPr>
          <w:t>http://www.cnn.com/2016/07/15/politics/swing-state-polls-hillary-clinton-leads-trump/?iid=ob_article_footer_expansion</w:t>
        </w:r>
      </w:hyperlink>
      <w:r>
        <w:t>, Accessed July 26, 2016)//JD</w:t>
      </w:r>
    </w:p>
    <w:p w:rsidR="00390A3D" w:rsidRPr="00FE0B0A" w:rsidRDefault="00390A3D" w:rsidP="00390A3D">
      <w:pPr>
        <w:rPr>
          <w:sz w:val="16"/>
        </w:rPr>
      </w:pPr>
      <w:r w:rsidRPr="00FE0B0A">
        <w:rPr>
          <w:rStyle w:val="StyleUnderline"/>
        </w:rPr>
        <w:t>Hillary Clinton leads Donald Trump in four crucial swing states</w:t>
      </w:r>
      <w:r w:rsidRPr="00FE0B0A">
        <w:rPr>
          <w:sz w:val="16"/>
        </w:rPr>
        <w:t>, according to a new poll out Friday, good news for the Clinton campaign that has seen other surveys show the presidential race tightening in recent weeks.</w:t>
      </w:r>
      <w:r w:rsidRPr="00FE0B0A">
        <w:rPr>
          <w:sz w:val="12"/>
        </w:rPr>
        <w:t>∂</w:t>
      </w:r>
      <w:r w:rsidRPr="00FE0B0A">
        <w:rPr>
          <w:sz w:val="16"/>
        </w:rPr>
        <w:t xml:space="preserve"> </w:t>
      </w:r>
      <w:r w:rsidRPr="00FE0B0A">
        <w:rPr>
          <w:rStyle w:val="StyleUnderline"/>
        </w:rPr>
        <w:t>The NBC News/Wall Street Journal/Marist poll finds Clinton with high single-digit leads in Colorado, Florida, North Carolina and Virginia</w:t>
      </w:r>
      <w:r w:rsidRPr="00FE0B0A">
        <w:rPr>
          <w:sz w:val="16"/>
        </w:rPr>
        <w:t xml:space="preserve">. Clinton maintains these leads, </w:t>
      </w:r>
      <w:r w:rsidRPr="00FE0B0A">
        <w:rPr>
          <w:rStyle w:val="StyleUnderline"/>
        </w:rPr>
        <w:t>though at slightly smaller margins, when third-party candidates Gary Johnson and Jill Stein are included.</w:t>
      </w:r>
      <w:r w:rsidRPr="00FE0B0A">
        <w:rPr>
          <w:rStyle w:val="StyleUnderline"/>
          <w:sz w:val="12"/>
        </w:rPr>
        <w:t xml:space="preserve">∂ </w:t>
      </w:r>
      <w:r w:rsidRPr="00FE0B0A">
        <w:rPr>
          <w:rStyle w:val="StyleUnderline"/>
        </w:rPr>
        <w:t>Clinton leads Trump in Colorado 43% to 35%</w:t>
      </w:r>
      <w:r w:rsidRPr="00FE0B0A">
        <w:rPr>
          <w:sz w:val="16"/>
        </w:rPr>
        <w:t>. Johnson performs best in this state -- he garners 12% support when included in the poll, which shrinks Clinton and Trump's support to 39% and 33%, respectively.</w:t>
      </w:r>
      <w:r w:rsidRPr="00FE0B0A">
        <w:rPr>
          <w:sz w:val="12"/>
        </w:rPr>
        <w:t>∂</w:t>
      </w:r>
      <w:r w:rsidRPr="00FE0B0A">
        <w:rPr>
          <w:sz w:val="16"/>
        </w:rPr>
        <w:t xml:space="preserve"> </w:t>
      </w:r>
      <w:r w:rsidRPr="00FE0B0A">
        <w:rPr>
          <w:sz w:val="12"/>
        </w:rPr>
        <w:t>∂</w:t>
      </w:r>
      <w:r w:rsidRPr="00FE0B0A">
        <w:rPr>
          <w:sz w:val="16"/>
        </w:rPr>
        <w:t xml:space="preserve"> </w:t>
      </w:r>
      <w:r w:rsidRPr="00FE0B0A">
        <w:rPr>
          <w:rStyle w:val="StyleUnderline"/>
        </w:rPr>
        <w:t xml:space="preserve">In Florida, Clinton also paces Trump, 44% to 37%. </w:t>
      </w:r>
      <w:r w:rsidRPr="00FE0B0A">
        <w:rPr>
          <w:sz w:val="16"/>
        </w:rPr>
        <w:t>Clinton's lead slips to 5 points with third party candidates factored in.</w:t>
      </w:r>
      <w:r w:rsidRPr="00FE0B0A">
        <w:rPr>
          <w:sz w:val="12"/>
        </w:rPr>
        <w:t>∂</w:t>
      </w:r>
      <w:r w:rsidRPr="00FE0B0A">
        <w:rPr>
          <w:sz w:val="16"/>
        </w:rPr>
        <w:t xml:space="preserve"> </w:t>
      </w:r>
      <w:r w:rsidRPr="00FE0B0A">
        <w:rPr>
          <w:rStyle w:val="StyleUnderline"/>
        </w:rPr>
        <w:t xml:space="preserve">Clinton is ahead of Trump in North Carolina 44% to 38%, a state which President Barack Obama won for Democrats in 2008 for the first time since 1976. It </w:t>
      </w:r>
      <w:proofErr w:type="gramStart"/>
      <w:r w:rsidRPr="00FE0B0A">
        <w:rPr>
          <w:rStyle w:val="StyleUnderline"/>
        </w:rPr>
        <w:t>reverted</w:t>
      </w:r>
      <w:proofErr w:type="gramEnd"/>
      <w:r w:rsidRPr="00FE0B0A">
        <w:rPr>
          <w:rStyle w:val="StyleUnderline"/>
        </w:rPr>
        <w:t xml:space="preserve"> red in 2012, but polling has shown Clinton competitive there, drawing significant support from minority communities.</w:t>
      </w:r>
      <w:r w:rsidRPr="00FE0B0A">
        <w:rPr>
          <w:rStyle w:val="StyleUnderline"/>
          <w:sz w:val="12"/>
        </w:rPr>
        <w:t xml:space="preserve">∂ </w:t>
      </w:r>
      <w:r w:rsidRPr="00FE0B0A">
        <w:rPr>
          <w:sz w:val="16"/>
        </w:rPr>
        <w:t xml:space="preserve">Finally, </w:t>
      </w:r>
      <w:r w:rsidRPr="00FE0B0A">
        <w:rPr>
          <w:rStyle w:val="StyleUnderline"/>
        </w:rPr>
        <w:t>Clinton leads Trump comfortably in Virginia, 44% to 35%. Johnson</w:t>
      </w:r>
      <w:r w:rsidRPr="00FE0B0A">
        <w:rPr>
          <w:sz w:val="16"/>
        </w:rPr>
        <w:t xml:space="preserve"> performs well here too -- Clinton leads Trump 41% to 34% when he's </w:t>
      </w:r>
      <w:r w:rsidRPr="00FE0B0A">
        <w:rPr>
          <w:rStyle w:val="StyleUnderline"/>
        </w:rPr>
        <w:t>included</w:t>
      </w:r>
      <w:r w:rsidRPr="00FE0B0A">
        <w:rPr>
          <w:sz w:val="16"/>
        </w:rPr>
        <w:t xml:space="preserve">, and he </w:t>
      </w:r>
      <w:r w:rsidRPr="00FE0B0A">
        <w:rPr>
          <w:rStyle w:val="StyleUnderline"/>
        </w:rPr>
        <w:t>draws 10%.</w:t>
      </w:r>
      <w:r w:rsidRPr="00FE0B0A">
        <w:rPr>
          <w:sz w:val="12"/>
        </w:rPr>
        <w:t>∂</w:t>
      </w:r>
      <w:r w:rsidRPr="00FE0B0A">
        <w:rPr>
          <w:sz w:val="16"/>
        </w:rPr>
        <w:t xml:space="preserve"> A Quinnipiac poll of other battleground states released earlier this week -- Florida, Pennsylvania, Ohio, and Iowa -- showed closer races, with Trump leading or tied with Clinton. In Florida, Quinnipiac found Trump up 3 percentage points to Clinton, 42%-39%. Both surveys found about one in five voters in Florida are undecided or don't support either Trump or Clinton.</w:t>
      </w:r>
      <w:r w:rsidRPr="00FE0B0A">
        <w:rPr>
          <w:sz w:val="12"/>
        </w:rPr>
        <w:t>∂</w:t>
      </w:r>
      <w:r w:rsidRPr="00FE0B0A">
        <w:rPr>
          <w:sz w:val="16"/>
        </w:rPr>
        <w:t xml:space="preserve"> The WSJ/NBC/Marist findings in Virginia and Colorado findings are in line with other recent polls in those states.</w:t>
      </w:r>
      <w:r w:rsidRPr="00FE0B0A">
        <w:rPr>
          <w:sz w:val="12"/>
        </w:rPr>
        <w:t>∂</w:t>
      </w:r>
      <w:r w:rsidRPr="00FE0B0A">
        <w:rPr>
          <w:sz w:val="16"/>
        </w:rPr>
        <w:t xml:space="preserve"> CNN Politics app</w:t>
      </w:r>
      <w:r w:rsidRPr="00FE0B0A">
        <w:rPr>
          <w:sz w:val="12"/>
        </w:rPr>
        <w:t>∂</w:t>
      </w:r>
      <w:r w:rsidRPr="00FE0B0A">
        <w:rPr>
          <w:sz w:val="16"/>
        </w:rPr>
        <w:t xml:space="preserve"> In the WSJ/NBC Marist surveys, both candidates are slowed by steadfastly high unfavorable ratings, with significant majorities in all four states saying they have negative views of Clinton and Trump. And in each state, more than one in 10 say they won't vote for either, or prefer a third party candidate.</w:t>
      </w:r>
      <w:r w:rsidRPr="00FE0B0A">
        <w:rPr>
          <w:sz w:val="12"/>
        </w:rPr>
        <w:t>∂</w:t>
      </w:r>
      <w:r w:rsidRPr="00FE0B0A">
        <w:rPr>
          <w:sz w:val="16"/>
        </w:rPr>
        <w:t xml:space="preserve"> The poll also suggests that </w:t>
      </w:r>
      <w:r w:rsidRPr="00FE0B0A">
        <w:rPr>
          <w:rStyle w:val="StyleUnderline"/>
        </w:rPr>
        <w:t>Trump still faces difficulty unifying the Republican Party after the contentious primary campaign, as he gets no more than 79% of the Republican vote in all four swing states polled.</w:t>
      </w:r>
      <w:r w:rsidRPr="00FE0B0A">
        <w:rPr>
          <w:sz w:val="12"/>
        </w:rPr>
        <w:t>∂</w:t>
      </w:r>
      <w:r w:rsidRPr="00FE0B0A">
        <w:rPr>
          <w:sz w:val="16"/>
        </w:rPr>
        <w:t xml:space="preserve"> Additionally, the poll found that gender and educational divides continue to shape the 2016 race, with lower-educated male voters favoring Trump, and more highly educated female voters favoring Clinton.</w:t>
      </w:r>
      <w:r w:rsidRPr="00FE0B0A">
        <w:rPr>
          <w:sz w:val="12"/>
        </w:rPr>
        <w:t>∂</w:t>
      </w:r>
      <w:r w:rsidRPr="00FE0B0A">
        <w:rPr>
          <w:sz w:val="16"/>
        </w:rPr>
        <w:t xml:space="preserve"> The WSJ/NBC/Marist poll was conducted from July 5 through 10, and surveyed 871 registered voters in Florida; 907 in North Carolina; 876 in Virginia; and 794 in Colorado. The margin of error is plus or minus 3.3 points in Florida, North Carolina and Virginia, and 3.5 points for Colorado</w:t>
      </w:r>
    </w:p>
    <w:p w:rsidR="00390A3D" w:rsidRDefault="00390A3D" w:rsidP="003D161A"/>
    <w:p w:rsidR="00390A3D" w:rsidRPr="001D4984" w:rsidRDefault="001D4984" w:rsidP="001D4984">
      <w:pPr>
        <w:pStyle w:val="Heading4"/>
      </w:pPr>
      <w:r w:rsidRPr="001D4984">
        <w:t>C</w:t>
      </w:r>
      <w:r w:rsidR="00390A3D" w:rsidRPr="001D4984">
        <w:t>onsumer expectation polls</w:t>
      </w:r>
      <w:r w:rsidRPr="001D4984">
        <w:t xml:space="preserve"> prove that Clinton will win</w:t>
      </w:r>
    </w:p>
    <w:p w:rsidR="00390A3D" w:rsidRPr="00E3604F" w:rsidRDefault="00390A3D" w:rsidP="00390A3D">
      <w:pPr>
        <w:rPr>
          <w:rStyle w:val="Style13ptBold"/>
        </w:rPr>
      </w:pPr>
      <w:proofErr w:type="spellStart"/>
      <w:r>
        <w:rPr>
          <w:rStyle w:val="Style13ptBold"/>
        </w:rPr>
        <w:t>Kawa</w:t>
      </w:r>
      <w:proofErr w:type="spellEnd"/>
      <w:r>
        <w:rPr>
          <w:rStyle w:val="Style13ptBold"/>
        </w:rPr>
        <w:t xml:space="preserve"> and </w:t>
      </w:r>
      <w:proofErr w:type="spellStart"/>
      <w:r>
        <w:rPr>
          <w:rStyle w:val="Style13ptBold"/>
        </w:rPr>
        <w:t>Verhage</w:t>
      </w:r>
      <w:proofErr w:type="spellEnd"/>
      <w:r>
        <w:rPr>
          <w:rStyle w:val="Style13ptBold"/>
        </w:rPr>
        <w:t xml:space="preserve"> 7-29</w:t>
      </w:r>
    </w:p>
    <w:p w:rsidR="00390A3D" w:rsidRPr="00245271" w:rsidRDefault="00390A3D" w:rsidP="00390A3D">
      <w:pPr>
        <w:rPr>
          <w:rStyle w:val="StyleUnderline"/>
          <w:sz w:val="18"/>
          <w:szCs w:val="18"/>
        </w:rPr>
      </w:pPr>
      <w:r w:rsidRPr="00245271">
        <w:rPr>
          <w:rStyle w:val="StyleUnderline"/>
          <w:sz w:val="18"/>
          <w:szCs w:val="18"/>
        </w:rPr>
        <w:t xml:space="preserve">Luke </w:t>
      </w:r>
      <w:proofErr w:type="spellStart"/>
      <w:r w:rsidRPr="00245271">
        <w:rPr>
          <w:rStyle w:val="StyleUnderline"/>
          <w:sz w:val="18"/>
          <w:szCs w:val="18"/>
        </w:rPr>
        <w:t>Kawa</w:t>
      </w:r>
      <w:proofErr w:type="spellEnd"/>
      <w:r w:rsidRPr="00245271">
        <w:rPr>
          <w:rStyle w:val="StyleUnderline"/>
          <w:sz w:val="18"/>
          <w:szCs w:val="18"/>
        </w:rPr>
        <w:t xml:space="preserve"> and Julie </w:t>
      </w:r>
      <w:proofErr w:type="spellStart"/>
      <w:r w:rsidRPr="00245271">
        <w:rPr>
          <w:rStyle w:val="StyleUnderline"/>
          <w:sz w:val="18"/>
          <w:szCs w:val="18"/>
        </w:rPr>
        <w:t>Verhage</w:t>
      </w:r>
      <w:proofErr w:type="spellEnd"/>
      <w:r w:rsidRPr="00245271">
        <w:rPr>
          <w:rStyle w:val="StyleUnderline"/>
          <w:sz w:val="18"/>
          <w:szCs w:val="18"/>
        </w:rPr>
        <w:t xml:space="preserve">, Luke </w:t>
      </w:r>
      <w:proofErr w:type="spellStart"/>
      <w:r w:rsidRPr="00245271">
        <w:rPr>
          <w:rStyle w:val="StyleUnderline"/>
          <w:sz w:val="18"/>
          <w:szCs w:val="18"/>
        </w:rPr>
        <w:t>Kawa</w:t>
      </w:r>
      <w:proofErr w:type="spellEnd"/>
      <w:r w:rsidRPr="00245271">
        <w:rPr>
          <w:rStyle w:val="StyleUnderline"/>
          <w:sz w:val="18"/>
          <w:szCs w:val="18"/>
        </w:rPr>
        <w:t xml:space="preserve"> is a reporter for Bloomberg and The Globe and Mail, the editor and co-founder of  media </w:t>
      </w:r>
      <w:proofErr w:type="spellStart"/>
      <w:r w:rsidRPr="00245271">
        <w:rPr>
          <w:rStyle w:val="StyleUnderline"/>
          <w:sz w:val="18"/>
          <w:szCs w:val="18"/>
        </w:rPr>
        <w:t>coporation</w:t>
      </w:r>
      <w:proofErr w:type="spellEnd"/>
      <w:r w:rsidRPr="00245271">
        <w:rPr>
          <w:rStyle w:val="StyleUnderline"/>
          <w:sz w:val="18"/>
          <w:szCs w:val="18"/>
        </w:rPr>
        <w:t xml:space="preserve"> Business in Canada, money-game writer for Business insider, and a senior energy and economic political analyst for All Things Democrat,7-29-2016, The New Consumer Survey Contains a Big Hint That Clinton Will Win the Election, Bloomberg, http://www.bloomberg.com/news/articles/2016-07-29/consumer-confidence-survey-offers-hint-on-who-will-be-the-next-u-s-president, 7-31-2016</w:t>
      </w:r>
    </w:p>
    <w:p w:rsidR="00390A3D" w:rsidRPr="001C117B" w:rsidRDefault="00390A3D" w:rsidP="00390A3D">
      <w:pPr>
        <w:rPr>
          <w:rStyle w:val="StyleUnderline"/>
          <w:sz w:val="14"/>
        </w:rPr>
      </w:pPr>
      <w:r w:rsidRPr="00E3604F">
        <w:rPr>
          <w:rStyle w:val="StyleUnderline"/>
        </w:rPr>
        <w:t>A new question</w:t>
      </w:r>
      <w:r w:rsidRPr="001C117B">
        <w:rPr>
          <w:rStyle w:val="StyleUnderline"/>
          <w:sz w:val="14"/>
        </w:rPr>
        <w:t xml:space="preserve"> added to the University of Michigan's Survey of Consumers </w:t>
      </w:r>
      <w:r w:rsidRPr="00E3604F">
        <w:rPr>
          <w:rStyle w:val="StyleUnderline"/>
        </w:rPr>
        <w:t>could turn out to be more accurate than ordinary opinion polls in predicting the outcome of the U.S. presidential election</w:t>
      </w:r>
      <w:r w:rsidRPr="001C117B">
        <w:rPr>
          <w:rStyle w:val="StyleUnderline"/>
          <w:sz w:val="14"/>
        </w:rPr>
        <w:t xml:space="preserve">. In June and July, </w:t>
      </w:r>
      <w:r w:rsidRPr="00E3604F">
        <w:rPr>
          <w:rStyle w:val="StyleUnderline"/>
        </w:rPr>
        <w:t>respondents to th</w:t>
      </w:r>
      <w:r w:rsidRPr="001C117B">
        <w:rPr>
          <w:rStyle w:val="StyleUnderline"/>
          <w:sz w:val="14"/>
        </w:rPr>
        <w:t xml:space="preserve">e monthly </w:t>
      </w:r>
      <w:r w:rsidRPr="00E3604F">
        <w:rPr>
          <w:rStyle w:val="StyleUnderline"/>
        </w:rPr>
        <w:t xml:space="preserve">survey were asked who they expected to become the next president — rather than </w:t>
      </w:r>
      <w:proofErr w:type="gramStart"/>
      <w:r w:rsidRPr="00E3604F">
        <w:rPr>
          <w:rStyle w:val="StyleUnderline"/>
        </w:rPr>
        <w:t>who</w:t>
      </w:r>
      <w:proofErr w:type="gramEnd"/>
      <w:r w:rsidRPr="00E3604F">
        <w:rPr>
          <w:rStyle w:val="StyleUnderline"/>
        </w:rPr>
        <w:t xml:space="preserve"> they intended to vote for</w:t>
      </w:r>
      <w:r w:rsidRPr="001C117B">
        <w:rPr>
          <w:rStyle w:val="StyleUnderline"/>
          <w:sz w:val="14"/>
        </w:rPr>
        <w:t xml:space="preserve">. The results belie the horse-race nature of the campaign that's being implied by most polls of voter intent. </w:t>
      </w:r>
      <w:r w:rsidRPr="00E3604F">
        <w:rPr>
          <w:rStyle w:val="StyleUnderline"/>
        </w:rPr>
        <w:t xml:space="preserve">58 percent of the households surveyed </w:t>
      </w:r>
      <w:r w:rsidRPr="001C117B">
        <w:rPr>
          <w:rStyle w:val="StyleUnderline"/>
          <w:sz w:val="14"/>
        </w:rPr>
        <w:t xml:space="preserve">by the University of Michigan </w:t>
      </w:r>
      <w:r w:rsidRPr="00E3604F">
        <w:rPr>
          <w:rStyle w:val="StyleUnderline"/>
        </w:rPr>
        <w:t xml:space="preserve">said they thought Hillary Clinton would emerge victorious, relative to just 37 percent for </w:t>
      </w:r>
      <w:r w:rsidRPr="001C117B">
        <w:rPr>
          <w:rStyle w:val="StyleUnderline"/>
          <w:sz w:val="14"/>
        </w:rPr>
        <w:t xml:space="preserve">the real estate and reality TV mogul </w:t>
      </w:r>
      <w:r w:rsidRPr="00E3604F">
        <w:rPr>
          <w:rStyle w:val="StyleUnderline"/>
        </w:rPr>
        <w:t>Trump. That presents a very different picture to aggregations of voter intention</w:t>
      </w:r>
      <w:r w:rsidRPr="001C117B">
        <w:rPr>
          <w:rStyle w:val="StyleUnderline"/>
        </w:rPr>
        <w:t xml:space="preserve">; as is shown by Nate Silver's </w:t>
      </w:r>
      <w:proofErr w:type="spellStart"/>
      <w:r w:rsidRPr="001C117B">
        <w:rPr>
          <w:rStyle w:val="StyleUnderline"/>
        </w:rPr>
        <w:t>FiveThirtyEight</w:t>
      </w:r>
      <w:proofErr w:type="spellEnd"/>
      <w:r w:rsidRPr="001C117B">
        <w:rPr>
          <w:rStyle w:val="StyleUnderline"/>
        </w:rPr>
        <w:t>, which has Hillary Clinton's chances of winning the presidency at 53.3 percent versus Donald Trump at 46.7 percent. A report</w:t>
      </w:r>
      <w:r w:rsidRPr="001C117B">
        <w:rPr>
          <w:rStyle w:val="StyleUnderline"/>
          <w:sz w:val="14"/>
        </w:rPr>
        <w:t xml:space="preserve"> published by Ludwig </w:t>
      </w:r>
      <w:proofErr w:type="spellStart"/>
      <w:r w:rsidRPr="001C117B">
        <w:rPr>
          <w:rStyle w:val="StyleUnderline"/>
          <w:sz w:val="14"/>
        </w:rPr>
        <w:t>Maximilians</w:t>
      </w:r>
      <w:proofErr w:type="spellEnd"/>
      <w:r w:rsidRPr="001C117B">
        <w:rPr>
          <w:rStyle w:val="StyleUnderline"/>
          <w:sz w:val="14"/>
        </w:rPr>
        <w:t xml:space="preserve"> University Research Fellow Andreas </w:t>
      </w:r>
      <w:proofErr w:type="spellStart"/>
      <w:r w:rsidRPr="001C117B">
        <w:rPr>
          <w:rStyle w:val="StyleUnderline"/>
          <w:sz w:val="14"/>
        </w:rPr>
        <w:t>Graefe</w:t>
      </w:r>
      <w:proofErr w:type="spellEnd"/>
      <w:r w:rsidRPr="001C117B">
        <w:rPr>
          <w:rStyle w:val="StyleUnderline"/>
          <w:sz w:val="14"/>
        </w:rPr>
        <w:t xml:space="preserve"> in 2014 </w:t>
      </w:r>
      <w:r w:rsidRPr="001C117B">
        <w:rPr>
          <w:rStyle w:val="StyleUnderline"/>
        </w:rPr>
        <w:t>found that asking voters who they think will win has proved a better crystal ball than asking them which candidate they themselves are likely to support</w:t>
      </w:r>
      <w:r w:rsidRPr="001C117B">
        <w:rPr>
          <w:rStyle w:val="StyleUnderline"/>
          <w:sz w:val="14"/>
        </w:rPr>
        <w:t>. Start your day with what’s moving markets. Get our markets daily newsletter. Sign Up "Across the last 100 days prior to each of the seven U.S. presidential elections from 1988 to 2012, expectations provided more accurate forecasts of election winners and the final vote shares," he wrote, relative to benchmark methods like intention polls, prediction markets, expert judgments, and quantitative models. "</w:t>
      </w:r>
      <w:r w:rsidRPr="001C117B">
        <w:rPr>
          <w:rStyle w:val="StyleUnderline"/>
        </w:rPr>
        <w:t>Gains in accuracy were particularly large compared to intention polls: on average, expectations reduced the error of intentions by more than half."</w:t>
      </w:r>
      <w:r w:rsidRPr="001C117B">
        <w:rPr>
          <w:rStyle w:val="StyleUnderline"/>
          <w:sz w:val="14"/>
        </w:rPr>
        <w:t xml:space="preserve"> </w:t>
      </w:r>
      <w:proofErr w:type="spellStart"/>
      <w:r w:rsidRPr="001C117B">
        <w:rPr>
          <w:rStyle w:val="StyleUnderline"/>
        </w:rPr>
        <w:t>Graefe</w:t>
      </w:r>
      <w:proofErr w:type="spellEnd"/>
      <w:r w:rsidRPr="001C117B">
        <w:rPr>
          <w:rStyle w:val="StyleUnderline"/>
        </w:rPr>
        <w:t xml:space="preserve"> explained that expectations-based surveys offer insight on both an individual's own voting intention, but also incorporate the information that person has on how other people in their family or social circles are likely to vote.</w:t>
      </w:r>
      <w:r w:rsidRPr="001C117B">
        <w:rPr>
          <w:rStyle w:val="StyleUnderline"/>
          <w:sz w:val="14"/>
        </w:rPr>
        <w:t xml:space="preserve"> Richard Curtin, director of the Michigan survey of consumers, indicated that respondents who saw a Clinton victory as more likely had a "significantly higher" Expectations Index (+9.7 points). However, </w:t>
      </w:r>
      <w:r w:rsidRPr="001C117B">
        <w:rPr>
          <w:rStyle w:val="StyleUnderline"/>
        </w:rPr>
        <w:t>respondents were generally agnostic as to which candidate would be better for their personal finances or the economy as a whole, despite immense differences in their platforms and rhetoric.</w:t>
      </w:r>
      <w:r w:rsidRPr="001C117B">
        <w:rPr>
          <w:rStyle w:val="StyleUnderline"/>
          <w:sz w:val="14"/>
        </w:rPr>
        <w:t xml:space="preserve"> According to the report, when it comes to personal finances, most people said it shouldn't make a difference </w:t>
      </w:r>
      <w:proofErr w:type="gramStart"/>
      <w:r w:rsidRPr="001C117B">
        <w:rPr>
          <w:rStyle w:val="StyleUnderline"/>
          <w:sz w:val="14"/>
        </w:rPr>
        <w:t>who</w:t>
      </w:r>
      <w:proofErr w:type="gramEnd"/>
      <w:r w:rsidRPr="001C117B">
        <w:rPr>
          <w:rStyle w:val="StyleUnderline"/>
          <w:sz w:val="14"/>
        </w:rPr>
        <w:t xml:space="preserve"> ends up winning in November. </w:t>
      </w:r>
      <w:r w:rsidRPr="001C117B">
        <w:rPr>
          <w:rStyle w:val="StyleUnderline"/>
        </w:rPr>
        <w:t>While 25 percent said Clinton would be better and 26 percent said Trump, 48 percent thought there was little difference.</w:t>
      </w:r>
      <w:r w:rsidRPr="001C117B">
        <w:rPr>
          <w:rStyle w:val="StyleUnderline"/>
          <w:sz w:val="14"/>
        </w:rPr>
        <w:t xml:space="preserve"> The same goes for the economy as a whole, with </w:t>
      </w:r>
      <w:r w:rsidRPr="001C117B">
        <w:rPr>
          <w:rStyle w:val="StyleUnderline"/>
        </w:rPr>
        <w:t>31 percent saying Clinton would be preferable and 30 percent naming Trump, while a higher share said they didn't see either having a significantly more positive impact than the other.</w:t>
      </w:r>
      <w:r w:rsidRPr="001C117B">
        <w:rPr>
          <w:rStyle w:val="StyleUnderline"/>
          <w:sz w:val="14"/>
        </w:rPr>
        <w:t xml:space="preserve"> It should be noted that most existing polling on the candidates predates this week's Democratic National Convention, whose effect on voter sentiment has yet to be fully assessed.</w:t>
      </w:r>
    </w:p>
    <w:p w:rsidR="00390A3D" w:rsidRDefault="00390A3D" w:rsidP="00390A3D">
      <w:pPr>
        <w:rPr>
          <w:rStyle w:val="StyleUnderline"/>
        </w:rPr>
      </w:pPr>
    </w:p>
    <w:p w:rsidR="00390A3D" w:rsidRDefault="00390A3D" w:rsidP="00390A3D">
      <w:pPr>
        <w:rPr>
          <w:rStyle w:val="StyleUnderline"/>
        </w:rPr>
      </w:pPr>
    </w:p>
    <w:p w:rsidR="00663C24" w:rsidRDefault="00663C24" w:rsidP="00663C24">
      <w:pPr>
        <w:pStyle w:val="Heading4"/>
      </w:pPr>
      <w:r>
        <w:t xml:space="preserve">Clinton </w:t>
      </w:r>
      <w:r w:rsidR="001D4984">
        <w:t>wins the general</w:t>
      </w:r>
      <w:r>
        <w:t xml:space="preserve"> — party unification, Trump rhetoric backfires </w:t>
      </w:r>
    </w:p>
    <w:p w:rsidR="00663C24" w:rsidRPr="00590BDE" w:rsidRDefault="00663C24" w:rsidP="00663C24">
      <w:pPr>
        <w:rPr>
          <w:rStyle w:val="Style13ptBold"/>
        </w:rPr>
      </w:pPr>
      <w:r>
        <w:rPr>
          <w:rStyle w:val="Style13ptBold"/>
        </w:rPr>
        <w:t xml:space="preserve">Waldman 7/29 </w:t>
      </w:r>
      <w:r>
        <w:t>(Paul Waldman — writer for The Washington Post, “Both Clinton and Trump might unite their parties. Only one side is reaching out to the other side.</w:t>
      </w:r>
      <w:proofErr w:type="gramStart"/>
      <w:r>
        <w:t>”,</w:t>
      </w:r>
      <w:proofErr w:type="gramEnd"/>
      <w:r>
        <w:t xml:space="preserve"> 7/29/2016, Accessed 7/31/2016, </w:t>
      </w:r>
      <w:hyperlink r:id="rId8" w:history="1">
        <w:r w:rsidRPr="00EE5C6C">
          <w:rPr>
            <w:rStyle w:val="Hyperlink"/>
          </w:rPr>
          <w:t>https://www.washingtonpost.com/blogs/plum-line/wp/2016/07/29/both-clinton-and-trump-might-unite-their-parties-only-one-is-reaching-out-to-the-other-side/</w:t>
        </w:r>
      </w:hyperlink>
      <w:r>
        <w:t>, DGV)</w:t>
      </w:r>
    </w:p>
    <w:p w:rsidR="009E7412" w:rsidRDefault="00663C24" w:rsidP="00663C24">
      <w:pPr>
        <w:rPr>
          <w:sz w:val="12"/>
        </w:rPr>
      </w:pPr>
      <w:r w:rsidRPr="00590BDE">
        <w:rPr>
          <w:rStyle w:val="StyleUnderline"/>
          <w:highlight w:val="cyan"/>
        </w:rPr>
        <w:t>Conventions serve</w:t>
      </w:r>
      <w:r w:rsidRPr="00590BDE">
        <w:rPr>
          <w:rStyle w:val="StyleUnderline"/>
        </w:rPr>
        <w:t xml:space="preserve"> many purposes</w:t>
      </w:r>
      <w:r w:rsidRPr="00590BDE">
        <w:rPr>
          <w:sz w:val="12"/>
        </w:rPr>
        <w:t xml:space="preserve"> for the presidential candidates, but the two most important are these: </w:t>
      </w:r>
      <w:r w:rsidRPr="00590BDE">
        <w:rPr>
          <w:rStyle w:val="StyleUnderline"/>
          <w:highlight w:val="cyan"/>
        </w:rPr>
        <w:t>unite your</w:t>
      </w:r>
      <w:r w:rsidRPr="00590BDE">
        <w:rPr>
          <w:rStyle w:val="StyleUnderline"/>
        </w:rPr>
        <w:t xml:space="preserve"> own </w:t>
      </w:r>
      <w:r w:rsidRPr="00590BDE">
        <w:rPr>
          <w:rStyle w:val="StyleUnderline"/>
          <w:highlight w:val="cyan"/>
        </w:rPr>
        <w:t>party</w:t>
      </w:r>
      <w:r w:rsidRPr="00590BDE">
        <w:rPr>
          <w:rStyle w:val="StyleUnderline"/>
        </w:rPr>
        <w:t xml:space="preserve"> around your candidacy, </w:t>
      </w:r>
      <w:r w:rsidRPr="00590BDE">
        <w:rPr>
          <w:rStyle w:val="StyleUnderline"/>
          <w:highlight w:val="cyan"/>
        </w:rPr>
        <w:t>and present something appealing to</w:t>
      </w:r>
      <w:r w:rsidRPr="00590BDE">
        <w:rPr>
          <w:rStyle w:val="StyleUnderline"/>
        </w:rPr>
        <w:t xml:space="preserve"> both </w:t>
      </w:r>
      <w:r w:rsidRPr="00590BDE">
        <w:rPr>
          <w:rStyle w:val="StyleUnderline"/>
          <w:highlight w:val="cyan"/>
        </w:rPr>
        <w:t>independents and</w:t>
      </w:r>
      <w:r w:rsidRPr="00590BDE">
        <w:rPr>
          <w:rStyle w:val="StyleUnderline"/>
        </w:rPr>
        <w:t xml:space="preserve"> those few </w:t>
      </w:r>
      <w:r w:rsidRPr="00590BDE">
        <w:rPr>
          <w:rStyle w:val="StyleUnderline"/>
          <w:highlight w:val="cyan"/>
        </w:rPr>
        <w:t>persuadable members of the other party</w:t>
      </w:r>
      <w:r w:rsidRPr="00590BDE">
        <w:rPr>
          <w:rStyle w:val="StyleUnderline"/>
        </w:rPr>
        <w:t>.</w:t>
      </w:r>
      <w:r w:rsidRPr="00590BDE">
        <w:rPr>
          <w:sz w:val="12"/>
        </w:rPr>
        <w:t xml:space="preserve"> If you watched both conventions over the last two weeks, which party looked more likely to do that? </w:t>
      </w:r>
      <w:r w:rsidRPr="00590BDE">
        <w:rPr>
          <w:rStyle w:val="StyleUnderline"/>
        </w:rPr>
        <w:t xml:space="preserve">Today you can’t find anyone on either side who would say that </w:t>
      </w:r>
      <w:r w:rsidRPr="00590BDE">
        <w:rPr>
          <w:rStyle w:val="StyleUnderline"/>
          <w:highlight w:val="cyan"/>
        </w:rPr>
        <w:t>the Democratic convention was</w:t>
      </w:r>
      <w:r w:rsidRPr="00590BDE">
        <w:rPr>
          <w:rStyle w:val="StyleUnderline"/>
        </w:rPr>
        <w:t xml:space="preserve">n’t </w:t>
      </w:r>
      <w:r w:rsidRPr="00590BDE">
        <w:rPr>
          <w:rStyle w:val="StyleUnderline"/>
          <w:highlight w:val="cyan"/>
        </w:rPr>
        <w:t>more skillfully produced</w:t>
      </w:r>
      <w:r w:rsidRPr="00590BDE">
        <w:rPr>
          <w:rStyle w:val="StyleUnderline"/>
        </w:rPr>
        <w:t xml:space="preserve">, more </w:t>
      </w:r>
      <w:r w:rsidRPr="00590BDE">
        <w:rPr>
          <w:rStyle w:val="StyleUnderline"/>
          <w:highlight w:val="cyan"/>
        </w:rPr>
        <w:t>patriotic</w:t>
      </w:r>
      <w:r w:rsidRPr="00590BDE">
        <w:rPr>
          <w:rStyle w:val="StyleUnderline"/>
        </w:rPr>
        <w:t xml:space="preserve">, more joyful, more moving, and more attractive </w:t>
      </w:r>
      <w:r w:rsidRPr="00590BDE">
        <w:rPr>
          <w:rStyle w:val="StyleUnderline"/>
          <w:highlight w:val="cyan"/>
        </w:rPr>
        <w:t>than the Republican</w:t>
      </w:r>
      <w:r w:rsidRPr="00590BDE">
        <w:rPr>
          <w:rStyle w:val="StyleUnderline"/>
        </w:rPr>
        <w:t xml:space="preserve"> </w:t>
      </w:r>
      <w:r w:rsidRPr="00590BDE">
        <w:rPr>
          <w:rStyle w:val="StyleUnderline"/>
          <w:highlight w:val="cyan"/>
        </w:rPr>
        <w:t>one</w:t>
      </w:r>
      <w:r w:rsidRPr="00590BDE">
        <w:rPr>
          <w:rStyle w:val="StyleUnderline"/>
        </w:rPr>
        <w:t>. Even conservatives couldn’t stop talking about how much better the Democrats’ event was</w:t>
      </w:r>
      <w:r w:rsidRPr="00590BDE">
        <w:rPr>
          <w:sz w:val="12"/>
        </w:rPr>
        <w:t xml:space="preserve">. Donald Trump is even distancing himself from his own convention, telling the New York Times: “I didn’t produce our show — I just showed up for the final speech on Thursday.” It will be a couple of days before we get post-convention poll results, but I’d bet that when we do they will show </w:t>
      </w:r>
      <w:r w:rsidRPr="00590BDE">
        <w:rPr>
          <w:rStyle w:val="StyleUnderline"/>
          <w:highlight w:val="cyan"/>
        </w:rPr>
        <w:t>a good-sized bump for</w:t>
      </w:r>
      <w:r w:rsidRPr="00590BDE">
        <w:rPr>
          <w:rStyle w:val="StyleUnderline"/>
        </w:rPr>
        <w:t xml:space="preserve"> Hillary </w:t>
      </w:r>
      <w:r w:rsidRPr="00590BDE">
        <w:rPr>
          <w:rStyle w:val="StyleUnderline"/>
          <w:highlight w:val="cyan"/>
        </w:rPr>
        <w:t>Clinton</w:t>
      </w:r>
      <w:r w:rsidRPr="00590BDE">
        <w:rPr>
          <w:rStyle w:val="StyleUnderline"/>
        </w:rPr>
        <w:t xml:space="preserve"> as the relatively small number of wavering Democrats come home</w:t>
      </w:r>
      <w:r w:rsidRPr="00590BDE">
        <w:rPr>
          <w:sz w:val="12"/>
        </w:rPr>
        <w:t xml:space="preserve">. </w:t>
      </w:r>
      <w:r w:rsidRPr="00590BDE">
        <w:rPr>
          <w:rStyle w:val="StyleUnderline"/>
          <w:highlight w:val="cyan"/>
        </w:rPr>
        <w:t>After all the</w:t>
      </w:r>
      <w:r w:rsidRPr="00590BDE">
        <w:rPr>
          <w:rStyle w:val="StyleUnderline"/>
        </w:rPr>
        <w:t xml:space="preserve"> fawning over </w:t>
      </w:r>
      <w:r w:rsidRPr="00590BDE">
        <w:rPr>
          <w:rStyle w:val="StyleUnderline"/>
          <w:highlight w:val="cyan"/>
        </w:rPr>
        <w:t>Bernie</w:t>
      </w:r>
      <w:r w:rsidRPr="00590BDE">
        <w:rPr>
          <w:rStyle w:val="StyleUnderline"/>
        </w:rPr>
        <w:t xml:space="preserve"> Sanders and his own plea to his </w:t>
      </w:r>
      <w:r w:rsidRPr="00590BDE">
        <w:rPr>
          <w:rStyle w:val="StyleUnderline"/>
          <w:highlight w:val="cyan"/>
        </w:rPr>
        <w:t>supporters</w:t>
      </w:r>
      <w:r w:rsidRPr="00590BDE">
        <w:rPr>
          <w:rStyle w:val="StyleUnderline"/>
        </w:rPr>
        <w:t xml:space="preserve"> to </w:t>
      </w:r>
      <w:r w:rsidRPr="00590BDE">
        <w:rPr>
          <w:rStyle w:val="StyleUnderline"/>
          <w:highlight w:val="cyan"/>
        </w:rPr>
        <w:t>get on board, there will be only a small number of</w:t>
      </w:r>
      <w:r w:rsidRPr="00590BDE">
        <w:rPr>
          <w:rStyle w:val="StyleUnderline"/>
        </w:rPr>
        <w:t xml:space="preserve"> </w:t>
      </w:r>
      <w:r w:rsidRPr="00590BDE">
        <w:rPr>
          <w:rStyle w:val="StyleUnderline"/>
          <w:highlight w:val="cyan"/>
        </w:rPr>
        <w:t>Democrats threatening to defect</w:t>
      </w:r>
      <w:r w:rsidRPr="00590BDE">
        <w:rPr>
          <w:rStyle w:val="StyleUnderline"/>
        </w:rPr>
        <w:t xml:space="preserve"> to a third-party candidate</w:t>
      </w:r>
      <w:r w:rsidRPr="00590BDE">
        <w:rPr>
          <w:sz w:val="12"/>
        </w:rPr>
        <w:t xml:space="preserve"> (notwithstanding the large number of leftists who got quoted over the last few days by reporters drawn inexorably to colorful characters who had angry or absurd things to say). And let’s be clear</w:t>
      </w:r>
      <w:r w:rsidRPr="00590BDE">
        <w:rPr>
          <w:rStyle w:val="StyleUnderline"/>
        </w:rPr>
        <w:t xml:space="preserve">: </w:t>
      </w:r>
      <w:r w:rsidRPr="00590BDE">
        <w:rPr>
          <w:rStyle w:val="StyleUnderline"/>
          <w:highlight w:val="cyan"/>
        </w:rPr>
        <w:t>if</w:t>
      </w:r>
      <w:r w:rsidRPr="00590BDE">
        <w:rPr>
          <w:rStyle w:val="StyleUnderline"/>
        </w:rPr>
        <w:t xml:space="preserve"> </w:t>
      </w:r>
      <w:r w:rsidRPr="00590BDE">
        <w:rPr>
          <w:rStyle w:val="StyleUnderline"/>
          <w:highlight w:val="cyan"/>
        </w:rPr>
        <w:t>Clinton and Trump</w:t>
      </w:r>
      <w:r w:rsidRPr="00590BDE">
        <w:rPr>
          <w:rStyle w:val="StyleUnderline"/>
        </w:rPr>
        <w:t xml:space="preserve"> both </w:t>
      </w:r>
      <w:r w:rsidRPr="00590BDE">
        <w:rPr>
          <w:rStyle w:val="StyleUnderline"/>
          <w:highlight w:val="cyan"/>
        </w:rPr>
        <w:t xml:space="preserve">succeed in unifying their parties, Clinton </w:t>
      </w:r>
      <w:r w:rsidRPr="00D51752">
        <w:rPr>
          <w:rStyle w:val="StyleUnderline"/>
          <w:highlight w:val="cyan"/>
        </w:rPr>
        <w:t>will win.</w:t>
      </w:r>
      <w:r>
        <w:rPr>
          <w:rStyle w:val="StyleUnderline"/>
        </w:rPr>
        <w:t xml:space="preserve"> </w:t>
      </w:r>
      <w:r w:rsidRPr="00590BDE">
        <w:rPr>
          <w:sz w:val="12"/>
        </w:rPr>
        <w:t xml:space="preserve">That’s because of a simple fact: </w:t>
      </w:r>
      <w:r w:rsidRPr="00D51752">
        <w:rPr>
          <w:rStyle w:val="StyleUnderline"/>
          <w:highlight w:val="cyan"/>
        </w:rPr>
        <w:t>there are more Dem</w:t>
      </w:r>
      <w:r w:rsidRPr="00590BDE">
        <w:rPr>
          <w:rStyle w:val="StyleUnderline"/>
        </w:rPr>
        <w:t>ocrat</w:t>
      </w:r>
      <w:r w:rsidRPr="00D51752">
        <w:rPr>
          <w:rStyle w:val="StyleUnderline"/>
          <w:highlight w:val="cyan"/>
        </w:rPr>
        <w:t>s</w:t>
      </w:r>
      <w:r w:rsidRPr="00590BDE">
        <w:rPr>
          <w:rStyle w:val="StyleUnderline"/>
        </w:rPr>
        <w:t xml:space="preserve"> </w:t>
      </w:r>
      <w:r w:rsidRPr="00D51752">
        <w:rPr>
          <w:rStyle w:val="StyleUnderline"/>
          <w:highlight w:val="cyan"/>
        </w:rPr>
        <w:t>than Republicans</w:t>
      </w:r>
      <w:r w:rsidRPr="00590BDE">
        <w:rPr>
          <w:rStyle w:val="StyleUnderline"/>
        </w:rPr>
        <w:t xml:space="preserve"> in America. </w:t>
      </w:r>
      <w:r w:rsidRPr="00590BDE">
        <w:rPr>
          <w:sz w:val="12"/>
        </w:rPr>
        <w:t xml:space="preserve">Not a lot more, but more. </w:t>
      </w:r>
      <w:r w:rsidRPr="00590BDE">
        <w:rPr>
          <w:rStyle w:val="StyleUnderline"/>
        </w:rPr>
        <w:t>What that means is that if both parties hold on to their voters and turn them out in roughly equal proportion, the Democrat will win.</w:t>
      </w:r>
      <w:r w:rsidRPr="00590BDE">
        <w:rPr>
          <w:sz w:val="12"/>
        </w:rPr>
        <w:t xml:space="preserve"> </w:t>
      </w:r>
      <w:r w:rsidRPr="00D51752">
        <w:rPr>
          <w:rStyle w:val="StyleUnderline"/>
          <w:highlight w:val="cyan"/>
        </w:rPr>
        <w:t>That’s what happened in the last two</w:t>
      </w:r>
      <w:r w:rsidRPr="00590BDE">
        <w:rPr>
          <w:rStyle w:val="StyleUnderline"/>
        </w:rPr>
        <w:t xml:space="preserve"> </w:t>
      </w:r>
      <w:r w:rsidRPr="00D51752">
        <w:rPr>
          <w:rStyle w:val="StyleUnderline"/>
          <w:highlight w:val="cyan"/>
        </w:rPr>
        <w:t>elections. In 2012</w:t>
      </w:r>
      <w:r w:rsidRPr="00590BDE">
        <w:rPr>
          <w:rStyle w:val="StyleUnderline"/>
        </w:rPr>
        <w:t xml:space="preserve">, exit polls showed that Mitt Romney got the votes of 93 percent of Republicans, while Barack Obama won 92 percent of Democrats. </w:t>
      </w:r>
      <w:r w:rsidRPr="00D51752">
        <w:rPr>
          <w:rStyle w:val="StyleUnderline"/>
          <w:highlight w:val="cyan"/>
        </w:rPr>
        <w:t>Four years</w:t>
      </w:r>
      <w:r w:rsidRPr="00590BDE">
        <w:rPr>
          <w:rStyle w:val="StyleUnderline"/>
        </w:rPr>
        <w:t xml:space="preserve"> </w:t>
      </w:r>
      <w:r w:rsidRPr="00D51752">
        <w:rPr>
          <w:rStyle w:val="StyleUnderline"/>
          <w:highlight w:val="cyan"/>
        </w:rPr>
        <w:t>before</w:t>
      </w:r>
      <w:r w:rsidRPr="00590BDE">
        <w:rPr>
          <w:rStyle w:val="StyleUnderline"/>
        </w:rPr>
        <w:t xml:space="preserve"> it was a similar story: 90 percent of Republicans for John McCain, and 89 percent of Democrats for Obama. </w:t>
      </w:r>
      <w:r w:rsidRPr="00D51752">
        <w:rPr>
          <w:rStyle w:val="StyleUnderline"/>
          <w:highlight w:val="cyan"/>
        </w:rPr>
        <w:t>Obama won both</w:t>
      </w:r>
      <w:r w:rsidRPr="00590BDE">
        <w:rPr>
          <w:rStyle w:val="StyleUnderline"/>
        </w:rPr>
        <w:t xml:space="preserve"> those </w:t>
      </w:r>
      <w:r w:rsidRPr="00D51752">
        <w:rPr>
          <w:rStyle w:val="StyleUnderline"/>
          <w:highlight w:val="cyan"/>
        </w:rPr>
        <w:t>elections because there</w:t>
      </w:r>
      <w:r w:rsidRPr="00590BDE">
        <w:rPr>
          <w:rStyle w:val="StyleUnderline"/>
        </w:rPr>
        <w:t xml:space="preserve"> </w:t>
      </w:r>
      <w:r w:rsidRPr="00D51752">
        <w:rPr>
          <w:rStyle w:val="StyleUnderline"/>
          <w:highlight w:val="cyan"/>
        </w:rPr>
        <w:t>were just more Democrats</w:t>
      </w:r>
      <w:r w:rsidRPr="00590BDE">
        <w:rPr>
          <w:rStyle w:val="StyleUnderline"/>
        </w:rPr>
        <w:t>.</w:t>
      </w:r>
      <w:r>
        <w:rPr>
          <w:rStyle w:val="StyleUnderline"/>
        </w:rPr>
        <w:t xml:space="preserve"> </w:t>
      </w:r>
      <w:r w:rsidRPr="00590BDE">
        <w:rPr>
          <w:rStyle w:val="StyleUnderline"/>
        </w:rPr>
        <w:t xml:space="preserve">But what </w:t>
      </w:r>
      <w:r w:rsidRPr="00D51752">
        <w:rPr>
          <w:rStyle w:val="StyleUnderline"/>
          <w:highlight w:val="cyan"/>
        </w:rPr>
        <w:t>if Trump can change that equation</w:t>
      </w:r>
      <w:r w:rsidRPr="00590BDE">
        <w:rPr>
          <w:rStyle w:val="StyleUnderline"/>
        </w:rPr>
        <w:t>? What if he can drive up turnout among, say, working class whites who are drawn to his pungent brand of white nationalism?</w:t>
      </w:r>
      <w:r w:rsidRPr="00590BDE">
        <w:rPr>
          <w:sz w:val="12"/>
        </w:rPr>
        <w:t xml:space="preserve"> It’s possible that he could do that. </w:t>
      </w:r>
      <w:r w:rsidRPr="00590BDE">
        <w:rPr>
          <w:rStyle w:val="StyleUnderline"/>
        </w:rPr>
        <w:t xml:space="preserve">But </w:t>
      </w:r>
      <w:r w:rsidRPr="00D51752">
        <w:rPr>
          <w:rStyle w:val="StyleUnderline"/>
          <w:highlight w:val="cyan"/>
        </w:rPr>
        <w:t>everything he does to encourage</w:t>
      </w:r>
      <w:r w:rsidRPr="00590BDE">
        <w:rPr>
          <w:rStyle w:val="StyleUnderline"/>
        </w:rPr>
        <w:t xml:space="preserve"> </w:t>
      </w:r>
      <w:r w:rsidRPr="00D51752">
        <w:rPr>
          <w:rStyle w:val="StyleUnderline"/>
          <w:highlight w:val="cyan"/>
        </w:rPr>
        <w:t>those voters to turn out also has the effect of boosting turnout among the Democratic-leaning groups that are opposed to him,</w:t>
      </w:r>
      <w:r w:rsidRPr="00590BDE">
        <w:rPr>
          <w:rStyle w:val="StyleUnderline"/>
        </w:rPr>
        <w:t xml:space="preserve"> particularly African-Americans and Latinos.</w:t>
      </w:r>
      <w:r w:rsidRPr="00590BDE">
        <w:rPr>
          <w:sz w:val="12"/>
        </w:rPr>
        <w:t xml:space="preserve"> Turnout is also likely to be shaped by what the two campaigns do, particularly the fact that Clinton has a vastly larger and better-financed ground operation than Trump does. That advantage won’t turn a big loss into a win or a narrow win into a landslide, but in the right places it can make a difference of a couple of percentage points, which can be enormously significant.</w:t>
      </w:r>
    </w:p>
    <w:p w:rsidR="009E7412" w:rsidRDefault="009E7412" w:rsidP="009E7412">
      <w:pPr>
        <w:pStyle w:val="Heading3"/>
        <w:rPr>
          <w:rFonts w:eastAsiaTheme="minorHAnsi"/>
        </w:rPr>
      </w:pPr>
      <w:r>
        <w:rPr>
          <w:rFonts w:eastAsiaTheme="minorHAnsi"/>
        </w:rPr>
        <w:t xml:space="preserve">Minority Vote </w:t>
      </w:r>
    </w:p>
    <w:p w:rsidR="009E7412" w:rsidRPr="001D4984" w:rsidRDefault="009E7412" w:rsidP="009E7412">
      <w:pPr>
        <w:pStyle w:val="Heading4"/>
      </w:pPr>
      <w:r w:rsidRPr="001D4984">
        <w:t>Clinton will win – ground game, minority vote, first female president</w:t>
      </w:r>
    </w:p>
    <w:p w:rsidR="009E7412" w:rsidRPr="00345D15" w:rsidRDefault="009E7412" w:rsidP="009E7412">
      <w:pPr>
        <w:rPr>
          <w:rStyle w:val="Style13ptBold"/>
        </w:rPr>
      </w:pPr>
      <w:proofErr w:type="spellStart"/>
      <w:r>
        <w:rPr>
          <w:rStyle w:val="Style13ptBold"/>
        </w:rPr>
        <w:t>Seib</w:t>
      </w:r>
      <w:proofErr w:type="spellEnd"/>
      <w:r>
        <w:rPr>
          <w:rStyle w:val="Style13ptBold"/>
        </w:rPr>
        <w:t xml:space="preserve"> 7-30</w:t>
      </w:r>
    </w:p>
    <w:p w:rsidR="009E7412" w:rsidRPr="002C2F33" w:rsidRDefault="009E7412" w:rsidP="009E7412">
      <w:pPr>
        <w:rPr>
          <w:rStyle w:val="StyleUnderline"/>
          <w:sz w:val="18"/>
          <w:szCs w:val="18"/>
        </w:rPr>
      </w:pPr>
      <w:r w:rsidRPr="002C2F33">
        <w:rPr>
          <w:rStyle w:val="StyleUnderline"/>
          <w:sz w:val="18"/>
          <w:szCs w:val="18"/>
        </w:rPr>
        <w:t xml:space="preserve">Philip </w:t>
      </w:r>
      <w:proofErr w:type="spellStart"/>
      <w:r w:rsidRPr="002C2F33">
        <w:rPr>
          <w:rStyle w:val="StyleUnderline"/>
          <w:sz w:val="18"/>
          <w:szCs w:val="18"/>
        </w:rPr>
        <w:t>Seib</w:t>
      </w:r>
      <w:proofErr w:type="spellEnd"/>
      <w:r w:rsidRPr="002C2F33">
        <w:rPr>
          <w:rStyle w:val="StyleUnderline"/>
          <w:sz w:val="18"/>
          <w:szCs w:val="18"/>
        </w:rPr>
        <w:t xml:space="preserve"> is </w:t>
      </w:r>
      <w:r w:rsidRPr="002C2F33">
        <w:rPr>
          <w:sz w:val="18"/>
          <w:szCs w:val="18"/>
        </w:rPr>
        <w:t>Professor of Journalism and Public Diplomacy and Professor of International Relations at the University of Southern California. He served from 2009-2013 as director of USC’s Center on Public Diplomacy. He is author or editor of numerous books, including Headline Diplomacy: How News Coverage Affects Foreign Policy; New Media and the New Middle East; The Al Jazeera Effect; Toward A New Public Diplomacy; Global Terrorism and New Media; Al Jazeera English; Real-Time Diplomacy: Politics and Power in the Social Media Era; and The Future of Diplomacy. He is editor of a book series on international political communication, co-editor of a series on global public diplomacy, and is a founding co-editor of the journal Media, War &amp; Conflict.</w:t>
      </w:r>
      <w:proofErr w:type="gramStart"/>
      <w:r w:rsidRPr="002C2F33">
        <w:rPr>
          <w:rStyle w:val="StyleUnderline"/>
          <w:sz w:val="18"/>
          <w:szCs w:val="18"/>
        </w:rPr>
        <w:t>,7</w:t>
      </w:r>
      <w:proofErr w:type="gramEnd"/>
      <w:r w:rsidRPr="002C2F33">
        <w:rPr>
          <w:rStyle w:val="StyleUnderline"/>
          <w:sz w:val="18"/>
          <w:szCs w:val="18"/>
        </w:rPr>
        <w:t>-30-2016, Huffington Post, http://www.huffingtonpost.com/philip-seib/why-clinton-will-win_b_11279386.html, 7-31-2016</w:t>
      </w:r>
    </w:p>
    <w:p w:rsidR="009E7412" w:rsidRDefault="009E7412" w:rsidP="009E7412">
      <w:pPr>
        <w:rPr>
          <w:rStyle w:val="StyleUnderline"/>
        </w:rPr>
      </w:pPr>
      <w:r w:rsidRPr="00345D15">
        <w:rPr>
          <w:rStyle w:val="StyleUnderline"/>
          <w:sz w:val="14"/>
        </w:rPr>
        <w:t xml:space="preserve">Election results do not reflect merely personal popularity or the appeal of issues positions. Pure politics matter as well. And so, </w:t>
      </w:r>
      <w:r w:rsidRPr="00345D15">
        <w:rPr>
          <w:rStyle w:val="StyleUnderline"/>
        </w:rPr>
        <w:t>here are three reasons that Hillary Clinton will win the November election.</w:t>
      </w:r>
      <w:r w:rsidRPr="00345D15">
        <w:rPr>
          <w:rStyle w:val="StyleUnderline"/>
          <w:sz w:val="14"/>
        </w:rPr>
        <w:t xml:space="preserve"> </w:t>
      </w:r>
      <w:proofErr w:type="gramStart"/>
      <w:r w:rsidRPr="00345D15">
        <w:rPr>
          <w:rStyle w:val="StyleUnderline"/>
        </w:rPr>
        <w:t>THE GROUND GAME.</w:t>
      </w:r>
      <w:proofErr w:type="gramEnd"/>
      <w:r w:rsidRPr="00345D15">
        <w:rPr>
          <w:rStyle w:val="StyleUnderline"/>
        </w:rPr>
        <w:t xml:space="preserve"> Public opinion polls are worth nothing when compared to the ability to register and turn out people who will vote for you. This requires sophisticated, comprehensive organization in precincts throughout the country, including carefully planned use of internet venues such as social media.</w:t>
      </w:r>
      <w:r w:rsidRPr="00345D15">
        <w:rPr>
          <w:rStyle w:val="StyleUnderline"/>
          <w:sz w:val="14"/>
        </w:rPr>
        <w:t xml:space="preserve"> In 2008, Hillary Clinton was overmatched in these matters when running against Barack Obama in the Democratic primaries. </w:t>
      </w:r>
      <w:r w:rsidRPr="00345D15">
        <w:rPr>
          <w:rStyle w:val="StyleUnderline"/>
        </w:rPr>
        <w:t>Obama’s team understood how to make best use of old and new tools in organizing his campaign, and this was a big factor in his being able to defeat Clinton and later John McCain.</w:t>
      </w:r>
      <w:r w:rsidRPr="00345D15">
        <w:rPr>
          <w:rStyle w:val="StyleUnderline"/>
          <w:sz w:val="14"/>
        </w:rPr>
        <w:t xml:space="preserve"> During the 2012 campaign, Obama’s supporters refined their techniques. </w:t>
      </w:r>
      <w:r w:rsidRPr="00345D15">
        <w:rPr>
          <w:rStyle w:val="StyleUnderline"/>
        </w:rPr>
        <w:t>Many of those supporters are now working for Clinton.</w:t>
      </w:r>
      <w:r w:rsidRPr="00345D15">
        <w:rPr>
          <w:rStyle w:val="StyleUnderline"/>
          <w:sz w:val="14"/>
        </w:rPr>
        <w:t xml:space="preserve"> </w:t>
      </w:r>
      <w:r w:rsidRPr="00345D15">
        <w:rPr>
          <w:rStyle w:val="StyleUnderline"/>
        </w:rPr>
        <w:t>She will not be outmaneuvered again, particularly because Donald Trump’s campaign reflects total lack of understanding of grass-roots organizing.</w:t>
      </w:r>
      <w:r w:rsidRPr="00345D15">
        <w:rPr>
          <w:rStyle w:val="StyleUnderline"/>
          <w:sz w:val="14"/>
        </w:rPr>
        <w:t xml:space="preserve"> </w:t>
      </w:r>
      <w:r w:rsidRPr="00345D15">
        <w:rPr>
          <w:rStyle w:val="StyleUnderline"/>
        </w:rPr>
        <w:t xml:space="preserve">People do not just show up at the polls on Election Day; they must be courted and reminded even about basics such as where they should go to vote. A solid ground game, which Clinton has, is needed to accomplish that. </w:t>
      </w:r>
      <w:proofErr w:type="gramStart"/>
      <w:r w:rsidRPr="00345D15">
        <w:rPr>
          <w:rStyle w:val="StyleUnderline"/>
        </w:rPr>
        <w:t>THE MINORITY VOTE.</w:t>
      </w:r>
      <w:proofErr w:type="gramEnd"/>
      <w:r w:rsidRPr="00345D15">
        <w:rPr>
          <w:rStyle w:val="StyleUnderline"/>
        </w:rPr>
        <w:t xml:space="preserve"> According to the Pew Research Center, 226 million Americans are eligible to vote this year, 11 million more than in 2012.</w:t>
      </w:r>
      <w:r w:rsidRPr="00345D15">
        <w:rPr>
          <w:rStyle w:val="StyleUnderline"/>
          <w:sz w:val="14"/>
        </w:rPr>
        <w:t xml:space="preserve"> </w:t>
      </w:r>
      <w:r w:rsidRPr="00345D15">
        <w:rPr>
          <w:rStyle w:val="StyleUnderline"/>
        </w:rPr>
        <w:t>More than two-thirds of this net growth of the electorate comprises Black, Hispanic, and Asian Americans. Among these three groups are 64 million eligible voters.</w:t>
      </w:r>
      <w:r w:rsidRPr="00345D15">
        <w:rPr>
          <w:rStyle w:val="StyleUnderline"/>
          <w:sz w:val="14"/>
        </w:rPr>
        <w:t xml:space="preserve"> </w:t>
      </w:r>
      <w:r w:rsidRPr="00345D15">
        <w:rPr>
          <w:rStyle w:val="StyleUnderline"/>
        </w:rPr>
        <w:t>In 2000, 78 percent of the U.S. electorate was white; in 2016, that figure is 69 percent</w:t>
      </w:r>
      <w:r w:rsidRPr="00345D15">
        <w:rPr>
          <w:rStyle w:val="StyleUnderline"/>
          <w:sz w:val="14"/>
        </w:rPr>
        <w:t xml:space="preserve">. </w:t>
      </w:r>
      <w:r w:rsidRPr="00345D15">
        <w:rPr>
          <w:rStyle w:val="StyleUnderline"/>
        </w:rPr>
        <w:t>Clinton is likely to win minority votes by a massive majority, particularly because Trump has alienated so many of these voters.</w:t>
      </w:r>
      <w:r w:rsidRPr="00345D15">
        <w:rPr>
          <w:rStyle w:val="StyleUnderline"/>
          <w:sz w:val="14"/>
        </w:rPr>
        <w:t xml:space="preserve"> </w:t>
      </w:r>
      <w:r w:rsidRPr="00345D15">
        <w:rPr>
          <w:rStyle w:val="StyleUnderline"/>
        </w:rPr>
        <w:t>To consider just the Hispanic vote, in crucial states such as Florida and Virginia, as well as throughout the Southwest, Trump’s provocative comments have spurred Hispanic voter registration, which could give Clinton an even bigger boost</w:t>
      </w:r>
      <w:r w:rsidRPr="00345D15">
        <w:rPr>
          <w:rStyle w:val="StyleUnderline"/>
          <w:sz w:val="14"/>
        </w:rPr>
        <w:t xml:space="preserve">. This takes us back to the previous point about organization. If the Clinton campaign can turn out minority voters on Election Day, they may provide the margin of victory in numerous states, including some that have voted Republican in recent years. </w:t>
      </w:r>
      <w:proofErr w:type="gramStart"/>
      <w:r w:rsidRPr="00345D15">
        <w:rPr>
          <w:rStyle w:val="StyleUnderline"/>
        </w:rPr>
        <w:t>THE HISTORIC MOMENT.</w:t>
      </w:r>
      <w:proofErr w:type="gramEnd"/>
      <w:r w:rsidRPr="00345D15">
        <w:rPr>
          <w:rStyle w:val="StyleUnderline"/>
          <w:sz w:val="14"/>
        </w:rPr>
        <w:t xml:space="preserve"> The 2008 campaign was shaped in part by the historic opportunity to elect the first African American president, and i</w:t>
      </w:r>
      <w:r w:rsidRPr="00345D15">
        <w:rPr>
          <w:rStyle w:val="StyleUnderline"/>
        </w:rPr>
        <w:t>n 2016 the prospect of the first woman president will certainly motivate many voters (men as well as women). Some Republican women and others who might not particularly care for Clinton are likely vote for her for this reason.</w:t>
      </w:r>
      <w:r w:rsidRPr="00345D15">
        <w:rPr>
          <w:rStyle w:val="StyleUnderline"/>
          <w:sz w:val="14"/>
        </w:rPr>
        <w:t xml:space="preserve"> The question is, how many? </w:t>
      </w:r>
      <w:r w:rsidRPr="00345D15">
        <w:rPr>
          <w:rStyle w:val="StyleUnderline"/>
        </w:rPr>
        <w:t>A larger number, particularly among Democrats, will be extraordinarily enthusiastic participants in the election process, egged on by the misogynistic comments that Trump is almost certain to keep making during the course of the campaign.</w:t>
      </w:r>
      <w:r w:rsidRPr="00345D15">
        <w:rPr>
          <w:rStyle w:val="StyleUnderline"/>
          <w:sz w:val="14"/>
        </w:rPr>
        <w:t xml:space="preserve"> Whatever voters’ feelings about Clinton herself, </w:t>
      </w:r>
      <w:r w:rsidRPr="00345D15">
        <w:rPr>
          <w:rStyle w:val="StyleUnderline"/>
        </w:rPr>
        <w:t>the idea of a woman as president will do much to shape the election results.</w:t>
      </w:r>
      <w:r w:rsidRPr="00345D15">
        <w:rPr>
          <w:rStyle w:val="StyleUnderline"/>
          <w:sz w:val="14"/>
        </w:rPr>
        <w:t xml:space="preserve"> Trump certainly has assets as well, primarily his ability to cultivate dissatisfaction with America’s current direction. But </w:t>
      </w:r>
      <w:r w:rsidRPr="00345D15">
        <w:rPr>
          <w:rStyle w:val="StyleUnderline"/>
        </w:rPr>
        <w:t>in terms of getting actual votes on November 8, his strengths do not compare with those of Clinton. She will win.</w:t>
      </w:r>
    </w:p>
    <w:p w:rsidR="009E7412" w:rsidRPr="009E7412" w:rsidRDefault="009E7412" w:rsidP="009E7412"/>
    <w:p w:rsidR="009E7412" w:rsidRDefault="009E7412" w:rsidP="009E7412">
      <w:pPr>
        <w:pStyle w:val="Heading3"/>
        <w:rPr>
          <w:rFonts w:eastAsiaTheme="minorHAnsi"/>
        </w:rPr>
      </w:pPr>
      <w:r>
        <w:rPr>
          <w:rFonts w:eastAsiaTheme="minorHAnsi"/>
        </w:rPr>
        <w:t xml:space="preserve">Winning republican votes </w:t>
      </w:r>
    </w:p>
    <w:p w:rsidR="009E7412" w:rsidRPr="001D4984" w:rsidRDefault="009E7412" w:rsidP="009E7412">
      <w:pPr>
        <w:pStyle w:val="Heading4"/>
      </w:pPr>
      <w:r w:rsidRPr="001D4984">
        <w:t>She’s stealing republican votes—means Clinton will win</w:t>
      </w:r>
    </w:p>
    <w:p w:rsidR="009E7412" w:rsidRPr="00FB1B33" w:rsidRDefault="009E7412" w:rsidP="009E7412">
      <w:pPr>
        <w:rPr>
          <w:rStyle w:val="Style13ptBold"/>
        </w:rPr>
      </w:pPr>
      <w:r>
        <w:rPr>
          <w:rStyle w:val="Style13ptBold"/>
        </w:rPr>
        <w:t>Logan 7-29</w:t>
      </w:r>
    </w:p>
    <w:p w:rsidR="009E7412" w:rsidRPr="00245271" w:rsidRDefault="009E7412" w:rsidP="009E7412">
      <w:pPr>
        <w:rPr>
          <w:rStyle w:val="StyleUnderline"/>
          <w:sz w:val="18"/>
          <w:szCs w:val="18"/>
        </w:rPr>
      </w:pPr>
      <w:r w:rsidRPr="00245271">
        <w:rPr>
          <w:rStyle w:val="StyleUnderline"/>
          <w:sz w:val="18"/>
          <w:szCs w:val="18"/>
        </w:rPr>
        <w:t xml:space="preserve">Nick Logan </w:t>
      </w:r>
      <w:r w:rsidRPr="00245271">
        <w:rPr>
          <w:sz w:val="18"/>
          <w:szCs w:val="18"/>
        </w:rPr>
        <w:t xml:space="preserve">went rogue from his life as a global wanderer to become a journalist for Global </w:t>
      </w:r>
      <w:proofErr w:type="spellStart"/>
      <w:r w:rsidRPr="00245271">
        <w:rPr>
          <w:sz w:val="18"/>
          <w:szCs w:val="18"/>
        </w:rPr>
        <w:t>News.He</w:t>
      </w:r>
      <w:proofErr w:type="spellEnd"/>
      <w:r w:rsidRPr="00245271">
        <w:rPr>
          <w:sz w:val="18"/>
          <w:szCs w:val="18"/>
        </w:rPr>
        <w:t xml:space="preserve"> started with Global in 2011 as the web producer for what was Global Maritimes (now Global Halifax and Global New Brunswick) and is currently working with the team at </w:t>
      </w:r>
      <w:r w:rsidRPr="00245271">
        <w:rPr>
          <w:i/>
          <w:iCs/>
          <w:sz w:val="18"/>
          <w:szCs w:val="18"/>
        </w:rPr>
        <w:t>Global National</w:t>
      </w:r>
      <w:r w:rsidRPr="00245271">
        <w:rPr>
          <w:sz w:val="18"/>
          <w:szCs w:val="18"/>
        </w:rPr>
        <w:t xml:space="preserve"> and covers the world news beat. Before diving head first into the news world, Nick spent nearly a decade hopping around the planet — travelling to more than 40 countries and circumnavigating the globe, by ship, three separate </w:t>
      </w:r>
      <w:proofErr w:type="spellStart"/>
      <w:r w:rsidRPr="00245271">
        <w:rPr>
          <w:sz w:val="18"/>
          <w:szCs w:val="18"/>
        </w:rPr>
        <w:t>times.He</w:t>
      </w:r>
      <w:proofErr w:type="spellEnd"/>
      <w:r w:rsidRPr="00245271">
        <w:rPr>
          <w:sz w:val="18"/>
          <w:szCs w:val="18"/>
        </w:rPr>
        <w:t xml:space="preserve"> has an unrelenting passion for international news and always keeps his eyes peeled for stories that can bring the world a bit closer to home.</w:t>
      </w:r>
      <w:r w:rsidRPr="00245271">
        <w:rPr>
          <w:rStyle w:val="StyleUnderline"/>
          <w:sz w:val="18"/>
          <w:szCs w:val="18"/>
        </w:rPr>
        <w:t xml:space="preserve">7-29-2016, Can Hillary Clinton win over Republican voters? She’s already lured some away from Trump, Global News, http://globalnews.ca/news/2857003/can-hillary-clinton-win-over-republican-voters-shes-already-lured-some-away-from-trump/, </w:t>
      </w:r>
      <w:proofErr w:type="gramStart"/>
      <w:r w:rsidRPr="00245271">
        <w:rPr>
          <w:rStyle w:val="StyleUnderline"/>
          <w:sz w:val="18"/>
          <w:szCs w:val="18"/>
        </w:rPr>
        <w:t>7</w:t>
      </w:r>
      <w:proofErr w:type="gramEnd"/>
      <w:r w:rsidRPr="00245271">
        <w:rPr>
          <w:rStyle w:val="StyleUnderline"/>
          <w:sz w:val="18"/>
          <w:szCs w:val="18"/>
        </w:rPr>
        <w:t>-31-2016</w:t>
      </w:r>
    </w:p>
    <w:p w:rsidR="009E7412" w:rsidRDefault="009E7412" w:rsidP="009E7412">
      <w:pPr>
        <w:rPr>
          <w:rStyle w:val="StyleUnderline"/>
        </w:rPr>
      </w:pPr>
      <w:r w:rsidRPr="00FB1B33">
        <w:rPr>
          <w:rStyle w:val="StyleUnderline"/>
        </w:rPr>
        <w:t xml:space="preserve">There is a growing list of GOP faithful who are switching sides in </w:t>
      </w:r>
      <w:proofErr w:type="spellStart"/>
      <w:r w:rsidRPr="00FB1B33">
        <w:rPr>
          <w:rStyle w:val="StyleUnderline"/>
        </w:rPr>
        <w:t>favour</w:t>
      </w:r>
      <w:proofErr w:type="spellEnd"/>
      <w:r w:rsidRPr="00FB1B33">
        <w:rPr>
          <w:rStyle w:val="StyleUnderline"/>
        </w:rPr>
        <w:t xml:space="preserve"> of Clinton</w:t>
      </w:r>
      <w:r w:rsidRPr="0030507E">
        <w:rPr>
          <w:rStyle w:val="StyleUnderline"/>
          <w:sz w:val="14"/>
        </w:rPr>
        <w:t>, ranging from former Republican legislators to members of past administrations. T</w:t>
      </w:r>
      <w:r w:rsidRPr="00FB1B33">
        <w:rPr>
          <w:rStyle w:val="StyleUnderline"/>
        </w:rPr>
        <w:t xml:space="preserve">he Republicans for Hillary campaign took </w:t>
      </w:r>
      <w:proofErr w:type="spellStart"/>
      <w:r w:rsidRPr="00FB1B33">
        <w:rPr>
          <w:rStyle w:val="StyleUnderline"/>
        </w:rPr>
        <w:t>centre</w:t>
      </w:r>
      <w:proofErr w:type="spellEnd"/>
      <w:r w:rsidRPr="00FB1B33">
        <w:rPr>
          <w:rStyle w:val="StyleUnderline"/>
        </w:rPr>
        <w:t xml:space="preserve"> stage on the final night of the Democratic National Convention Thursday evening. “Trump is a petulant, dangerously unbalanced reality star who will coddle tyrants and alienate our allies. I shudder to think where he might lead our great nation,”</w:t>
      </w:r>
      <w:r w:rsidRPr="0030507E">
        <w:rPr>
          <w:rStyle w:val="StyleUnderline"/>
          <w:sz w:val="14"/>
        </w:rPr>
        <w:t xml:space="preserve"> Doug </w:t>
      </w:r>
      <w:proofErr w:type="spellStart"/>
      <w:r w:rsidRPr="0030507E">
        <w:rPr>
          <w:rStyle w:val="StyleUnderline"/>
          <w:sz w:val="14"/>
        </w:rPr>
        <w:t>Elmets</w:t>
      </w:r>
      <w:proofErr w:type="spellEnd"/>
      <w:r w:rsidRPr="0030507E">
        <w:rPr>
          <w:rStyle w:val="StyleUnderline"/>
          <w:sz w:val="14"/>
        </w:rPr>
        <w:t xml:space="preserve">, a former Ronald Reagan-era White House official, </w:t>
      </w:r>
      <w:r w:rsidRPr="00FB1B33">
        <w:rPr>
          <w:rStyle w:val="StyleUnderline"/>
        </w:rPr>
        <w:t>told the Democratic delegates on the convention floor. “I knew Ronald Reagan. I worked for Ronald Reagan. Donald Trump you are no Ronald Reagan.”</w:t>
      </w:r>
      <w:r w:rsidRPr="0030507E">
        <w:rPr>
          <w:rStyle w:val="StyleUnderline"/>
          <w:sz w:val="14"/>
        </w:rPr>
        <w:t xml:space="preserve"> </w:t>
      </w:r>
      <w:proofErr w:type="spellStart"/>
      <w:r w:rsidRPr="0030507E">
        <w:rPr>
          <w:rStyle w:val="StyleUnderline"/>
          <w:sz w:val="14"/>
        </w:rPr>
        <w:t>Elmets</w:t>
      </w:r>
      <w:proofErr w:type="spellEnd"/>
      <w:r w:rsidRPr="0030507E">
        <w:rPr>
          <w:rStyle w:val="StyleUnderline"/>
          <w:sz w:val="14"/>
        </w:rPr>
        <w:t xml:space="preserve"> admitted he didn’t agree with all of the points in Clinton’s platform, but he hailed her political chops and a Democratic platform that was that was far more unifying than the Republican platform he called “the most alarming I’ve ever seen.” </w:t>
      </w:r>
      <w:r w:rsidRPr="00FB1B33">
        <w:rPr>
          <w:rStyle w:val="StyleUnderline"/>
        </w:rPr>
        <w:t xml:space="preserve">“To my fellow Republicans,” </w:t>
      </w:r>
      <w:proofErr w:type="spellStart"/>
      <w:r w:rsidRPr="00FB1B33">
        <w:rPr>
          <w:rStyle w:val="StyleUnderline"/>
        </w:rPr>
        <w:t>Elmets</w:t>
      </w:r>
      <w:proofErr w:type="spellEnd"/>
      <w:r w:rsidRPr="00FB1B33">
        <w:rPr>
          <w:rStyle w:val="StyleUnderline"/>
        </w:rPr>
        <w:t xml:space="preserve"> said, “if you want a president with good judgment, a steady hand and a temperament to represent our nation to the world — and our children — I ask that you join me in voting for Hillary Clinton.”</w:t>
      </w:r>
      <w:r w:rsidRPr="0030507E">
        <w:rPr>
          <w:rStyle w:val="StyleUnderline"/>
          <w:sz w:val="14"/>
        </w:rPr>
        <w:t xml:space="preserve"> </w:t>
      </w:r>
      <w:r w:rsidRPr="00FB1B33">
        <w:rPr>
          <w:rStyle w:val="StyleUnderline"/>
        </w:rPr>
        <w:t xml:space="preserve">Jennifer </w:t>
      </w:r>
      <w:proofErr w:type="spellStart"/>
      <w:r w:rsidRPr="00FB1B33">
        <w:rPr>
          <w:rStyle w:val="StyleUnderline"/>
        </w:rPr>
        <w:t>Pierrotti</w:t>
      </w:r>
      <w:proofErr w:type="spellEnd"/>
      <w:r w:rsidRPr="00FB1B33">
        <w:rPr>
          <w:rStyle w:val="StyleUnderline"/>
        </w:rPr>
        <w:t xml:space="preserve"> Lin, co-founder of the group Republican Women for Hillary, declared she was a lifelong Republican who is switching sides this election instead of voting for a candidate and a party that has “abandoned” the GOP values she holds dear. She was particularly put off by comments Trump has made about women throughout the past 13 months of his presidential campaign.</w:t>
      </w:r>
      <w:r w:rsidRPr="0030507E">
        <w:rPr>
          <w:rStyle w:val="StyleUnderline"/>
          <w:sz w:val="14"/>
        </w:rPr>
        <w:t xml:space="preserve"> “In Donald Trump’s America, it doesn’t matter that I’m an accomplished attorney and a policy expert, it just matters how attractive I am on a scale of one to 10.” </w:t>
      </w:r>
      <w:r w:rsidRPr="0030507E">
        <w:rPr>
          <w:rStyle w:val="StyleUnderline"/>
        </w:rPr>
        <w:t>She also dismissed any claim that she was only voting for Clinton this election because she’s a woman. “People who say that dismiss my voice and Hillary’s long record of public service.”</w:t>
      </w:r>
      <w:r w:rsidRPr="0030507E">
        <w:rPr>
          <w:rStyle w:val="StyleUnderline"/>
          <w:sz w:val="14"/>
        </w:rPr>
        <w:t xml:space="preserve"> But </w:t>
      </w:r>
      <w:r w:rsidRPr="0030507E">
        <w:rPr>
          <w:rStyle w:val="StyleUnderline"/>
        </w:rPr>
        <w:t xml:space="preserve">beyond </w:t>
      </w:r>
      <w:proofErr w:type="spellStart"/>
      <w:r w:rsidRPr="0030507E">
        <w:rPr>
          <w:rStyle w:val="StyleUnderline"/>
        </w:rPr>
        <w:t>Elmets</w:t>
      </w:r>
      <w:proofErr w:type="spellEnd"/>
      <w:r w:rsidRPr="0030507E">
        <w:rPr>
          <w:rStyle w:val="StyleUnderline"/>
        </w:rPr>
        <w:t xml:space="preserve"> and </w:t>
      </w:r>
      <w:proofErr w:type="spellStart"/>
      <w:r w:rsidRPr="0030507E">
        <w:rPr>
          <w:rStyle w:val="StyleUnderline"/>
        </w:rPr>
        <w:t>Pierrotti</w:t>
      </w:r>
      <w:proofErr w:type="spellEnd"/>
      <w:r w:rsidRPr="0030507E">
        <w:rPr>
          <w:rStyle w:val="StyleUnderline"/>
        </w:rPr>
        <w:t xml:space="preserve"> Lin, the Daily Beast has compiled a list of 30 “GOP bigwigs” who have indicated they will abandon the Republicans when they cast their votes on Nov. 8. </w:t>
      </w:r>
      <w:r w:rsidRPr="0030507E">
        <w:rPr>
          <w:rStyle w:val="StyleUnderline"/>
          <w:sz w:val="14"/>
        </w:rPr>
        <w:t xml:space="preserve">Among them are Mark </w:t>
      </w:r>
      <w:proofErr w:type="spellStart"/>
      <w:r w:rsidRPr="0030507E">
        <w:rPr>
          <w:rStyle w:val="StyleUnderline"/>
          <w:sz w:val="14"/>
        </w:rPr>
        <w:t>Lenzi</w:t>
      </w:r>
      <w:proofErr w:type="spellEnd"/>
      <w:r w:rsidRPr="0030507E">
        <w:rPr>
          <w:rStyle w:val="StyleUnderline"/>
          <w:sz w:val="14"/>
        </w:rPr>
        <w:t xml:space="preserve">, a former spokesperson for the Republican Party in New Hampshire — a state Donald Trump won in the primaries; Henry Paulson Jr., a treasury secretary in George W. Bush’s administration; Dan </w:t>
      </w:r>
      <w:proofErr w:type="spellStart"/>
      <w:r w:rsidRPr="0030507E">
        <w:rPr>
          <w:rStyle w:val="StyleUnderline"/>
          <w:sz w:val="14"/>
        </w:rPr>
        <w:t>Akerson</w:t>
      </w:r>
      <w:proofErr w:type="spellEnd"/>
      <w:r w:rsidRPr="0030507E">
        <w:rPr>
          <w:rStyle w:val="StyleUnderline"/>
          <w:sz w:val="14"/>
        </w:rPr>
        <w:t xml:space="preserve">, a former CEO at General Motors; Arne Carlson, the former Republican governor of Minnesota; and Richard </w:t>
      </w:r>
      <w:proofErr w:type="spellStart"/>
      <w:r w:rsidRPr="0030507E">
        <w:rPr>
          <w:rStyle w:val="StyleUnderline"/>
          <w:sz w:val="14"/>
        </w:rPr>
        <w:t>Armitage</w:t>
      </w:r>
      <w:proofErr w:type="spellEnd"/>
      <w:r w:rsidRPr="0030507E">
        <w:rPr>
          <w:rStyle w:val="StyleUnderline"/>
          <w:sz w:val="14"/>
        </w:rPr>
        <w:t xml:space="preserve">, George W. Bush’s Deputy Secretary of State. But perhaps </w:t>
      </w:r>
      <w:r w:rsidRPr="0030507E">
        <w:rPr>
          <w:rStyle w:val="StyleUnderline"/>
        </w:rPr>
        <w:t>one of the most resounding endorsements, came from</w:t>
      </w:r>
      <w:r w:rsidRPr="0030507E">
        <w:rPr>
          <w:rStyle w:val="StyleUnderline"/>
          <w:sz w:val="14"/>
        </w:rPr>
        <w:t xml:space="preserve"> that of another billionaire-turned-politician — </w:t>
      </w:r>
      <w:r w:rsidRPr="0030507E">
        <w:rPr>
          <w:rStyle w:val="StyleUnderline"/>
        </w:rPr>
        <w:t>former New York Mayor Michael Bloomberg</w:t>
      </w:r>
      <w:r w:rsidRPr="0030507E">
        <w:rPr>
          <w:rStyle w:val="StyleUnderline"/>
          <w:sz w:val="14"/>
        </w:rPr>
        <w:t xml:space="preserve">. Bloomberg and Clinton have a history of working to rebuild New York City in the wake of the 9/11 attacks. She was in her first months representing New York in the Senate, while he was elected mayor two months after the attack. But, he’s also no fan of Trump. Once a Republican but now an independent, </w:t>
      </w:r>
      <w:r w:rsidRPr="0030507E">
        <w:rPr>
          <w:sz w:val="14"/>
        </w:rPr>
        <w:t>he</w:t>
      </w:r>
      <w:r w:rsidRPr="0030507E">
        <w:rPr>
          <w:rStyle w:val="StyleUnderline"/>
          <w:sz w:val="14"/>
        </w:rPr>
        <w:t xml:space="preserve"> too appeared at this week’s Democratic convention to sell Clinton as the candidate of choice. “</w:t>
      </w:r>
      <w:r w:rsidRPr="0030507E">
        <w:rPr>
          <w:rStyle w:val="StyleUnderline"/>
        </w:rPr>
        <w:t>I know Hillary Clinton is not flawless. No candidate is,” he said at the convention Wednesday night. “But she is the right choice and the responsible choice in this election.”</w:t>
      </w:r>
    </w:p>
    <w:p w:rsidR="009E7412" w:rsidRPr="009E7412" w:rsidRDefault="009E7412" w:rsidP="009E7412"/>
    <w:p w:rsidR="009E7412" w:rsidRPr="00663C24" w:rsidRDefault="009E7412" w:rsidP="009E7412">
      <w:pPr>
        <w:pStyle w:val="Heading3"/>
        <w:rPr>
          <w:rFonts w:eastAsiaTheme="minorHAnsi"/>
        </w:rPr>
      </w:pPr>
      <w:r>
        <w:rPr>
          <w:rFonts w:eastAsiaTheme="minorHAnsi"/>
        </w:rPr>
        <w:t xml:space="preserve">Approval Ratings </w:t>
      </w:r>
    </w:p>
    <w:p w:rsidR="00663C24" w:rsidRPr="006B0A29" w:rsidRDefault="00663C24" w:rsidP="00663C24">
      <w:pPr>
        <w:pStyle w:val="Heading4"/>
      </w:pPr>
      <w:r>
        <w:t xml:space="preserve">Presidential approval rating is historically a good predictor of the election — this card is fire </w:t>
      </w:r>
    </w:p>
    <w:p w:rsidR="00663C24" w:rsidRPr="006B0A29" w:rsidRDefault="00663C24" w:rsidP="00663C24">
      <w:pPr>
        <w:rPr>
          <w:rStyle w:val="Style13ptBold"/>
        </w:rPr>
      </w:pPr>
      <w:r>
        <w:rPr>
          <w:rStyle w:val="Style13ptBold"/>
        </w:rPr>
        <w:t xml:space="preserve">Cohn 7/29 </w:t>
      </w:r>
      <w:r>
        <w:t xml:space="preserve">(Nate Cohn — covers elections, polling and demographics for The Upshot, a Times politics and policy site. Previously, he was a staff writer for The New Republic. Before entering journalism, he was a research assistant and </w:t>
      </w:r>
      <w:proofErr w:type="spellStart"/>
      <w:r>
        <w:t>Scoville</w:t>
      </w:r>
      <w:proofErr w:type="spellEnd"/>
      <w:r>
        <w:t xml:space="preserve"> Fellow at the Stimson Center, where he contributed to analysis of South Asia and the defense budget — “Donald Trump vs. Hillary Clinton? Keep an Eye on Obama’s Approval Rating”, 7/29/2016, Accessed 7/31/2016, </w:t>
      </w:r>
      <w:hyperlink r:id="rId9" w:history="1">
        <w:r w:rsidRPr="00EE5C6C">
          <w:rPr>
            <w:rStyle w:val="Hyperlink"/>
          </w:rPr>
          <w:t>http://www.nytimes.com/2016/07/30/upshot/how-unhappy-are-americans-and-what-does-it-mean-for-the-election.html</w:t>
        </w:r>
      </w:hyperlink>
      <w:r>
        <w:t>, DGV)</w:t>
      </w:r>
    </w:p>
    <w:p w:rsidR="003D161A" w:rsidRPr="00663C24" w:rsidRDefault="00663C24" w:rsidP="003D161A">
      <w:pPr>
        <w:rPr>
          <w:sz w:val="12"/>
        </w:rPr>
      </w:pPr>
      <w:r w:rsidRPr="006B0A29">
        <w:rPr>
          <w:rStyle w:val="StyleUnderline"/>
          <w:highlight w:val="cyan"/>
        </w:rPr>
        <w:t>The Democratic convention</w:t>
      </w:r>
      <w:r w:rsidRPr="006B0A29">
        <w:rPr>
          <w:rStyle w:val="StyleUnderline"/>
        </w:rPr>
        <w:t xml:space="preserve"> was almost perfectly </w:t>
      </w:r>
      <w:r w:rsidRPr="006B0A29">
        <w:rPr>
          <w:rStyle w:val="StyleUnderline"/>
          <w:highlight w:val="cyan"/>
        </w:rPr>
        <w:t>orchestrated to unify the party</w:t>
      </w:r>
      <w:r w:rsidRPr="006B0A29">
        <w:rPr>
          <w:sz w:val="12"/>
        </w:rPr>
        <w:t xml:space="preserve">, build Hillary Clinton’s image, diminish Donald Trump and perhaps even lift the mood of the country. </w:t>
      </w:r>
      <w:r w:rsidRPr="006B0A29">
        <w:rPr>
          <w:rStyle w:val="StyleUnderline"/>
        </w:rPr>
        <w:t>But one of the convention’s most striking elements was its full-throated embrace of an optimistic message about the future of the country when anger and dissatisfaction have dominated the year’s politics.</w:t>
      </w:r>
      <w:r w:rsidRPr="006B0A29">
        <w:rPr>
          <w:sz w:val="12"/>
        </w:rPr>
        <w:t xml:space="preserve"> If the convention had any weakness, it’s that it spent less time speaking to those concerns than soaring above them. </w:t>
      </w:r>
      <w:r w:rsidRPr="006B0A29">
        <w:rPr>
          <w:rStyle w:val="StyleUnderline"/>
          <w:highlight w:val="cyan"/>
        </w:rPr>
        <w:t xml:space="preserve">Whether this </w:t>
      </w:r>
      <w:r w:rsidRPr="006B0A29">
        <w:rPr>
          <w:rStyle w:val="StyleUnderline"/>
        </w:rPr>
        <w:t xml:space="preserve">positive message </w:t>
      </w:r>
      <w:r w:rsidRPr="006B0A29">
        <w:rPr>
          <w:rStyle w:val="StyleUnderline"/>
          <w:highlight w:val="cyan"/>
        </w:rPr>
        <w:t>resonates</w:t>
      </w:r>
      <w:r w:rsidRPr="006B0A29">
        <w:rPr>
          <w:rStyle w:val="StyleUnderline"/>
        </w:rPr>
        <w:t xml:space="preserve"> — </w:t>
      </w:r>
      <w:r w:rsidRPr="006B0A29">
        <w:rPr>
          <w:rStyle w:val="StyleUnderline"/>
          <w:highlight w:val="cyan"/>
        </w:rPr>
        <w:t>and</w:t>
      </w:r>
      <w:r w:rsidRPr="006B0A29">
        <w:rPr>
          <w:rStyle w:val="StyleUnderline"/>
        </w:rPr>
        <w:t xml:space="preserve"> whether Mrs. </w:t>
      </w:r>
      <w:r w:rsidRPr="006B0A29">
        <w:rPr>
          <w:rStyle w:val="StyleUnderline"/>
          <w:highlight w:val="cyan"/>
        </w:rPr>
        <w:t>Clinton gets a</w:t>
      </w:r>
      <w:r w:rsidRPr="006B0A29">
        <w:rPr>
          <w:rStyle w:val="StyleUnderline"/>
        </w:rPr>
        <w:t xml:space="preserve"> big </w:t>
      </w:r>
      <w:r w:rsidRPr="006B0A29">
        <w:rPr>
          <w:rStyle w:val="StyleUnderline"/>
          <w:highlight w:val="cyan"/>
        </w:rPr>
        <w:t>bounce in the polls and</w:t>
      </w:r>
      <w:r w:rsidRPr="006B0A29">
        <w:rPr>
          <w:rStyle w:val="StyleUnderline"/>
        </w:rPr>
        <w:t xml:space="preserve"> ultimately </w:t>
      </w:r>
      <w:r w:rsidRPr="006B0A29">
        <w:rPr>
          <w:rStyle w:val="StyleUnderline"/>
          <w:highlight w:val="cyan"/>
        </w:rPr>
        <w:t>wins</w:t>
      </w:r>
      <w:r w:rsidRPr="006B0A29">
        <w:rPr>
          <w:rStyle w:val="StyleUnderline"/>
        </w:rPr>
        <w:t xml:space="preserve"> — </w:t>
      </w:r>
      <w:r w:rsidRPr="006B0A29">
        <w:rPr>
          <w:rStyle w:val="StyleUnderline"/>
          <w:highlight w:val="cyan"/>
        </w:rPr>
        <w:t>might just turn on whether the country is as angry</w:t>
      </w:r>
      <w:r w:rsidRPr="006B0A29">
        <w:rPr>
          <w:rStyle w:val="StyleUnderline"/>
        </w:rPr>
        <w:t xml:space="preserve"> and dissatisfied</w:t>
      </w:r>
      <w:r w:rsidRPr="006B0A29">
        <w:rPr>
          <w:sz w:val="12"/>
        </w:rPr>
        <w:t xml:space="preserve"> as the conventional wisdom implies. It’s a real question for the data as well. Think of it like this: </w:t>
      </w:r>
      <w:r w:rsidRPr="006B0A29">
        <w:rPr>
          <w:rStyle w:val="StyleUnderline"/>
          <w:highlight w:val="cyan"/>
        </w:rPr>
        <w:t>Which is a better indicator</w:t>
      </w:r>
      <w:r w:rsidRPr="006B0A29">
        <w:rPr>
          <w:rStyle w:val="StyleUnderline"/>
        </w:rPr>
        <w:t xml:space="preserve"> of the public’s mood and Mrs. Clinton’s chances, </w:t>
      </w:r>
      <w:r w:rsidRPr="006B0A29">
        <w:rPr>
          <w:rStyle w:val="StyleUnderline"/>
          <w:highlight w:val="cyan"/>
        </w:rPr>
        <w:t>the president’s approval rating or</w:t>
      </w:r>
      <w:r w:rsidRPr="006B0A29">
        <w:rPr>
          <w:rStyle w:val="StyleUnderline"/>
        </w:rPr>
        <w:t xml:space="preserve"> the number of </w:t>
      </w:r>
      <w:r w:rsidRPr="006B0A29">
        <w:rPr>
          <w:rStyle w:val="StyleUnderline"/>
          <w:highlight w:val="cyan"/>
        </w:rPr>
        <w:t>Americans</w:t>
      </w:r>
      <w:r w:rsidRPr="006B0A29">
        <w:rPr>
          <w:rStyle w:val="StyleUnderline"/>
        </w:rPr>
        <w:t xml:space="preserve"> who think the country is on the “right track”?</w:t>
      </w:r>
      <w:r>
        <w:rPr>
          <w:rStyle w:val="StyleUnderline"/>
        </w:rPr>
        <w:t xml:space="preserve"> </w:t>
      </w:r>
      <w:r w:rsidRPr="006B0A29">
        <w:rPr>
          <w:sz w:val="12"/>
        </w:rPr>
        <w:t xml:space="preserve">Despite all of the doom and gloom in America, </w:t>
      </w:r>
      <w:r w:rsidRPr="006B0A29">
        <w:rPr>
          <w:rStyle w:val="StyleUnderline"/>
          <w:highlight w:val="cyan"/>
        </w:rPr>
        <w:t>President Obama’s approval rating</w:t>
      </w:r>
      <w:r w:rsidRPr="006B0A29">
        <w:rPr>
          <w:rStyle w:val="StyleUnderline"/>
        </w:rPr>
        <w:t xml:space="preserve"> is pretty good. It’s been </w:t>
      </w:r>
      <w:r w:rsidRPr="006B0A29">
        <w:rPr>
          <w:rStyle w:val="StyleUnderline"/>
          <w:highlight w:val="cyan"/>
        </w:rPr>
        <w:t>hovering around 50 percent</w:t>
      </w:r>
      <w:r w:rsidRPr="006B0A29">
        <w:rPr>
          <w:rStyle w:val="StyleUnderline"/>
        </w:rPr>
        <w:t xml:space="preserve"> all year, and it was in the mid-to-upper 40s last year.</w:t>
      </w:r>
      <w:r>
        <w:rPr>
          <w:rStyle w:val="StyleUnderline"/>
        </w:rPr>
        <w:t xml:space="preserve"> </w:t>
      </w:r>
      <w:r w:rsidRPr="006B0A29">
        <w:rPr>
          <w:rStyle w:val="StyleUnderline"/>
        </w:rPr>
        <w:t>The right-track/wrong-track numbers, on the other hand, are terrible</w:t>
      </w:r>
      <w:r w:rsidRPr="006B0A29">
        <w:rPr>
          <w:sz w:val="12"/>
        </w:rPr>
        <w:t xml:space="preserve">. A recent Gallup poll showed that just 17 percent were satisfied with the country — about as low as it has ever been. Historically, </w:t>
      </w:r>
      <w:r w:rsidRPr="006B0A29">
        <w:rPr>
          <w:rStyle w:val="StyleUnderline"/>
        </w:rPr>
        <w:t xml:space="preserve">the president’s approval rating </w:t>
      </w:r>
      <w:r w:rsidRPr="006B0A29">
        <w:rPr>
          <w:rStyle w:val="StyleUnderline"/>
          <w:highlight w:val="cyan"/>
        </w:rPr>
        <w:t>is the more important piece of data</w:t>
      </w:r>
      <w:r w:rsidRPr="006B0A29">
        <w:rPr>
          <w:rStyle w:val="StyleUnderline"/>
        </w:rPr>
        <w:t xml:space="preserve">. It’s </w:t>
      </w:r>
      <w:r w:rsidRPr="006B0A29">
        <w:rPr>
          <w:rStyle w:val="StyleUnderline"/>
          <w:highlight w:val="cyan"/>
        </w:rPr>
        <w:t>a very good</w:t>
      </w:r>
      <w:r w:rsidRPr="006B0A29">
        <w:rPr>
          <w:rStyle w:val="StyleUnderline"/>
        </w:rPr>
        <w:t xml:space="preserve"> </w:t>
      </w:r>
      <w:r w:rsidRPr="006B0A29">
        <w:rPr>
          <w:rStyle w:val="StyleUnderline"/>
          <w:highlight w:val="cyan"/>
        </w:rPr>
        <w:t>predictor of the result</w:t>
      </w:r>
      <w:r w:rsidRPr="006B0A29">
        <w:rPr>
          <w:rStyle w:val="StyleUnderline"/>
        </w:rPr>
        <w:t xml:space="preserve"> of presidential elections. </w:t>
      </w:r>
      <w:r w:rsidRPr="006B0A29">
        <w:rPr>
          <w:rStyle w:val="StyleUnderline"/>
          <w:highlight w:val="cyan"/>
        </w:rPr>
        <w:t>Only two candidates</w:t>
      </w:r>
      <w:r w:rsidRPr="006B0A29">
        <w:rPr>
          <w:rStyle w:val="StyleUnderline"/>
        </w:rPr>
        <w:t xml:space="preserve"> — Richard </w:t>
      </w:r>
      <w:r w:rsidRPr="006B0A29">
        <w:rPr>
          <w:rStyle w:val="StyleUnderline"/>
          <w:highlight w:val="cyan"/>
        </w:rPr>
        <w:t>Nixon</w:t>
      </w:r>
      <w:r w:rsidRPr="006B0A29">
        <w:rPr>
          <w:rStyle w:val="StyleUnderline"/>
        </w:rPr>
        <w:t xml:space="preserve"> in 1960, </w:t>
      </w:r>
      <w:r w:rsidRPr="006B0A29">
        <w:rPr>
          <w:rStyle w:val="StyleUnderline"/>
          <w:highlight w:val="cyan"/>
        </w:rPr>
        <w:t>and</w:t>
      </w:r>
      <w:r w:rsidRPr="006B0A29">
        <w:rPr>
          <w:rStyle w:val="StyleUnderline"/>
        </w:rPr>
        <w:t xml:space="preserve"> Gerald </w:t>
      </w:r>
      <w:r w:rsidRPr="006B0A29">
        <w:rPr>
          <w:rStyle w:val="StyleUnderline"/>
          <w:highlight w:val="cyan"/>
        </w:rPr>
        <w:t>Ford</w:t>
      </w:r>
      <w:r w:rsidRPr="006B0A29">
        <w:rPr>
          <w:rStyle w:val="StyleUnderline"/>
        </w:rPr>
        <w:t xml:space="preserve"> in 1976 — </w:t>
      </w:r>
      <w:r w:rsidRPr="006B0A29">
        <w:rPr>
          <w:rStyle w:val="StyleUnderline"/>
          <w:highlight w:val="cyan"/>
        </w:rPr>
        <w:t>have lost the popular vote when the incumbent president had a positive approval</w:t>
      </w:r>
      <w:r w:rsidRPr="006B0A29">
        <w:rPr>
          <w:rStyle w:val="StyleUnderline"/>
        </w:rPr>
        <w:t xml:space="preserve"> rating heading into the campaign season. </w:t>
      </w:r>
      <w:r w:rsidRPr="006B0A29">
        <w:rPr>
          <w:rStyle w:val="StyleUnderline"/>
          <w:highlight w:val="cyan"/>
        </w:rPr>
        <w:t>Those were the two of the three closest races of the 20th century</w:t>
      </w:r>
      <w:r w:rsidRPr="006B0A29">
        <w:rPr>
          <w:rStyle w:val="StyleUnderline"/>
        </w:rPr>
        <w:t>. The third, 1968, featured a president with an approval rating just a bit underwater.</w:t>
      </w:r>
      <w:r>
        <w:rPr>
          <w:rStyle w:val="StyleUnderline"/>
        </w:rPr>
        <w:t xml:space="preserve"> </w:t>
      </w:r>
      <w:r w:rsidRPr="006B0A29">
        <w:rPr>
          <w:rStyle w:val="StyleUnderline"/>
        </w:rPr>
        <w:t>At best, knowing the right-track/wrong-track number has added no predictive value beyond what the president’s approval rating and the state of the economy provide. At worst, it can mislead</w:t>
      </w:r>
      <w:r w:rsidRPr="006B0A29">
        <w:rPr>
          <w:sz w:val="12"/>
        </w:rPr>
        <w:t xml:space="preserve"> — as it did in 2000, 2004 and 2012. Indeed, a simple model would give you the counterintuitive finding that a strong “right track” number is actually bad — that’s right, bad — for the president’s party after controlling for any combination of the president’s approval, the economy or incumbency.</w:t>
      </w:r>
    </w:p>
    <w:p w:rsidR="00E84089" w:rsidRDefault="00E84089" w:rsidP="00E84089">
      <w:pPr>
        <w:pStyle w:val="Heading2"/>
      </w:pPr>
      <w:r>
        <w:t xml:space="preserve">Links </w:t>
      </w:r>
    </w:p>
    <w:p w:rsidR="003D161A" w:rsidRDefault="003D161A" w:rsidP="00E84089">
      <w:pPr>
        <w:pStyle w:val="Heading3"/>
      </w:pPr>
      <w:r>
        <w:t xml:space="preserve">Trade </w:t>
      </w:r>
    </w:p>
    <w:p w:rsidR="003D161A" w:rsidRDefault="009E7412" w:rsidP="003D161A">
      <w:pPr>
        <w:pStyle w:val="Heading4"/>
      </w:pPr>
      <w:r>
        <w:t>Trump</w:t>
      </w:r>
      <w:r w:rsidR="00C23EF1">
        <w:t>’</w:t>
      </w:r>
      <w:r>
        <w:t>s</w:t>
      </w:r>
      <w:r w:rsidR="00C23EF1">
        <w:t xml:space="preserve"> attack on trade are becoming popular amongst Pennsylvania voters—that’s his strategy in the rust belt </w:t>
      </w:r>
    </w:p>
    <w:p w:rsidR="00C23EF1" w:rsidRDefault="00C23EF1" w:rsidP="00C23EF1">
      <w:r w:rsidRPr="00C23EF1">
        <w:rPr>
          <w:rStyle w:val="Style13ptBold"/>
        </w:rPr>
        <w:t>Palmer, 7/26</w:t>
      </w:r>
      <w:r>
        <w:t xml:space="preserve"> (Doug, consultant and reporter, 07/26/16, “Ed Rendell: Trump's trade message resonates in Pennsylvania,” Politico, http://www.politico.com/story/2016/07/ed-rendell-trump-trade-226207#ixzz4Fo2db0oZ)</w:t>
      </w:r>
    </w:p>
    <w:p w:rsidR="003D161A" w:rsidRDefault="003D161A" w:rsidP="003D161A">
      <w:r w:rsidRPr="003D161A">
        <w:rPr>
          <w:rStyle w:val="StyleUnderline"/>
        </w:rPr>
        <w:t>Donald Trump's attacks on trade agreements and promises to uphold "law and order" are attractive to many Pennsylvania voters, putting the state's 20 electoral votes in play in the presidential election,</w:t>
      </w:r>
      <w:r>
        <w:t xml:space="preserve"> former Pennsylvania Gov. Ed Rendell said Tuesday. "</w:t>
      </w:r>
      <w:r w:rsidRPr="003D161A">
        <w:rPr>
          <w:rStyle w:val="Emphasis"/>
        </w:rPr>
        <w:t>It resonates. There's no question about it</w:t>
      </w:r>
      <w:r>
        <w:t xml:space="preserve">," Rendell said during an interview at the Democratic National Convention in Philadelphia with POLITICO Playbook hosts Mike Allen and Anna Palmer. Rendell, a Democrat who served as governor from 2003 to 2011, said </w:t>
      </w:r>
      <w:r w:rsidRPr="003D161A">
        <w:rPr>
          <w:rStyle w:val="StyleUnderline"/>
        </w:rPr>
        <w:t>the amazing thing to him is that Trump's practice of outsourcing jobs to manufacture his brand-name products "doesn't seem to matter" to many older white voters drawn to his message.</w:t>
      </w:r>
      <w:r>
        <w:rPr>
          <w:rStyle w:val="StyleUnderline"/>
        </w:rPr>
        <w:t xml:space="preserve"> </w:t>
      </w:r>
      <w:r>
        <w:t xml:space="preserve">"The toughest task is to get those voters to listen," Rendell said, adding that even attempts to tie Trump to unpopular policies of the Republican Party have not been particularly effective in changing minds. "What I would say to those voters is, 'Hey, you're going to vote Republican? Who voted to cut off unemployment compensation when Democrats wanted to extend it? </w:t>
      </w:r>
      <w:r w:rsidRPr="003D161A">
        <w:rPr>
          <w:rStyle w:val="StyleUnderline"/>
        </w:rPr>
        <w:t>When you were out of work and your family desperately needed help, the Republicans consistently voted to cut it off. We consistently voted to extend it. Are you crazy?' But it doesn't seem to work</w:t>
      </w:r>
      <w:r>
        <w:t xml:space="preserve">," Rendell said. Four years ago, </w:t>
      </w:r>
      <w:r w:rsidRPr="003D161A">
        <w:rPr>
          <w:rStyle w:val="StyleUnderline"/>
        </w:rPr>
        <w:t>Mitt Romney lost Pennsylvania and several other big Rust Belt states, including Ohio and Michigan, in his bid to unseat Barack Obama from the White House</w:t>
      </w:r>
      <w:r>
        <w:t>.</w:t>
      </w:r>
    </w:p>
    <w:p w:rsidR="0007604A" w:rsidRDefault="0007604A" w:rsidP="003D161A"/>
    <w:p w:rsidR="0007604A" w:rsidRDefault="0007604A" w:rsidP="0007604A">
      <w:pPr>
        <w:pStyle w:val="Heading4"/>
      </w:pPr>
      <w:r>
        <w:t>Trump has to win the rust belt—plan gives him his edg</w:t>
      </w:r>
      <w:r w:rsidR="00352FB5">
        <w:t xml:space="preserve">e in those swing states—he knows he won’t win Florida so his focus is on his trade message in the states like Pennsylvania, Ohio and Michigan </w:t>
      </w:r>
    </w:p>
    <w:p w:rsidR="00352FB5" w:rsidRPr="00352FB5" w:rsidRDefault="00352FB5" w:rsidP="00352FB5">
      <w:proofErr w:type="spellStart"/>
      <w:r w:rsidRPr="00352FB5">
        <w:rPr>
          <w:rStyle w:val="Style13ptBold"/>
        </w:rPr>
        <w:t>Stokols</w:t>
      </w:r>
      <w:proofErr w:type="spellEnd"/>
      <w:r w:rsidRPr="00352FB5">
        <w:rPr>
          <w:rStyle w:val="Style13ptBold"/>
        </w:rPr>
        <w:t>, 6/19</w:t>
      </w:r>
      <w:r>
        <w:t xml:space="preserve"> (Eli, a national politics reporter for POLITICO,</w:t>
      </w:r>
      <w:r w:rsidRPr="00352FB5">
        <w:t xml:space="preserve"> </w:t>
      </w:r>
      <w:r>
        <w:t>06/19/16, “Donald Trump’s path to victory,” Politico, http://www.politico.com/story/2016/06/donald-trump-path-to-victory-224239)</w:t>
      </w:r>
    </w:p>
    <w:p w:rsidR="0007604A" w:rsidRDefault="0007604A" w:rsidP="0007604A">
      <w:r>
        <w:t xml:space="preserve">Donald </w:t>
      </w:r>
      <w:r w:rsidRPr="0007604A">
        <w:rPr>
          <w:rStyle w:val="StyleUnderline"/>
        </w:rPr>
        <w:t>Trump has vowed to remake the electoral map by winning states that have been reliably blue in recent cycles — but the GOP’s best pollsters say his bluster is a long way from aligning with reality</w:t>
      </w:r>
      <w:r>
        <w:t>.</w:t>
      </w:r>
      <w:r w:rsidR="00352FB5">
        <w:t xml:space="preserve"> </w:t>
      </w:r>
      <w:r>
        <w:t>Trump, who has been slow to campaign in swing states while raising money by stumping in red states like Texas last week, should be able to count on winning Republican strongholds — states such as Arizona (11 Electoral College votes) and Georgia (16), where he campaigned last Wednesday, despite some optimism from Democrats that those increasingly diverse states could be put in play. In total, the party’s electoral math gurus say the presumptive GOP nominee likely starts the general election with a hold on 19 states, giving him a total of 164 Electoral College votes.</w:t>
      </w:r>
      <w:r w:rsidR="00352FB5">
        <w:t xml:space="preserve"> </w:t>
      </w:r>
      <w:r>
        <w:t xml:space="preserve">To reach 270, Trump’s team is aiming to capture America’s Rust Belt — specifically, Pennsylvania, Ohio, Michigan and Wisconsin — where polls generally show him performing better than Mitt Romney did at this point in 2012. </w:t>
      </w:r>
      <w:r w:rsidRPr="0007604A">
        <w:rPr>
          <w:rStyle w:val="StyleUnderline"/>
        </w:rPr>
        <w:t>If he can capture Florida and keep North Carolina</w:t>
      </w:r>
      <w:r>
        <w:t xml:space="preserve"> — the 2012 red state of the lightest hue — </w:t>
      </w:r>
      <w:r w:rsidRPr="0007604A">
        <w:rPr>
          <w:rStyle w:val="Emphasis"/>
        </w:rPr>
        <w:t>a strong showing that includes capture of the Rust Belt could, Trump’s team believes, put him over the top.</w:t>
      </w:r>
      <w:r w:rsidR="00352FB5">
        <w:rPr>
          <w:rStyle w:val="Emphasis"/>
        </w:rPr>
        <w:t xml:space="preserve"> </w:t>
      </w:r>
      <w:r>
        <w:t>But the odds are long, veteran strategists said.</w:t>
      </w:r>
      <w:r w:rsidR="00352FB5">
        <w:t xml:space="preserve"> </w:t>
      </w:r>
      <w:r>
        <w:t>“It’s a fantasy. Romney got 19 percent of nonwhites. Is Trump going to do better? I don’t think so,” said Stuart Stevens, Romney’s 2012 campaign strategist. “It’s a joke. It’s just talking. It has no grounding in reality.”</w:t>
      </w:r>
      <w:r w:rsidR="00352FB5">
        <w:t xml:space="preserve"> </w:t>
      </w:r>
      <w:r>
        <w:t>Trump, however, is looking even farther afield. He is talking up his chances in states like New York and California and making tactical moves aimed at boosting his support in states no Republican presidential hopeful has won since the 1980s.</w:t>
      </w:r>
      <w:r w:rsidR="00352FB5">
        <w:t xml:space="preserve"> </w:t>
      </w:r>
      <w:r>
        <w:t xml:space="preserve">Despite being the only candidate left standing in the GOP field, Trump campaigned for three weeks in California, contending that he can take the state’s 55 electoral votes away from Hillary Clinton in November. And while his campaign has yet to hire a state director in Ohio, Trump recently brought on John McLaughlin, a New York pollster, to help him win his home state — even though polls show Clinton ahead by more than 20 percentage points, according to the </w:t>
      </w:r>
      <w:proofErr w:type="spellStart"/>
      <w:r>
        <w:t>RealClearPolitics</w:t>
      </w:r>
      <w:proofErr w:type="spellEnd"/>
      <w:r>
        <w:t xml:space="preserve"> average.</w:t>
      </w:r>
      <w:r w:rsidR="00352FB5">
        <w:t xml:space="preserve"> </w:t>
      </w:r>
      <w:r>
        <w:t>On Thursday, Trump reportedly told donors during a meeting that he thinks he can put New Jersey and Maryland in play as well. Plus, a super PAC backing him is tossing money into national cable ads rather than targeting voters in the battlegrounds.</w:t>
      </w:r>
      <w:r w:rsidR="00352FB5">
        <w:t xml:space="preserve"> </w:t>
      </w:r>
      <w:r>
        <w:t xml:space="preserve">But </w:t>
      </w:r>
      <w:r w:rsidRPr="0007604A">
        <w:rPr>
          <w:rStyle w:val="StyleUnderline"/>
        </w:rPr>
        <w:t>the consensus of the Republican political and polling world outside Trump Tower is that he cannot expect to make such dramatic inroads; most pollsters say this unpredictable election cycle has not changed the fundamental electoral math, even as it has taught the most seasoned observers to expect the unexpected.</w:t>
      </w:r>
      <w:r w:rsidR="00352FB5">
        <w:rPr>
          <w:rStyle w:val="StyleUnderline"/>
        </w:rPr>
        <w:t xml:space="preserve"> </w:t>
      </w:r>
      <w:r>
        <w:t xml:space="preserve">“Never in modern history have we seen two nominees who have an unfavorable rating over 50 percent,” said Ed </w:t>
      </w:r>
      <w:proofErr w:type="spellStart"/>
      <w:r>
        <w:t>Goeas</w:t>
      </w:r>
      <w:proofErr w:type="spellEnd"/>
      <w:r>
        <w:t>, a Republican pollster in Washington. “We’re truly in uncharted waters trying to use history to determine what’s going to happen in this campaign.”</w:t>
      </w:r>
      <w:r w:rsidR="00352FB5">
        <w:t xml:space="preserve"> </w:t>
      </w:r>
      <w:r>
        <w:t>Those close to his campaign privately say Trump’s pronouncements about turning some strongly Democratic states is essentially an old-fashioned head fake — an effort to raise money while forcing Clinton’s team to spend its own defending safe territory.</w:t>
      </w:r>
      <w:r w:rsidR="00352FB5">
        <w:t xml:space="preserve"> </w:t>
      </w:r>
      <w:r>
        <w:t>“He’s just poking and prodding to see if he can put [California] in play,” said one operative who works closely with the campaign. “He doesn’t have to win but would love to make her spend some money and time there.”</w:t>
      </w:r>
      <w:r w:rsidR="00352FB5">
        <w:t xml:space="preserve"> </w:t>
      </w:r>
      <w:r w:rsidRPr="0007604A">
        <w:rPr>
          <w:rStyle w:val="StyleUnderline"/>
        </w:rPr>
        <w:t>But he will need to outperform Romney to win, and there is no underestimating the difficulty of that task.</w:t>
      </w:r>
      <w:r w:rsidR="00352FB5">
        <w:rPr>
          <w:rStyle w:val="StyleUnderline"/>
        </w:rPr>
        <w:t xml:space="preserve"> </w:t>
      </w:r>
      <w:r w:rsidRPr="0007604A">
        <w:rPr>
          <w:rStyle w:val="StyleUnderline"/>
        </w:rPr>
        <w:t>With the exception of Wisconsin, where Trump suffered one of his worst primary losses, the Rust Belt states his team has identified appear to be competitive,</w:t>
      </w:r>
      <w:r>
        <w:t xml:space="preserve"> although current polls are somewhat misleading, taken at a moment when Clinton has yet to bring home disaffected Bernie Sanders supporters. </w:t>
      </w:r>
      <w:r w:rsidRPr="0007604A">
        <w:rPr>
          <w:rStyle w:val="StyleUnderline"/>
        </w:rPr>
        <w:t>Trump, on the other hand, has been attempting to unify Republicans for more than a month.</w:t>
      </w:r>
      <w:r w:rsidR="00352FB5">
        <w:t xml:space="preserve"> </w:t>
      </w:r>
      <w:r>
        <w:t>“</w:t>
      </w:r>
      <w:r w:rsidRPr="0007604A">
        <w:rPr>
          <w:rStyle w:val="StyleUnderline"/>
        </w:rPr>
        <w:t>Right now, Pennsylvania, Ohio and Florida look very close because she’s having a hard time getting Sanders supporters on board</w:t>
      </w:r>
      <w:r>
        <w:t xml:space="preserve">,” said Tom Jensen, director of Public Policy Polling, whose most recent surveys show </w:t>
      </w:r>
      <w:r w:rsidRPr="0007604A">
        <w:rPr>
          <w:rStyle w:val="StyleUnderline"/>
        </w:rPr>
        <w:t>Clinton with a lead of 1 percentage point over Trump in Pennsylvania and a 3-point edge in Ohio.</w:t>
      </w:r>
      <w:r w:rsidR="00352FB5">
        <w:rPr>
          <w:rStyle w:val="StyleUnderline"/>
        </w:rPr>
        <w:t xml:space="preserve"> </w:t>
      </w:r>
      <w:r>
        <w:t>“</w:t>
      </w:r>
      <w:r w:rsidRPr="0007604A">
        <w:rPr>
          <w:rStyle w:val="StyleUnderline"/>
        </w:rPr>
        <w:t>Republicans are more unified right now than Democrats</w:t>
      </w:r>
      <w:r>
        <w:t>,” he continued. “</w:t>
      </w:r>
      <w:r w:rsidRPr="0007604A">
        <w:rPr>
          <w:rStyle w:val="StyleUnderline"/>
        </w:rPr>
        <w:t>Trump’s lead with Republicans [in Pennsylvania] was 12 points bigger than her lead with Democrats</w:t>
      </w:r>
      <w:r>
        <w:t>, but it remains to be seen if that can be sustained. One thing we saw is that 72 percent of Sanders supporters say they’d vote for Clinton over Trump — and if she gets just half of them, her lead balloons to around 6 or 7 points.”</w:t>
      </w:r>
      <w:r w:rsidR="00352FB5">
        <w:t xml:space="preserve"> </w:t>
      </w:r>
      <w:r>
        <w:t>It’s a similar situation in Florida, where PPP’s most recent survey, taken two weeks ago, showed Trump with a 1-point lead but Clinton having far more room to increase support from her own party.</w:t>
      </w:r>
      <w:r w:rsidR="00352FB5">
        <w:t xml:space="preserve"> </w:t>
      </w:r>
      <w:r w:rsidRPr="0007604A">
        <w:rPr>
          <w:rStyle w:val="StyleUnderline"/>
        </w:rPr>
        <w:t xml:space="preserve">With Colorado and Virginia trending Democratic in recent cycles and Nevada and other states with high Hispanic populations a long shot for Trump, </w:t>
      </w:r>
      <w:r w:rsidRPr="0007604A">
        <w:rPr>
          <w:rStyle w:val="Emphasis"/>
        </w:rPr>
        <w:t>Pennsylvania</w:t>
      </w:r>
      <w:r w:rsidRPr="0007604A">
        <w:rPr>
          <w:rStyle w:val="StyleUnderline"/>
        </w:rPr>
        <w:t xml:space="preserve"> is increasingly viewed as Trump’s best pickup chance </w:t>
      </w:r>
      <w:r>
        <w:t xml:space="preserve">— </w:t>
      </w:r>
      <w:r w:rsidRPr="0007604A">
        <w:rPr>
          <w:rStyle w:val="StyleUnderline"/>
        </w:rPr>
        <w:t xml:space="preserve">the state that, provided he wins Ohio and Florida, could get him to 270. </w:t>
      </w:r>
      <w:r>
        <w:t xml:space="preserve">But even with strong support from working-class whites in the western part of the state and conservatives in central Pennsylvania’s “T” region, </w:t>
      </w:r>
      <w:r w:rsidRPr="0007604A">
        <w:rPr>
          <w:rStyle w:val="StyleUnderline"/>
        </w:rPr>
        <w:t>Trump’s only chance of pulling the upset rests on his ability to broaden his support in the voter-rich “collar” counties outside Philadelphia, where Romney lost in 2012 by 14 points.</w:t>
      </w:r>
      <w:r w:rsidR="00352FB5">
        <w:t xml:space="preserve"> </w:t>
      </w:r>
      <w:r w:rsidRPr="0007604A">
        <w:rPr>
          <w:rStyle w:val="StyleUnderline"/>
        </w:rPr>
        <w:t>Trump won the Pennsylvania primary but saw his vote total in those swing suburban counties come in 25 points lower than his support in the western part of the state that borders Appalachia, where he won close to 8 in 10 votes in some places.</w:t>
      </w:r>
      <w:r w:rsidR="00352FB5">
        <w:rPr>
          <w:rStyle w:val="StyleUnderline"/>
        </w:rPr>
        <w:t xml:space="preserve"> </w:t>
      </w:r>
      <w:r>
        <w:t>“For him to win here, he really needs to do better in the suburban counties, and he’s underperforming based on our numbers from where he needs to be,” said Jim Lee, a pollster based in Harrisburg. “These voters are more socially moderate, even though they’re largely Republican in registration; and Trump’s positions on immigration are problematic for a lot of these suburban swing voters.”</w:t>
      </w:r>
      <w:r w:rsidR="00352FB5">
        <w:t xml:space="preserve"> </w:t>
      </w:r>
      <w:r w:rsidRPr="0007604A">
        <w:rPr>
          <w:rStyle w:val="StyleUnderline"/>
        </w:rPr>
        <w:t>There are at least a few reasons for Trump to think he can do better than Romney in Pennsylvania, which has the sixth oldest population in the country.</w:t>
      </w:r>
      <w:r w:rsidR="00352FB5">
        <w:rPr>
          <w:rStyle w:val="StyleUnderline"/>
        </w:rPr>
        <w:t xml:space="preserve"> </w:t>
      </w:r>
      <w:r>
        <w:t xml:space="preserve">“For the lean-Democratic voter, Romney wasn’t good enough for them to move away from Obama,” said David Flaherty, whose firm, Magellan Strategies, has done polling in Pennsylvania. </w:t>
      </w:r>
      <w:r w:rsidRPr="0007604A">
        <w:rPr>
          <w:rStyle w:val="StyleUnderline"/>
        </w:rPr>
        <w:t xml:space="preserve">“But especially with older, Catholic white voters, </w:t>
      </w:r>
      <w:r w:rsidRPr="0007604A">
        <w:rPr>
          <w:rStyle w:val="Emphasis"/>
        </w:rPr>
        <w:t>Trump’s talk about trade policy is hitting home</w:t>
      </w:r>
      <w:r w:rsidRPr="0007604A">
        <w:rPr>
          <w:rStyle w:val="StyleUnderline"/>
        </w:rPr>
        <w:t>, so there is more of an opportunity —</w:t>
      </w:r>
      <w:r w:rsidRPr="0007604A">
        <w:rPr>
          <w:rStyle w:val="Emphasis"/>
        </w:rPr>
        <w:t xml:space="preserve"> in Pennsylvania and Ohio</w:t>
      </w:r>
      <w:r w:rsidRPr="0007604A">
        <w:rPr>
          <w:rStyle w:val="StyleUnderline"/>
        </w:rPr>
        <w:t>. The other thing working in his favor is that younger voters aren’t as enthused about Hillary as they were for Obama.”</w:t>
      </w:r>
      <w:r w:rsidR="00352FB5">
        <w:rPr>
          <w:rStyle w:val="StyleUnderline"/>
        </w:rPr>
        <w:t xml:space="preserve"> </w:t>
      </w:r>
      <w:r>
        <w:t>Trump’s issue portfolio might give him an opening in Michigan, a state Romney lost despite being the son of a former governor. But a Detroit News poll earlier this month showed Clinton already 5 points ahead.</w:t>
      </w:r>
      <w:r w:rsidR="00352FB5">
        <w:t xml:space="preserve"> </w:t>
      </w:r>
      <w:r>
        <w:t>“</w:t>
      </w:r>
      <w:r w:rsidRPr="0007604A">
        <w:rPr>
          <w:rStyle w:val="Emphasis"/>
        </w:rPr>
        <w:t>Fair trade versus free trade is a very hot issue in Michigan with all the manufacturing</w:t>
      </w:r>
      <w:r>
        <w:t xml:space="preserve">,” said Saul </w:t>
      </w:r>
      <w:proofErr w:type="spellStart"/>
      <w:r>
        <w:t>Anuzis</w:t>
      </w:r>
      <w:proofErr w:type="spellEnd"/>
      <w:r>
        <w:t xml:space="preserve">, a former Michigan GOP chairman who said a Trump win there is a heavy lift but not impossible. </w:t>
      </w:r>
      <w:r w:rsidRPr="0007604A">
        <w:rPr>
          <w:rStyle w:val="Emphasis"/>
        </w:rPr>
        <w:t>“I think his ‘America First’ approach, his trade policies, his building a wall play well in a labor state that’s concerned about jobs.</w:t>
      </w:r>
      <w:r w:rsidR="00352FB5">
        <w:rPr>
          <w:rStyle w:val="Emphasis"/>
        </w:rPr>
        <w:t xml:space="preserve"> </w:t>
      </w:r>
      <w:r>
        <w:t>“</w:t>
      </w:r>
      <w:r w:rsidRPr="0007604A">
        <w:rPr>
          <w:rStyle w:val="StyleUnderline"/>
        </w:rPr>
        <w:t>Trump will probably do better amongst Reagan Democrats, African-Americans and blue-collar workers than Romney did</w:t>
      </w:r>
      <w:r>
        <w:t>,” he continued. “</w:t>
      </w:r>
      <w:r w:rsidRPr="0007604A">
        <w:rPr>
          <w:rStyle w:val="StyleUnderline"/>
        </w:rPr>
        <w:t>But Romney probably did better with independents than Trump will</w:t>
      </w:r>
      <w:r>
        <w:t>.”</w:t>
      </w:r>
      <w:r w:rsidR="00352FB5">
        <w:t xml:space="preserve"> </w:t>
      </w:r>
      <w:r>
        <w:t>But the other Great Lakes state Trump’s team is eyeing, Wisconsin, is a poor bet, Republicans pollsters say. Trump was defeated badly in the April primary there and the most recent survey shows Clinton with a seven-point lead.</w:t>
      </w:r>
      <w:r w:rsidR="00352FB5">
        <w:t xml:space="preserve"> </w:t>
      </w:r>
      <w:r>
        <w:t>“The southeast part of the state around Milwaukee and all those suburban counties are typically where we see massive Republican turnout in normal elections, and these voters went enormously against Trump in the primary and had enormously negative views, reinforced by talk radio,” said Marquette University’s Charles Franklin, widely recognized as the best pollster in the state. “And those folks remain quite critical of him. That’s why the party here has really had a hard time rallying around him.”</w:t>
      </w:r>
      <w:r w:rsidR="00352FB5">
        <w:t xml:space="preserve"> </w:t>
      </w:r>
      <w:r w:rsidRPr="0007604A">
        <w:rPr>
          <w:rStyle w:val="StyleUnderline"/>
        </w:rPr>
        <w:t>A stronger showing than Romney’s with white voters may not be enough to guarantee a Trump win in Florida, where Hispanics account for 15 percent or more of likely Election Day turnout and are likely to be highly motivated to vote against Trump based largely on his strong anti-illegal immigration stance.</w:t>
      </w:r>
      <w:r w:rsidR="00352FB5">
        <w:rPr>
          <w:rStyle w:val="StyleUnderline"/>
        </w:rPr>
        <w:t xml:space="preserve"> </w:t>
      </w:r>
      <w:r>
        <w:t>“</w:t>
      </w:r>
      <w:r w:rsidRPr="00352FB5">
        <w:rPr>
          <w:rStyle w:val="StyleUnderline"/>
        </w:rPr>
        <w:t>You can turn out every ‘Bubba’ in North Florida for a month, you’re not going to get there</w:t>
      </w:r>
      <w:r>
        <w:t xml:space="preserve">,” said Florida GOP operative Rick Wilson, who has been vehemently anti-Trump and sounding alarms about an electoral blowout from the get-go. “Add up the 23 counties in the Panhandle, and </w:t>
      </w:r>
      <w:proofErr w:type="gramStart"/>
      <w:r>
        <w:t>it’s</w:t>
      </w:r>
      <w:proofErr w:type="gramEnd"/>
      <w:r>
        <w:t xml:space="preserve"> [equal to] Broward and Dade [counties]. Seventy-two percent of Hispanics here disapprove of Trump. </w:t>
      </w:r>
      <w:r w:rsidRPr="00352FB5">
        <w:rPr>
          <w:rStyle w:val="StyleUnderline"/>
        </w:rPr>
        <w:t>There’s no magical thinking that gets you home if you’ve got a guy who calls Hispanics rapists or says a Hispanic judge is unqualified to sit on a case you’re involved in. The racism is the centerpiece of his campaign, and it’s just not a winning electoral strategy in this environment</w:t>
      </w:r>
      <w:r>
        <w:t>.”</w:t>
      </w:r>
    </w:p>
    <w:p w:rsidR="0007604A" w:rsidRDefault="0007604A" w:rsidP="0007604A"/>
    <w:p w:rsidR="00390A3D" w:rsidRPr="00390A3D" w:rsidRDefault="00390A3D" w:rsidP="00390A3D">
      <w:pPr>
        <w:pStyle w:val="Heading4"/>
      </w:pPr>
      <w:r>
        <w:t>Voters hate trade</w:t>
      </w:r>
      <w:r w:rsidR="009E7412">
        <w:t>—swings the election</w:t>
      </w:r>
    </w:p>
    <w:p w:rsidR="00390A3D" w:rsidRDefault="00390A3D" w:rsidP="00390A3D">
      <w:pPr>
        <w:rPr>
          <w:rStyle w:val="Style13ptBold"/>
        </w:rPr>
      </w:pPr>
      <w:proofErr w:type="spellStart"/>
      <w:r>
        <w:rPr>
          <w:rStyle w:val="Style13ptBold"/>
        </w:rPr>
        <w:t>Mankiw</w:t>
      </w:r>
      <w:proofErr w:type="spellEnd"/>
      <w:r>
        <w:rPr>
          <w:rStyle w:val="Style13ptBold"/>
        </w:rPr>
        <w:t xml:space="preserve"> 7/29/16</w:t>
      </w:r>
    </w:p>
    <w:p w:rsidR="00390A3D" w:rsidRPr="001171CB" w:rsidRDefault="00390A3D" w:rsidP="00390A3D">
      <w:pPr>
        <w:rPr>
          <w:rStyle w:val="Style13ptBold"/>
          <w:sz w:val="21"/>
          <w:szCs w:val="21"/>
        </w:rPr>
      </w:pPr>
      <w:r w:rsidRPr="001171CB">
        <w:rPr>
          <w:rStyle w:val="Style13ptBold"/>
          <w:sz w:val="21"/>
          <w:szCs w:val="21"/>
        </w:rPr>
        <w:t xml:space="preserve">(N. Gregory </w:t>
      </w:r>
      <w:proofErr w:type="spellStart"/>
      <w:r w:rsidRPr="001171CB">
        <w:rPr>
          <w:rStyle w:val="Style13ptBold"/>
          <w:sz w:val="21"/>
          <w:szCs w:val="21"/>
        </w:rPr>
        <w:t>Mankiw</w:t>
      </w:r>
      <w:proofErr w:type="spellEnd"/>
      <w:r w:rsidRPr="001171CB">
        <w:rPr>
          <w:rStyle w:val="Style13ptBold"/>
          <w:sz w:val="21"/>
          <w:szCs w:val="21"/>
        </w:rPr>
        <w:t xml:space="preserve">, </w:t>
      </w:r>
      <w:r w:rsidRPr="001171CB">
        <w:rPr>
          <w:rFonts w:ascii="-" w:hAnsi="-" w:cs="-"/>
          <w:color w:val="262626"/>
          <w:sz w:val="21"/>
          <w:szCs w:val="21"/>
        </w:rPr>
        <w:t xml:space="preserve">professor of economics at Harvard, 7-29-16, “Why Voters Don’t Buy It When Economists Say Global Trade Is Good”, </w:t>
      </w:r>
      <w:hyperlink r:id="rId10" w:history="1">
        <w:r w:rsidRPr="001171CB">
          <w:rPr>
            <w:rStyle w:val="Hyperlink"/>
            <w:rFonts w:ascii="-" w:hAnsi="-" w:cs="-"/>
            <w:sz w:val="21"/>
            <w:szCs w:val="21"/>
          </w:rPr>
          <w:t>http://www.nytimes.com/2016/07/31/upshot/why-voters-dont-buy-it-when-economists-say-global-trade-is-good.html?_r=0</w:t>
        </w:r>
      </w:hyperlink>
      <w:r w:rsidRPr="001171CB">
        <w:rPr>
          <w:rFonts w:ascii="-" w:hAnsi="-" w:cs="-"/>
          <w:color w:val="262626"/>
          <w:sz w:val="21"/>
          <w:szCs w:val="21"/>
        </w:rPr>
        <w:t>, accessed 7-31-16)</w:t>
      </w:r>
    </w:p>
    <w:p w:rsidR="00390A3D" w:rsidRPr="00824DAF" w:rsidRDefault="00390A3D" w:rsidP="00390A3D">
      <w:pPr>
        <w:rPr>
          <w:sz w:val="16"/>
        </w:rPr>
      </w:pPr>
      <w:r w:rsidRPr="00824DAF">
        <w:rPr>
          <w:rStyle w:val="StyleUnderline"/>
        </w:rPr>
        <w:t>One defining characteristic of recent political debate — in the United States and abroad — is anxiety about foreigners.</w:t>
      </w:r>
      <w:r>
        <w:rPr>
          <w:rStyle w:val="StyleUnderline"/>
        </w:rPr>
        <w:t xml:space="preserve"> </w:t>
      </w:r>
      <w:r w:rsidRPr="00824DAF">
        <w:rPr>
          <w:rFonts w:ascii="Georgia" w:hAnsi="Georgia" w:cs="Georgia"/>
          <w:color w:val="262626"/>
          <w:sz w:val="16"/>
          <w:szCs w:val="34"/>
        </w:rPr>
        <w:t>You see it in Donald Trump’s railing against immigrants and trade agreements. It may well be part of Hillary Clinton’s shift, under pressure from Bernie Sanders, against the Trans-Pacific Partnership, which she once embraced as “</w:t>
      </w:r>
      <w:r w:rsidRPr="00824DAF">
        <w:rPr>
          <w:rFonts w:ascii="Georgia" w:hAnsi="Georgia" w:cs="Georgia"/>
          <w:color w:val="262626"/>
        </w:rPr>
        <w:t xml:space="preserve">the </w:t>
      </w:r>
      <w:hyperlink r:id="rId11" w:history="1">
        <w:r w:rsidRPr="00824DAF">
          <w:rPr>
            <w:rFonts w:ascii="Georgia" w:hAnsi="Georgia" w:cs="Georgia"/>
            <w:color w:val="27547E"/>
          </w:rPr>
          <w:t>gold standard</w:t>
        </w:r>
      </w:hyperlink>
      <w:r w:rsidRPr="00824DAF">
        <w:rPr>
          <w:rFonts w:ascii="Georgia" w:hAnsi="Georgia" w:cs="Georgia"/>
          <w:color w:val="262626"/>
          <w:sz w:val="16"/>
          <w:szCs w:val="34"/>
        </w:rPr>
        <w:t xml:space="preserve"> in trade agreements to open free, transparent, fair trade.” You certainly see it in the British decision to exit the European Union, which has become known as </w:t>
      </w:r>
      <w:proofErr w:type="spellStart"/>
      <w:r w:rsidRPr="00824DAF">
        <w:rPr>
          <w:rFonts w:ascii="Georgia" w:hAnsi="Georgia" w:cs="Georgia"/>
          <w:color w:val="262626"/>
          <w:sz w:val="16"/>
          <w:szCs w:val="34"/>
        </w:rPr>
        <w:t>Brexit</w:t>
      </w:r>
      <w:proofErr w:type="spellEnd"/>
      <w:r w:rsidRPr="00824DAF">
        <w:rPr>
          <w:rFonts w:ascii="Georgia" w:hAnsi="Georgia" w:cs="Georgia"/>
          <w:color w:val="262626"/>
          <w:sz w:val="16"/>
          <w:szCs w:val="34"/>
        </w:rPr>
        <w:t xml:space="preserve">. That </w:t>
      </w:r>
      <w:r w:rsidRPr="00824DAF">
        <w:rPr>
          <w:rStyle w:val="StyleUnderline"/>
        </w:rPr>
        <w:t>vote flummoxed most political forecasters, and it makes one wonder whether Americans might also produce a surprise in November</w:t>
      </w:r>
      <w:r w:rsidRPr="00824DAF">
        <w:rPr>
          <w:rFonts w:ascii="Georgia" w:hAnsi="Georgia" w:cs="Georgia"/>
          <w:color w:val="262626"/>
          <w:sz w:val="16"/>
          <w:szCs w:val="34"/>
        </w:rPr>
        <w:t xml:space="preserve">. What’s going on? </w:t>
      </w:r>
      <w:r w:rsidRPr="00824DAF">
        <w:rPr>
          <w:rStyle w:val="StyleUnderline"/>
        </w:rPr>
        <w:t>Voters clearly aren’t listening to economists</w:t>
      </w:r>
      <w:r w:rsidRPr="00824DAF">
        <w:rPr>
          <w:rFonts w:ascii="Georgia" w:hAnsi="Georgia" w:cs="Georgia"/>
          <w:color w:val="262626"/>
          <w:sz w:val="16"/>
          <w:szCs w:val="34"/>
        </w:rPr>
        <w:t xml:space="preserve">. In a </w:t>
      </w:r>
      <w:hyperlink r:id="rId12" w:history="1">
        <w:r w:rsidRPr="00824DAF">
          <w:rPr>
            <w:rFonts w:ascii="Georgia" w:hAnsi="Georgia" w:cs="Georgia"/>
            <w:color w:val="27547E"/>
          </w:rPr>
          <w:t>recent poll</w:t>
        </w:r>
      </w:hyperlink>
      <w:r w:rsidRPr="00824DAF">
        <w:rPr>
          <w:rFonts w:ascii="Georgia" w:hAnsi="Georgia" w:cs="Georgia"/>
          <w:color w:val="262626"/>
        </w:rPr>
        <w:t>,</w:t>
      </w:r>
      <w:r w:rsidRPr="00824DAF">
        <w:rPr>
          <w:rFonts w:ascii="Georgia" w:hAnsi="Georgia" w:cs="Georgia"/>
          <w:color w:val="262626"/>
          <w:sz w:val="16"/>
          <w:szCs w:val="34"/>
        </w:rPr>
        <w:t xml:space="preserve"> an overwhelming number of leading economists agreed that </w:t>
      </w:r>
      <w:proofErr w:type="spellStart"/>
      <w:r w:rsidRPr="00824DAF">
        <w:rPr>
          <w:rFonts w:ascii="Georgia" w:hAnsi="Georgia" w:cs="Georgia"/>
          <w:color w:val="262626"/>
          <w:sz w:val="16"/>
          <w:szCs w:val="34"/>
        </w:rPr>
        <w:t>Brexit</w:t>
      </w:r>
      <w:proofErr w:type="spellEnd"/>
      <w:r w:rsidRPr="00824DAF">
        <w:rPr>
          <w:rFonts w:ascii="Georgia" w:hAnsi="Georgia" w:cs="Georgia"/>
          <w:color w:val="262626"/>
          <w:sz w:val="16"/>
          <w:szCs w:val="34"/>
        </w:rPr>
        <w:t xml:space="preserve"> would most likely lower incomes both in Britain and in the rest of the European Union. Similarly, in the United States, most top economists </w:t>
      </w:r>
      <w:hyperlink r:id="rId13" w:history="1">
        <w:r w:rsidRPr="00824DAF">
          <w:rPr>
            <w:rFonts w:ascii="Georgia" w:hAnsi="Georgia" w:cs="Georgia"/>
            <w:color w:val="27547E"/>
            <w:sz w:val="21"/>
            <w:szCs w:val="21"/>
          </w:rPr>
          <w:t>agree that</w:t>
        </w:r>
      </w:hyperlink>
      <w:r w:rsidRPr="00824DAF">
        <w:rPr>
          <w:rFonts w:ascii="Georgia" w:hAnsi="Georgia" w:cs="Georgia"/>
          <w:color w:val="262626"/>
          <w:sz w:val="21"/>
          <w:szCs w:val="21"/>
        </w:rPr>
        <w:t xml:space="preserve"> “past</w:t>
      </w:r>
      <w:r w:rsidRPr="00824DAF">
        <w:rPr>
          <w:rFonts w:ascii="Georgia" w:hAnsi="Georgia" w:cs="Georgia"/>
          <w:color w:val="262626"/>
          <w:sz w:val="16"/>
          <w:szCs w:val="34"/>
        </w:rPr>
        <w:t xml:space="preserve"> major trade deals have benefited most Americans” </w:t>
      </w:r>
      <w:hyperlink r:id="rId14" w:history="1">
        <w:r w:rsidRPr="00824DAF">
          <w:rPr>
            <w:rFonts w:ascii="Georgia" w:hAnsi="Georgia" w:cs="Georgia"/>
            <w:color w:val="27547E"/>
            <w:sz w:val="21"/>
            <w:szCs w:val="21"/>
          </w:rPr>
          <w:t>and that</w:t>
        </w:r>
      </w:hyperlink>
      <w:r w:rsidRPr="00824DAF">
        <w:rPr>
          <w:rFonts w:ascii="Georgia" w:hAnsi="Georgia" w:cs="Georgia"/>
          <w:color w:val="262626"/>
          <w:sz w:val="16"/>
          <w:szCs w:val="34"/>
        </w:rPr>
        <w:t xml:space="preserve"> “trade with China makes most Americans better off.” But those aren’t sentiments we will be hearing anytime soon from Mr. Trump or Mrs. Clinton. In one respect, it is easy to understand why. According to a CBS News/New York Times </w:t>
      </w:r>
      <w:hyperlink r:id="rId15" w:history="1">
        <w:r w:rsidRPr="00824DAF">
          <w:rPr>
            <w:rFonts w:ascii="Georgia" w:hAnsi="Georgia" w:cs="Georgia"/>
            <w:color w:val="27547E"/>
            <w:sz w:val="21"/>
            <w:szCs w:val="21"/>
          </w:rPr>
          <w:t>poll</w:t>
        </w:r>
      </w:hyperlink>
      <w:r w:rsidRPr="00824DAF">
        <w:rPr>
          <w:rFonts w:ascii="Georgia" w:hAnsi="Georgia" w:cs="Georgia"/>
          <w:color w:val="262626"/>
          <w:sz w:val="21"/>
          <w:szCs w:val="21"/>
        </w:rPr>
        <w:t xml:space="preserve"> conducted</w:t>
      </w:r>
      <w:r w:rsidRPr="00824DAF">
        <w:rPr>
          <w:rFonts w:ascii="Georgia" w:hAnsi="Georgia" w:cs="Georgia"/>
          <w:color w:val="262626"/>
          <w:sz w:val="16"/>
          <w:szCs w:val="34"/>
        </w:rPr>
        <w:t xml:space="preserve"> last month, </w:t>
      </w:r>
      <w:r w:rsidRPr="00824DAF">
        <w:rPr>
          <w:rStyle w:val="StyleUnderline"/>
        </w:rPr>
        <w:t>only 35 percent of registered voters thought the United States gained from globalization, while 55 percent thought it lost</w:t>
      </w:r>
      <w:r w:rsidRPr="00824DAF">
        <w:rPr>
          <w:rFonts w:ascii="Georgia" w:hAnsi="Georgia" w:cs="Georgia"/>
          <w:color w:val="262626"/>
          <w:sz w:val="16"/>
          <w:szCs w:val="34"/>
        </w:rPr>
        <w:t xml:space="preserve">. </w:t>
      </w:r>
      <w:r w:rsidRPr="00824DAF">
        <w:rPr>
          <w:rStyle w:val="StyleUnderline"/>
        </w:rPr>
        <w:t>On issues of international trade, the current crop of candidates is following public opinion</w:t>
      </w:r>
      <w:r w:rsidRPr="00824DAF">
        <w:rPr>
          <w:rFonts w:ascii="Georgia" w:hAnsi="Georgia" w:cs="Georgia"/>
          <w:color w:val="262626"/>
          <w:sz w:val="16"/>
          <w:szCs w:val="34"/>
        </w:rPr>
        <w:t xml:space="preserve">. (Henceforth the president, rather than being our elected leader, may be called </w:t>
      </w:r>
      <w:r w:rsidRPr="00824DAF">
        <w:rPr>
          <w:rStyle w:val="StyleUnderline"/>
        </w:rPr>
        <w:t>our elected follower.)</w:t>
      </w:r>
      <w:r>
        <w:rPr>
          <w:rStyle w:val="StyleUnderline"/>
        </w:rPr>
        <w:t xml:space="preserve"> </w:t>
      </w:r>
      <w:r w:rsidRPr="00824DAF">
        <w:rPr>
          <w:rFonts w:ascii="Georgia" w:hAnsi="Georgia" w:cs="Georgia"/>
          <w:color w:val="262626"/>
          <w:sz w:val="16"/>
          <w:szCs w:val="34"/>
        </w:rPr>
        <w:t xml:space="preserve">But all this raises the question of why </w:t>
      </w:r>
      <w:r w:rsidRPr="00824DAF">
        <w:rPr>
          <w:rStyle w:val="StyleUnderline"/>
        </w:rPr>
        <w:t>so many people</w:t>
      </w:r>
      <w:r w:rsidRPr="00824DAF">
        <w:rPr>
          <w:rFonts w:ascii="Georgia" w:hAnsi="Georgia" w:cs="Georgia"/>
          <w:color w:val="262626"/>
          <w:sz w:val="16"/>
          <w:szCs w:val="34"/>
        </w:rPr>
        <w:t xml:space="preserve">, on both sides of the Atlantic, </w:t>
      </w:r>
      <w:r w:rsidRPr="00824DAF">
        <w:rPr>
          <w:rStyle w:val="StyleUnderline"/>
        </w:rPr>
        <w:t>are ready to embrace a move away from international economic engagement when expert opinion overwhelmingly calls for a very different approach</w:t>
      </w:r>
      <w:r w:rsidRPr="00824DAF">
        <w:rPr>
          <w:rFonts w:ascii="Georgia" w:hAnsi="Georgia" w:cs="Georgia"/>
          <w:color w:val="262626"/>
          <w:sz w:val="16"/>
          <w:szCs w:val="34"/>
        </w:rPr>
        <w:t xml:space="preserve">. Economists do not have a good answer, but some </w:t>
      </w:r>
      <w:r w:rsidRPr="00824DAF">
        <w:rPr>
          <w:rStyle w:val="StyleUnderline"/>
        </w:rPr>
        <w:t>political scientists have been studying the issue</w:t>
      </w:r>
      <w:r w:rsidRPr="00824DAF">
        <w:rPr>
          <w:rFonts w:ascii="Georgia" w:hAnsi="Georgia" w:cs="Georgia"/>
          <w:color w:val="262626"/>
          <w:sz w:val="16"/>
          <w:szCs w:val="34"/>
        </w:rPr>
        <w:t xml:space="preserve">. In particular, Edward Mansfield and Diana </w:t>
      </w:r>
      <w:proofErr w:type="spellStart"/>
      <w:r w:rsidRPr="00824DAF">
        <w:rPr>
          <w:rFonts w:ascii="Georgia" w:hAnsi="Georgia" w:cs="Georgia"/>
          <w:color w:val="262626"/>
          <w:sz w:val="16"/>
          <w:szCs w:val="34"/>
        </w:rPr>
        <w:t>Mutz</w:t>
      </w:r>
      <w:proofErr w:type="spellEnd"/>
      <w:r w:rsidRPr="00824DAF">
        <w:rPr>
          <w:rFonts w:ascii="Georgia" w:hAnsi="Georgia" w:cs="Georgia"/>
          <w:color w:val="262626"/>
          <w:sz w:val="16"/>
          <w:szCs w:val="34"/>
        </w:rPr>
        <w:t xml:space="preserve">, professors in the political science department of the University of Pennsylvania, have written a pair of research papers exploring </w:t>
      </w:r>
      <w:r w:rsidRPr="00824DAF">
        <w:rPr>
          <w:rStyle w:val="StyleUnderline"/>
        </w:rPr>
        <w:t xml:space="preserve">attitudes toward </w:t>
      </w:r>
      <w:hyperlink r:id="rId16" w:history="1">
        <w:r w:rsidRPr="00824DAF">
          <w:rPr>
            <w:rStyle w:val="StyleUnderline"/>
          </w:rPr>
          <w:t>free trade</w:t>
        </w:r>
      </w:hyperlink>
      <w:r w:rsidRPr="00824DAF">
        <w:rPr>
          <w:rStyle w:val="StyleUnderline"/>
        </w:rPr>
        <w:t xml:space="preserve"> and </w:t>
      </w:r>
      <w:hyperlink r:id="rId17" w:history="1">
        <w:r w:rsidRPr="00824DAF">
          <w:rPr>
            <w:rStyle w:val="StyleUnderline"/>
          </w:rPr>
          <w:t>offshore outsourcing</w:t>
        </w:r>
      </w:hyperlink>
      <w:r w:rsidRPr="00824DAF">
        <w:rPr>
          <w:rFonts w:ascii="Georgia" w:hAnsi="Georgia" w:cs="Georgia"/>
          <w:color w:val="262626"/>
          <w:sz w:val="16"/>
          <w:szCs w:val="34"/>
        </w:rPr>
        <w:t xml:space="preserve">. This work gives some clues about what may be </w:t>
      </w:r>
      <w:r w:rsidRPr="00824DAF">
        <w:rPr>
          <w:rStyle w:val="StyleUnderline"/>
        </w:rPr>
        <w:t>happening inside the minds of today’s voters</w:t>
      </w:r>
      <w:r w:rsidRPr="00824DAF">
        <w:rPr>
          <w:rFonts w:ascii="Georgia" w:hAnsi="Georgia" w:cs="Georgia"/>
          <w:color w:val="262626"/>
          <w:sz w:val="16"/>
          <w:szCs w:val="34"/>
        </w:rPr>
        <w:t xml:space="preserve">. For an economist, one natural hypothesis to entertain is that </w:t>
      </w:r>
      <w:r w:rsidRPr="00824DAF">
        <w:rPr>
          <w:rStyle w:val="StyleUnderline"/>
        </w:rPr>
        <w:t>people’s attitudes toward globalization are based on their self-interest</w:t>
      </w:r>
      <w:r w:rsidRPr="00824DAF">
        <w:rPr>
          <w:rFonts w:ascii="Georgia" w:hAnsi="Georgia" w:cs="Georgia"/>
          <w:color w:val="262626"/>
          <w:sz w:val="16"/>
          <w:szCs w:val="34"/>
        </w:rPr>
        <w:t xml:space="preserve">. That is because textbook economic theory says that openness to international trade increases a nation’s overall prosperity, but it also says that some people gain and others lose. Even if the gains exceed the losses over all, </w:t>
      </w:r>
      <w:r w:rsidRPr="00824DAF">
        <w:rPr>
          <w:rStyle w:val="StyleUnderline"/>
        </w:rPr>
        <w:t>those who get the short end of the stick may still object.</w:t>
      </w:r>
      <w:r>
        <w:rPr>
          <w:rStyle w:val="StyleUnderline"/>
        </w:rPr>
        <w:t xml:space="preserve"> </w:t>
      </w:r>
      <w:r w:rsidRPr="00824DAF">
        <w:rPr>
          <w:rFonts w:ascii="Georgia" w:hAnsi="Georgia" w:cs="Georgia"/>
          <w:color w:val="262626"/>
          <w:sz w:val="16"/>
          <w:szCs w:val="34"/>
        </w:rPr>
        <w:t xml:space="preserve">Yet Mr. Mansfield and Ms. </w:t>
      </w:r>
      <w:proofErr w:type="spellStart"/>
      <w:r w:rsidRPr="00824DAF">
        <w:rPr>
          <w:rFonts w:ascii="Georgia" w:hAnsi="Georgia" w:cs="Georgia"/>
          <w:color w:val="262626"/>
          <w:sz w:val="16"/>
          <w:szCs w:val="34"/>
        </w:rPr>
        <w:t>Mutz</w:t>
      </w:r>
      <w:proofErr w:type="spellEnd"/>
      <w:r w:rsidRPr="00824DAF">
        <w:rPr>
          <w:rFonts w:ascii="Georgia" w:hAnsi="Georgia" w:cs="Georgia"/>
          <w:color w:val="262626"/>
          <w:sz w:val="16"/>
          <w:szCs w:val="34"/>
        </w:rPr>
        <w:t xml:space="preserve"> reject this theory of voter attitude. If people were just looking out for themselves, their view of globalization would be determined by the industry in which they worked. Those in industries with a high concentration of exports should be favorable to an open economy, while those in industries that have to compete with imports should be opposed. In actuality, however, people’s attitudes about free trade and offshore outsourcing are unrelated to the characteristics of the industry in which they are employed. After analyzing their survey data on individuals’ attitudes and attributes, these </w:t>
      </w:r>
      <w:r w:rsidRPr="00824DAF">
        <w:rPr>
          <w:rStyle w:val="StyleUnderline"/>
        </w:rPr>
        <w:t xml:space="preserve">political scientists conclude that voters embrace policies based on the broader national interest. This theory is called </w:t>
      </w:r>
      <w:proofErr w:type="spellStart"/>
      <w:r w:rsidRPr="00824DAF">
        <w:rPr>
          <w:rStyle w:val="StyleUnderline"/>
        </w:rPr>
        <w:t>sociotropic</w:t>
      </w:r>
      <w:proofErr w:type="spellEnd"/>
      <w:r w:rsidRPr="00824DAF">
        <w:rPr>
          <w:rStyle w:val="StyleUnderline"/>
        </w:rPr>
        <w:t xml:space="preserve"> voting. There are several reasons people may look beyond narrow self-interest.</w:t>
      </w:r>
      <w:r>
        <w:rPr>
          <w:rStyle w:val="StyleUnderline"/>
        </w:rPr>
        <w:t xml:space="preserve"> </w:t>
      </w:r>
      <w:r w:rsidRPr="00824DAF">
        <w:rPr>
          <w:rFonts w:ascii="Georgia" w:hAnsi="Georgia" w:cs="Georgia"/>
          <w:color w:val="262626"/>
          <w:sz w:val="16"/>
          <w:szCs w:val="34"/>
        </w:rPr>
        <w:t xml:space="preserve">One is simply that </w:t>
      </w:r>
      <w:r w:rsidRPr="00824DAF">
        <w:rPr>
          <w:rStyle w:val="StyleUnderline"/>
        </w:rPr>
        <w:t>people are more altruistic than economists usually think they are</w:t>
      </w:r>
      <w:r w:rsidRPr="00824DAF">
        <w:rPr>
          <w:rFonts w:ascii="Georgia" w:hAnsi="Georgia" w:cs="Georgia"/>
          <w:color w:val="262626"/>
          <w:sz w:val="16"/>
          <w:szCs w:val="34"/>
        </w:rPr>
        <w:t xml:space="preserve">. But it’s also possible that </w:t>
      </w:r>
      <w:r w:rsidRPr="00824DAF">
        <w:rPr>
          <w:rStyle w:val="StyleUnderline"/>
        </w:rPr>
        <w:t>it is just hard for people to determine with much precision how national policies affect their personal circumstances, and in light of this uncertainty, it is reasonable to presume that any policy good for the overall economy is probably good for you, too.</w:t>
      </w:r>
      <w:r>
        <w:rPr>
          <w:rStyle w:val="StyleUnderline"/>
        </w:rPr>
        <w:t xml:space="preserve"> </w:t>
      </w:r>
      <w:r w:rsidRPr="00824DAF">
        <w:rPr>
          <w:rFonts w:ascii="Georgia" w:hAnsi="Georgia" w:cs="Georgia"/>
          <w:color w:val="262626"/>
          <w:sz w:val="16"/>
          <w:szCs w:val="34"/>
        </w:rPr>
        <w:t xml:space="preserve">The issue then becomes why </w:t>
      </w:r>
      <w:r w:rsidRPr="00824DAF">
        <w:rPr>
          <w:rStyle w:val="Emphasis"/>
        </w:rPr>
        <w:t>people think that globalization is bad for the economy in the first place</w:t>
      </w:r>
      <w:r w:rsidRPr="00824DAF">
        <w:rPr>
          <w:rFonts w:ascii="Georgia" w:hAnsi="Georgia" w:cs="Georgia"/>
          <w:color w:val="262626"/>
          <w:sz w:val="16"/>
          <w:szCs w:val="34"/>
        </w:rPr>
        <w:t xml:space="preserve">. In other words, why do they doubt what so many economists teach about the gains from trade? The data analysis of Mr. Mansfield and Ms. </w:t>
      </w:r>
      <w:proofErr w:type="spellStart"/>
      <w:r w:rsidRPr="00824DAF">
        <w:rPr>
          <w:rFonts w:ascii="Georgia" w:hAnsi="Georgia" w:cs="Georgia"/>
          <w:color w:val="262626"/>
          <w:sz w:val="16"/>
          <w:szCs w:val="34"/>
        </w:rPr>
        <w:t>Mutz</w:t>
      </w:r>
      <w:proofErr w:type="spellEnd"/>
      <w:r w:rsidRPr="00824DAF">
        <w:rPr>
          <w:rFonts w:ascii="Georgia" w:hAnsi="Georgia" w:cs="Georgia"/>
          <w:color w:val="262626"/>
          <w:sz w:val="16"/>
          <w:szCs w:val="34"/>
        </w:rPr>
        <w:t xml:space="preserve"> suggests that </w:t>
      </w:r>
      <w:r w:rsidRPr="00824DAF">
        <w:rPr>
          <w:rStyle w:val="Emphasis"/>
        </w:rPr>
        <w:t>skepticism about trade and outsourcing is closely related to three other sets of beliefs.</w:t>
      </w:r>
      <w:r w:rsidRPr="00824DAF">
        <w:rPr>
          <w:rFonts w:ascii="Georgia" w:hAnsi="Georgia" w:cs="Georgia"/>
          <w:color w:val="262626"/>
          <w:sz w:val="16"/>
          <w:szCs w:val="34"/>
        </w:rPr>
        <w:t xml:space="preserve"> The first is isolationism more broadly. </w:t>
      </w:r>
      <w:r w:rsidRPr="00824DAF">
        <w:rPr>
          <w:rStyle w:val="StyleUnderline"/>
        </w:rPr>
        <w:t>Trade skeptics tend to think, for example, that the United States should stay out of world affairs and avoid getting involved in foreign conflicts. They are not eager for the United States to work with other nations to solve global problems like hunger and pollution</w:t>
      </w:r>
      <w:r w:rsidRPr="00824DAF">
        <w:rPr>
          <w:rFonts w:ascii="Georgia" w:hAnsi="Georgia" w:cs="Georgia"/>
          <w:color w:val="262626"/>
          <w:sz w:val="16"/>
          <w:szCs w:val="34"/>
        </w:rPr>
        <w:t xml:space="preserve">. The second is nationalism. Trade </w:t>
      </w:r>
      <w:r w:rsidRPr="00824DAF">
        <w:rPr>
          <w:rStyle w:val="StyleUnderline"/>
        </w:rPr>
        <w:t>skeptics tend to think that the United States is culturally superior to other nations. They say the world would be better if people elsewhere were more like Americans</w:t>
      </w:r>
      <w:r w:rsidRPr="00824DAF">
        <w:rPr>
          <w:rFonts w:ascii="Georgia" w:hAnsi="Georgia" w:cs="Georgia"/>
          <w:color w:val="262626"/>
          <w:sz w:val="16"/>
          <w:szCs w:val="34"/>
        </w:rPr>
        <w:t xml:space="preserve">. The third is ethnocentrism. </w:t>
      </w:r>
      <w:r w:rsidRPr="00824DAF">
        <w:rPr>
          <w:rStyle w:val="StyleUnderline"/>
        </w:rPr>
        <w:t>Trade skeptics tend to divide the world into racial and ethnic groups and think that the one they belong to is better than the others. They say their own group is harder-working, less wasteful and more trustworthy.</w:t>
      </w:r>
      <w:r>
        <w:rPr>
          <w:rStyle w:val="StyleUnderline"/>
        </w:rPr>
        <w:t xml:space="preserve"> </w:t>
      </w:r>
      <w:r w:rsidRPr="00824DAF">
        <w:rPr>
          <w:rFonts w:ascii="Georgia" w:hAnsi="Georgia" w:cs="Georgia"/>
          <w:color w:val="262626"/>
          <w:sz w:val="16"/>
          <w:szCs w:val="34"/>
        </w:rPr>
        <w:t xml:space="preserve">As Mr. Mansfield and Ms. </w:t>
      </w:r>
      <w:proofErr w:type="spellStart"/>
      <w:r w:rsidRPr="00824DAF">
        <w:rPr>
          <w:rFonts w:ascii="Georgia" w:hAnsi="Georgia" w:cs="Georgia"/>
          <w:color w:val="262626"/>
          <w:sz w:val="16"/>
          <w:szCs w:val="34"/>
        </w:rPr>
        <w:t>Mutz</w:t>
      </w:r>
      <w:proofErr w:type="spellEnd"/>
      <w:r w:rsidRPr="00824DAF">
        <w:rPr>
          <w:rFonts w:ascii="Georgia" w:hAnsi="Georgia" w:cs="Georgia"/>
          <w:color w:val="262626"/>
          <w:sz w:val="16"/>
          <w:szCs w:val="34"/>
        </w:rPr>
        <w:t xml:space="preserve"> put it, “</w:t>
      </w:r>
      <w:r w:rsidRPr="00824DAF">
        <w:rPr>
          <w:rStyle w:val="StyleUnderline"/>
        </w:rPr>
        <w:t>trade preferences are driven less by economic considerations and more by an individual’s psychological worldview.</w:t>
      </w:r>
      <w:r w:rsidRPr="00824DAF">
        <w:rPr>
          <w:rFonts w:ascii="Georgia" w:hAnsi="Georgia" w:cs="Georgia"/>
          <w:color w:val="262626"/>
          <w:sz w:val="16"/>
          <w:szCs w:val="34"/>
        </w:rPr>
        <w:t xml:space="preserve">” They also report that this isolationist, nationalist, ethnocentric worldview is related to one’s level of education. The more years of schooling people have, the more likely they are to reject anti-globalization attitudes. Consistent with this, </w:t>
      </w:r>
      <w:r>
        <w:rPr>
          <w:rFonts w:ascii="Georgia" w:hAnsi="Georgia" w:cs="Georgia"/>
          <w:color w:val="262626"/>
          <w:sz w:val="21"/>
          <w:szCs w:val="21"/>
        </w:rPr>
        <w:tab/>
      </w:r>
      <w:r w:rsidRPr="00824DAF">
        <w:rPr>
          <w:rFonts w:ascii="Georgia" w:hAnsi="Georgia" w:cs="Georgia"/>
          <w:color w:val="262626"/>
          <w:sz w:val="16"/>
          <w:szCs w:val="34"/>
        </w:rPr>
        <w:t xml:space="preserve">The Atlantic that the recent </w:t>
      </w:r>
      <w:proofErr w:type="spellStart"/>
      <w:r w:rsidRPr="00824DAF">
        <w:rPr>
          <w:rFonts w:ascii="Georgia" w:hAnsi="Georgia" w:cs="Georgia"/>
          <w:color w:val="262626"/>
          <w:sz w:val="16"/>
          <w:szCs w:val="34"/>
        </w:rPr>
        <w:t>Brexit</w:t>
      </w:r>
      <w:proofErr w:type="spellEnd"/>
      <w:r w:rsidRPr="00824DAF">
        <w:rPr>
          <w:rFonts w:ascii="Georgia" w:hAnsi="Georgia" w:cs="Georgia"/>
          <w:color w:val="262626"/>
          <w:sz w:val="16"/>
          <w:szCs w:val="34"/>
        </w:rPr>
        <w:t xml:space="preserve"> vote was strongly correlated with education. Districts with a high percentage of college graduates tended to vote to remain in the European Union, while those with a small percentage tended to vote to leave. In the long run, therefore, there is reason for optimism. As society slowly becomes more educated from generation to generation, the general public’s attitudes toward globalization should move toward the experts’. The short run in which we find ourselves now, however, is another story.</w:t>
      </w:r>
    </w:p>
    <w:p w:rsidR="00663C24" w:rsidRPr="00663C24" w:rsidRDefault="00663C24" w:rsidP="00663C24">
      <w:pPr>
        <w:pStyle w:val="Heading4"/>
      </w:pPr>
      <w:r w:rsidRPr="00663C24">
        <w:t>Plan turns Pennsylvania red –oth</w:t>
      </w:r>
      <w:r w:rsidR="009E7412">
        <w:t xml:space="preserve">er states will turn red too </w:t>
      </w:r>
    </w:p>
    <w:p w:rsidR="00663C24" w:rsidRPr="00A60A60" w:rsidRDefault="00663C24" w:rsidP="00663C24">
      <w:pPr>
        <w:rPr>
          <w:rStyle w:val="Style13ptBold"/>
        </w:rPr>
      </w:pPr>
      <w:r>
        <w:rPr>
          <w:rStyle w:val="Style13ptBold"/>
        </w:rPr>
        <w:t>Morin 7-30</w:t>
      </w:r>
    </w:p>
    <w:p w:rsidR="00663C24" w:rsidRPr="00CD51F9" w:rsidRDefault="00663C24" w:rsidP="00663C24">
      <w:pPr>
        <w:rPr>
          <w:rStyle w:val="StyleUnderline"/>
          <w:sz w:val="18"/>
          <w:szCs w:val="18"/>
        </w:rPr>
      </w:pPr>
      <w:r>
        <w:rPr>
          <w:rStyle w:val="StyleUnderline"/>
          <w:sz w:val="18"/>
          <w:szCs w:val="18"/>
        </w:rPr>
        <w:t xml:space="preserve">Rebecca Morin </w:t>
      </w:r>
      <w:r>
        <w:rPr>
          <w:sz w:val="18"/>
          <w:szCs w:val="18"/>
        </w:rPr>
        <w:t>is a web producer for POLITICO</w:t>
      </w:r>
      <w:r>
        <w:rPr>
          <w:rStyle w:val="StyleUnderline"/>
          <w:sz w:val="18"/>
          <w:szCs w:val="18"/>
        </w:rPr>
        <w:t>, 7-30-2016</w:t>
      </w:r>
      <w:r w:rsidRPr="00CD51F9">
        <w:rPr>
          <w:rStyle w:val="StyleUnderline"/>
          <w:sz w:val="18"/>
          <w:szCs w:val="18"/>
        </w:rPr>
        <w:t xml:space="preserve">, Trump: Clinton's Pennsylvania </w:t>
      </w:r>
      <w:proofErr w:type="gramStart"/>
      <w:r w:rsidRPr="00CD51F9">
        <w:rPr>
          <w:rStyle w:val="StyleUnderline"/>
          <w:sz w:val="18"/>
          <w:szCs w:val="18"/>
        </w:rPr>
        <w:t>stop</w:t>
      </w:r>
      <w:proofErr w:type="gramEnd"/>
      <w:r w:rsidRPr="00CD51F9">
        <w:rPr>
          <w:rStyle w:val="StyleUnderline"/>
          <w:sz w:val="18"/>
          <w:szCs w:val="18"/>
        </w:rPr>
        <w:t xml:space="preserve"> like a 'robber visiting their victim', POLITICO, http://www.politico.com/story/2016/07/hillary-clinton-donald-trump-johnstown-pennsylvania-226468, 7-31-2016</w:t>
      </w:r>
    </w:p>
    <w:p w:rsidR="00663C24" w:rsidRDefault="00663C24" w:rsidP="00663C24">
      <w:pPr>
        <w:rPr>
          <w:rStyle w:val="StyleUnderline"/>
        </w:rPr>
      </w:pPr>
      <w:r w:rsidRPr="00A60A60">
        <w:rPr>
          <w:rStyle w:val="StyleUnderline"/>
          <w:sz w:val="14"/>
        </w:rPr>
        <w:t xml:space="preserve">Following a campaign stop by Hillary Clinton in Johnstown, Pennsylvania, Donald </w:t>
      </w:r>
      <w:r w:rsidRPr="00A60A60">
        <w:rPr>
          <w:rStyle w:val="StyleUnderline"/>
        </w:rPr>
        <w:t>Trump</w:t>
      </w:r>
      <w:r w:rsidRPr="00A60A60">
        <w:rPr>
          <w:rStyle w:val="StyleUnderline"/>
          <w:sz w:val="14"/>
        </w:rPr>
        <w:t xml:space="preserve">'s campaign lashed </w:t>
      </w:r>
      <w:r w:rsidRPr="00A60A60">
        <w:rPr>
          <w:rStyle w:val="StyleUnderline"/>
        </w:rPr>
        <w:t>out at the Democratic nominee on trade and jobs, likening her to a "robber visiting their victim." "The state of Pennsylvania has lost 1 in 3 manufacturing jobs since China was put in the WTO with Hillary's support</w:t>
      </w:r>
      <w:r w:rsidRPr="00A60A60">
        <w:rPr>
          <w:rStyle w:val="StyleUnderline"/>
          <w:sz w:val="14"/>
        </w:rPr>
        <w:t xml:space="preserve">. </w:t>
      </w:r>
      <w:r w:rsidRPr="00A60A60">
        <w:rPr>
          <w:rStyle w:val="StyleUnderline"/>
        </w:rPr>
        <w:t>The Johnston region lost nearly 1 in 2 manufacturing jobs since Hillary-backed NAFTA went into effect,"</w:t>
      </w:r>
      <w:r w:rsidRPr="00A60A60">
        <w:rPr>
          <w:rStyle w:val="StyleUnderline"/>
          <w:sz w:val="14"/>
        </w:rPr>
        <w:t xml:space="preserve"> </w:t>
      </w:r>
      <w:r w:rsidRPr="009E7412">
        <w:t>said Stephen Miller, a senior policy adviser with Trump's campaign, in a statement. During her stop at a Johnstown wire manufacturer, Clinton stressed the campaign's appeal to working families across the state, talking about a road trip undertaken with her husband from “Philadelphia to Hatfield to Harrisburg and now here in Johnstown,” as part of her bus tour to Ohio, saying she was an “optimist” who believed “America’s best days are still ahead of us.” The Democratic candidate drew a “stark contrast” between her outlook and “the vision that Donald Trump is laying out because I don’t think we’re weak, I don’t think we’re in decline, I think we can pull together because we are stronger together. And if anybody like him spent a day on the factory floor here, they’d see what teamwork looked like, they’d know what it means to create and build.” The Clinton event was closed to the public, but attended by local officials, according to local media reports. Pennsylvania is essential to Trump's Rust Belt strategy, which has resulted in the Clinton campaign adding the state to its television ad campaign this month. Currently, Clinton holds a nearly 8-point lead there, according to POLITICO’s Battleground States polling average. Trump's campaign went on to say Clinton's "next assault on Johnstown will be the TPP." Despite initially calling the Trans-Pacific Partnership a gold standard, Clinton has since come out against the trade deal</w:t>
      </w:r>
      <w:r w:rsidRPr="00A60A60">
        <w:rPr>
          <w:rStyle w:val="StyleUnderline"/>
          <w:sz w:val="14"/>
        </w:rPr>
        <w:t xml:space="preserve">. </w:t>
      </w:r>
      <w:r w:rsidRPr="00A60A60">
        <w:rPr>
          <w:rStyle w:val="StyleUnderline"/>
        </w:rPr>
        <w:t xml:space="preserve">Miller said Trump has a detailed "7-point plan to restore American manufacturing, including countervailing duties on trade cheaters like China and immediate withdrawal from the TPP." </w:t>
      </w:r>
    </w:p>
    <w:p w:rsidR="001D4984" w:rsidRDefault="001D4984" w:rsidP="001D4984">
      <w:pPr>
        <w:pStyle w:val="Heading4"/>
      </w:pPr>
      <w:r>
        <w:t>Trade rhetoric and fear of job loss means that Pennsylvania is a tossup—plan would make it red</w:t>
      </w:r>
    </w:p>
    <w:p w:rsidR="001D4984" w:rsidRDefault="001D4984" w:rsidP="001D4984">
      <w:r w:rsidRPr="001D4984">
        <w:rPr>
          <w:rStyle w:val="Style13ptBold"/>
        </w:rPr>
        <w:t>O’Brien, 6/24</w:t>
      </w:r>
      <w:r>
        <w:t xml:space="preserve"> (Keith, a former Boston Globe reporter and author of Outside Shot, June 24, 2016,  “Uprising in the Rust Belt, Politico magazine, http://www.politico.com/magazine/story/2016/06/coal-country-democrats-donald-trump-2016-213988)</w:t>
      </w:r>
    </w:p>
    <w:p w:rsidR="001D4984" w:rsidRDefault="001D4984" w:rsidP="001D4984">
      <w:r>
        <w:t xml:space="preserve">CAMBRIA COUNTY, Pa.—Donald </w:t>
      </w:r>
      <w:r w:rsidRPr="00607B46">
        <w:rPr>
          <w:rStyle w:val="StyleUnderline"/>
        </w:rPr>
        <w:t>Trump’s road to the White House begins here: on a four-lane highway, just east of Pittsburgh</w:t>
      </w:r>
      <w:r>
        <w:t xml:space="preserve">, past the roadside taverns, burned-out gas stations, and parking lots choked with weeds, up into the dark fingers of the Allegheny Mountains, and then down </w:t>
      </w:r>
      <w:r w:rsidRPr="00607B46">
        <w:rPr>
          <w:rStyle w:val="StyleUnderline"/>
        </w:rPr>
        <w:t>into the valley that was once home to steelworkers, coal miners and party-line Democrats.</w:t>
      </w:r>
      <w:r>
        <w:rPr>
          <w:rStyle w:val="StyleUnderline"/>
        </w:rPr>
        <w:t xml:space="preserve"> </w:t>
      </w:r>
      <w:r>
        <w:t xml:space="preserve">Regis </w:t>
      </w:r>
      <w:proofErr w:type="spellStart"/>
      <w:r>
        <w:t>Karlheim</w:t>
      </w:r>
      <w:proofErr w:type="spellEnd"/>
      <w:r>
        <w:t xml:space="preserve"> once counted himself among that third group. A farmer’s son, </w:t>
      </w:r>
      <w:proofErr w:type="spellStart"/>
      <w:r>
        <w:t>Karlheim</w:t>
      </w:r>
      <w:proofErr w:type="spellEnd"/>
      <w:r>
        <w:t xml:space="preserve"> grew up doing two things: voting Democratic and growing potatoes. “It was a lot of good years in potatoes,” he said. “Everybody and their brother grew potatoes in Cambria County.” Today </w:t>
      </w:r>
      <w:proofErr w:type="spellStart"/>
      <w:r>
        <w:t>Karlheim</w:t>
      </w:r>
      <w:proofErr w:type="spellEnd"/>
      <w:r>
        <w:t xml:space="preserve">—blue-eyed, 58, and graying around the temples—spends his days behind the wheel of a giant coal truck, but </w:t>
      </w:r>
      <w:r w:rsidRPr="00607B46">
        <w:rPr>
          <w:rStyle w:val="StyleUnderline"/>
        </w:rPr>
        <w:t xml:space="preserve">the declining coal industry has hit </w:t>
      </w:r>
      <w:proofErr w:type="spellStart"/>
      <w:r w:rsidRPr="00607B46">
        <w:rPr>
          <w:rStyle w:val="StyleUnderline"/>
        </w:rPr>
        <w:t>Karlheim</w:t>
      </w:r>
      <w:proofErr w:type="spellEnd"/>
      <w:r w:rsidRPr="00607B46">
        <w:rPr>
          <w:rStyle w:val="StyleUnderline"/>
        </w:rPr>
        <w:t xml:space="preserve"> hard. He’s making $10,000 less than he was just three years ago, he said, and he’s worried about his mortgage. “How do you make those payments?”</w:t>
      </w:r>
      <w:r>
        <w:t xml:space="preserve"> he asked. </w:t>
      </w:r>
      <w:r w:rsidRPr="00607B46">
        <w:rPr>
          <w:rStyle w:val="StyleUnderline"/>
        </w:rPr>
        <w:t xml:space="preserve">This spring, after years of not voting for anyone, in either party, in any presidential election, his anxiety compelled him to cast a vote in the Democratic primary. </w:t>
      </w:r>
      <w:proofErr w:type="gramStart"/>
      <w:r w:rsidRPr="00607B46">
        <w:rPr>
          <w:rStyle w:val="StyleUnderline"/>
        </w:rPr>
        <w:t xml:space="preserve">For </w:t>
      </w:r>
      <w:r w:rsidRPr="00607B46">
        <w:t>Bernie</w:t>
      </w:r>
      <w:r w:rsidRPr="00607B46">
        <w:rPr>
          <w:rStyle w:val="StyleUnderline"/>
        </w:rPr>
        <w:t xml:space="preserve"> Sanders.</w:t>
      </w:r>
      <w:proofErr w:type="gramEnd"/>
      <w:r>
        <w:rPr>
          <w:rStyle w:val="StyleUnderline"/>
        </w:rPr>
        <w:t xml:space="preserve"> </w:t>
      </w:r>
      <w:r w:rsidRPr="00607B46">
        <w:rPr>
          <w:rStyle w:val="StyleUnderline"/>
        </w:rPr>
        <w:t>His vote helped the socialist from Vermont beat Hillary Clinton in the county—while Trump won big, claiming more votes than either Democratic candidate</w:t>
      </w:r>
      <w:r>
        <w:t xml:space="preserve">. Since then, Clinton has sewn up her party’s nomination, but recent polls show that Cambria’s primary was no fluke: </w:t>
      </w:r>
      <w:r w:rsidRPr="00607B46">
        <w:rPr>
          <w:rStyle w:val="StyleUnderline"/>
        </w:rPr>
        <w:t xml:space="preserve">among the crucial battleground states, </w:t>
      </w:r>
      <w:r w:rsidRPr="00607B46">
        <w:rPr>
          <w:rStyle w:val="Emphasis"/>
        </w:rPr>
        <w:t>Pennsylvania is a tossup</w:t>
      </w:r>
      <w:r w:rsidRPr="00607B46">
        <w:rPr>
          <w:rStyle w:val="StyleUnderline"/>
        </w:rPr>
        <w:t xml:space="preserve">. Who wins the state’s precious 20 electoral votes in November will depend, in part, on people like </w:t>
      </w:r>
      <w:proofErr w:type="spellStart"/>
      <w:r w:rsidRPr="00607B46">
        <w:rPr>
          <w:rStyle w:val="StyleUnderline"/>
        </w:rPr>
        <w:t>Karlheim</w:t>
      </w:r>
      <w:proofErr w:type="spellEnd"/>
      <w:r>
        <w:t xml:space="preserve">. And he has some bad news for the former secretary of state. While there are some things that worry him about the GOP nominee—“We don’t know his background,” </w:t>
      </w:r>
      <w:proofErr w:type="spellStart"/>
      <w:r>
        <w:t>Karlheim</w:t>
      </w:r>
      <w:proofErr w:type="spellEnd"/>
      <w:r>
        <w:t xml:space="preserve"> said, and “He’s a bit outspoken.”—he likes that Trump is talking about jobs. “That’s what we need,” which is why, </w:t>
      </w:r>
      <w:proofErr w:type="spellStart"/>
      <w:r>
        <w:t>Karlheim</w:t>
      </w:r>
      <w:proofErr w:type="spellEnd"/>
      <w:r>
        <w:t xml:space="preserve"> said, “In the big election ... I’m going for Trump.” Not that long ago, such a notion would have turned heads in Cambria County. Between 1932 and 2000, voters here backed the Democratic candidate for president every time except twice. They routinely supported liberals who had no chance: Adlai Stevenson in ’52 and Hubert Humphrey in ’68. When most of America joined the Reagan revolution in 1980, Cambria County went for Jimmy Carter. Four years later, Walter Mondale did even better, winning 55 percent of the vote. </w:t>
      </w:r>
      <w:r w:rsidRPr="00607B46">
        <w:rPr>
          <w:rStyle w:val="StyleUnderline"/>
        </w:rPr>
        <w:t>This was Clinton country both times in the ’90s; it was in the pocket of Al Gore in 2000.</w:t>
      </w:r>
      <w:r>
        <w:t xml:space="preserve"> And while the county narrowly went for the incumbent George W. Bush in 2004, voters were back to supporting Democrats four years later. </w:t>
      </w:r>
      <w:r w:rsidRPr="00607B46">
        <w:rPr>
          <w:rStyle w:val="StyleUnderline"/>
        </w:rPr>
        <w:t>In the ’08 primary, Hillary Clinton won more votes than all other candidates in both parties combined</w:t>
      </w:r>
      <w:r>
        <w:t xml:space="preserve">. Barack </w:t>
      </w:r>
      <w:r w:rsidRPr="00607B46">
        <w:rPr>
          <w:rStyle w:val="StyleUnderline"/>
        </w:rPr>
        <w:t>Obama won the county that fall</w:t>
      </w:r>
      <w:r>
        <w:t xml:space="preserve">. </w:t>
      </w:r>
      <w:r w:rsidRPr="00607B46">
        <w:rPr>
          <w:rStyle w:val="Emphasis"/>
        </w:rPr>
        <w:t>And then something appears to have shifted.</w:t>
      </w:r>
      <w:r>
        <w:t xml:space="preserve"> </w:t>
      </w:r>
      <w:r w:rsidRPr="00607B46">
        <w:rPr>
          <w:rStyle w:val="StyleUnderline"/>
        </w:rPr>
        <w:t xml:space="preserve">In 2012, though he won the state, Obama lost the county in a veritable </w:t>
      </w:r>
      <w:proofErr w:type="gramStart"/>
      <w:r w:rsidRPr="00607B46">
        <w:rPr>
          <w:rStyle w:val="StyleUnderline"/>
        </w:rPr>
        <w:t>landslide,</w:t>
      </w:r>
      <w:proofErr w:type="gramEnd"/>
      <w:r w:rsidRPr="00607B46">
        <w:rPr>
          <w:rStyle w:val="StyleUnderline"/>
        </w:rPr>
        <w:t xml:space="preserve"> despite the fact that it has 50 percent more registered Democrats than Republicans. </w:t>
      </w:r>
      <w:r>
        <w:t xml:space="preserve">In recent months, that rightward shift solidified: To date this year, Republicans have gained nearly 1,500 registered voters in Cambria County as Democrats abandoned their party for the other side. That trend is playing out statewide, where switches have boosted GOP rolls by a net of nearly 50,000 voters. And in the primary this spring, Clinton not only lost to Sanders; she lost to herself, taking home 64 percent fewer votes than she did eight years ago. A county once hers now simply wasn’t. “In the past, people here have turned to the Democrats,” said Chris </w:t>
      </w:r>
      <w:proofErr w:type="spellStart"/>
      <w:r>
        <w:t>Borick</w:t>
      </w:r>
      <w:proofErr w:type="spellEnd"/>
      <w:r>
        <w:t>, director of the Muhlenberg College Institute of Public Opinion in Allentown, Pa., 200 miles to the east. “</w:t>
      </w:r>
      <w:r w:rsidRPr="00607B46">
        <w:rPr>
          <w:rStyle w:val="StyleUnderline"/>
        </w:rPr>
        <w:t>They were the ones who looked after working-class interests, in their minds. But there is a belief that that isn’t the case anymore—and now they’re shopping around for an alternative.</w:t>
      </w:r>
      <w:r>
        <w:t xml:space="preserve">” </w:t>
      </w:r>
      <w:r w:rsidRPr="00607B46">
        <w:rPr>
          <w:rStyle w:val="StyleUnderline"/>
        </w:rPr>
        <w:t>Trump,</w:t>
      </w:r>
      <w:r>
        <w:t xml:space="preserve"> for them, </w:t>
      </w:r>
      <w:r w:rsidRPr="00607B46">
        <w:rPr>
          <w:rStyle w:val="StyleUnderline"/>
        </w:rPr>
        <w:t>makes a pretty appealing one</w:t>
      </w:r>
      <w:r>
        <w:t xml:space="preserve">. </w:t>
      </w:r>
      <w:r w:rsidRPr="009F66BC">
        <w:rPr>
          <w:rStyle w:val="StyleUnderline"/>
        </w:rPr>
        <w:t>Local Republican leaders point out that the GOP nominee talks like a steelworker:</w:t>
      </w:r>
      <w:r>
        <w:t xml:space="preserve"> brash, simple, to the point. He’s perfect for Pennsylvania, they say, but especially the western part of the state—and, in particular, </w:t>
      </w:r>
      <w:proofErr w:type="gramStart"/>
      <w:r>
        <w:t>a place like</w:t>
      </w:r>
      <w:proofErr w:type="gramEnd"/>
      <w:r>
        <w:t xml:space="preserve"> Cambria County. “When we talk about the white working class in the United States,” </w:t>
      </w:r>
      <w:proofErr w:type="spellStart"/>
      <w:r>
        <w:t>Borick</w:t>
      </w:r>
      <w:proofErr w:type="spellEnd"/>
      <w:r>
        <w:t xml:space="preserve"> said, “this is the place that could be described as the face of that demographic.” </w:t>
      </w:r>
      <w:r w:rsidRPr="009F66BC">
        <w:rPr>
          <w:rStyle w:val="StyleUnderline"/>
        </w:rPr>
        <w:t xml:space="preserve">Cambria County is 94 percent white—with low rates of college education and high rates of unemployment, hovering around seven percent. And most importantly for Trump, it’s a county that appears on the map, by different names, again and again across the American Rust Belt: Pennsylvania, Ohio, Michigan, </w:t>
      </w:r>
      <w:proofErr w:type="gramStart"/>
      <w:r w:rsidRPr="009F66BC">
        <w:rPr>
          <w:rStyle w:val="StyleUnderline"/>
        </w:rPr>
        <w:t>Wisconsin</w:t>
      </w:r>
      <w:proofErr w:type="gramEnd"/>
      <w:r w:rsidRPr="009F66BC">
        <w:rPr>
          <w:rStyle w:val="StyleUnderline"/>
        </w:rPr>
        <w:t xml:space="preserve"> and beyond. </w:t>
      </w:r>
      <w:r>
        <w:t xml:space="preserve">“He’s got to win these places,” </w:t>
      </w:r>
      <w:proofErr w:type="spellStart"/>
      <w:r>
        <w:t>Borick</w:t>
      </w:r>
      <w:proofErr w:type="spellEnd"/>
      <w:r>
        <w:t xml:space="preserve"> said, “and win big.” There is, </w:t>
      </w:r>
      <w:proofErr w:type="spellStart"/>
      <w:r>
        <w:t>Borick</w:t>
      </w:r>
      <w:proofErr w:type="spellEnd"/>
      <w:r>
        <w:t xml:space="preserve"> added, just one important question—for Trump, his campaign, and his quest for the White House. “Are there enough Cambria Counties out there?” *** In these wooded hills—thick and green, almost 70 miles east of Pittsburgh—the talk of making America great again aren’t empty words slapped on a red ball cap, retailing for $25 on Donald Trump’s web site. It’s part of the everyday conversation—among shopkeepers in rural Ebensburg, truck drivers in remote </w:t>
      </w:r>
      <w:proofErr w:type="spellStart"/>
      <w:r>
        <w:t>Carrolltown</w:t>
      </w:r>
      <w:proofErr w:type="spellEnd"/>
      <w:r>
        <w:t xml:space="preserve"> and unemployed steelworkers in the county’s largest city, Johnstown. “There used to be a good work ethic in this town,” said Dave </w:t>
      </w:r>
      <w:proofErr w:type="spellStart"/>
      <w:r>
        <w:t>Pankoke</w:t>
      </w:r>
      <w:proofErr w:type="spellEnd"/>
      <w:r>
        <w:t xml:space="preserve">, a 54-year-old Desert Storm veteran who has lived here his whole life. “Anymore, it’s about getting what you can.” </w:t>
      </w:r>
      <w:proofErr w:type="gramStart"/>
      <w:r>
        <w:t xml:space="preserve">Which, for </w:t>
      </w:r>
      <w:proofErr w:type="spellStart"/>
      <w:r>
        <w:t>Pankoke</w:t>
      </w:r>
      <w:proofErr w:type="spellEnd"/>
      <w:r>
        <w:t>, isn’t much.</w:t>
      </w:r>
      <w:proofErr w:type="gramEnd"/>
      <w:r>
        <w:t xml:space="preserve"> He was laid off from his last steel job three years ago, he said, and now gets by driving heavy equipment. “On and off jobs,” he said. </w:t>
      </w:r>
      <w:proofErr w:type="gramStart"/>
      <w:r>
        <w:t>And at a fraction of what he used to make.</w:t>
      </w:r>
      <w:proofErr w:type="gramEnd"/>
      <w:r>
        <w:t xml:space="preserve"> “Maybe the union seen it coming,” he said. “But we didn’t.” It’s fair to say, over time, no one saw the changes coming. Between the 1850s and 1870s, Johnstown specifically, and Cambria County at large, became one of greatest industrial centers in the country. “And probably the world,” said Richard </w:t>
      </w:r>
      <w:proofErr w:type="spellStart"/>
      <w:r>
        <w:t>Burkert</w:t>
      </w:r>
      <w:proofErr w:type="spellEnd"/>
      <w:r>
        <w:t xml:space="preserve">, the president of the Johnstown Area Heritage Association. Using natural deposits of iron ore, the Cambria Steel Co. and later Bethlehem Steel built an empire, of sorts, on the banks of the </w:t>
      </w:r>
      <w:proofErr w:type="spellStart"/>
      <w:r>
        <w:t>Conemaugh</w:t>
      </w:r>
      <w:proofErr w:type="spellEnd"/>
      <w:r>
        <w:t xml:space="preserve"> River. The steel jobs—some 18,000 of them by World War I—attracted immigrants from eastern and southern Europe. Coal mining jobs did, too. And the county, once just a few thousand people, exploded. By 1940, the population had peaked at around 213,000 people. In the early 20th century, some 18,000 steel jobs attracted European immigrants to Cambria County, increasing its population, once just a few thousand people, to around 213,000 in 1940. Above, the Bethlehem Steel Plant rises above homes and a cemetery in Bethlehem, Pennsylvania, in 2007. | AP Photo In the early 20th century, some 18,000 steel jobs attracted European immigrants to Cambria County, increasing its population, once just a few thousand people, to around 213,000 in 1940. Above, the Bethlehem Steel Plant rises above homes and a cemetery in Bethlehem, Pennsylvania, in 2007. | AP Photo “</w:t>
      </w:r>
      <w:r w:rsidRPr="009F66BC">
        <w:rPr>
          <w:rStyle w:val="StyleUnderline"/>
        </w:rPr>
        <w:t>Steelworkers had left poverty and entered the middle class</w:t>
      </w:r>
      <w:r>
        <w:t xml:space="preserve">,” </w:t>
      </w:r>
      <w:proofErr w:type="spellStart"/>
      <w:r>
        <w:t>Burkert</w:t>
      </w:r>
      <w:proofErr w:type="spellEnd"/>
      <w:r>
        <w:t xml:space="preserve"> said, from his office just across the river from where the old steel mill used to stand. “You had vacations and cars. It was a real prosperous town. It was all working for everybody. </w:t>
      </w:r>
      <w:r w:rsidRPr="009F66BC">
        <w:rPr>
          <w:rStyle w:val="StyleUnderline"/>
        </w:rPr>
        <w:t>These are the good times that everybody remembers</w:t>
      </w:r>
      <w:r>
        <w:t xml:space="preserve">.” They also remember what happened next: how cheaper steel, produced by modern mills overseas in the post-World War II years, undercut the U.S. industry; and how Johnstown’s location, in those hills, connected by river and railroad, became less advantageous in the new era of interstate highways. In 1973, Bethlehem Steel announced it would slash its workforce from 11,800 to 7,000. Four years later, a devastating flood—the county’s third in a century—hastened those economic changes. Within six years, local unemployment topped 23 percent. </w:t>
      </w:r>
      <w:r w:rsidRPr="009F66BC">
        <w:rPr>
          <w:rStyle w:val="StyleUnderline"/>
        </w:rPr>
        <w:t>Many people here never recovered, and others just left. Since 1980, the county’s population has declined by a quarter</w:t>
      </w:r>
      <w:r>
        <w:t xml:space="preserve">. For a while, U.S. Rep. John Murtha helped stave off the losses; the Democrat brought government contracts and jobs to the area over the 36 years he served in Congress. “It touched every corner of Pennsylvania. So you can imagine what he did in his own backyard,” said T.J. Rooney, former state chairman of the Pennsylvania Democratic </w:t>
      </w:r>
      <w:proofErr w:type="gramStart"/>
      <w:r>
        <w:t>party</w:t>
      </w:r>
      <w:proofErr w:type="gramEnd"/>
      <w:r>
        <w:t xml:space="preserve">. But Murtha died in 2010, throwing the county into what former Johnstown mayor Don </w:t>
      </w:r>
      <w:proofErr w:type="spellStart"/>
      <w:r>
        <w:t>Zucco</w:t>
      </w:r>
      <w:proofErr w:type="spellEnd"/>
      <w:r>
        <w:t xml:space="preserve"> called “the post-Murtha period.” “And the question is,” </w:t>
      </w:r>
      <w:proofErr w:type="spellStart"/>
      <w:r>
        <w:t>Zucco</w:t>
      </w:r>
      <w:proofErr w:type="spellEnd"/>
      <w:r>
        <w:t xml:space="preserve"> said, </w:t>
      </w:r>
      <w:proofErr w:type="gramStart"/>
      <w:r>
        <w:t>“ are</w:t>
      </w:r>
      <w:proofErr w:type="gramEnd"/>
      <w:r>
        <w:t xml:space="preserve"> we in another bust cycle?” </w:t>
      </w:r>
      <w:r w:rsidRPr="009F66BC">
        <w:rPr>
          <w:rStyle w:val="StyleUnderline"/>
        </w:rPr>
        <w:t>Locals living off the coal industry—or what’s left of them—certainly think so.</w:t>
      </w:r>
      <w:r>
        <w:t xml:space="preserve"> Union leaders complain about the negative economic impact of new EPA regulations, enacted under Obama’s watch in 2011, restricting toxic air emissions. The following year, the United Mine Workers union declined to endorse Obama in his re-election effort, despite backing him in 2008. </w:t>
      </w:r>
      <w:r w:rsidRPr="009F66BC">
        <w:rPr>
          <w:rStyle w:val="StyleUnderline"/>
        </w:rPr>
        <w:t>The union didn’t endorse either candidate. But workers, union or not, got the message.</w:t>
      </w:r>
      <w:r>
        <w:rPr>
          <w:rStyle w:val="StyleUnderline"/>
        </w:rPr>
        <w:t xml:space="preserve"> </w:t>
      </w:r>
      <w:r>
        <w:t xml:space="preserve">“Us guys, </w:t>
      </w:r>
      <w:proofErr w:type="gramStart"/>
      <w:r>
        <w:t>it’s</w:t>
      </w:r>
      <w:proofErr w:type="gramEnd"/>
      <w:r>
        <w:t xml:space="preserve"> all Democrats here,” said Dave Kirsch, who lives in Cambria County and hauls coal for a living. But he sat out the 2012 election, after voting for Obama four years earlier. And he’ll do the same again this fall—unless, he said, he votes for Trump. “Everybody I’m talking to, they’re switching,” Kirsch said. “</w:t>
      </w:r>
      <w:r w:rsidRPr="009F66BC">
        <w:rPr>
          <w:rStyle w:val="StyleUnderline"/>
        </w:rPr>
        <w:t xml:space="preserve">Trump says he’s for coal, and Hillary hates coal—and that’s a shame. </w:t>
      </w:r>
      <w:proofErr w:type="gramStart"/>
      <w:r w:rsidRPr="009F66BC">
        <w:rPr>
          <w:rStyle w:val="StyleUnderline"/>
        </w:rPr>
        <w:t>Because, in my opinion, he’s a little nuts.</w:t>
      </w:r>
      <w:proofErr w:type="gramEnd"/>
      <w:r w:rsidRPr="009F66BC">
        <w:rPr>
          <w:rStyle w:val="StyleUnderline"/>
        </w:rPr>
        <w:t xml:space="preserve"> She’s more qualified. But if she wants to take my job—then, no.”</w:t>
      </w:r>
      <w:r>
        <w:t xml:space="preserve"> Rooney, the former state chairman of the state’s Democratic </w:t>
      </w:r>
      <w:proofErr w:type="gramStart"/>
      <w:r>
        <w:t>party</w:t>
      </w:r>
      <w:proofErr w:type="gramEnd"/>
      <w:r>
        <w:t xml:space="preserve">, has heard similar sentiments all across the state. “There’s a general perception that Democrats—Barack Obama, in particular—have made it so the playing field is no longer level. Forget about the merits of the argument,” Rooney said. </w:t>
      </w:r>
      <w:r w:rsidRPr="009F66BC">
        <w:rPr>
          <w:rStyle w:val="StyleUnderline"/>
        </w:rPr>
        <w:t xml:space="preserve">“The reality </w:t>
      </w:r>
      <w:proofErr w:type="gramStart"/>
      <w:r w:rsidRPr="009F66BC">
        <w:rPr>
          <w:rStyle w:val="StyleUnderline"/>
        </w:rPr>
        <w:t>is,</w:t>
      </w:r>
      <w:proofErr w:type="gramEnd"/>
      <w:r w:rsidRPr="009F66BC">
        <w:rPr>
          <w:rStyle w:val="StyleUnderline"/>
        </w:rPr>
        <w:t xml:space="preserve"> that narrative has set in. It has baked into the cake. </w:t>
      </w:r>
      <w:r>
        <w:t xml:space="preserve">And that makes the job of running for any office, as a Democrat, more difficult. That’s just the cold hard reality.” *** Bill </w:t>
      </w:r>
      <w:proofErr w:type="spellStart"/>
      <w:r>
        <w:t>Polacek</w:t>
      </w:r>
      <w:proofErr w:type="spellEnd"/>
      <w:r>
        <w:t xml:space="preserve"> is a big Steelers fan. So when the president and CEO of JWF Industries, a steel fabrication company in Johnstown, holds quarterly meetings with his 450 employees, he prefers to call them huddles—employee huddles. “This spring,” </w:t>
      </w:r>
      <w:proofErr w:type="spellStart"/>
      <w:r>
        <w:t>Polacek</w:t>
      </w:r>
      <w:proofErr w:type="spellEnd"/>
      <w:r>
        <w:t xml:space="preserve"> said, “I just thought, ‘I’m going to do a random poll.’” Everyone was talking about the upcoming presidential primary in April at the time, and </w:t>
      </w:r>
      <w:proofErr w:type="spellStart"/>
      <w:r>
        <w:t>Polacek</w:t>
      </w:r>
      <w:proofErr w:type="spellEnd"/>
      <w:r>
        <w:t xml:space="preserve"> was curious to learn how his company—and, really, his community—</w:t>
      </w:r>
      <w:proofErr w:type="gramStart"/>
      <w:r>
        <w:t>was</w:t>
      </w:r>
      <w:proofErr w:type="gramEnd"/>
      <w:r>
        <w:t xml:space="preserve"> leaning. In huddle after huddle, he asked for a show of hands from the employees gathered before him. How many folks were supporting Clinton or Sanders? How about Trump? It was an unofficial poll, with all the obvious flaws: Were people being honest? Or just following along with the others around them? Still, the results shocked </w:t>
      </w:r>
      <w:proofErr w:type="spellStart"/>
      <w:r>
        <w:t>Polacek</w:t>
      </w:r>
      <w:proofErr w:type="spellEnd"/>
      <w:r>
        <w:t xml:space="preserve">. “Ninety percent of my employees are Democrats,” he said. And by his estimation, about 70 percent of the workers were supporting Trump. “I think that’s what blew me away,” said </w:t>
      </w:r>
      <w:proofErr w:type="spellStart"/>
      <w:r>
        <w:t>Polacek</w:t>
      </w:r>
      <w:proofErr w:type="spellEnd"/>
      <w:r>
        <w:t xml:space="preserve"> recently from a small conference room near his office. “Engineers, project managers, accountants, welders, machinists—it was all the same. I think you’ve got a group of frustrated voters. They’re working. They’re not getting handouts. They’re proud to be working, proud to be Americans, and they’re seeing this country go in the wrong direction.” </w:t>
      </w:r>
      <w:proofErr w:type="spellStart"/>
      <w:r>
        <w:t>Polacek</w:t>
      </w:r>
      <w:proofErr w:type="spellEnd"/>
      <w:r>
        <w:t xml:space="preserve">, 54, is the descendant of Czech immigrants who came to Johnstown a century ago. He built the business, he said, from his dad’s pickup truck and a single welder starting in 1986, and by 2006 grew it into a $125 million company, with contracts to build everything from armored vehicles to large barrels used in the oil and gas industry. Since then, he and his brother, John, the company’s COO, have weathered hard times like many other executives. They’ve </w:t>
      </w:r>
      <w:proofErr w:type="gramStart"/>
      <w:r>
        <w:t>laid</w:t>
      </w:r>
      <w:proofErr w:type="gramEnd"/>
      <w:r>
        <w:t xml:space="preserve"> off some 250 employees in recent years in order to stay competitive. They’ve survived a 30-percent dip in revenue, they say, and recovered most of it. Today, the </w:t>
      </w:r>
      <w:proofErr w:type="spellStart"/>
      <w:r>
        <w:t>Polaceks</w:t>
      </w:r>
      <w:proofErr w:type="spellEnd"/>
      <w:r>
        <w:t xml:space="preserve"> say, JWF Industries is nearly back to what it was generating before the recession struck. “</w:t>
      </w:r>
      <w:r w:rsidRPr="009F66BC">
        <w:rPr>
          <w:rStyle w:val="StyleUnderline"/>
        </w:rPr>
        <w:t>The problem is</w:t>
      </w:r>
      <w:r>
        <w:t xml:space="preserve">,” Bill </w:t>
      </w:r>
      <w:proofErr w:type="spellStart"/>
      <w:r>
        <w:t>Polacek</w:t>
      </w:r>
      <w:proofErr w:type="spellEnd"/>
      <w:r>
        <w:t xml:space="preserve"> said, “</w:t>
      </w:r>
      <w:r w:rsidRPr="009F66BC">
        <w:rPr>
          <w:rStyle w:val="StyleUnderline"/>
        </w:rPr>
        <w:t>wages aren’t going up</w:t>
      </w:r>
      <w:r>
        <w:t xml:space="preserve">.” Costs for the company are high, especially health insurance. At least once in the last two years, they lost a lucrative contract overseas. “They moved it all down to Mexico,” John </w:t>
      </w:r>
      <w:proofErr w:type="spellStart"/>
      <w:r>
        <w:t>Polacek</w:t>
      </w:r>
      <w:proofErr w:type="spellEnd"/>
      <w:r>
        <w:t xml:space="preserve"> said. And so, this November, while the two brothers will be supporting many local Democrats—they’ve hung a giant sign outside their factory for a Democratic state senator—they’ll be voting for Trump. “There are things he has said that I don’t like,” said Bill </w:t>
      </w:r>
      <w:proofErr w:type="spellStart"/>
      <w:r>
        <w:t>Polacek</w:t>
      </w:r>
      <w:proofErr w:type="spellEnd"/>
      <w:r>
        <w:t xml:space="preserve">, who switched his registration from Democrat to Republican last year. </w:t>
      </w:r>
      <w:proofErr w:type="spellStart"/>
      <w:r>
        <w:t>Polacek</w:t>
      </w:r>
      <w:proofErr w:type="spellEnd"/>
      <w:r>
        <w:t xml:space="preserve">, in particular, said he didn’t appreciate Trump calling the federal judge who is handling his Trump University court case “a Mexican.” But like his blue-collar neighbors in Cambria County, </w:t>
      </w:r>
      <w:proofErr w:type="spellStart"/>
      <w:r>
        <w:t>Polacek</w:t>
      </w:r>
      <w:proofErr w:type="spellEnd"/>
      <w:r>
        <w:t xml:space="preserve"> wants to send a message. “That’s probably what you’re seeing in this election,” he said. “</w:t>
      </w:r>
      <w:r w:rsidRPr="009F66BC">
        <w:rPr>
          <w:rStyle w:val="StyleUnderline"/>
        </w:rPr>
        <w:t>People are fighting back. They’re saying: This is not complicated. You’ve got to do something. They’re tired of talk. And that’s the thing with these candidates: Hillary is talk; Trump is going to do something.”</w:t>
      </w:r>
      <w:r>
        <w:rPr>
          <w:rStyle w:val="StyleUnderline"/>
        </w:rPr>
        <w:t xml:space="preserve"> </w:t>
      </w:r>
      <w:r>
        <w:t xml:space="preserve">Other local Republicans who have recently switched over from the Democrats agree—and they have risked both family ties and business connections to make these feelings public. Four years ago, Sherry </w:t>
      </w:r>
      <w:proofErr w:type="spellStart"/>
      <w:r>
        <w:t>Stalley-Frear</w:t>
      </w:r>
      <w:proofErr w:type="spellEnd"/>
      <w:r>
        <w:t xml:space="preserve"> ran for state representative on the Republican ticket in Cambria County. But there was nothing she could say to get her mother-in-law, Maggie </w:t>
      </w:r>
      <w:proofErr w:type="spellStart"/>
      <w:r>
        <w:t>Frear</w:t>
      </w:r>
      <w:proofErr w:type="spellEnd"/>
      <w:r>
        <w:t xml:space="preserve">, a 74-year-old lifelong Democrat, to change her registration. “Even when I ran for office,” </w:t>
      </w:r>
      <w:proofErr w:type="spellStart"/>
      <w:r>
        <w:t>Stalley-Frear</w:t>
      </w:r>
      <w:proofErr w:type="spellEnd"/>
      <w:r>
        <w:t xml:space="preserve"> said, “she wouldn’t switch parties.” But for Trump, </w:t>
      </w:r>
      <w:proofErr w:type="spellStart"/>
      <w:r>
        <w:t>Frear</w:t>
      </w:r>
      <w:proofErr w:type="spellEnd"/>
      <w:r>
        <w:t xml:space="preserve"> did it. “There are a lot of people changing their minds,” </w:t>
      </w:r>
      <w:proofErr w:type="spellStart"/>
      <w:r>
        <w:t>Frear</w:t>
      </w:r>
      <w:proofErr w:type="spellEnd"/>
      <w:r>
        <w:t xml:space="preserve"> said, “and they’re not afraid to say: ‘Yeah, I like Trump.’” Joey Del Signore Jr.—better known around Johnstown as simply Joey Del—has run a catering company in the area for three decades. And he has long adhered to his father’s early business advice: Never talk politics or religion around customers. But at 60, Del Signore is tired of being quiet. This spring he not only switched his registration to Republican, but placed a Trump placard outside right beneath the sign for his catering outfit. “That’s not good business,” he said one recent afternoon, gesturing out the window of his office at the small, blue sign fluttering in the wind. But he doesn’t care. “</w:t>
      </w:r>
      <w:r w:rsidRPr="00874CD0">
        <w:rPr>
          <w:rStyle w:val="StyleUnderline"/>
        </w:rPr>
        <w:t>We’ve lost people here</w:t>
      </w:r>
      <w:r>
        <w:t>,” he said, counting the losses all around him. “</w:t>
      </w:r>
      <w:r w:rsidRPr="00874CD0">
        <w:rPr>
          <w:rStyle w:val="StyleUnderline"/>
        </w:rPr>
        <w:t xml:space="preserve">Why did we lose people? </w:t>
      </w:r>
      <w:proofErr w:type="gramStart"/>
      <w:r w:rsidRPr="00874CD0">
        <w:rPr>
          <w:rStyle w:val="StyleUnderline"/>
        </w:rPr>
        <w:t>Because we lost the coal, the coal mining jobs.</w:t>
      </w:r>
      <w:proofErr w:type="gramEnd"/>
      <w:r w:rsidRPr="00874CD0">
        <w:rPr>
          <w:rStyle w:val="StyleUnderline"/>
        </w:rPr>
        <w:t xml:space="preserve"> We lost the steel mill jobs. We lost the railroad jobs. </w:t>
      </w:r>
      <w:proofErr w:type="gramStart"/>
      <w:r w:rsidRPr="00874CD0">
        <w:rPr>
          <w:rStyle w:val="StyleUnderline"/>
        </w:rPr>
        <w:t>Because they went overseas, or somewhere else, and we’ve suffered.</w:t>
      </w:r>
      <w:proofErr w:type="gramEnd"/>
      <w:r w:rsidRPr="00874CD0">
        <w:rPr>
          <w:rStyle w:val="StyleUnderline"/>
        </w:rPr>
        <w:t xml:space="preserve"> It’s a shame. But that’s what has happened. We’re the Rust Belt</w:t>
      </w:r>
      <w:r>
        <w:t>.”</w:t>
      </w:r>
    </w:p>
    <w:p w:rsidR="0007604A" w:rsidRDefault="0007604A" w:rsidP="0007604A"/>
    <w:p w:rsidR="0007604A" w:rsidRDefault="0007604A" w:rsidP="003D161A"/>
    <w:p w:rsidR="00141119" w:rsidRDefault="00141119" w:rsidP="00141119">
      <w:pPr>
        <w:pStyle w:val="Heading3"/>
      </w:pPr>
      <w:r>
        <w:t>THAAD</w:t>
      </w:r>
      <w:r w:rsidR="00D7410D">
        <w:t xml:space="preserve">/ NOKO </w:t>
      </w:r>
      <w:proofErr w:type="spellStart"/>
      <w:r w:rsidR="00D7410D">
        <w:t>aff</w:t>
      </w:r>
      <w:proofErr w:type="spellEnd"/>
    </w:p>
    <w:p w:rsidR="00390A3D" w:rsidRPr="00390A3D" w:rsidRDefault="00390A3D" w:rsidP="00390A3D">
      <w:pPr>
        <w:pStyle w:val="Heading4"/>
      </w:pPr>
      <w:r w:rsidRPr="00390A3D">
        <w:t>Public cares about North Korea and plan is spun as soft on DPRK</w:t>
      </w:r>
    </w:p>
    <w:p w:rsidR="00390A3D" w:rsidRPr="00FE0E49" w:rsidRDefault="00390A3D" w:rsidP="00390A3D">
      <w:pPr>
        <w:rPr>
          <w:rStyle w:val="Style13ptBold"/>
        </w:rPr>
      </w:pPr>
      <w:r>
        <w:rPr>
          <w:rStyle w:val="Style13ptBold"/>
        </w:rPr>
        <w:t>Golan 15</w:t>
      </w:r>
    </w:p>
    <w:p w:rsidR="00390A3D" w:rsidRPr="00245271" w:rsidRDefault="00390A3D" w:rsidP="00390A3D">
      <w:pPr>
        <w:rPr>
          <w:rStyle w:val="StyleUnderline"/>
          <w:sz w:val="18"/>
          <w:szCs w:val="18"/>
        </w:rPr>
      </w:pPr>
      <w:proofErr w:type="spellStart"/>
      <w:r w:rsidRPr="00245271">
        <w:rPr>
          <w:rStyle w:val="StyleUnderline"/>
          <w:sz w:val="18"/>
          <w:szCs w:val="18"/>
        </w:rPr>
        <w:t>Shahar</w:t>
      </w:r>
      <w:proofErr w:type="spellEnd"/>
      <w:r w:rsidRPr="00245271">
        <w:rPr>
          <w:rStyle w:val="StyleUnderline"/>
          <w:sz w:val="18"/>
          <w:szCs w:val="18"/>
        </w:rPr>
        <w:t xml:space="preserve"> Golan </w:t>
      </w:r>
      <w:r w:rsidRPr="00245271">
        <w:rPr>
          <w:sz w:val="18"/>
          <w:szCs w:val="18"/>
        </w:rPr>
        <w:t xml:space="preserve">is Professor of Clinical-Health and Developmental-Health Psychology at Ben-Gurion University of the Negev, Israel, where he directs the Stress, Self, and Health Lab. Dr. </w:t>
      </w:r>
      <w:proofErr w:type="spellStart"/>
      <w:r w:rsidRPr="00245271">
        <w:rPr>
          <w:sz w:val="18"/>
          <w:szCs w:val="18"/>
        </w:rPr>
        <w:t>Shahar</w:t>
      </w:r>
      <w:proofErr w:type="spellEnd"/>
      <w:r w:rsidRPr="00245271">
        <w:rPr>
          <w:sz w:val="18"/>
          <w:szCs w:val="18"/>
        </w:rPr>
        <w:t xml:space="preserve"> serves as Visiting Professor of Psychiatry at Yale University School of Medicine, and as the Chief Editor of the </w:t>
      </w:r>
      <w:r w:rsidRPr="00245271">
        <w:rPr>
          <w:i/>
          <w:iCs/>
          <w:sz w:val="18"/>
          <w:szCs w:val="18"/>
        </w:rPr>
        <w:t>Journal of Psychotherapy Integration</w:t>
      </w:r>
      <w:r w:rsidRPr="00245271">
        <w:rPr>
          <w:sz w:val="18"/>
          <w:szCs w:val="18"/>
        </w:rPr>
        <w:t>, published by the American Psychological Association. He is the author of over 130 publications/book chapters in the fields of personality, stress, psychopathology, psychosomatics, and psychotherapy and currently serves as the Chief Editor of the Journal of Psychotherapy Integration. His first academic book, </w:t>
      </w:r>
      <w:hyperlink r:id="rId18" w:tgtFrame="_blank" w:history="1">
        <w:r w:rsidRPr="00245271">
          <w:rPr>
            <w:rStyle w:val="Hyperlink"/>
            <w:i/>
            <w:iCs/>
            <w:sz w:val="18"/>
            <w:szCs w:val="18"/>
          </w:rPr>
          <w:t>Erosion: The Psychopathology of Self-Criticism(link is external)</w:t>
        </w:r>
      </w:hyperlink>
      <w:r w:rsidRPr="00245271">
        <w:rPr>
          <w:i/>
          <w:iCs/>
          <w:sz w:val="18"/>
          <w:szCs w:val="18"/>
        </w:rPr>
        <w:t>,</w:t>
      </w:r>
      <w:r w:rsidRPr="00245271">
        <w:rPr>
          <w:b/>
          <w:bCs/>
          <w:i/>
          <w:iCs/>
          <w:sz w:val="18"/>
          <w:szCs w:val="18"/>
        </w:rPr>
        <w:t> </w:t>
      </w:r>
      <w:r w:rsidRPr="00245271">
        <w:rPr>
          <w:sz w:val="18"/>
          <w:szCs w:val="18"/>
        </w:rPr>
        <w:t xml:space="preserve">has just been published by Oxford University Press. In addition to his academic pursuits, Dr. </w:t>
      </w:r>
      <w:proofErr w:type="spellStart"/>
      <w:r w:rsidRPr="00245271">
        <w:rPr>
          <w:sz w:val="18"/>
          <w:szCs w:val="18"/>
        </w:rPr>
        <w:t>Shahar</w:t>
      </w:r>
      <w:proofErr w:type="spellEnd"/>
      <w:r w:rsidRPr="00245271">
        <w:rPr>
          <w:sz w:val="18"/>
          <w:szCs w:val="18"/>
        </w:rPr>
        <w:t xml:space="preserve"> runs a part-time clinic treating adolescents and young adults suffering from affective, eating, and psychosomatic </w:t>
      </w:r>
      <w:proofErr w:type="spellStart"/>
      <w:r w:rsidRPr="00245271">
        <w:rPr>
          <w:sz w:val="18"/>
          <w:szCs w:val="18"/>
        </w:rPr>
        <w:t>disorders</w:t>
      </w:r>
      <w:proofErr w:type="gramStart"/>
      <w:r w:rsidRPr="00245271">
        <w:rPr>
          <w:rStyle w:val="StyleUnderline"/>
          <w:sz w:val="18"/>
          <w:szCs w:val="18"/>
        </w:rPr>
        <w:t>,Winter</w:t>
      </w:r>
      <w:proofErr w:type="spellEnd"/>
      <w:proofErr w:type="gramEnd"/>
      <w:r w:rsidRPr="00245271">
        <w:rPr>
          <w:rStyle w:val="StyleUnderline"/>
          <w:sz w:val="18"/>
          <w:szCs w:val="18"/>
        </w:rPr>
        <w:t xml:space="preserve"> 2015, </w:t>
      </w:r>
      <w:r w:rsidRPr="00245271">
        <w:rPr>
          <w:sz w:val="18"/>
          <w:szCs w:val="18"/>
        </w:rPr>
        <w:t xml:space="preserve">"Rethinking United States Military Bases in East Asia." (2015), chapter 4 -“Building a Pragmatic Coalition in American Politics”, </w:t>
      </w:r>
      <w:r w:rsidRPr="00245271">
        <w:rPr>
          <w:rStyle w:val="StyleUnderline"/>
          <w:sz w:val="18"/>
          <w:szCs w:val="18"/>
        </w:rPr>
        <w:t>https://digital.lib.washington.edu/researchworks/bitstream/handle/1773/33275/Task%20Force%20E%202015.pdf?sequence=1&amp;amp;isAllowed=y, 7-31-2016</w:t>
      </w:r>
    </w:p>
    <w:p w:rsidR="00390A3D" w:rsidRPr="00411700" w:rsidRDefault="00390A3D" w:rsidP="00390A3D">
      <w:pPr>
        <w:rPr>
          <w:sz w:val="14"/>
        </w:rPr>
      </w:pPr>
      <w:r w:rsidRPr="00411700">
        <w:rPr>
          <w:sz w:val="14"/>
        </w:rPr>
        <w:t xml:space="preserve">Many de-facto </w:t>
      </w:r>
      <w:r w:rsidRPr="00245271">
        <w:rPr>
          <w:rStyle w:val="StyleUnderline"/>
        </w:rPr>
        <w:t>political actors are voicing alternative policy</w:t>
      </w:r>
      <w:r w:rsidRPr="00411700">
        <w:rPr>
          <w:sz w:val="14"/>
        </w:rPr>
        <w:t xml:space="preserve"> today that is </w:t>
      </w:r>
      <w:r w:rsidRPr="00245271">
        <w:rPr>
          <w:rStyle w:val="StyleUnderline"/>
        </w:rPr>
        <w:t>more hawkish towards the DPRK</w:t>
      </w:r>
      <w:r w:rsidRPr="00411700">
        <w:rPr>
          <w:sz w:val="14"/>
        </w:rPr>
        <w:t>, for the most part from the political right wing. The Heritage Foundation, a conservative think-tank that has strong influence in congress, has repeatedly made the argument that “North Korea is a state sponsor of terrorism: We should designate them accordingly. Obama officials have stated on the record that the DPRK counterfeits US currency: We have never made a formal charge”, such vehement calls to place the DPRK on the list of state sponsors of terrorism are grounded on the belief, stated in this Heritage Foundation policy memo, “if we don’t get back to hurting them, they will keep on hurting us” (</w:t>
      </w:r>
      <w:proofErr w:type="spellStart"/>
      <w:r w:rsidRPr="00411700">
        <w:rPr>
          <w:sz w:val="14"/>
        </w:rPr>
        <w:t>Bromund</w:t>
      </w:r>
      <w:proofErr w:type="spellEnd"/>
      <w:r w:rsidRPr="00411700">
        <w:rPr>
          <w:sz w:val="14"/>
        </w:rPr>
        <w:t xml:space="preserve">, 2015, </w:t>
      </w:r>
      <w:proofErr w:type="spellStart"/>
      <w:r w:rsidRPr="00411700">
        <w:rPr>
          <w:sz w:val="14"/>
        </w:rPr>
        <w:t>n.p</w:t>
      </w:r>
      <w:proofErr w:type="spellEnd"/>
      <w:r w:rsidRPr="00411700">
        <w:rPr>
          <w:sz w:val="14"/>
        </w:rPr>
        <w:t xml:space="preserve">.). Similar echoes can be found in the American Enterprise Institute, another conservative think-tank, as it suggests, “The Obama administration must also drop the wishful thinking deriving from the Bush era that China will somehow put pressure on Pyongyang to rein in its destructive behavior…. Recent calls by former chief American negotiator Christopher Hill for a “strategic reengagement” with Beijing over the DPRK thus promise to lead the US down the same path of wishful thinking and being tactically outmaneuvered.” </w:t>
      </w:r>
      <w:proofErr w:type="gramStart"/>
      <w:r w:rsidRPr="00411700">
        <w:rPr>
          <w:sz w:val="14"/>
        </w:rPr>
        <w:t>(Austin, 2015).</w:t>
      </w:r>
      <w:proofErr w:type="gramEnd"/>
      <w:r w:rsidRPr="00411700">
        <w:rPr>
          <w:sz w:val="14"/>
        </w:rPr>
        <w:t xml:space="preserve"> Meanwhile the liberal American Security Project reflects far greater optimism for negotiations and soft power, suggesting “that there is a role that public diplomacy can play in North Korea to catalyze social change and advance US foreign policy objectives… properly directed outreach as a component of a coordinated overall smart power strategy may be able to help catalyze change.”</w:t>
      </w:r>
      <w:proofErr w:type="gramStart"/>
      <w:r w:rsidRPr="00411700">
        <w:rPr>
          <w:sz w:val="14"/>
        </w:rPr>
        <w:t xml:space="preserve">(Mull, 2013, </w:t>
      </w:r>
      <w:proofErr w:type="spellStart"/>
      <w:r w:rsidRPr="00411700">
        <w:rPr>
          <w:sz w:val="14"/>
        </w:rPr>
        <w:t>n.p</w:t>
      </w:r>
      <w:proofErr w:type="spellEnd"/>
      <w:r w:rsidRPr="00245271">
        <w:rPr>
          <w:rStyle w:val="StyleUnderline"/>
        </w:rPr>
        <w:t>.).</w:t>
      </w:r>
      <w:proofErr w:type="gramEnd"/>
      <w:r w:rsidRPr="00245271">
        <w:rPr>
          <w:rStyle w:val="StyleUnderline"/>
        </w:rPr>
        <w:t xml:space="preserve"> Policy circles are proposing alternate options, with a clear divergence based on American political identification</w:t>
      </w:r>
      <w:r w:rsidRPr="00411700">
        <w:rPr>
          <w:sz w:val="14"/>
        </w:rPr>
        <w:t xml:space="preserve">. </w:t>
      </w:r>
      <w:r w:rsidRPr="00245271">
        <w:rPr>
          <w:rStyle w:val="StyleUnderline"/>
        </w:rPr>
        <w:t>This debate will only increase</w:t>
      </w:r>
      <w:r w:rsidRPr="00411700">
        <w:rPr>
          <w:sz w:val="14"/>
        </w:rPr>
        <w:t xml:space="preserve"> with the rethink of the military bases, and will highlight the different takes liberals and conservative generally hold towards the DPRK. The administration should expect members of congress to attack the reforms and use think-tank publications to propose alternate policy. </w:t>
      </w:r>
      <w:proofErr w:type="spellStart"/>
      <w:r w:rsidRPr="00411700">
        <w:rPr>
          <w:sz w:val="14"/>
        </w:rPr>
        <w:t>Gries</w:t>
      </w:r>
      <w:proofErr w:type="spellEnd"/>
      <w:r w:rsidRPr="00411700">
        <w:rPr>
          <w:sz w:val="14"/>
        </w:rPr>
        <w:t xml:space="preserve"> eloquently describes the fundamental factor in American attitudes towards the DPRK, he states that “</w:t>
      </w:r>
      <w:r w:rsidRPr="00245271">
        <w:rPr>
          <w:rStyle w:val="StyleUnderline"/>
        </w:rPr>
        <w:t>surveys have</w:t>
      </w:r>
      <w:r>
        <w:rPr>
          <w:rStyle w:val="StyleUnderline"/>
        </w:rPr>
        <w:t xml:space="preserve"> consistently revealed </w:t>
      </w:r>
      <w:r w:rsidRPr="00245271">
        <w:rPr>
          <w:rStyle w:val="StyleUnderline"/>
        </w:rPr>
        <w:t>that Americans feel coolest toward communist countries like North Korea and China</w:t>
      </w:r>
      <w:r w:rsidRPr="00411700">
        <w:rPr>
          <w:sz w:val="14"/>
        </w:rPr>
        <w:t>” (</w:t>
      </w:r>
      <w:proofErr w:type="spellStart"/>
      <w:r w:rsidRPr="00411700">
        <w:rPr>
          <w:sz w:val="14"/>
        </w:rPr>
        <w:t>n.p</w:t>
      </w:r>
      <w:proofErr w:type="spellEnd"/>
      <w:r w:rsidRPr="00411700">
        <w:rPr>
          <w:sz w:val="14"/>
        </w:rPr>
        <w:t>.). Focusing on divergence of opinion in the US, he claims “</w:t>
      </w:r>
      <w:r w:rsidRPr="00245271">
        <w:rPr>
          <w:rStyle w:val="StyleUnderline"/>
        </w:rPr>
        <w:t>conservatives desire a tougher policy toward North Korea</w:t>
      </w:r>
      <w:r w:rsidRPr="00411700">
        <w:rPr>
          <w:sz w:val="14"/>
        </w:rPr>
        <w:t xml:space="preserve"> than liberals do in large part because they feel cooler towards communist countries and hence </w:t>
      </w:r>
      <w:proofErr w:type="gramStart"/>
      <w:r w:rsidRPr="00411700">
        <w:rPr>
          <w:sz w:val="14"/>
        </w:rPr>
        <w:t>North</w:t>
      </w:r>
      <w:proofErr w:type="gramEnd"/>
      <w:r w:rsidRPr="00411700">
        <w:rPr>
          <w:sz w:val="14"/>
        </w:rPr>
        <w:t xml:space="preserve"> Korea” (</w:t>
      </w:r>
      <w:proofErr w:type="spellStart"/>
      <w:r w:rsidRPr="00411700">
        <w:rPr>
          <w:sz w:val="14"/>
        </w:rPr>
        <w:t>Gries</w:t>
      </w:r>
      <w:proofErr w:type="spellEnd"/>
      <w:r w:rsidRPr="00411700">
        <w:rPr>
          <w:sz w:val="14"/>
        </w:rPr>
        <w:t xml:space="preserve">, </w:t>
      </w:r>
      <w:proofErr w:type="spellStart"/>
      <w:r w:rsidRPr="00411700">
        <w:rPr>
          <w:sz w:val="14"/>
        </w:rPr>
        <w:t>n.p</w:t>
      </w:r>
      <w:proofErr w:type="spellEnd"/>
      <w:r w:rsidRPr="00411700">
        <w:rPr>
          <w:sz w:val="14"/>
        </w:rPr>
        <w:t xml:space="preserve">.). This argument, evidenced in different media outlet portrayals of recent events, is crucial to understanding the sources of backlash to the rethink of the bases. These news articles provide an account of how liberals and conservatives in the US feel towards the DPRK specifically and Communism in general. Obama’s ending of the embargo on Cuba provided an interesting case study for </w:t>
      </w:r>
      <w:proofErr w:type="spellStart"/>
      <w:r w:rsidRPr="00411700">
        <w:rPr>
          <w:sz w:val="14"/>
        </w:rPr>
        <w:t>Gries’s</w:t>
      </w:r>
      <w:proofErr w:type="spellEnd"/>
      <w:r w:rsidRPr="00411700">
        <w:rPr>
          <w:sz w:val="14"/>
        </w:rPr>
        <w:t xml:space="preserve"> conclusion that conservatives are cooler towards communist courtiers. Responding to the recent opening to Cuba, Ana Quintana (2015) of the Heritage Foundation voiced her opposition stating that “President Obama’s new Cuba policy has been heavily criticized and rightfully so,” insisting that “Congress must make sure that US policy continues to support civil society groups on the island that uphold US values and are unaffiliated with the Castro regime and its communist ideology” (</w:t>
      </w:r>
      <w:proofErr w:type="spellStart"/>
      <w:r w:rsidRPr="00411700">
        <w:rPr>
          <w:sz w:val="14"/>
        </w:rPr>
        <w:t>n.p</w:t>
      </w:r>
      <w:proofErr w:type="spellEnd"/>
      <w:r w:rsidRPr="00411700">
        <w:rPr>
          <w:sz w:val="14"/>
        </w:rPr>
        <w:t xml:space="preserve">.). In contrast, there are analysts who argue that complete embargos have not proven successful. Nicholas </w:t>
      </w:r>
      <w:proofErr w:type="spellStart"/>
      <w:r w:rsidRPr="00411700">
        <w:rPr>
          <w:sz w:val="14"/>
        </w:rPr>
        <w:t>Kristof</w:t>
      </w:r>
      <w:proofErr w:type="spellEnd"/>
      <w:r w:rsidRPr="00411700">
        <w:rPr>
          <w:sz w:val="14"/>
        </w:rPr>
        <w:t xml:space="preserve"> (2014) argues for the lifting of the embargo because he believes that people traveling across countries spread ideas that combat leftist sentiment (</w:t>
      </w:r>
      <w:proofErr w:type="spellStart"/>
      <w:r w:rsidRPr="00411700">
        <w:rPr>
          <w:sz w:val="14"/>
        </w:rPr>
        <w:t>n.p</w:t>
      </w:r>
      <w:proofErr w:type="spellEnd"/>
      <w:r w:rsidRPr="00411700">
        <w:rPr>
          <w:sz w:val="14"/>
        </w:rPr>
        <w:t>.). This phenomenon can reform non-inclusive political and economic regimes better than hawkish policies (</w:t>
      </w:r>
      <w:proofErr w:type="spellStart"/>
      <w:r w:rsidRPr="00411700">
        <w:rPr>
          <w:sz w:val="14"/>
        </w:rPr>
        <w:t>n.p</w:t>
      </w:r>
      <w:proofErr w:type="spellEnd"/>
      <w:r w:rsidRPr="00411700">
        <w:rPr>
          <w:sz w:val="14"/>
        </w:rPr>
        <w:t>.). He begins his article with criticism for the hawks in politics, recounting, “When I hear hawks denouncing President Obama for resolving to establish diplomatic relations with Cuba and ease the embargo, I don’t understand the logic. Is their argument that our policy didn’t work for the first half-century but maybe will work after 100 years?;” he proceeds to call for “hordes of them [American tourists in Cuba], giggling at ancient cars held together with duct tape, or comparing salaries with Cubans” (</w:t>
      </w:r>
      <w:proofErr w:type="spellStart"/>
      <w:r w:rsidRPr="00411700">
        <w:rPr>
          <w:sz w:val="14"/>
        </w:rPr>
        <w:t>n.p</w:t>
      </w:r>
      <w:proofErr w:type="spellEnd"/>
      <w:r w:rsidRPr="00411700">
        <w:rPr>
          <w:sz w:val="14"/>
        </w:rPr>
        <w:t xml:space="preserve">.). The divergence of opinion between </w:t>
      </w:r>
      <w:proofErr w:type="spellStart"/>
      <w:r w:rsidRPr="00411700">
        <w:rPr>
          <w:sz w:val="14"/>
        </w:rPr>
        <w:t>Kristof</w:t>
      </w:r>
      <w:proofErr w:type="spellEnd"/>
      <w:r w:rsidRPr="00411700">
        <w:rPr>
          <w:sz w:val="14"/>
        </w:rPr>
        <w:t xml:space="preserve"> and Quintana regarding policies towards communist Cuba is consistent with the argument that liberals are warmer towards communist states. This assessment can be seen in other recent events as well. On the same day the embargo on Cuba ‘ended,’ another communist regime, </w:t>
      </w:r>
      <w:r w:rsidRPr="00245271">
        <w:rPr>
          <w:rStyle w:val="StyleUnderline"/>
        </w:rPr>
        <w:t>the DPRK and the Sony hacking saga,</w:t>
      </w:r>
      <w:r>
        <w:rPr>
          <w:rStyle w:val="StyleUnderline"/>
        </w:rPr>
        <w:t xml:space="preserve"> dominated headlines and grabbed US attention</w:t>
      </w:r>
      <w:r w:rsidRPr="00411700">
        <w:rPr>
          <w:sz w:val="14"/>
        </w:rPr>
        <w:t>. While criticizing the DPRK’s hacking into Sony and calling for a response to it from the Obama administration, Jonathan D. Pollack (2014), writing for the left-of-center Brookings Institute, remarks that “Sony’s decision to produce a film about a US-sponsored scheme to assassinate the DPRK’s leader, Kim Jong-un, was remarkably foolish; President Obama acknowledged as much” (</w:t>
      </w:r>
      <w:proofErr w:type="spellStart"/>
      <w:r w:rsidRPr="00411700">
        <w:rPr>
          <w:sz w:val="14"/>
        </w:rPr>
        <w:t>n.p</w:t>
      </w:r>
      <w:proofErr w:type="spellEnd"/>
      <w:r w:rsidRPr="00411700">
        <w:rPr>
          <w:sz w:val="14"/>
        </w:rPr>
        <w:t xml:space="preserve">.). Writing for the conservative Weekly Standard Blog, William </w:t>
      </w:r>
      <w:proofErr w:type="spellStart"/>
      <w:r w:rsidRPr="00411700">
        <w:rPr>
          <w:sz w:val="14"/>
        </w:rPr>
        <w:t>Kristol</w:t>
      </w:r>
      <w:proofErr w:type="spellEnd"/>
      <w:r w:rsidRPr="00411700">
        <w:rPr>
          <w:sz w:val="14"/>
        </w:rPr>
        <w:t xml:space="preserve"> (2014) had a drastically different tone in his response to the Sony Affair: The surrender to North Korea is a historical moment. It's far more significant than President Obama's announcement the same day of his opening toward Cuba. That is merely another sign of an administration's strategically weak and morally rudderless foreign policy. The capitulation to North Korea could be—unless we reverse course in a fundamental way—a signpost in a collapse of civilizational courage. </w:t>
      </w:r>
      <w:proofErr w:type="gramStart"/>
      <w:r w:rsidRPr="00411700">
        <w:rPr>
          <w:sz w:val="14"/>
        </w:rPr>
        <w:t>(</w:t>
      </w:r>
      <w:proofErr w:type="spellStart"/>
      <w:r w:rsidRPr="00411700">
        <w:rPr>
          <w:sz w:val="14"/>
        </w:rPr>
        <w:t>n.p</w:t>
      </w:r>
      <w:proofErr w:type="spellEnd"/>
      <w:r w:rsidRPr="00411700">
        <w:rPr>
          <w:sz w:val="14"/>
        </w:rPr>
        <w:t>.)</w:t>
      </w:r>
      <w:proofErr w:type="gramEnd"/>
      <w:r w:rsidRPr="00411700">
        <w:rPr>
          <w:sz w:val="14"/>
        </w:rPr>
        <w:t xml:space="preserve"> Reports following the hacking scandal in the Washington Post quoted a senior American diplomat saying “we want to test if they [North Korean regime] have an interest in resuming negotiations”, and a proposition for Pyongyang to postpone missile tests if the US cancelled joint exercise with the ROK; this prompted varying responses in conservative and liberal media outlets (</w:t>
      </w:r>
      <w:proofErr w:type="spellStart"/>
      <w:r w:rsidRPr="00411700">
        <w:rPr>
          <w:sz w:val="14"/>
        </w:rPr>
        <w:t>Fified</w:t>
      </w:r>
      <w:proofErr w:type="spellEnd"/>
      <w:r w:rsidRPr="00411700">
        <w:rPr>
          <w:sz w:val="14"/>
        </w:rPr>
        <w:t xml:space="preserve">, 2015, </w:t>
      </w:r>
      <w:proofErr w:type="spellStart"/>
      <w:r w:rsidRPr="00411700">
        <w:rPr>
          <w:sz w:val="14"/>
        </w:rPr>
        <w:t>n.p</w:t>
      </w:r>
      <w:proofErr w:type="spellEnd"/>
      <w:r w:rsidRPr="00411700">
        <w:rPr>
          <w:sz w:val="14"/>
        </w:rPr>
        <w:t xml:space="preserve">.). An op-ed in the Wall Street Journal claimed that, </w:t>
      </w:r>
      <w:proofErr w:type="gramStart"/>
      <w:r w:rsidRPr="00411700">
        <w:rPr>
          <w:sz w:val="14"/>
        </w:rPr>
        <w:t>The</w:t>
      </w:r>
      <w:proofErr w:type="gramEnd"/>
      <w:r w:rsidRPr="00411700">
        <w:rPr>
          <w:sz w:val="14"/>
        </w:rPr>
        <w:t xml:space="preserve"> last time the Administration made a diplomatic overture… North responded with a ballistic missile launch … That is all the more reason for the … [US to] adopt a policy of regime change through coercive financial sanctions, support for North Korean refugees and dissidents, and enhanced deterrence on the Korean peninsula. (Review &amp; Outlook, 2015) Meanwhile, an editorial in the NYT objected to the rejectionist attitude displayed in the Wall Street Journal, arguing, “It’s hard to understand what America would lose by testing the North’s intentions once again, especially as China may be ready to be a more responsible partner in finding a solution” (The Editorial Board, 2015, </w:t>
      </w:r>
      <w:proofErr w:type="spellStart"/>
      <w:r w:rsidRPr="00411700">
        <w:rPr>
          <w:sz w:val="14"/>
        </w:rPr>
        <w:t>n.p</w:t>
      </w:r>
      <w:proofErr w:type="spellEnd"/>
      <w:r w:rsidRPr="00411700">
        <w:rPr>
          <w:sz w:val="14"/>
        </w:rPr>
        <w:t xml:space="preserve">.). These </w:t>
      </w:r>
      <w:r w:rsidRPr="00245271">
        <w:rPr>
          <w:rStyle w:val="StyleUnderline"/>
        </w:rPr>
        <w:t>varying views and calls to action show that political ideology is a factor in Americans stances towards the DPRK</w:t>
      </w:r>
      <w:r w:rsidRPr="00411700">
        <w:rPr>
          <w:sz w:val="14"/>
        </w:rPr>
        <w:t xml:space="preserve">, and portrays that </w:t>
      </w:r>
      <w:proofErr w:type="spellStart"/>
      <w:r w:rsidRPr="00411700">
        <w:rPr>
          <w:sz w:val="14"/>
        </w:rPr>
        <w:t>Gries’s</w:t>
      </w:r>
      <w:proofErr w:type="spellEnd"/>
      <w:r w:rsidRPr="00411700">
        <w:rPr>
          <w:sz w:val="14"/>
        </w:rPr>
        <w:t xml:space="preserve"> assertion is visible in media debates in the most recent of times. </w:t>
      </w:r>
      <w:r w:rsidRPr="00245271">
        <w:rPr>
          <w:rStyle w:val="StyleUnderline"/>
        </w:rPr>
        <w:t xml:space="preserve">From </w:t>
      </w:r>
      <w:r w:rsidRPr="00411700">
        <w:rPr>
          <w:sz w:val="14"/>
        </w:rPr>
        <w:t xml:space="preserve">the above analysis regarding </w:t>
      </w:r>
      <w:r w:rsidRPr="00245271">
        <w:rPr>
          <w:rStyle w:val="StyleUnderline"/>
        </w:rPr>
        <w:t>Congressional actions, think-tank proposals, and media opinions in the US toward the DPRK</w:t>
      </w:r>
      <w:r w:rsidRPr="00411700">
        <w:rPr>
          <w:rStyle w:val="StyleUnderline"/>
        </w:rPr>
        <w:t>, it is clear that it is a topic of controversy in</w:t>
      </w:r>
      <w:r>
        <w:rPr>
          <w:rStyle w:val="StyleUnderline"/>
        </w:rPr>
        <w:t xml:space="preserve"> US</w:t>
      </w:r>
      <w:r w:rsidRPr="00411700">
        <w:rPr>
          <w:rStyle w:val="StyleUnderline"/>
        </w:rPr>
        <w:t xml:space="preserve"> domestic politics</w:t>
      </w:r>
      <w:r w:rsidRPr="00411700">
        <w:rPr>
          <w:sz w:val="14"/>
        </w:rPr>
        <w:t xml:space="preserve">. The analysis leads to the conclusion that </w:t>
      </w:r>
      <w:r w:rsidRPr="00411700">
        <w:rPr>
          <w:rStyle w:val="StyleUnderline"/>
        </w:rPr>
        <w:t>Republican policy makers are likely to attack the administration</w:t>
      </w:r>
      <w:r w:rsidRPr="00411700">
        <w:rPr>
          <w:sz w:val="14"/>
        </w:rPr>
        <w:t xml:space="preserve">, framing the rethink </w:t>
      </w:r>
      <w:r w:rsidRPr="00411700">
        <w:rPr>
          <w:rStyle w:val="StyleUnderline"/>
        </w:rPr>
        <w:t>as not harsh enough on the DPRK.</w:t>
      </w:r>
    </w:p>
    <w:p w:rsidR="00390A3D" w:rsidRPr="00390A3D" w:rsidRDefault="00390A3D" w:rsidP="00390A3D"/>
    <w:p w:rsidR="00141119" w:rsidRDefault="00141119" w:rsidP="00141119">
      <w:pPr>
        <w:pStyle w:val="Heading4"/>
      </w:pPr>
      <w:r>
        <w:t xml:space="preserve">National security has become a selling point for Clinton and the President—plan will make her look weak </w:t>
      </w:r>
    </w:p>
    <w:p w:rsidR="00776247" w:rsidRDefault="00776247" w:rsidP="00141119">
      <w:r w:rsidRPr="00776247">
        <w:rPr>
          <w:rStyle w:val="Style13ptBold"/>
        </w:rPr>
        <w:t>HIRSH, 7/28</w:t>
      </w:r>
      <w:r>
        <w:t xml:space="preserve"> (Michael, national editor for Politico Magazine, July 28, 2016, “Role Reversal: The Dems Become the Security Party,” Politico Magazine, http://www.politico.com/magazine/story/2016/07/dnc-2016-security-party-214114)</w:t>
      </w:r>
    </w:p>
    <w:p w:rsidR="00141119" w:rsidRDefault="00141119" w:rsidP="00141119">
      <w:pPr>
        <w:rPr>
          <w:rStyle w:val="StyleUnderline"/>
        </w:rPr>
      </w:pPr>
      <w:r>
        <w:t>Barack Obama, whom Donald Trump earlier in the day called “the most ignorant president in our history” on foreign policy, returned the favor Wednesday night, suggesting that the Republican nominee had no clue what he was talking about—especially in comparison to Hillary Clinton. “</w:t>
      </w:r>
      <w:r w:rsidRPr="00141119">
        <w:rPr>
          <w:rStyle w:val="StyleUnderline"/>
        </w:rPr>
        <w:t>Until you’ve sat at that desk, you don’t know what it’s like to manage a global crisis or send young people to war</w:t>
      </w:r>
      <w:r>
        <w:t xml:space="preserve">,” Obama said. “But </w:t>
      </w:r>
      <w:r w:rsidRPr="00141119">
        <w:rPr>
          <w:rStyle w:val="StyleUnderline"/>
        </w:rPr>
        <w:t>Hillary’s been in the room; she’s been part of those decisions. ... And that's why I can say with confidence there has never been a man or a woman — not me, not Bill, nobody — more qualified than Hillary Clinton to serve as president of the United States of America.” By contrast, “the Donald is not really a plans guy. Not really a facts guy, either,” the president said</w:t>
      </w:r>
      <w:r>
        <w:t>.</w:t>
      </w:r>
      <w:r w:rsidR="00776247">
        <w:t xml:space="preserve"> </w:t>
      </w:r>
      <w:r>
        <w:t xml:space="preserve">Vice President Joe </w:t>
      </w:r>
      <w:r w:rsidRPr="00141119">
        <w:rPr>
          <w:rStyle w:val="StyleUnderline"/>
        </w:rPr>
        <w:t>Biden, who earned a reputation as a foreign policy expert over nearly four decades in the Senate, was far more blunt, saying flatly earlier in the night: “</w:t>
      </w:r>
      <w:r w:rsidRPr="00141119">
        <w:rPr>
          <w:rStyle w:val="Emphasis"/>
        </w:rPr>
        <w:t>No major party nominee in the history of this nation has ever known less or has been less prepared to deal with our national security</w:t>
      </w:r>
      <w:r>
        <w:t>” than Trump.</w:t>
      </w:r>
      <w:r w:rsidR="00776247">
        <w:t xml:space="preserve"> </w:t>
      </w:r>
      <w:r w:rsidRPr="00141119">
        <w:rPr>
          <w:rStyle w:val="StyleUnderline"/>
        </w:rPr>
        <w:t>Set aside the truthfulness of these claims for a moment. Wednesday night confirmed a dramatic shift, perhaps even a reversal, of the roles the two major parties have been identified with for several decades.</w:t>
      </w:r>
      <w:r>
        <w:t xml:space="preserve"> </w:t>
      </w:r>
      <w:r w:rsidRPr="00141119">
        <w:rPr>
          <w:rStyle w:val="StyleUnderline"/>
        </w:rPr>
        <w:t>For the first time</w:t>
      </w:r>
      <w:r>
        <w:t xml:space="preserve">, perhaps, </w:t>
      </w:r>
      <w:r w:rsidRPr="00141119">
        <w:rPr>
          <w:rStyle w:val="StyleUnderline"/>
        </w:rPr>
        <w:t>since Vietnam, the Democratic Party is now the party of national security expertise—not just in its own rhetoric,</w:t>
      </w:r>
      <w:r w:rsidRPr="00141119">
        <w:rPr>
          <w:rStyle w:val="Emphasis"/>
        </w:rPr>
        <w:t xml:space="preserve"> but in the eyes of national-security specialists on both sides</w:t>
      </w:r>
      <w:r w:rsidRPr="00141119">
        <w:rPr>
          <w:rStyle w:val="StyleUnderline"/>
        </w:rPr>
        <w:t>.</w:t>
      </w:r>
      <w:r>
        <w:t xml:space="preserve"> One of the most striking facts about the election of 2016 is that a sizable majority of Republican foreign-policy professionals appear to agree with Obama and Biden. </w:t>
      </w:r>
      <w:r w:rsidRPr="00141119">
        <w:rPr>
          <w:rStyle w:val="StyleUnderline"/>
        </w:rPr>
        <w:t>They believe that Trump is a far greater danger to U.S. national security than Clinton is—and many of them say they will even vote for her</w:t>
      </w:r>
      <w:r>
        <w:t xml:space="preserve">. And </w:t>
      </w:r>
      <w:r w:rsidRPr="00141119">
        <w:rPr>
          <w:rStyle w:val="StyleUnderline"/>
        </w:rPr>
        <w:t>it’s the Democrats who are selling themselves as stronger, tougher and smarter than the Republicans when it comes to securing America’s place in the world.</w:t>
      </w:r>
      <w:r w:rsidR="00776247">
        <w:rPr>
          <w:rStyle w:val="StyleUnderline"/>
        </w:rPr>
        <w:t xml:space="preserve"> </w:t>
      </w:r>
      <w:r>
        <w:t xml:space="preserve">So pronounced is this shift </w:t>
      </w:r>
      <w:r w:rsidRPr="00141119">
        <w:rPr>
          <w:rStyle w:val="StyleUnderline"/>
        </w:rPr>
        <w:t>that some national-security experts say Trump</w:t>
      </w:r>
      <w:r>
        <w:t xml:space="preserve">, if elected, </w:t>
      </w:r>
      <w:r w:rsidRPr="00141119">
        <w:rPr>
          <w:rStyle w:val="StyleUnderline"/>
        </w:rPr>
        <w:t>may have a lot of trouble filling top posts in his administration with qualified Republican officials</w:t>
      </w:r>
      <w:r>
        <w:t xml:space="preserve">. </w:t>
      </w:r>
      <w:r w:rsidRPr="00141119">
        <w:rPr>
          <w:rStyle w:val="StyleUnderline"/>
        </w:rPr>
        <w:t>“I don’t know any prominent national security person who’s signed up with Trump since he started</w:t>
      </w:r>
      <w:r>
        <w:t xml:space="preserve">,” says Eliot Cohen, who served as counselor to Secretary of State Condoleezza Rice in the George W. Bush administration. “It’s the same cast of oddballs and has-beens and kooks he’s had before.” Earlier this year Cohen co-authored a letter signed by 121 GOP national-security elites, saying Trump’s foreign policy “is wildly inconsistent and unmoored in principle. </w:t>
      </w:r>
      <w:r w:rsidRPr="00141119">
        <w:rPr>
          <w:rStyle w:val="StyleUnderline"/>
        </w:rPr>
        <w:t>He swings from isolationism to military adventurism within the space of one sentence</w:t>
      </w:r>
      <w:r>
        <w:t>.” Cohen says the number of defectors has only grown since then. “A week doesn’t go by without more people wanting to sign on.”</w:t>
      </w:r>
      <w:r w:rsidR="00776247">
        <w:t xml:space="preserve"> </w:t>
      </w:r>
      <w:r>
        <w:t>Former Undersecretary of State Nicholas Burns, who has served in both Republican and Democratic administrations for decades, seconds that viewpoint. “</w:t>
      </w:r>
      <w:r w:rsidRPr="00141119">
        <w:rPr>
          <w:rStyle w:val="StyleUnderline"/>
        </w:rPr>
        <w:t>I served in every administration from Jimmy Carter to George W. Bush, including all the Republican ones.</w:t>
      </w:r>
      <w:r>
        <w:t xml:space="preserve"> I know tons of people at senior levels. </w:t>
      </w:r>
      <w:r w:rsidRPr="00141119">
        <w:rPr>
          <w:rStyle w:val="StyleUnderline"/>
        </w:rPr>
        <w:t>I don’t know a single person who is working for him and is supporting him.</w:t>
      </w:r>
      <w:r>
        <w:t xml:space="preserve"> There is deep, deep anguish among a lot of senior Republicans. </w:t>
      </w:r>
      <w:r w:rsidRPr="00141119">
        <w:rPr>
          <w:rStyle w:val="StyleUnderline"/>
        </w:rPr>
        <w:t>Many are silently rooting for Hillary and will quietly vote for her</w:t>
      </w:r>
      <w:r>
        <w:t>,” says Burns, who is now advising the Democratic candidate. “This is not a reversal by the party,” he says, “but by one person, Trump.”</w:t>
      </w:r>
      <w:r w:rsidR="00776247">
        <w:t xml:space="preserve"> </w:t>
      </w:r>
      <w:r>
        <w:t>Burns says that t</w:t>
      </w:r>
      <w:r w:rsidRPr="00141119">
        <w:rPr>
          <w:rStyle w:val="StyleUnderline"/>
        </w:rPr>
        <w:t>he controversial news conference Trump gave earlier Wednesday—when he said he might simply let Russia keep annexed Crimea, and even appeared to call on Moscow to launch another cyber-invasion of the U.S. to find Hillary Clinton’s “30,000 emails that are missing</w:t>
      </w:r>
      <w:r>
        <w:t>”—</w:t>
      </w:r>
      <w:r w:rsidRPr="00141119">
        <w:rPr>
          <w:rStyle w:val="Emphasis"/>
        </w:rPr>
        <w:t xml:space="preserve">only confirmed the experts’ worst expectations. </w:t>
      </w:r>
      <w:r>
        <w:t>“</w:t>
      </w:r>
      <w:r w:rsidRPr="00141119">
        <w:rPr>
          <w:rStyle w:val="StyleUnderline"/>
        </w:rPr>
        <w:t>He is contradicting major American strategy since Truman, the view held by every president of both parties, in particular the Republicans, that we are going to protect our power, we’re going to be the guardian at the gate. The Crimea quote today! He’s turning</w:t>
      </w:r>
      <w:r>
        <w:t xml:space="preserve"> Ronald </w:t>
      </w:r>
      <w:r w:rsidRPr="00141119">
        <w:rPr>
          <w:rStyle w:val="StyleUnderline"/>
        </w:rPr>
        <w:t xml:space="preserve">Reagan on his head. This guy comes along with no experience, no historical memory, no understanding of the stakes involved, and he carelessly just gives it all up. </w:t>
      </w:r>
      <w:proofErr w:type="gramStart"/>
      <w:r w:rsidRPr="00141119">
        <w:rPr>
          <w:rStyle w:val="StyleUnderline"/>
        </w:rPr>
        <w:t>Shameful.</w:t>
      </w:r>
      <w:proofErr w:type="gramEnd"/>
      <w:r w:rsidRPr="00141119">
        <w:rPr>
          <w:rStyle w:val="StyleUnderline"/>
        </w:rPr>
        <w:t xml:space="preserve"> </w:t>
      </w:r>
      <w:proofErr w:type="gramStart"/>
      <w:r w:rsidRPr="00141119">
        <w:rPr>
          <w:rStyle w:val="StyleUnderline"/>
        </w:rPr>
        <w:t>Shameful</w:t>
      </w:r>
      <w:r>
        <w:t>.”</w:t>
      </w:r>
      <w:proofErr w:type="gramEnd"/>
      <w:r w:rsidR="00776247">
        <w:t xml:space="preserve"> </w:t>
      </w:r>
      <w:r>
        <w:t xml:space="preserve">Dan Senor, a key foreign policy adviser to Mitt Romney in 2012, says he also doesn’t “know anyone who’s been in a serious position in a Republican administration in a national security role </w:t>
      </w:r>
      <w:proofErr w:type="gramStart"/>
      <w:r>
        <w:t>who’s</w:t>
      </w:r>
      <w:proofErr w:type="gramEnd"/>
      <w:r>
        <w:t xml:space="preserve"> comfortable saying, at least now, that they could work in his administration. … It’s never been like this before—people saying, ‘Oh </w:t>
      </w:r>
      <w:proofErr w:type="gramStart"/>
      <w:r>
        <w:t>my gosh</w:t>
      </w:r>
      <w:proofErr w:type="gramEnd"/>
      <w:r>
        <w:t xml:space="preserve">, </w:t>
      </w:r>
      <w:r w:rsidRPr="00141119">
        <w:rPr>
          <w:rStyle w:val="StyleUnderline"/>
        </w:rPr>
        <w:t>this guy is inflammatory, he’s volatile, I have real questions about his temperament to the point that he shouldn’t ever be allowed to set foot in the Situation Room.</w:t>
      </w:r>
      <w:r>
        <w:t>’ I’ve never heard that.”</w:t>
      </w:r>
      <w:r w:rsidR="00776247">
        <w:t xml:space="preserve"> </w:t>
      </w:r>
      <w:r>
        <w:t xml:space="preserve">Trump’s views on foreign policy are eclectic, to say the least: </w:t>
      </w:r>
      <w:r w:rsidRPr="00141119">
        <w:rPr>
          <w:rStyle w:val="StyleUnderline"/>
        </w:rPr>
        <w:t>He has called into question the post-World War II consensus on American global power; he has forthrightly advocated torture; and he has sometimes made statements that are provably false. “NATO changed their whole program because of me,</w:t>
      </w:r>
      <w:r>
        <w:t xml:space="preserve">” he said at his news conference on Wednesday, suggesting that NATO was coming around to his view that the alliance needs to focus on counterterrorism. But the shift he was referring to, the creation of a new post of assistant secretary general for intelligence, was in place before he came along, a NATO official told POLITICO in June. </w:t>
      </w:r>
      <w:r w:rsidRPr="00141119">
        <w:rPr>
          <w:rStyle w:val="StyleUnderline"/>
        </w:rPr>
        <w:t>Trump has also called for upgrading “NATO’s outdated mission and structure—grown out of the Cold War—to confront our shared challenges, including migration and Islamic terrorism,” without acknowledging that NATO has been engaged in that very enterprise for at least a decade, especially in Afghanistan.</w:t>
      </w:r>
      <w:r w:rsidR="00776247">
        <w:rPr>
          <w:rStyle w:val="StyleUnderline"/>
        </w:rPr>
        <w:t xml:space="preserve"> </w:t>
      </w:r>
      <w:r>
        <w:t>Among Trump’s odd-duck collection of foreign policy advisers is Joseph Schmitz, a former Pentagon inspector general who was once accused by Republican Sen. Charles Grassley, then chairman of the Senate Finance Committee, of blocking investigations of Bush administration officials tied to Iraq and Afghanistan war contracts; George Papadopoulos, a 2009 college graduate and an international energy lawyer; and Carter Page, a former investment banker and global energy consultant with ties to Russian business. Asked on MSNBC’s “Morning Joe” in March who he talks with regularly about foreign policy, Trump responded, “I’m speaking with myself, number one, because I have a very good brain and I’ve said a lot of things.”</w:t>
      </w:r>
      <w:r w:rsidR="00776247">
        <w:t xml:space="preserve"> </w:t>
      </w:r>
      <w:r>
        <w:t xml:space="preserve">Since June the GOP defectors have included former George H.W. Bush National Security Adviser Brent Scowcroft and Richard </w:t>
      </w:r>
      <w:proofErr w:type="spellStart"/>
      <w:r>
        <w:t>Armitage</w:t>
      </w:r>
      <w:proofErr w:type="spellEnd"/>
      <w:r>
        <w:t xml:space="preserve">, who has served in senior positions since the Reagan administration. They also include retired Navy Rear Admiral, John </w:t>
      </w:r>
      <w:proofErr w:type="spellStart"/>
      <w:r>
        <w:t>Hutson</w:t>
      </w:r>
      <w:proofErr w:type="spellEnd"/>
      <w:r>
        <w:t xml:space="preserve">, who spoke at the Democratic convention on Wednesday and declared that </w:t>
      </w:r>
      <w:r w:rsidRPr="00141119">
        <w:rPr>
          <w:rStyle w:val="StyleUnderline"/>
        </w:rPr>
        <w:t>Trump “is not fit to polish John McCain’s boots,” in a pointed riposte to Trump’s earlier insult to McCain for being a prisoner of war in Vietnam.</w:t>
      </w:r>
      <w:r w:rsidR="00776247">
        <w:rPr>
          <w:rStyle w:val="StyleUnderline"/>
        </w:rPr>
        <w:t xml:space="preserve"> </w:t>
      </w:r>
      <w:r w:rsidRPr="00141119">
        <w:rPr>
          <w:rStyle w:val="StyleUnderline"/>
        </w:rPr>
        <w:t xml:space="preserve">Some Republican opponents of Trump see him, oddly enough, as </w:t>
      </w:r>
      <w:proofErr w:type="gramStart"/>
      <w:r w:rsidRPr="00141119">
        <w:rPr>
          <w:rStyle w:val="StyleUnderline"/>
        </w:rPr>
        <w:t>a follow</w:t>
      </w:r>
      <w:proofErr w:type="gramEnd"/>
      <w:r w:rsidRPr="00141119">
        <w:rPr>
          <w:rStyle w:val="StyleUnderline"/>
        </w:rPr>
        <w:t>-on to the president the GOP candidate says he despises for his weakness, Barack Obama, whom they also consider weak</w:t>
      </w:r>
      <w:r>
        <w:t xml:space="preserve">. "America's allies have already been shaken and stirred by the Obama administration’s lack of constancy and confidence,” says one prominent former GOP national security expert. </w:t>
      </w:r>
      <w:r w:rsidRPr="00776247">
        <w:rPr>
          <w:rStyle w:val="StyleUnderline"/>
        </w:rPr>
        <w:t>“A President Trump would shake these alliances to their foundation and Trump would likely be the worst foreign-policy president since Carter.”</w:t>
      </w:r>
      <w:r w:rsidR="00776247">
        <w:rPr>
          <w:rStyle w:val="StyleUnderline"/>
        </w:rPr>
        <w:t xml:space="preserve"> </w:t>
      </w:r>
      <w:r>
        <w:t xml:space="preserve">It’s somewhat ironic that if Hillary Clinton does indeed become America’s first female president, then “the best mother in the whole world”—as Bill Clinton, in his paean to his wife Tuesday night, called her— will no longer be representing what political wags have long called the “mommy party,” at least when it comes to national security. </w:t>
      </w:r>
      <w:r w:rsidRPr="00776247">
        <w:rPr>
          <w:rStyle w:val="StyleUnderline"/>
        </w:rPr>
        <w:t>The Democratic Party has long been perceived</w:t>
      </w:r>
      <w:r>
        <w:t>—and effectively portrayed by Republicans—</w:t>
      </w:r>
      <w:r w:rsidRPr="00776247">
        <w:rPr>
          <w:rStyle w:val="StyleUnderline"/>
        </w:rPr>
        <w:t>as soft, compliant and weak, while the Republicans have been seen as the “daddy party”—the party of stringent, tough love for Americans at home and hawkishness abroad.</w:t>
      </w:r>
      <w:r w:rsidR="00776247">
        <w:rPr>
          <w:rStyle w:val="StyleUnderline"/>
        </w:rPr>
        <w:t xml:space="preserve"> </w:t>
      </w:r>
      <w:r>
        <w:t xml:space="preserve">Since Vietnam, </w:t>
      </w:r>
      <w:r w:rsidRPr="00776247">
        <w:rPr>
          <w:rStyle w:val="StyleUnderline"/>
        </w:rPr>
        <w:t xml:space="preserve">the Democratic Party has been viewed as more squeamish when it comes to the use of force. </w:t>
      </w:r>
      <w:r>
        <w:t xml:space="preserve">After Vietnam, President Jimmy Carter suffered from a fatal perception of weakness that culminated in the Iran hostage crisis and the disastrous Desert One rescue mission. President Bill Clinton fares better in posterity, and he grew more comfortable with using power toward the end of his second term, especially after his early misfire in Somalia, where 18 Army Rangers were killed in another failed rescue attempt. </w:t>
      </w:r>
      <w:r w:rsidRPr="00776247">
        <w:rPr>
          <w:rStyle w:val="StyleUnderline"/>
        </w:rPr>
        <w:t>But Republicans</w:t>
      </w:r>
      <w:r>
        <w:t>—especially George W. Bush—</w:t>
      </w:r>
      <w:r w:rsidRPr="00776247">
        <w:rPr>
          <w:rStyle w:val="StyleUnderline"/>
        </w:rPr>
        <w:t>sharply criticized</w:t>
      </w:r>
      <w:r>
        <w:t xml:space="preserve"> Bill </w:t>
      </w:r>
      <w:r w:rsidRPr="00776247">
        <w:rPr>
          <w:rStyle w:val="StyleUnderline"/>
        </w:rPr>
        <w:t xml:space="preserve">Clinton’s cautious air attacks on Iraqi dictator </w:t>
      </w:r>
      <w:r>
        <w:t xml:space="preserve">Saddam </w:t>
      </w:r>
      <w:r w:rsidRPr="00776247">
        <w:rPr>
          <w:rStyle w:val="StyleUnderline"/>
        </w:rPr>
        <w:t xml:space="preserve">Hussein </w:t>
      </w:r>
      <w:r w:rsidRPr="00776247">
        <w:t>in the late 1990s. Since the 2012 election</w:t>
      </w:r>
      <w:r w:rsidRPr="00776247">
        <w:rPr>
          <w:rStyle w:val="StyleUnderline"/>
        </w:rPr>
        <w:t>, Republicans have also portrayed Obama, despite his takedown of Osama bin Laden in 2011, as weak in the face of the threat from the Islamic State and Russian aggression in Ukraine.</w:t>
      </w:r>
      <w:r w:rsidR="00776247">
        <w:t xml:space="preserve"> </w:t>
      </w:r>
      <w:r>
        <w:t xml:space="preserve">Hillary </w:t>
      </w:r>
      <w:r w:rsidRPr="00776247">
        <w:rPr>
          <w:rStyle w:val="StyleUnderline"/>
        </w:rPr>
        <w:t xml:space="preserve">Clinton, </w:t>
      </w:r>
      <w:r>
        <w:t xml:space="preserve">by contrast, </w:t>
      </w:r>
      <w:r w:rsidRPr="00776247">
        <w:rPr>
          <w:rStyle w:val="StyleUnderline"/>
        </w:rPr>
        <w:t>is perceived as something of a hawk dating back to her vote to authorize George W. Bush’s intervention in Iraq in 2002</w:t>
      </w:r>
      <w:r>
        <w:t xml:space="preserve">. </w:t>
      </w:r>
      <w:proofErr w:type="gramStart"/>
      <w:r>
        <w:t xml:space="preserve">According to New York Times reporter Mark Landler’s recent book, Alter Egos: Hillary Clinton, Barack Obama, and the Twilight Struggle over American Power, </w:t>
      </w:r>
      <w:r w:rsidRPr="00776247">
        <w:rPr>
          <w:rStyle w:val="StyleUnderline"/>
        </w:rPr>
        <w:t>Clinton believes heart and soul in America’s hard power and has the instincts of an interventionist.</w:t>
      </w:r>
      <w:proofErr w:type="gramEnd"/>
      <w:r w:rsidR="00776247">
        <w:t xml:space="preserve"> </w:t>
      </w:r>
      <w:r w:rsidRPr="00776247">
        <w:rPr>
          <w:rStyle w:val="StyleUnderline"/>
        </w:rPr>
        <w:t>Though the switch in party roles brings an unexpected new cohort of supporters to Clinton, it could be a problem for a President</w:t>
      </w:r>
      <w:r>
        <w:t xml:space="preserve"> Hillary </w:t>
      </w:r>
      <w:r w:rsidRPr="00776247">
        <w:rPr>
          <w:rStyle w:val="StyleUnderline"/>
        </w:rPr>
        <w:t>Clinton, whose own party is somewhat to the left of her on national security,</w:t>
      </w:r>
      <w:r>
        <w:t xml:space="preserve"> Cohen says. There were strident anti-war chants at the convention in Philadelphia Wednesday night as former Defense Secretary Leon Panetta spoke. “</w:t>
      </w:r>
      <w:r w:rsidRPr="00776247">
        <w:rPr>
          <w:rStyle w:val="StyleUnderline"/>
        </w:rPr>
        <w:t xml:space="preserve">The Democrats are </w:t>
      </w:r>
      <w:proofErr w:type="gramStart"/>
      <w:r w:rsidRPr="00776247">
        <w:rPr>
          <w:rStyle w:val="StyleUnderline"/>
        </w:rPr>
        <w:t>very</w:t>
      </w:r>
      <w:proofErr w:type="gramEnd"/>
      <w:r w:rsidRPr="00776247">
        <w:rPr>
          <w:rStyle w:val="StyleUnderline"/>
        </w:rPr>
        <w:t xml:space="preserve"> divided. Hillary is, thank goodness, well to the right of her party. Her views are where most of us are,” he says. “I think that’s one of the challenges a Clinton administration will face.”</w:t>
      </w:r>
    </w:p>
    <w:p w:rsidR="00AA4C23" w:rsidRDefault="00AA4C23" w:rsidP="00141119">
      <w:pPr>
        <w:rPr>
          <w:rStyle w:val="StyleUnderline"/>
        </w:rPr>
      </w:pPr>
    </w:p>
    <w:p w:rsidR="00AA4C23" w:rsidRDefault="00AA4C23" w:rsidP="00AA4C23">
      <w:pPr>
        <w:pStyle w:val="Heading4"/>
      </w:pPr>
      <w:r w:rsidRPr="00AA4C23">
        <w:t xml:space="preserve">Decreasing military pressure against North Korea would enrage the public—they believe that </w:t>
      </w:r>
      <w:proofErr w:type="spellStart"/>
      <w:r w:rsidRPr="00AA4C23">
        <w:t>Noko</w:t>
      </w:r>
      <w:proofErr w:type="spellEnd"/>
      <w:r w:rsidRPr="00AA4C23">
        <w:t xml:space="preserve"> is a threat and can use their missiles against us </w:t>
      </w:r>
    </w:p>
    <w:p w:rsidR="00AA4C23" w:rsidRPr="00AA4C23" w:rsidRDefault="00AA4C23" w:rsidP="00AA4C23">
      <w:r w:rsidRPr="00AA4C23">
        <w:rPr>
          <w:rStyle w:val="Style13ptBold"/>
        </w:rPr>
        <w:t xml:space="preserve">Bowman and </w:t>
      </w:r>
      <w:proofErr w:type="spellStart"/>
      <w:r w:rsidRPr="00AA4C23">
        <w:rPr>
          <w:rStyle w:val="Style13ptBold"/>
        </w:rPr>
        <w:t>Rugg</w:t>
      </w:r>
      <w:proofErr w:type="spellEnd"/>
      <w:r w:rsidRPr="00AA4C23">
        <w:rPr>
          <w:rStyle w:val="Style13ptBold"/>
        </w:rPr>
        <w:t>, 13</w:t>
      </w:r>
      <w:r>
        <w:t xml:space="preserve"> (</w:t>
      </w:r>
      <w:proofErr w:type="spellStart"/>
      <w:r>
        <w:t>Karlyn</w:t>
      </w:r>
      <w:proofErr w:type="spellEnd"/>
      <w:r>
        <w:t xml:space="preserve">, and </w:t>
      </w:r>
      <w:r>
        <w:t>Andrew</w:t>
      </w:r>
      <w:r>
        <w:t>, consultants and reporters, April 12, 2013, “Public opinion on the North Korean threat,” AEI, https://www.aei.org/publication/public-opinion-on-the-north-korean-threat/)</w:t>
      </w:r>
    </w:p>
    <w:p w:rsidR="00AA4C23" w:rsidRPr="00AA4C23" w:rsidRDefault="00AA4C23" w:rsidP="00AA4C23">
      <w:r w:rsidRPr="00AA4C23">
        <w:t>How serious</w:t>
      </w:r>
      <w:proofErr w:type="gramStart"/>
      <w:r w:rsidRPr="00AA4C23">
        <w:rPr>
          <w:rStyle w:val="StyleUnderline"/>
        </w:rPr>
        <w:t>?:</w:t>
      </w:r>
      <w:proofErr w:type="gramEnd"/>
      <w:r w:rsidRPr="00AA4C23">
        <w:rPr>
          <w:rStyle w:val="StyleUnderline"/>
        </w:rPr>
        <w:t xml:space="preserve"> Fifty-six percent told Pew that the US government should take North Korea’s threats to use nuclear missiles against the US very seriously. Forty-seven percent think North Korea is capable of launching a nuclear missile that could reach the U</w:t>
      </w:r>
      <w:r w:rsidRPr="00AA4C23">
        <w:t xml:space="preserve">nited </w:t>
      </w:r>
      <w:r w:rsidRPr="00AA4C23">
        <w:rPr>
          <w:rStyle w:val="StyleUnderline"/>
        </w:rPr>
        <w:t>S</w:t>
      </w:r>
      <w:r w:rsidRPr="00AA4C23">
        <w:t xml:space="preserve">tates. Forty-three percent think it isn’t capable. </w:t>
      </w:r>
      <w:r w:rsidRPr="00AA4C23">
        <w:rPr>
          <w:rStyle w:val="StyleUnderline"/>
        </w:rPr>
        <w:t>Gallup asked if it’s likely that North Korea will take military action to attack South Korea in the next six months. Forty-three percent said it was.</w:t>
      </w:r>
      <w:r w:rsidRPr="00AA4C23">
        <w:t xml:space="preserve"> Forty-four percent said it was not likely.</w:t>
      </w:r>
      <w:r>
        <w:t xml:space="preserve"> </w:t>
      </w:r>
      <w:r w:rsidRPr="00AA4C23">
        <w:t xml:space="preserve">Defending South Korea: </w:t>
      </w:r>
      <w:r w:rsidRPr="00AA4C23">
        <w:rPr>
          <w:rStyle w:val="StyleUnderline"/>
        </w:rPr>
        <w:t>With the threat on the Korean peninsula becoming more serious and real, attitudes are shifting about whether the US should intervene militarily.</w:t>
      </w:r>
      <w:r w:rsidRPr="00AA4C23">
        <w:t xml:space="preserve"> In a May through June 2012 Chicago Council on Global Affairs survey, 41% were in favor of using US troops if North Korea invaded South Korea. In the latest polls, </w:t>
      </w:r>
      <w:r w:rsidRPr="00AA4C23">
        <w:rPr>
          <w:rStyle w:val="StyleUnderline"/>
        </w:rPr>
        <w:t>Americans are more willing to come to the aid of South Korea</w:t>
      </w:r>
      <w:r w:rsidRPr="00AA4C23">
        <w:t>. A majority of 55% told Gallup pollsters that if North Korea attacks South Korea, the US should help defend the south with US military forces. Thirty-four percent said the US should not. In CNN’s latest poll</w:t>
      </w:r>
      <w:r w:rsidRPr="00AA4C23">
        <w:rPr>
          <w:rStyle w:val="StyleUnderline"/>
        </w:rPr>
        <w:t>, 61% said the US should use military troops to help defend South Korea</w:t>
      </w:r>
      <w:r w:rsidRPr="00AA4C23">
        <w:t>. Thirty-six percent thought we should not.</w:t>
      </w:r>
      <w:r>
        <w:t xml:space="preserve"> </w:t>
      </w:r>
      <w:r w:rsidRPr="00AA4C23">
        <w:t xml:space="preserve">Diplomacy: </w:t>
      </w:r>
      <w:r w:rsidRPr="00AA4C23">
        <w:rPr>
          <w:rStyle w:val="Emphasis"/>
        </w:rPr>
        <w:t>Most don’t think the situation involving North Korea can be successfully resolved using only economic and diplomatic efforts</w:t>
      </w:r>
      <w:r w:rsidRPr="00AA4C23">
        <w:t>. In the CNN poll, 46% thought it could be resolved that way, while 51% said it could not. Back in October 2006, 60% thought that the troubles in North Korea could be resolved economically and diplomatically.</w:t>
      </w:r>
      <w:r>
        <w:t xml:space="preserve"> </w:t>
      </w:r>
      <w:r w:rsidRPr="00AA4C23">
        <w:t>Extra! Extra!: About seven in ten Americans say they are following news about the recent threats made by the leader of North Korea closely. Thirty percent said they were following the news very closely. Those who were attentively following the news were more likely to believe that North Korea will attack the South.</w:t>
      </w:r>
      <w:r>
        <w:t xml:space="preserve"> </w:t>
      </w:r>
      <w:r w:rsidRPr="00AA4C23">
        <w:t xml:space="preserve">Bases: </w:t>
      </w:r>
      <w:r w:rsidRPr="00AA4C23">
        <w:rPr>
          <w:rStyle w:val="StyleUnderline"/>
        </w:rPr>
        <w:t>Americans have long recognized the Korean peninsula as a dangerous place.</w:t>
      </w:r>
      <w:r w:rsidRPr="00AA4C23">
        <w:t xml:space="preserve"> In the 2012 Chicago Council on Global Affairs survey, 60% of those surveyed said the US should have long-term bases in South Korea. The Council asked about eight countries, and more people thought keeping military bases there was important than felt that way about bases in eight other countries.</w:t>
      </w:r>
    </w:p>
    <w:p w:rsidR="00AA4C23" w:rsidRDefault="00AA4C23" w:rsidP="00141119">
      <w:pPr>
        <w:rPr>
          <w:rStyle w:val="StyleUnderline"/>
        </w:rPr>
      </w:pPr>
    </w:p>
    <w:p w:rsidR="00663C24" w:rsidRPr="00B06FA5" w:rsidRDefault="00663C24" w:rsidP="00663C24">
      <w:pPr>
        <w:pStyle w:val="Heading4"/>
      </w:pPr>
      <w:r>
        <w:t>Plan unpopular – public opposes military engagement in Asia</w:t>
      </w:r>
    </w:p>
    <w:p w:rsidR="00663C24" w:rsidRPr="00EE219F" w:rsidRDefault="00663C24" w:rsidP="00663C24">
      <w:pPr>
        <w:rPr>
          <w:rStyle w:val="Style13ptBold"/>
        </w:rPr>
      </w:pPr>
      <w:proofErr w:type="spellStart"/>
      <w:r>
        <w:rPr>
          <w:rStyle w:val="Style13ptBold"/>
        </w:rPr>
        <w:t>Chanda</w:t>
      </w:r>
      <w:proofErr w:type="spellEnd"/>
      <w:r>
        <w:rPr>
          <w:rStyle w:val="Style13ptBold"/>
        </w:rPr>
        <w:t xml:space="preserve"> 5-18</w:t>
      </w:r>
    </w:p>
    <w:p w:rsidR="00663C24" w:rsidRPr="005873DC" w:rsidRDefault="00663C24" w:rsidP="00663C24">
      <w:pPr>
        <w:rPr>
          <w:rStyle w:val="StyleUnderline"/>
          <w:sz w:val="18"/>
          <w:szCs w:val="18"/>
        </w:rPr>
      </w:pPr>
      <w:proofErr w:type="spellStart"/>
      <w:r w:rsidRPr="005873DC">
        <w:rPr>
          <w:rStyle w:val="StyleUnderline"/>
          <w:sz w:val="18"/>
          <w:szCs w:val="18"/>
        </w:rPr>
        <w:t>Nayan</w:t>
      </w:r>
      <w:proofErr w:type="spellEnd"/>
      <w:r w:rsidRPr="005873DC">
        <w:rPr>
          <w:rStyle w:val="StyleUnderline"/>
          <w:sz w:val="18"/>
          <w:szCs w:val="18"/>
        </w:rPr>
        <w:t xml:space="preserve"> </w:t>
      </w:r>
      <w:proofErr w:type="spellStart"/>
      <w:r w:rsidRPr="005873DC">
        <w:rPr>
          <w:rStyle w:val="StyleUnderline"/>
          <w:sz w:val="18"/>
          <w:szCs w:val="18"/>
        </w:rPr>
        <w:t>Chanda</w:t>
      </w:r>
      <w:proofErr w:type="spellEnd"/>
      <w:r>
        <w:rPr>
          <w:rStyle w:val="StyleUnderline"/>
          <w:sz w:val="18"/>
          <w:szCs w:val="18"/>
        </w:rPr>
        <w:t xml:space="preserve">, </w:t>
      </w:r>
      <w:r w:rsidRPr="005873DC">
        <w:rPr>
          <w:rStyle w:val="StyleUnderline"/>
          <w:sz w:val="18"/>
          <w:szCs w:val="18"/>
        </w:rPr>
        <w:t>5-18-2016, American Apathy: Voters’ Aversion To Foreign Entanglements Bodes Ill For Stability In Asia, No Publication, http://yaleglobal.yale.edu/content/american-apathy-voters%E2%80%99-aversion-foreign-entanglements-bodes-ill-stability-asia, 7-31-2016</w:t>
      </w:r>
    </w:p>
    <w:p w:rsidR="00663C24" w:rsidRPr="00EE219F" w:rsidRDefault="00663C24" w:rsidP="00663C24">
      <w:pPr>
        <w:rPr>
          <w:rStyle w:val="StyleUnderline"/>
          <w:sz w:val="14"/>
        </w:rPr>
      </w:pPr>
      <w:r w:rsidRPr="00EE219F">
        <w:rPr>
          <w:rStyle w:val="StyleUnderline"/>
          <w:sz w:val="14"/>
        </w:rPr>
        <w:t xml:space="preserve">The </w:t>
      </w:r>
      <w:r w:rsidRPr="00EE219F">
        <w:rPr>
          <w:sz w:val="14"/>
        </w:rPr>
        <w:t>United States primary elections have made it</w:t>
      </w:r>
      <w:r w:rsidRPr="00EE219F">
        <w:rPr>
          <w:rStyle w:val="StyleUnderline"/>
          <w:sz w:val="14"/>
        </w:rPr>
        <w:t xml:space="preserve"> almost </w:t>
      </w:r>
      <w:r w:rsidRPr="00EE219F">
        <w:rPr>
          <w:sz w:val="14"/>
        </w:rPr>
        <w:t>certain</w:t>
      </w:r>
      <w:r w:rsidRPr="00EE219F">
        <w:rPr>
          <w:rStyle w:val="StyleUnderline"/>
          <w:sz w:val="14"/>
        </w:rPr>
        <w:t xml:space="preserve"> that November’s presidential contest will pit Republican candidate Donald Trump against Democratic candidate Hillary Clinton. </w:t>
      </w:r>
      <w:r w:rsidRPr="005873DC">
        <w:rPr>
          <w:rStyle w:val="StyleUnderline"/>
        </w:rPr>
        <w:t xml:space="preserve">The American public’s </w:t>
      </w:r>
      <w:r w:rsidRPr="00EE219F">
        <w:rPr>
          <w:sz w:val="14"/>
        </w:rPr>
        <w:t>disgruntlement about</w:t>
      </w:r>
      <w:r w:rsidRPr="00EE219F">
        <w:rPr>
          <w:rStyle w:val="StyleUnderline"/>
          <w:sz w:val="14"/>
        </w:rPr>
        <w:t xml:space="preserve"> the stagnating economy, and its apparent </w:t>
      </w:r>
      <w:r w:rsidRPr="005873DC">
        <w:rPr>
          <w:rStyle w:val="StyleUnderline"/>
        </w:rPr>
        <w:t>aversion to the US playing an active role in upholding international peace and security</w:t>
      </w:r>
      <w:r w:rsidRPr="00EE219F">
        <w:rPr>
          <w:rStyle w:val="StyleUnderline"/>
          <w:sz w:val="14"/>
        </w:rPr>
        <w:t xml:space="preserve"> (as </w:t>
      </w:r>
      <w:r w:rsidRPr="005873DC">
        <w:rPr>
          <w:rStyle w:val="StyleUnderline"/>
        </w:rPr>
        <w:t>revealed</w:t>
      </w:r>
      <w:r w:rsidRPr="00EE219F">
        <w:rPr>
          <w:rStyle w:val="StyleUnderline"/>
          <w:sz w:val="14"/>
        </w:rPr>
        <w:t xml:space="preserve"> </w:t>
      </w:r>
      <w:r w:rsidRPr="005873DC">
        <w:rPr>
          <w:rStyle w:val="StyleUnderline"/>
        </w:rPr>
        <w:t>within both</w:t>
      </w:r>
      <w:r w:rsidRPr="00EE219F">
        <w:rPr>
          <w:rStyle w:val="StyleUnderline"/>
          <w:sz w:val="14"/>
        </w:rPr>
        <w:t xml:space="preserve"> the Republican and Democratic </w:t>
      </w:r>
      <w:r w:rsidRPr="005873DC">
        <w:rPr>
          <w:rStyle w:val="StyleUnderline"/>
        </w:rPr>
        <w:t>camps</w:t>
      </w:r>
      <w:r w:rsidRPr="00EE219F">
        <w:rPr>
          <w:rStyle w:val="StyleUnderline"/>
          <w:sz w:val="14"/>
        </w:rPr>
        <w:t xml:space="preserve">) is a matter of worry not just to those parties’ </w:t>
      </w:r>
      <w:r w:rsidRPr="00EE219F">
        <w:rPr>
          <w:sz w:val="14"/>
        </w:rPr>
        <w:t>leaders</w:t>
      </w:r>
      <w:r w:rsidRPr="00EE219F">
        <w:rPr>
          <w:rStyle w:val="StyleUnderline"/>
          <w:sz w:val="14"/>
        </w:rPr>
        <w:t xml:space="preserve"> but to a world that relies on US leadership. </w:t>
      </w:r>
      <w:r w:rsidRPr="005873DC">
        <w:rPr>
          <w:rStyle w:val="StyleUnderline"/>
        </w:rPr>
        <w:t>Isolationism in America</w:t>
      </w:r>
      <w:r w:rsidRPr="00EE219F">
        <w:rPr>
          <w:rStyle w:val="StyleUnderline"/>
          <w:sz w:val="14"/>
        </w:rPr>
        <w:t xml:space="preserve">, at a time when the need for a steady hand </w:t>
      </w:r>
      <w:r w:rsidRPr="00953C16">
        <w:rPr>
          <w:rStyle w:val="StyleUnderline"/>
        </w:rPr>
        <w:t>is stronger than ever</w:t>
      </w:r>
      <w:r w:rsidRPr="00EE219F">
        <w:rPr>
          <w:rStyle w:val="StyleUnderline"/>
          <w:sz w:val="14"/>
        </w:rPr>
        <w:t xml:space="preserve">, is a matter of concern all over the world, </w:t>
      </w:r>
      <w:r w:rsidRPr="00953C16">
        <w:rPr>
          <w:rStyle w:val="StyleUnderline"/>
        </w:rPr>
        <w:t>especially in Asia. Popular anger over</w:t>
      </w:r>
      <w:r w:rsidRPr="00EE219F">
        <w:rPr>
          <w:rStyle w:val="StyleUnderline"/>
          <w:sz w:val="14"/>
        </w:rPr>
        <w:t xml:space="preserve"> free trade agreements signed by successive US administrations and </w:t>
      </w:r>
      <w:r w:rsidRPr="00953C16">
        <w:rPr>
          <w:rStyle w:val="StyleUnderline"/>
        </w:rPr>
        <w:t xml:space="preserve">American involvement in international conflicts are among the issues that have propelled </w:t>
      </w:r>
      <w:r w:rsidRPr="00EE219F">
        <w:rPr>
          <w:sz w:val="14"/>
        </w:rPr>
        <w:t>the likes of</w:t>
      </w:r>
      <w:r w:rsidRPr="00953C16">
        <w:rPr>
          <w:rStyle w:val="StyleUnderline"/>
        </w:rPr>
        <w:t xml:space="preserve"> Trump</w:t>
      </w:r>
      <w:r w:rsidRPr="00EE219F">
        <w:rPr>
          <w:rStyle w:val="StyleUnderline"/>
          <w:sz w:val="14"/>
        </w:rPr>
        <w:t xml:space="preserve"> and Bernie Sanders in the primaries. The political churning during the primaries will do more than just force the next administration to reconsider established policies. Although Trump’s foreign policy statements comprise mainly off-the-cuff remarks and crude language. “We can’t continue to allow China to rape our country,” he said referring to Chinese exports. In his first formal foreign policy speech he, curiously, avoided talking about China’s military advances in the South China Sea. He has said he would use trade as leverage to stop China’s aggressive moves. Trump’s reluctance to discuss possible responses to the Chinese military challenge is, however, in sync with the public’s aversion to foreign military involvement. The latest Pew Research Survey shows that </w:t>
      </w:r>
      <w:r w:rsidRPr="00EE219F">
        <w:rPr>
          <w:rStyle w:val="StyleUnderline"/>
        </w:rPr>
        <w:t>isolationist sentiment in the US has increased since 2010: nearly 60% of Americans think the country should deal with its own problems and let other countries deal with theirs as best they can. About two-thirds of Americans agree that, “We should not think so much in international terms but concentrate more on our own national problems.”</w:t>
      </w:r>
      <w:r w:rsidRPr="00EE219F">
        <w:rPr>
          <w:rStyle w:val="StyleUnderline"/>
          <w:sz w:val="14"/>
        </w:rPr>
        <w:t xml:space="preserve"> There is a sense that </w:t>
      </w:r>
      <w:r w:rsidRPr="00EE219F">
        <w:rPr>
          <w:rStyle w:val="StyleUnderline"/>
        </w:rPr>
        <w:t>nearly half of the people believe that the US is doing too much to help solve world problems.</w:t>
      </w:r>
      <w:r w:rsidRPr="00EE219F">
        <w:rPr>
          <w:rStyle w:val="StyleUnderline"/>
          <w:sz w:val="14"/>
        </w:rPr>
        <w:t xml:space="preserve"> In this context, it makes sense that during the primaries attacks on both Democratic and Republican administrations for involvement in costly foreign conflicts have gained traction. </w:t>
      </w:r>
      <w:r w:rsidRPr="00EE219F">
        <w:rPr>
          <w:rStyle w:val="StyleUnderline"/>
        </w:rPr>
        <w:t>Despite media coverage</w:t>
      </w:r>
      <w:r w:rsidRPr="00EE219F">
        <w:rPr>
          <w:rStyle w:val="StyleUnderline"/>
          <w:sz w:val="14"/>
        </w:rPr>
        <w:t xml:space="preserve"> </w:t>
      </w:r>
      <w:r w:rsidRPr="00EE219F">
        <w:rPr>
          <w:rStyle w:val="StyleUnderline"/>
        </w:rPr>
        <w:t>of</w:t>
      </w:r>
      <w:r w:rsidRPr="00EE219F">
        <w:rPr>
          <w:rStyle w:val="StyleUnderline"/>
          <w:sz w:val="14"/>
        </w:rPr>
        <w:t xml:space="preserve"> Russia’s Ukraine intervention and </w:t>
      </w:r>
      <w:r w:rsidRPr="00EE219F">
        <w:rPr>
          <w:rStyle w:val="StyleUnderline"/>
        </w:rPr>
        <w:t>China’s aggressive island-building in the South China Sea, the American public seems generally to take a benign view.</w:t>
      </w:r>
      <w:r w:rsidRPr="00EE219F">
        <w:rPr>
          <w:rStyle w:val="StyleUnderline"/>
          <w:sz w:val="14"/>
        </w:rPr>
        <w:t xml:space="preserve"> The latest Pew survey says, “</w:t>
      </w:r>
      <w:r w:rsidRPr="00EE219F">
        <w:rPr>
          <w:rStyle w:val="StyleUnderline"/>
        </w:rPr>
        <w:t xml:space="preserve">There is no sign of growing public concern about </w:t>
      </w:r>
      <w:r w:rsidRPr="00EE219F">
        <w:rPr>
          <w:rStyle w:val="StyleUnderline"/>
          <w:sz w:val="14"/>
        </w:rPr>
        <w:t xml:space="preserve">either </w:t>
      </w:r>
      <w:r w:rsidRPr="00EE219F">
        <w:rPr>
          <w:rStyle w:val="StyleUnderline"/>
        </w:rPr>
        <w:t>China</w:t>
      </w:r>
      <w:r w:rsidRPr="00EE219F">
        <w:rPr>
          <w:rStyle w:val="StyleUnderline"/>
          <w:sz w:val="14"/>
        </w:rPr>
        <w:t xml:space="preserve"> or Russia.” While about a quarter of the public views each as an adversary, some 44% consider each country a serious problem but not an adversary. </w:t>
      </w:r>
      <w:r w:rsidRPr="00EE219F">
        <w:rPr>
          <w:rStyle w:val="StyleUnderline"/>
        </w:rPr>
        <w:t>The survey also shows that Americans want their next president to focus on domestic policy not foreign policy. The fact that Americans continue to give greater importance to ties with European nations than Asia would also argue against US military involvement in the region.</w:t>
      </w:r>
      <w:r w:rsidRPr="00EE219F">
        <w:rPr>
          <w:rStyle w:val="StyleUnderline"/>
          <w:sz w:val="14"/>
        </w:rPr>
        <w:t xml:space="preserve"> </w:t>
      </w:r>
    </w:p>
    <w:p w:rsidR="00663C24" w:rsidRPr="000019BC" w:rsidRDefault="00663C24" w:rsidP="00663C24">
      <w:pPr>
        <w:rPr>
          <w:rStyle w:val="StyleUnderline"/>
        </w:rPr>
      </w:pPr>
    </w:p>
    <w:p w:rsidR="00663C24" w:rsidRPr="00776247" w:rsidRDefault="00663C24" w:rsidP="00141119">
      <w:pPr>
        <w:rPr>
          <w:rStyle w:val="StyleUnderline"/>
        </w:rPr>
      </w:pPr>
    </w:p>
    <w:p w:rsidR="00141119" w:rsidRDefault="00141119" w:rsidP="00141119"/>
    <w:p w:rsidR="00390A3D" w:rsidRDefault="00390A3D" w:rsidP="00E84089">
      <w:pPr>
        <w:pStyle w:val="Heading3"/>
      </w:pPr>
      <w:r>
        <w:t xml:space="preserve">Space </w:t>
      </w:r>
      <w:proofErr w:type="spellStart"/>
      <w:r>
        <w:t>Aff</w:t>
      </w:r>
      <w:proofErr w:type="spellEnd"/>
      <w:r>
        <w:t xml:space="preserve"> </w:t>
      </w:r>
    </w:p>
    <w:p w:rsidR="00390A3D" w:rsidRPr="00ED3D67" w:rsidRDefault="00390A3D" w:rsidP="00ED3D67">
      <w:pPr>
        <w:pStyle w:val="Heading4"/>
      </w:pPr>
      <w:r w:rsidRPr="00ED3D67">
        <w:t>Space cooperation is perceived as weak on security threats and boosting Chinese military</w:t>
      </w:r>
    </w:p>
    <w:p w:rsidR="00390A3D" w:rsidRPr="007A256B" w:rsidRDefault="00390A3D" w:rsidP="00390A3D">
      <w:pPr>
        <w:rPr>
          <w:rStyle w:val="Style13ptBold"/>
        </w:rPr>
      </w:pPr>
      <w:r>
        <w:rPr>
          <w:rStyle w:val="Style13ptBold"/>
        </w:rPr>
        <w:t>Wolf 11</w:t>
      </w:r>
    </w:p>
    <w:p w:rsidR="00390A3D" w:rsidRPr="007A256B" w:rsidRDefault="00390A3D" w:rsidP="00390A3D">
      <w:pPr>
        <w:rPr>
          <w:rStyle w:val="StyleUnderline"/>
          <w:sz w:val="18"/>
          <w:szCs w:val="18"/>
        </w:rPr>
      </w:pPr>
      <w:r w:rsidRPr="007A256B">
        <w:rPr>
          <w:rStyle w:val="StyleUnderline"/>
          <w:sz w:val="18"/>
          <w:szCs w:val="18"/>
        </w:rPr>
        <w:t xml:space="preserve">Jim Wolf is </w:t>
      </w:r>
      <w:r w:rsidRPr="007A256B">
        <w:rPr>
          <w:sz w:val="18"/>
          <w:szCs w:val="18"/>
        </w:rPr>
        <w:t xml:space="preserve">a prize-winning career journalist based in Paris, Washington D.C., and Bangkok, serves as a news consultant to the Washington bureau of Japan’s NHK public broadcaster, </w:t>
      </w:r>
      <w:proofErr w:type="spellStart"/>
      <w:r w:rsidRPr="007A256B">
        <w:rPr>
          <w:sz w:val="18"/>
          <w:szCs w:val="18"/>
        </w:rPr>
        <w:t>Agence</w:t>
      </w:r>
      <w:proofErr w:type="spellEnd"/>
      <w:r w:rsidRPr="007A256B">
        <w:rPr>
          <w:sz w:val="18"/>
          <w:szCs w:val="18"/>
        </w:rPr>
        <w:t xml:space="preserve"> France-</w:t>
      </w:r>
      <w:proofErr w:type="spellStart"/>
      <w:r w:rsidRPr="007A256B">
        <w:rPr>
          <w:sz w:val="18"/>
          <w:szCs w:val="18"/>
        </w:rPr>
        <w:t>Presse</w:t>
      </w:r>
      <w:proofErr w:type="spellEnd"/>
      <w:r w:rsidRPr="007A256B">
        <w:rPr>
          <w:sz w:val="18"/>
          <w:szCs w:val="18"/>
        </w:rPr>
        <w:t xml:space="preserve"> deputy bureau chief in Bangkok, 1980 to 1986, studied economic development and Thai during a 1998-99 Freedom Forum fellowship in Asian studies at the University of Hawaii at </w:t>
      </w:r>
      <w:proofErr w:type="spellStart"/>
      <w:r w:rsidRPr="007A256B">
        <w:rPr>
          <w:sz w:val="18"/>
          <w:szCs w:val="18"/>
        </w:rPr>
        <w:t>Manoa</w:t>
      </w:r>
      <w:proofErr w:type="spellEnd"/>
      <w:r w:rsidRPr="007A256B">
        <w:rPr>
          <w:sz w:val="18"/>
          <w:szCs w:val="18"/>
        </w:rPr>
        <w:t xml:space="preserve">, completed a China study tour co-sponsored by the Honolulu-based East-West Center and the Better Hong Kong Foundation during a leave of absence from Reuters, guest lecturer at the U.S. National War College and </w:t>
      </w:r>
      <w:proofErr w:type="spellStart"/>
      <w:r w:rsidRPr="007A256B">
        <w:rPr>
          <w:sz w:val="18"/>
          <w:szCs w:val="18"/>
        </w:rPr>
        <w:t>Fudan</w:t>
      </w:r>
      <w:proofErr w:type="spellEnd"/>
      <w:r w:rsidRPr="007A256B">
        <w:rPr>
          <w:sz w:val="18"/>
          <w:szCs w:val="18"/>
        </w:rPr>
        <w:t xml:space="preserve"> University’s Journalism School in Shanghai, China, among other academic institutions</w:t>
      </w:r>
      <w:r w:rsidRPr="007A256B">
        <w:rPr>
          <w:rStyle w:val="StyleUnderline"/>
          <w:sz w:val="18"/>
          <w:szCs w:val="18"/>
        </w:rPr>
        <w:t>,1-2-2011, Analysis: Space: a frontier too far for U.S.-China cooperation, Reuters, http://www.reuters.com/article/us-china-usa-space-idUSTRE7010E520110102, 7-31-2016</w:t>
      </w:r>
    </w:p>
    <w:p w:rsidR="00390A3D" w:rsidRDefault="00390A3D" w:rsidP="00390A3D">
      <w:pPr>
        <w:rPr>
          <w:rStyle w:val="StyleUnderline"/>
          <w:sz w:val="14"/>
        </w:rPr>
      </w:pPr>
      <w:r w:rsidRPr="007A256B">
        <w:rPr>
          <w:rStyle w:val="StyleUnderline"/>
        </w:rPr>
        <w:t>The prospects for cooperation between the United States and China in space are fading even as proponents say working together in the heavens could help build bridges in often-testy relations on Earth.</w:t>
      </w:r>
      <w:r w:rsidRPr="003E7A22">
        <w:rPr>
          <w:rStyle w:val="StyleUnderline"/>
          <w:sz w:val="14"/>
        </w:rPr>
        <w:t xml:space="preserve"> The idea of joint ventures in space, including spacewalks, explorations and symbolic "feel good" projects, have been floated from time to time by leaders on both sides. </w:t>
      </w:r>
      <w:r w:rsidRPr="007A256B">
        <w:rPr>
          <w:rStyle w:val="StyleUnderline"/>
        </w:rPr>
        <w:t>Efforts have gone nowhere</w:t>
      </w:r>
      <w:r w:rsidRPr="003E7A22">
        <w:rPr>
          <w:rStyle w:val="StyleUnderline"/>
          <w:sz w:val="14"/>
        </w:rPr>
        <w:t xml:space="preserve"> over the past decade, </w:t>
      </w:r>
      <w:r w:rsidRPr="007A256B">
        <w:rPr>
          <w:rStyle w:val="StyleUnderline"/>
        </w:rPr>
        <w:t>swamped by economic, diplomatic and security tensions,</w:t>
      </w:r>
      <w:r w:rsidRPr="003E7A22">
        <w:rPr>
          <w:rStyle w:val="StyleUnderline"/>
          <w:sz w:val="14"/>
        </w:rPr>
        <w:t xml:space="preserve"> despite a 2009 attempt by President Barack Obama and his Chinese counterpart, Hu Jintao, to kick-start the bureaucracies. U.S. domestic politics make the issue unlikely to advance when Obama hosts Hu at the White House on January 19. </w:t>
      </w:r>
      <w:r w:rsidRPr="007A256B">
        <w:rPr>
          <w:rStyle w:val="StyleUnderline"/>
        </w:rPr>
        <w:t>Washington is at odds with Beijing over its currency policies and huge trade surplus but needs China's help to deter North Korea and Iran's nuclear ambitions and advance global climate and trade talks, among other matters.</w:t>
      </w:r>
      <w:r w:rsidRPr="003E7A22">
        <w:rPr>
          <w:rStyle w:val="StyleUnderline"/>
          <w:sz w:val="14"/>
        </w:rPr>
        <w:t xml:space="preserve"> Hu's state visit will highlight the importance of expanding cooperation on "bilateral, regional and global issues," the White House said. </w:t>
      </w:r>
      <w:r w:rsidRPr="007A256B">
        <w:rPr>
          <w:rStyle w:val="StyleUnderline"/>
        </w:rPr>
        <w:t>But space appears to be a frontier too far for now, partly due to U.S. fears of an inadvertent technology transfer.</w:t>
      </w:r>
      <w:r w:rsidRPr="003E7A22">
        <w:rPr>
          <w:rStyle w:val="StyleUnderline"/>
          <w:sz w:val="14"/>
        </w:rPr>
        <w:t xml:space="preserve"> China may no longer be much interested in any event, reckoning it does not need U.S. expertise for its space program. New obstacles to cooperation have come from the Republicans capturing control of the U.S. House of Representatives in the November 2 congressional elections from Obama's Democrats. Representative Frank Wolf, for instance, is set to take over as chairman of the appropriations subcommittee that funds the U.S. space agency in the House. A China critic and human rights firebrand, the Republican congressman has faulted NASA's chief for meeting leaders of China's Manned Space Engineering Office in October. "As you know, </w:t>
      </w:r>
      <w:r w:rsidRPr="007A256B">
        <w:rPr>
          <w:rStyle w:val="StyleUnderline"/>
        </w:rPr>
        <w:t>we have serious concerns about the nature and goals of China's space program and strongly oppose any cooperation between NASA and China,</w:t>
      </w:r>
      <w:r w:rsidRPr="003E7A22">
        <w:rPr>
          <w:rStyle w:val="StyleUnderline"/>
          <w:sz w:val="14"/>
        </w:rPr>
        <w:t xml:space="preserve">" Wolf and three fellow Republicans wrote NASA Administrator Charles Bolden on October 15 as he left for China. SPACE EXPLORATION Obama and Hu, in a statement in November 2009, called for "the initiation of a joint dialogue on human spaceflight and space exploration, based on the principles of transparency, reciprocity and mutual benefit." The statement, marking a visit by Obama to China, also called for reciprocal visits in 2010 of NASA's chief and "the appropriate Chinese counterpart." Bolden, who went to China as head of a small team, said discussions there "did not include consideration of any specific proposals for future cooperation" -- a statement apparently designed to placate Wolf, who will have a big say in NASA's budget. The Chinese visit to NASA did not materialize in 2010 for reasons that have not been explained. NASA representatives did not reply to questions but a Chinese embassy spokesman, Wang </w:t>
      </w:r>
      <w:proofErr w:type="spellStart"/>
      <w:r w:rsidRPr="003E7A22">
        <w:rPr>
          <w:rStyle w:val="StyleUnderline"/>
          <w:sz w:val="14"/>
        </w:rPr>
        <w:t>Baodong</w:t>
      </w:r>
      <w:proofErr w:type="spellEnd"/>
      <w:r w:rsidRPr="003E7A22">
        <w:rPr>
          <w:rStyle w:val="StyleUnderline"/>
          <w:sz w:val="14"/>
        </w:rPr>
        <w:t xml:space="preserve">, said he suspected it was "mainly a scheduling issue." </w:t>
      </w:r>
      <w:r w:rsidRPr="007A256B">
        <w:rPr>
          <w:rStyle w:val="StyleUnderline"/>
        </w:rPr>
        <w:t>China is an emerging space power.</w:t>
      </w:r>
      <w:r w:rsidRPr="003E7A22">
        <w:rPr>
          <w:rStyle w:val="StyleUnderline"/>
          <w:sz w:val="14"/>
        </w:rPr>
        <w:t xml:space="preserve"> Over 13 years starting in August 1996, it ran up 75 consecutive successful Long March rocket launches after overcoming technical glitches with the help of U.S. companies. China launched its second moon orbiter in October. In 2008, it became the third country after the United States and Russia to send astronauts on a spacewalk outside an orbiting craft. Beijing plans an unmanned moon landing and deployment of a moon rover in 2012 and the retrieval of lunar soil and stone samples around 2017. </w:t>
      </w:r>
      <w:r w:rsidRPr="007A256B">
        <w:rPr>
          <w:rStyle w:val="StyleUnderline"/>
        </w:rPr>
        <w:t>Chinese scientists have talked about the possibility of sending a man to the moon after 2020 -- more than 50 years after U.S. astronauts accomplished the feat.</w:t>
      </w:r>
      <w:r w:rsidRPr="003E7A22">
        <w:rPr>
          <w:rStyle w:val="StyleUnderline"/>
          <w:sz w:val="14"/>
        </w:rPr>
        <w:t xml:space="preserve"> </w:t>
      </w:r>
      <w:r w:rsidRPr="003E7A22">
        <w:rPr>
          <w:rStyle w:val="StyleUnderline"/>
        </w:rPr>
        <w:t>Possible U.S.-Chinese cooperation became more controversial after Beijing carried out a watershed anti-satellite test in January 2007,</w:t>
      </w:r>
      <w:r w:rsidRPr="003E7A22">
        <w:rPr>
          <w:rStyle w:val="StyleUnderline"/>
          <w:sz w:val="14"/>
        </w:rPr>
        <w:t xml:space="preserve"> using a ground-based missile to knock out one of its inactive weather satellites in high polar orbit. No advance notice of the test was given. </w:t>
      </w:r>
      <w:r w:rsidRPr="003E7A22">
        <w:rPr>
          <w:rStyle w:val="StyleUnderline"/>
        </w:rPr>
        <w:t>Thirteen months later, the United States destroyed a malfunctioning U.S. spy satellite</w:t>
      </w:r>
      <w:r w:rsidRPr="003E7A22">
        <w:rPr>
          <w:rStyle w:val="StyleUnderline"/>
          <w:sz w:val="14"/>
        </w:rPr>
        <w:t xml:space="preserve"> using a ship-launched Raytheon Co Standard Missile 3 </w:t>
      </w:r>
      <w:r w:rsidRPr="003E7A22">
        <w:rPr>
          <w:rStyle w:val="StyleUnderline"/>
        </w:rPr>
        <w:t>after a high-profile buildup to the event.</w:t>
      </w:r>
      <w:r w:rsidRPr="003E7A22">
        <w:rPr>
          <w:rStyle w:val="StyleUnderline"/>
          <w:sz w:val="14"/>
        </w:rPr>
        <w:t xml:space="preserve"> The U.S. interception was just outside the atmosphere so that debris would burn up promptly. </w:t>
      </w:r>
      <w:r w:rsidRPr="009E7412">
        <w:rPr>
          <w:rStyle w:val="StyleUnderline"/>
        </w:rPr>
        <w:t>U.S</w:t>
      </w:r>
      <w:r w:rsidRPr="003E7A22">
        <w:rPr>
          <w:rStyle w:val="StyleUnderline"/>
        </w:rPr>
        <w:t>. officials say China's capabilities could threaten U.S. space assets</w:t>
      </w:r>
      <w:r w:rsidRPr="003E7A22">
        <w:rPr>
          <w:rStyle w:val="StyleUnderline"/>
          <w:sz w:val="14"/>
        </w:rPr>
        <w:t xml:space="preserve"> in low orbit. The Chinese test also created a large cloud of orbital debris that may last for 100 years, boosting the risk to manned spaceflight and to hundreds of satellites belonging to more than two dozen countries. </w:t>
      </w:r>
      <w:r w:rsidRPr="003E7A22">
        <w:rPr>
          <w:rStyle w:val="StyleUnderline"/>
        </w:rPr>
        <w:t>China's work on anti-satellite weapons is "destabilizing,"</w:t>
      </w:r>
      <w:r w:rsidRPr="003E7A22">
        <w:rPr>
          <w:rStyle w:val="StyleUnderline"/>
          <w:sz w:val="14"/>
        </w:rPr>
        <w:t xml:space="preserve"> Wallace </w:t>
      </w:r>
      <w:proofErr w:type="spellStart"/>
      <w:r w:rsidRPr="003E7A22">
        <w:rPr>
          <w:rStyle w:val="StyleUnderline"/>
          <w:sz w:val="14"/>
        </w:rPr>
        <w:t>Gregson</w:t>
      </w:r>
      <w:proofErr w:type="spellEnd"/>
      <w:r w:rsidRPr="003E7A22">
        <w:rPr>
          <w:rStyle w:val="StyleUnderline"/>
          <w:sz w:val="14"/>
        </w:rPr>
        <w:t xml:space="preserve">, assistant U.S. secretary of defense for Asian and Pacific security affairs, said in December, also citing its investment in anti-ship missiles, advanced submarines, surface-to-air missiles and computer warfare techniques. </w:t>
      </w:r>
      <w:r w:rsidRPr="003E7A22">
        <w:rPr>
          <w:rStyle w:val="StyleUnderline"/>
        </w:rPr>
        <w:t>"It has become increasingly evident that China is pursuing a long-term, comprehensive military buildup that could upend the regional security balance,"</w:t>
      </w:r>
      <w:r w:rsidRPr="003E7A22">
        <w:rPr>
          <w:rStyle w:val="StyleUnderline"/>
          <w:sz w:val="14"/>
        </w:rPr>
        <w:t xml:space="preserve"> </w:t>
      </w:r>
      <w:proofErr w:type="spellStart"/>
      <w:r w:rsidRPr="003E7A22">
        <w:rPr>
          <w:rStyle w:val="StyleUnderline"/>
          <w:sz w:val="14"/>
        </w:rPr>
        <w:t>Gregson</w:t>
      </w:r>
      <w:proofErr w:type="spellEnd"/>
      <w:r w:rsidRPr="003E7A22">
        <w:rPr>
          <w:rStyle w:val="StyleUnderline"/>
          <w:sz w:val="14"/>
        </w:rPr>
        <w:t xml:space="preserve"> told a forum hosted by the Progressive Policy Institute in Washington. The Heritage Foundation, a conservative think tank, called on members of the incoming Congress to be wary of any space cooperation with China on the grounds it could bolster Beijing's knowledge and harm U.S. security. </w:t>
      </w:r>
      <w:r w:rsidRPr="003E7A22">
        <w:rPr>
          <w:rStyle w:val="StyleUnderline"/>
        </w:rPr>
        <w:t>"Congress should reject (the Obama) administration attempts to curry favor with the international community while placing U.S. advantages in space at risk,"</w:t>
      </w:r>
      <w:r w:rsidRPr="003E7A22">
        <w:rPr>
          <w:rStyle w:val="StyleUnderline"/>
          <w:sz w:val="14"/>
        </w:rPr>
        <w:t xml:space="preserve"> Dean Cheng, a Heritage research fellow for Chinese political and security affairs, and two colleagues said in a December 15 memo to lawmakers.</w:t>
      </w:r>
    </w:p>
    <w:p w:rsidR="00663C24" w:rsidRPr="00DA623A" w:rsidRDefault="00663C24" w:rsidP="00663C24">
      <w:pPr>
        <w:pStyle w:val="Heading4"/>
      </w:pPr>
      <w:r>
        <w:t>Plan unpopular – seen as ceding key US military advantages</w:t>
      </w:r>
    </w:p>
    <w:p w:rsidR="00663C24" w:rsidRPr="00DA623A" w:rsidRDefault="00663C24" w:rsidP="00663C24">
      <w:pPr>
        <w:rPr>
          <w:rStyle w:val="Style13ptBold"/>
        </w:rPr>
      </w:pPr>
      <w:proofErr w:type="spellStart"/>
      <w:r>
        <w:rPr>
          <w:rStyle w:val="Style13ptBold"/>
        </w:rPr>
        <w:t>Weeden</w:t>
      </w:r>
      <w:proofErr w:type="spellEnd"/>
      <w:r>
        <w:rPr>
          <w:rStyle w:val="Style13ptBold"/>
        </w:rPr>
        <w:t xml:space="preserve"> and He 16</w:t>
      </w:r>
    </w:p>
    <w:p w:rsidR="00663C24" w:rsidRPr="00DA623A" w:rsidRDefault="00663C24" w:rsidP="00663C24">
      <w:pPr>
        <w:rPr>
          <w:rStyle w:val="StyleUnderline"/>
          <w:rFonts w:eastAsia="Times New Roman"/>
          <w:sz w:val="18"/>
          <w:szCs w:val="18"/>
        </w:rPr>
      </w:pPr>
      <w:r w:rsidRPr="00DA623A">
        <w:rPr>
          <w:rFonts w:eastAsia="Times New Roman"/>
          <w:sz w:val="18"/>
          <w:szCs w:val="18"/>
        </w:rPr>
        <w:t xml:space="preserve">Brian </w:t>
      </w:r>
      <w:proofErr w:type="spellStart"/>
      <w:r w:rsidRPr="00DA623A">
        <w:rPr>
          <w:rFonts w:eastAsia="Times New Roman"/>
          <w:sz w:val="18"/>
          <w:szCs w:val="18"/>
        </w:rPr>
        <w:t>Weeden</w:t>
      </w:r>
      <w:proofErr w:type="spellEnd"/>
      <w:r w:rsidRPr="00DA623A">
        <w:rPr>
          <w:rFonts w:eastAsia="Times New Roman"/>
          <w:sz w:val="18"/>
          <w:szCs w:val="18"/>
        </w:rPr>
        <w:t xml:space="preserve"> and Xiao He, Brian, former U.S. Air Force space and missile operations officer and currently technical adviser for Secure World Foundation, a non-profit organization dedicated to the long-term sustainable use of outer space. Xiao, Assistant Research Fellow, Division of International Strategy, U.S. Diplomacy and Politics @ Chinese Academy of Social Science, Institute of World Economic and Politics. </w:t>
      </w:r>
      <w:proofErr w:type="gramStart"/>
      <w:r w:rsidRPr="00DA623A">
        <w:rPr>
          <w:rFonts w:eastAsia="Times New Roman"/>
          <w:sz w:val="18"/>
          <w:szCs w:val="18"/>
        </w:rPr>
        <w:t xml:space="preserve">April 2016, </w:t>
      </w:r>
      <w:r w:rsidRPr="00DA623A">
        <w:rPr>
          <w:rFonts w:eastAsia="Times New Roman"/>
          <w:i/>
          <w:iCs/>
          <w:sz w:val="18"/>
          <w:szCs w:val="18"/>
        </w:rPr>
        <w:t>US-China Relations in Strategic Domains</w:t>
      </w:r>
      <w:r w:rsidRPr="00DA623A">
        <w:rPr>
          <w:rFonts w:eastAsia="Times New Roman"/>
          <w:sz w:val="18"/>
          <w:szCs w:val="18"/>
        </w:rPr>
        <w:t>.</w:t>
      </w:r>
      <w:proofErr w:type="gramEnd"/>
      <w:r w:rsidRPr="00DA623A">
        <w:rPr>
          <w:rFonts w:eastAsia="Times New Roman"/>
          <w:sz w:val="18"/>
          <w:szCs w:val="18"/>
        </w:rPr>
        <w:t xml:space="preserve"> National Bureau of Asian Research, 2016, </w:t>
      </w:r>
      <w:hyperlink r:id="rId19" w:history="1">
        <w:r w:rsidRPr="00DA623A">
          <w:rPr>
            <w:rStyle w:val="Hyperlink"/>
            <w:rFonts w:eastAsia="Times New Roman"/>
            <w:sz w:val="18"/>
            <w:szCs w:val="18"/>
          </w:rPr>
          <w:t>http://www.nbr.org/publications/specialreport/pdf/Free/06192016/SR57_US-China_April2016.pdf</w:t>
        </w:r>
      </w:hyperlink>
      <w:r w:rsidRPr="00DA623A">
        <w:rPr>
          <w:rFonts w:eastAsia="Times New Roman"/>
          <w:sz w:val="18"/>
          <w:szCs w:val="18"/>
        </w:rPr>
        <w:t>, 7-31-16.</w:t>
      </w:r>
    </w:p>
    <w:p w:rsidR="00390A3D" w:rsidRDefault="00663C24" w:rsidP="00390A3D">
      <w:pPr>
        <w:rPr>
          <w:rStyle w:val="StyleUnderline"/>
        </w:rPr>
      </w:pPr>
      <w:r w:rsidRPr="006D093B">
        <w:rPr>
          <w:rStyle w:val="StyleUnderline"/>
        </w:rPr>
        <w:t>A key challenge in developing these agreements will be overcoming cultural</w:t>
      </w:r>
      <w:r w:rsidRPr="006D093B">
        <w:rPr>
          <w:rFonts w:eastAsia="Times New Roman"/>
          <w:sz w:val="14"/>
        </w:rPr>
        <w:t xml:space="preserve"> and bureaucratic </w:t>
      </w:r>
      <w:r w:rsidRPr="006D093B">
        <w:rPr>
          <w:rStyle w:val="StyleUnderline"/>
        </w:rPr>
        <w:t>incentives for opacity on both sides</w:t>
      </w:r>
      <w:r w:rsidRPr="006D093B">
        <w:rPr>
          <w:rFonts w:eastAsia="Times New Roman"/>
          <w:sz w:val="14"/>
        </w:rPr>
        <w:t xml:space="preserve">. In the United States, </w:t>
      </w:r>
      <w:r w:rsidRPr="006D093B">
        <w:rPr>
          <w:rStyle w:val="StyleUnderline"/>
        </w:rPr>
        <w:t>the national security community has a deeply rooted culture of secrecy and unilateralism in the space domain</w:t>
      </w:r>
      <w:r w:rsidRPr="006D093B">
        <w:rPr>
          <w:rFonts w:eastAsia="Times New Roman"/>
          <w:sz w:val="14"/>
        </w:rPr>
        <w:t xml:space="preserve"> that results from policy decisions made during the Kennedy administration </w:t>
      </w:r>
      <w:r w:rsidRPr="006D093B">
        <w:rPr>
          <w:rStyle w:val="StyleUnderline"/>
        </w:rPr>
        <w:t>as well as the consideration that space remains the last domain where the United States has a decisive advantage</w:t>
      </w:r>
      <w:r w:rsidRPr="006D093B">
        <w:rPr>
          <w:rFonts w:eastAsia="Times New Roman"/>
          <w:sz w:val="14"/>
        </w:rPr>
        <w:t xml:space="preserve">. For China, which sees itself as significantly inferior to the United States, opacity in space activities and programs is seen as one of the few tools to offset overwhelming U.S. capabilities and resources. </w:t>
      </w:r>
      <w:r w:rsidRPr="006D093B">
        <w:rPr>
          <w:rStyle w:val="StyleUnderline"/>
        </w:rPr>
        <w:t>Both countries also have the usual organizational silos and impediments to sharing information internally that are inherent to all large bureaucracies a</w:t>
      </w:r>
      <w:r>
        <w:rPr>
          <w:rStyle w:val="StyleUnderline"/>
        </w:rPr>
        <w:t>nd undermine bilateral sharing.</w:t>
      </w:r>
    </w:p>
    <w:p w:rsidR="004B416E" w:rsidRPr="004B416E" w:rsidRDefault="004B416E" w:rsidP="004B416E">
      <w:pPr>
        <w:keepNext/>
        <w:keepLines/>
        <w:spacing w:before="40" w:after="0"/>
        <w:outlineLvl w:val="3"/>
        <w:rPr>
          <w:rFonts w:ascii="Calibri" w:eastAsia="MS Gothic" w:hAnsi="Calibri" w:cs="Times New Roman"/>
          <w:b/>
          <w:iCs/>
          <w:sz w:val="24"/>
        </w:rPr>
      </w:pPr>
      <w:r w:rsidRPr="004B416E">
        <w:rPr>
          <w:rFonts w:ascii="Calibri" w:eastAsia="MS Gothic" w:hAnsi="Calibri" w:cs="Times New Roman"/>
          <w:b/>
          <w:iCs/>
          <w:sz w:val="24"/>
        </w:rPr>
        <w:t xml:space="preserve">Plan is unpopular- public </w:t>
      </w:r>
      <w:r w:rsidR="009E7412">
        <w:rPr>
          <w:rFonts w:ascii="Calibri" w:eastAsia="MS Gothic" w:hAnsi="Calibri" w:cs="Times New Roman"/>
          <w:b/>
          <w:iCs/>
          <w:sz w:val="24"/>
        </w:rPr>
        <w:t>doesn’t want to spend money on space</w:t>
      </w:r>
    </w:p>
    <w:p w:rsidR="004B416E" w:rsidRPr="004B416E" w:rsidRDefault="004B416E" w:rsidP="004B416E">
      <w:pPr>
        <w:rPr>
          <w:rFonts w:ascii="Calibri" w:eastAsia="Times New Roman" w:hAnsi="Calibri" w:cs="Times New Roman"/>
          <w:b/>
          <w:bCs/>
          <w:sz w:val="20"/>
        </w:rPr>
      </w:pPr>
      <w:proofErr w:type="spellStart"/>
      <w:r w:rsidRPr="004B416E">
        <w:rPr>
          <w:rFonts w:ascii="Calibri" w:eastAsia="Times New Roman" w:hAnsi="Calibri" w:cs="Times New Roman"/>
          <w:b/>
          <w:bCs/>
          <w:sz w:val="20"/>
        </w:rPr>
        <w:t>Wormald</w:t>
      </w:r>
      <w:proofErr w:type="spellEnd"/>
      <w:r w:rsidRPr="004B416E">
        <w:rPr>
          <w:rFonts w:ascii="Calibri" w:eastAsia="Times New Roman" w:hAnsi="Calibri" w:cs="Times New Roman"/>
          <w:b/>
          <w:bCs/>
          <w:sz w:val="20"/>
        </w:rPr>
        <w:t xml:space="preserve"> 14</w:t>
      </w:r>
      <w:r w:rsidRPr="004B416E">
        <w:rPr>
          <w:rFonts w:ascii="Calibri" w:eastAsia="Times New Roman" w:hAnsi="Calibri" w:cs="Times New Roman"/>
        </w:rPr>
        <w:t xml:space="preserve"> (Benjamin, </w:t>
      </w:r>
      <w:proofErr w:type="spellStart"/>
      <w:r w:rsidRPr="004B416E">
        <w:rPr>
          <w:rFonts w:ascii="Calibri" w:eastAsia="Times New Roman" w:hAnsi="Calibri" w:cs="Times New Roman"/>
        </w:rPr>
        <w:t>Wormald</w:t>
      </w:r>
      <w:proofErr w:type="spellEnd"/>
      <w:r w:rsidRPr="004B416E">
        <w:rPr>
          <w:rFonts w:ascii="Calibri" w:eastAsia="Times New Roman" w:hAnsi="Calibri" w:cs="Times New Roman"/>
        </w:rPr>
        <w:t xml:space="preserve"> is a web developer at Pew Research Center, “Americans Keen on Space Exploration- Less so on Paying for it”, Pew Research Center, </w:t>
      </w:r>
      <w:proofErr w:type="spellStart"/>
      <w:r w:rsidRPr="004B416E">
        <w:rPr>
          <w:rFonts w:ascii="Calibri" w:eastAsia="Times New Roman" w:hAnsi="Calibri" w:cs="Times New Roman"/>
        </w:rPr>
        <w:t>pg</w:t>
      </w:r>
      <w:proofErr w:type="spellEnd"/>
      <w:r w:rsidRPr="004B416E">
        <w:rPr>
          <w:rFonts w:ascii="Calibri" w:eastAsia="Times New Roman" w:hAnsi="Calibri" w:cs="Times New Roman"/>
        </w:rPr>
        <w:t xml:space="preserve"> online@ http://www.pewresearch.org/fact-tank/2014/04/23/americans-keen-on-space-exploration-less-so-on-paying-for-it/ accessed 7-28 //</w:t>
      </w:r>
      <w:proofErr w:type="spellStart"/>
      <w:r w:rsidRPr="004B416E">
        <w:rPr>
          <w:rFonts w:ascii="Calibri" w:eastAsia="Times New Roman" w:hAnsi="Calibri" w:cs="Times New Roman"/>
        </w:rPr>
        <w:t>tw</w:t>
      </w:r>
      <w:proofErr w:type="spellEnd"/>
      <w:r w:rsidRPr="004B416E">
        <w:rPr>
          <w:rFonts w:ascii="Calibri" w:eastAsia="Times New Roman" w:hAnsi="Calibri" w:cs="Times New Roman"/>
        </w:rPr>
        <w:t>)</w:t>
      </w:r>
    </w:p>
    <w:p w:rsidR="004B416E" w:rsidRPr="004B416E" w:rsidRDefault="004B416E" w:rsidP="004B416E">
      <w:pPr>
        <w:rPr>
          <w:rFonts w:ascii="Calibri" w:eastAsia="Times New Roman" w:hAnsi="Calibri" w:cs="Times New Roman"/>
        </w:rPr>
      </w:pPr>
      <w:r w:rsidRPr="004B416E">
        <w:rPr>
          <w:rFonts w:ascii="Calibri" w:eastAsia="Times New Roman" w:hAnsi="Calibri" w:cs="Times New Roman"/>
        </w:rPr>
        <w:t xml:space="preserve">It’s been that way for some time, actually. A Harris survey taken </w:t>
      </w:r>
      <w:r w:rsidRPr="004B416E">
        <w:rPr>
          <w:rFonts w:ascii="Calibri" w:eastAsia="Times New Roman" w:hAnsi="Calibri" w:cs="Times New Roman"/>
          <w:u w:val="single"/>
        </w:rPr>
        <w:t>in 1970</w:t>
      </w:r>
      <w:r w:rsidRPr="004B416E">
        <w:rPr>
          <w:rFonts w:ascii="Calibri" w:eastAsia="Times New Roman" w:hAnsi="Calibri" w:cs="Times New Roman"/>
        </w:rPr>
        <w:t xml:space="preserve"> – less than a year after the first moon landing – </w:t>
      </w:r>
      <w:r w:rsidRPr="004B416E">
        <w:rPr>
          <w:rFonts w:ascii="Calibri" w:eastAsia="Times New Roman" w:hAnsi="Calibri" w:cs="Times New Roman"/>
          <w:u w:val="single"/>
        </w:rPr>
        <w:t>showed that a majority (56%) thought the landing was not worth the money spent.</w:t>
      </w:r>
      <w:r w:rsidRPr="004B416E">
        <w:rPr>
          <w:rFonts w:ascii="Calibri" w:eastAsia="Times New Roman" w:hAnsi="Calibri" w:cs="Times New Roman"/>
        </w:rPr>
        <w:t xml:space="preserve"> A separate Harris poll, in 1971, however, found that 81% of Americans agreed with the statement that “nothing can equal seeing the astronauts land and walk on the moon as it happened live on TV.” In fact, as we dug through data archives of the National Opinion Research </w:t>
      </w:r>
      <w:proofErr w:type="spellStart"/>
      <w:r w:rsidRPr="004B416E">
        <w:rPr>
          <w:rFonts w:ascii="Calibri" w:eastAsia="Times New Roman" w:hAnsi="Calibri" w:cs="Times New Roman"/>
        </w:rPr>
        <w:t>Center’s</w:t>
      </w:r>
      <w:hyperlink r:id="rId20" w:history="1">
        <w:r w:rsidRPr="004B416E">
          <w:rPr>
            <w:rFonts w:ascii="Calibri" w:eastAsia="Times New Roman" w:hAnsi="Calibri" w:cs="Times New Roman"/>
          </w:rPr>
          <w:t>General</w:t>
        </w:r>
        <w:proofErr w:type="spellEnd"/>
        <w:r w:rsidRPr="004B416E">
          <w:rPr>
            <w:rFonts w:ascii="Calibri" w:eastAsia="Times New Roman" w:hAnsi="Calibri" w:cs="Times New Roman"/>
          </w:rPr>
          <w:t xml:space="preserve"> Social Survey</w:t>
        </w:r>
      </w:hyperlink>
      <w:r w:rsidRPr="004B416E">
        <w:rPr>
          <w:rFonts w:ascii="Calibri" w:eastAsia="Times New Roman" w:hAnsi="Calibri" w:cs="Times New Roman"/>
        </w:rPr>
        <w:t xml:space="preserve"> — which has been asking the public for 40 years about their views of space exploration and federal funding for it —</w:t>
      </w:r>
      <w:r w:rsidRPr="004B416E">
        <w:rPr>
          <w:rFonts w:ascii="Calibri" w:eastAsia="Times New Roman" w:hAnsi="Calibri" w:cs="Times New Roman"/>
          <w:u w:val="single"/>
        </w:rPr>
        <w:t xml:space="preserve"> we found that </w:t>
      </w:r>
      <w:r w:rsidRPr="004B416E">
        <w:rPr>
          <w:rFonts w:ascii="Calibri" w:eastAsia="Times New Roman" w:hAnsi="Calibri" w:cs="Times New Roman"/>
          <w:highlight w:val="green"/>
          <w:u w:val="single"/>
        </w:rPr>
        <w:t>Americans</w:t>
      </w:r>
      <w:r w:rsidRPr="004B416E">
        <w:rPr>
          <w:rFonts w:ascii="Calibri" w:eastAsia="Times New Roman" w:hAnsi="Calibri" w:cs="Times New Roman"/>
          <w:u w:val="single"/>
        </w:rPr>
        <w:t xml:space="preserve"> are consistently more likely to </w:t>
      </w:r>
      <w:r w:rsidRPr="004B416E">
        <w:rPr>
          <w:rFonts w:ascii="Calibri" w:eastAsia="Times New Roman" w:hAnsi="Calibri" w:cs="Times New Roman"/>
          <w:highlight w:val="green"/>
          <w:u w:val="single"/>
        </w:rPr>
        <w:t xml:space="preserve">say that the U.S. spends too much on space exploration </w:t>
      </w:r>
      <w:r w:rsidRPr="004B416E">
        <w:rPr>
          <w:rFonts w:ascii="Calibri" w:eastAsia="Times New Roman" w:hAnsi="Calibri" w:cs="Times New Roman"/>
          <w:u w:val="single"/>
        </w:rPr>
        <w:t>than too little. At no time has more than 22% of the public said that the U.S. spends too little on space exploration.</w:t>
      </w:r>
      <w:r w:rsidRPr="004B416E">
        <w:rPr>
          <w:rFonts w:ascii="Calibri" w:eastAsia="Times New Roman" w:hAnsi="Calibri" w:cs="Times New Roman"/>
        </w:rPr>
        <w:t xml:space="preserve"> Still, that doesn’t mean Americans aren’t optimistic about exploring the possibilities of space. In a </w:t>
      </w:r>
      <w:hyperlink r:id="rId21" w:history="1">
        <w:r w:rsidRPr="004B416E">
          <w:rPr>
            <w:rFonts w:ascii="Calibri" w:eastAsia="Times New Roman" w:hAnsi="Calibri" w:cs="Times New Roman"/>
          </w:rPr>
          <w:t>Pew Research Center/Smithsonian magazine</w:t>
        </w:r>
      </w:hyperlink>
      <w:r w:rsidRPr="004B416E">
        <w:rPr>
          <w:rFonts w:ascii="Calibri" w:eastAsia="Times New Roman" w:hAnsi="Calibri" w:cs="Times New Roman"/>
        </w:rPr>
        <w:t xml:space="preserve"> survey released last week, a third of Americans said they believe there will be manned long-term colonies on other planets by the year 2064, </w:t>
      </w:r>
      <w:hyperlink r:id="rId22" w:history="1">
        <w:r w:rsidRPr="004B416E">
          <w:rPr>
            <w:rFonts w:ascii="Calibri" w:eastAsia="Times New Roman" w:hAnsi="Calibri" w:cs="Times New Roman"/>
          </w:rPr>
          <w:t>despite evidence</w:t>
        </w:r>
      </w:hyperlink>
      <w:r w:rsidRPr="004B416E">
        <w:rPr>
          <w:rFonts w:ascii="Calibri" w:eastAsia="Times New Roman" w:hAnsi="Calibri" w:cs="Times New Roman"/>
        </w:rPr>
        <w:t xml:space="preserve"> suggesting the difficulties of accomplishing that. Also, 63% of respondents to </w:t>
      </w:r>
      <w:hyperlink r:id="rId23" w:history="1">
        <w:r w:rsidRPr="004B416E">
          <w:rPr>
            <w:rFonts w:ascii="Calibri" w:eastAsia="Times New Roman" w:hAnsi="Calibri" w:cs="Times New Roman"/>
          </w:rPr>
          <w:t>our 2010 survey</w:t>
        </w:r>
      </w:hyperlink>
      <w:r w:rsidRPr="004B416E">
        <w:rPr>
          <w:rFonts w:ascii="Calibri" w:eastAsia="Times New Roman" w:hAnsi="Calibri" w:cs="Times New Roman"/>
        </w:rPr>
        <w:t xml:space="preserve"> said that they believe astronauts will have landed on Mars by 2050. More than half said that ordinary humans will be able to participate in space travel. And it’s not as though Americans have a dim view of NASA, which </w:t>
      </w:r>
      <w:proofErr w:type="spellStart"/>
      <w:r w:rsidRPr="004B416E">
        <w:rPr>
          <w:rFonts w:ascii="Calibri" w:eastAsia="Times New Roman" w:hAnsi="Calibri" w:cs="Times New Roman"/>
        </w:rPr>
        <w:t>overseas</w:t>
      </w:r>
      <w:proofErr w:type="spellEnd"/>
      <w:r w:rsidRPr="004B416E">
        <w:rPr>
          <w:rFonts w:ascii="Calibri" w:eastAsia="Times New Roman" w:hAnsi="Calibri" w:cs="Times New Roman"/>
        </w:rPr>
        <w:t xml:space="preserve"> the government’s space program. About three quarters of Americans view NASA favorably – second only to the Centers for Disease Control and Prevention among federal agencies – according to a 2013 </w:t>
      </w:r>
      <w:hyperlink r:id="rId24" w:history="1">
        <w:r w:rsidRPr="004B416E">
          <w:rPr>
            <w:rFonts w:ascii="Calibri" w:eastAsia="Times New Roman" w:hAnsi="Calibri" w:cs="Times New Roman"/>
          </w:rPr>
          <w:t>Pew Research survey</w:t>
        </w:r>
      </w:hyperlink>
      <w:r w:rsidRPr="004B416E">
        <w:rPr>
          <w:rFonts w:ascii="Calibri" w:eastAsia="Times New Roman" w:hAnsi="Calibri" w:cs="Times New Roman"/>
        </w:rPr>
        <w:t>. Despite these positive opinions of the space program</w:t>
      </w:r>
      <w:r w:rsidRPr="004B416E">
        <w:rPr>
          <w:rFonts w:ascii="Calibri" w:eastAsia="Times New Roman" w:hAnsi="Calibri" w:cs="Times New Roman"/>
          <w:highlight w:val="green"/>
          <w:u w:val="single"/>
        </w:rPr>
        <w:t>, just a two-in-ten</w:t>
      </w:r>
      <w:r w:rsidRPr="004B416E">
        <w:rPr>
          <w:rFonts w:ascii="Calibri" w:eastAsia="Times New Roman" w:hAnsi="Calibri" w:cs="Times New Roman"/>
          <w:u w:val="single"/>
        </w:rPr>
        <w:t xml:space="preserve"> Americans in the 2012 GSS survey </w:t>
      </w:r>
      <w:r w:rsidRPr="004B416E">
        <w:rPr>
          <w:rFonts w:ascii="Calibri" w:eastAsia="Times New Roman" w:hAnsi="Calibri" w:cs="Times New Roman"/>
          <w:highlight w:val="green"/>
          <w:u w:val="single"/>
        </w:rPr>
        <w:t>said that the U.S. spends too little on space exploration</w:t>
      </w:r>
      <w:r w:rsidRPr="004B416E">
        <w:rPr>
          <w:rFonts w:ascii="Calibri" w:eastAsia="Times New Roman" w:hAnsi="Calibri" w:cs="Times New Roman"/>
          <w:u w:val="single"/>
        </w:rPr>
        <w:t xml:space="preserve">. </w:t>
      </w:r>
      <w:r w:rsidRPr="004B416E">
        <w:rPr>
          <w:rFonts w:ascii="Calibri" w:eastAsia="Times New Roman" w:hAnsi="Calibri" w:cs="Times New Roman"/>
          <w:highlight w:val="green"/>
          <w:u w:val="single"/>
        </w:rPr>
        <w:t>Four-in-ten believed</w:t>
      </w:r>
      <w:r w:rsidRPr="004B416E">
        <w:rPr>
          <w:rFonts w:ascii="Calibri" w:eastAsia="Times New Roman" w:hAnsi="Calibri" w:cs="Times New Roman"/>
          <w:u w:val="single"/>
        </w:rPr>
        <w:t xml:space="preserve"> the </w:t>
      </w:r>
      <w:r w:rsidRPr="004B416E">
        <w:rPr>
          <w:rFonts w:ascii="Calibri" w:eastAsia="Times New Roman" w:hAnsi="Calibri" w:cs="Times New Roman"/>
          <w:highlight w:val="green"/>
          <w:u w:val="single"/>
        </w:rPr>
        <w:t>current spending was adequate</w:t>
      </w:r>
      <w:r w:rsidRPr="004B416E">
        <w:rPr>
          <w:rFonts w:ascii="Calibri" w:eastAsia="Times New Roman" w:hAnsi="Calibri" w:cs="Times New Roman"/>
          <w:u w:val="single"/>
        </w:rPr>
        <w:t>,</w:t>
      </w:r>
      <w:r w:rsidRPr="004B416E">
        <w:rPr>
          <w:rFonts w:ascii="Calibri" w:eastAsia="Times New Roman" w:hAnsi="Calibri" w:cs="Times New Roman"/>
        </w:rPr>
        <w:t xml:space="preserve"> </w:t>
      </w:r>
      <w:r w:rsidRPr="004B416E">
        <w:rPr>
          <w:rFonts w:ascii="Calibri" w:eastAsia="Times New Roman" w:hAnsi="Calibri" w:cs="Times New Roman"/>
          <w:u w:val="single"/>
        </w:rPr>
        <w:t xml:space="preserve">while </w:t>
      </w:r>
      <w:r w:rsidRPr="004B416E">
        <w:rPr>
          <w:rFonts w:ascii="Calibri" w:eastAsia="Times New Roman" w:hAnsi="Calibri" w:cs="Times New Roman"/>
          <w:highlight w:val="green"/>
          <w:u w:val="single"/>
        </w:rPr>
        <w:t>three-in-ten believed further cuts should be made to the program.</w:t>
      </w:r>
      <w:r w:rsidRPr="004B416E">
        <w:rPr>
          <w:rFonts w:ascii="Calibri" w:eastAsia="Times New Roman" w:hAnsi="Calibri" w:cs="Times New Roman"/>
          <w:u w:val="single"/>
        </w:rPr>
        <w:t xml:space="preserve"> Instead, </w:t>
      </w:r>
      <w:r w:rsidRPr="004B416E">
        <w:rPr>
          <w:rFonts w:ascii="Calibri" w:eastAsia="Times New Roman" w:hAnsi="Calibri" w:cs="Times New Roman"/>
          <w:highlight w:val="green"/>
          <w:u w:val="single"/>
        </w:rPr>
        <w:t>Americans</w:t>
      </w:r>
      <w:r w:rsidRPr="004B416E">
        <w:rPr>
          <w:rFonts w:ascii="Calibri" w:eastAsia="Times New Roman" w:hAnsi="Calibri" w:cs="Times New Roman"/>
          <w:u w:val="single"/>
        </w:rPr>
        <w:t xml:space="preserve"> strongly </w:t>
      </w:r>
      <w:r w:rsidRPr="004B416E">
        <w:rPr>
          <w:rFonts w:ascii="Calibri" w:eastAsia="Times New Roman" w:hAnsi="Calibri" w:cs="Times New Roman"/>
          <w:highlight w:val="green"/>
          <w:u w:val="single"/>
        </w:rPr>
        <w:t>preferred</w:t>
      </w:r>
      <w:r w:rsidRPr="004B416E">
        <w:rPr>
          <w:rFonts w:ascii="Calibri" w:eastAsia="Times New Roman" w:hAnsi="Calibri" w:cs="Times New Roman"/>
          <w:u w:val="single"/>
        </w:rPr>
        <w:t xml:space="preserve"> increased </w:t>
      </w:r>
      <w:r w:rsidRPr="004B416E">
        <w:rPr>
          <w:rFonts w:ascii="Calibri" w:eastAsia="Times New Roman" w:hAnsi="Calibri" w:cs="Times New Roman"/>
          <w:highlight w:val="green"/>
          <w:u w:val="single"/>
        </w:rPr>
        <w:t>spending on programs close</w:t>
      </w:r>
      <w:r w:rsidRPr="004B416E">
        <w:rPr>
          <w:rFonts w:ascii="Calibri" w:eastAsia="Times New Roman" w:hAnsi="Calibri" w:cs="Times New Roman"/>
          <w:u w:val="single"/>
        </w:rPr>
        <w:t xml:space="preserve">r </w:t>
      </w:r>
      <w:r w:rsidRPr="004B416E">
        <w:rPr>
          <w:rFonts w:ascii="Calibri" w:eastAsia="Times New Roman" w:hAnsi="Calibri" w:cs="Times New Roman"/>
          <w:highlight w:val="green"/>
          <w:u w:val="single"/>
        </w:rPr>
        <w:t>to home</w:t>
      </w:r>
      <w:r w:rsidRPr="004B416E">
        <w:rPr>
          <w:rFonts w:ascii="Calibri" w:eastAsia="Times New Roman" w:hAnsi="Calibri" w:cs="Times New Roman"/>
        </w:rPr>
        <w:t xml:space="preserve">, including education (76%), public health (59%), and developing alternative energy sources (59%). Currently, total funding for NASA </w:t>
      </w:r>
      <w:hyperlink r:id="rId25" w:history="1">
        <w:r w:rsidRPr="004B416E">
          <w:rPr>
            <w:rFonts w:ascii="Calibri" w:eastAsia="Times New Roman" w:hAnsi="Calibri" w:cs="Times New Roman"/>
          </w:rPr>
          <w:t>accounts for 0.5%</w:t>
        </w:r>
      </w:hyperlink>
      <w:r w:rsidRPr="004B416E">
        <w:rPr>
          <w:rFonts w:ascii="Calibri" w:eastAsia="Times New Roman" w:hAnsi="Calibri" w:cs="Times New Roman"/>
        </w:rPr>
        <w:t xml:space="preserve"> of the federal government’s budget. Of that funding, the space exploration program </w:t>
      </w:r>
      <w:hyperlink r:id="rId26" w:history="1">
        <w:r w:rsidRPr="004B416E">
          <w:rPr>
            <w:rFonts w:ascii="Calibri" w:eastAsia="Times New Roman" w:hAnsi="Calibri" w:cs="Times New Roman"/>
          </w:rPr>
          <w:t>accounts for roughly 22%</w:t>
        </w:r>
      </w:hyperlink>
      <w:r w:rsidRPr="004B416E">
        <w:rPr>
          <w:rFonts w:ascii="Calibri" w:eastAsia="Times New Roman" w:hAnsi="Calibri" w:cs="Times New Roman"/>
        </w:rPr>
        <w:t xml:space="preserve"> of NASA’s budget. The disinclination to spend money on space exploration has already had an impact when it comes to ambitious projects like space colonization. </w:t>
      </w:r>
      <w:r w:rsidRPr="004B416E">
        <w:rPr>
          <w:rFonts w:ascii="Calibri" w:eastAsia="Times New Roman" w:hAnsi="Calibri" w:cs="Times New Roman"/>
          <w:u w:val="single"/>
        </w:rPr>
        <w:t xml:space="preserve">In 2012, the NASA budget took a 20% hit to its planetary science programs, </w:t>
      </w:r>
      <w:hyperlink r:id="rId27" w:history="1">
        <w:r w:rsidRPr="004B416E">
          <w:rPr>
            <w:rFonts w:ascii="Calibri" w:eastAsia="Times New Roman" w:hAnsi="Calibri" w:cs="Times New Roman"/>
            <w:u w:val="single"/>
          </w:rPr>
          <w:t>severely crippling NASA’s Mars exploration program</w:t>
        </w:r>
      </w:hyperlink>
      <w:r w:rsidRPr="004B416E">
        <w:rPr>
          <w:rFonts w:ascii="Calibri" w:eastAsia="Times New Roman" w:hAnsi="Calibri" w:cs="Times New Roman"/>
          <w:u w:val="single"/>
        </w:rPr>
        <w:t>.</w:t>
      </w:r>
      <w:r w:rsidRPr="004B416E">
        <w:rPr>
          <w:rFonts w:ascii="Calibri" w:eastAsia="Times New Roman" w:hAnsi="Calibri" w:cs="Times New Roman"/>
        </w:rPr>
        <w:t xml:space="preserve"> This year, </w:t>
      </w:r>
      <w:r w:rsidRPr="004B416E">
        <w:rPr>
          <w:rFonts w:ascii="Calibri" w:eastAsia="Times New Roman" w:hAnsi="Calibri" w:cs="Times New Roman"/>
          <w:u w:val="single"/>
        </w:rPr>
        <w:t xml:space="preserve">the budget for Opportunity, NASA’s decade-old Mars rover, </w:t>
      </w:r>
      <w:hyperlink r:id="rId28" w:history="1">
        <w:r w:rsidRPr="004B416E">
          <w:rPr>
            <w:rFonts w:ascii="Calibri" w:eastAsia="Times New Roman" w:hAnsi="Calibri" w:cs="Times New Roman"/>
            <w:u w:val="single"/>
          </w:rPr>
          <w:t>may be eliminated</w:t>
        </w:r>
      </w:hyperlink>
      <w:r w:rsidRPr="004B416E">
        <w:rPr>
          <w:rFonts w:ascii="Calibri" w:eastAsia="Times New Roman" w:hAnsi="Calibri" w:cs="Times New Roman"/>
        </w:rPr>
        <w:t xml:space="preserve">. </w:t>
      </w:r>
    </w:p>
    <w:p w:rsidR="004B416E" w:rsidRPr="00663C24" w:rsidRDefault="004B416E" w:rsidP="00390A3D">
      <w:pPr>
        <w:rPr>
          <w:rStyle w:val="StyleUnderline"/>
        </w:rPr>
      </w:pPr>
    </w:p>
    <w:p w:rsidR="00390A3D" w:rsidRPr="00390A3D" w:rsidRDefault="00390A3D" w:rsidP="00390A3D"/>
    <w:p w:rsidR="00663C24" w:rsidRDefault="00663C24" w:rsidP="00E84089">
      <w:pPr>
        <w:pStyle w:val="Heading3"/>
      </w:pPr>
      <w:r>
        <w:t xml:space="preserve">Pakistan </w:t>
      </w:r>
      <w:proofErr w:type="spellStart"/>
      <w:r w:rsidR="009E7412">
        <w:t>aff</w:t>
      </w:r>
      <w:proofErr w:type="spellEnd"/>
    </w:p>
    <w:p w:rsidR="00663C24" w:rsidRPr="006D7D74" w:rsidRDefault="00663C24" w:rsidP="006D7D74">
      <w:pPr>
        <w:pStyle w:val="Heading4"/>
      </w:pPr>
      <w:r w:rsidRPr="006D7D74">
        <w:t>Foreign aid spending like the plan alienates voters and plays into GOP strategy</w:t>
      </w:r>
    </w:p>
    <w:p w:rsidR="00663C24" w:rsidRPr="00F41699" w:rsidRDefault="00663C24" w:rsidP="00663C24">
      <w:pPr>
        <w:rPr>
          <w:rStyle w:val="Style13ptBold"/>
        </w:rPr>
      </w:pPr>
      <w:r>
        <w:rPr>
          <w:rStyle w:val="Style13ptBold"/>
        </w:rPr>
        <w:t>McLaughlin 11</w:t>
      </w:r>
    </w:p>
    <w:p w:rsidR="00663C24" w:rsidRPr="009E7412" w:rsidRDefault="00663C24" w:rsidP="009E7412">
      <w:r w:rsidRPr="009E7412">
        <w:t xml:space="preserve">Seth McLaughlin is a </w:t>
      </w:r>
      <w:proofErr w:type="spellStart"/>
      <w:r w:rsidRPr="009E7412">
        <w:t>softare</w:t>
      </w:r>
      <w:proofErr w:type="spellEnd"/>
      <w:r w:rsidRPr="009E7412">
        <w:t xml:space="preserve"> engineer and contributing writer, 4-26-11, Key Foreign Policy Players Try to Master Capitol Hill, No Publication, http://www.washdiplomat.com/index.php?option=com_content&amp;amp;view=article&amp;amp;id=7829:key-foreign-policy-players-try-to-master-capitol-hill&amp;amp;catid=1473:may-2011&amp;amp;Itemid=471, </w:t>
      </w:r>
      <w:proofErr w:type="gramStart"/>
      <w:r w:rsidRPr="009E7412">
        <w:t>7</w:t>
      </w:r>
      <w:proofErr w:type="gramEnd"/>
      <w:r w:rsidRPr="009E7412">
        <w:t>-31-2016</w:t>
      </w:r>
    </w:p>
    <w:p w:rsidR="00663C24" w:rsidRDefault="00663C24" w:rsidP="00663C24">
      <w:pPr>
        <w:rPr>
          <w:rStyle w:val="StyleUnderline"/>
          <w:sz w:val="14"/>
        </w:rPr>
      </w:pPr>
      <w:r w:rsidRPr="00423FDC">
        <w:rPr>
          <w:rStyle w:val="StyleUnderline"/>
          <w:sz w:val="14"/>
        </w:rPr>
        <w:t xml:space="preserve">The Beltway battle over the federal budget was temporarily interrupted by the real-life fighting in Libya and natural catastrophe in Japan, but </w:t>
      </w:r>
      <w:r w:rsidRPr="008D767F">
        <w:rPr>
          <w:rStyle w:val="underline"/>
        </w:rPr>
        <w:t>the spending debate roared back</w:t>
      </w:r>
      <w:r w:rsidRPr="00423FDC">
        <w:rPr>
          <w:rStyle w:val="StyleUnderline"/>
          <w:sz w:val="14"/>
        </w:rPr>
        <w:t xml:space="preserve"> to life in mid-April, consuming lawmakers on Capitol Hill as they scrambled to avoid a government shutdown, which would have been the first since 1995. The game of chicken came down to the wire, but a shutdown was ultimately averted, although that was just round one of what's set to be a drawn-out tug of war over America's finances. </w:t>
      </w:r>
      <w:proofErr w:type="gramStart"/>
      <w:r w:rsidRPr="00423FDC">
        <w:rPr>
          <w:rStyle w:val="StyleUnderline"/>
          <w:sz w:val="14"/>
        </w:rPr>
        <w:t>Round two over the 2012 budget and round three, raising the country's debt ceiling — which if left unchecked, could prove even more economically catastrophic than a shutdown — promise to be even more epic.</w:t>
      </w:r>
      <w:proofErr w:type="gramEnd"/>
      <w:r w:rsidRPr="00423FDC">
        <w:rPr>
          <w:rStyle w:val="StyleUnderline"/>
          <w:sz w:val="14"/>
        </w:rPr>
        <w:t xml:space="preserve"> But it's not just politicos in Washington and anxious Americans who are following the partisan showdown. The city's diplomats have been intently watching the congressional sparring as well. After all, strengthening economic ties with the world's largest economy is among every diplomat's top priorities. </w:t>
      </w:r>
      <w:r w:rsidRPr="00F41699">
        <w:rPr>
          <w:rStyle w:val="StyleUnderline"/>
        </w:rPr>
        <w:t>Whether it's development assistance or trade and investment, the state of the U.S. government checkbook matters</w:t>
      </w:r>
      <w:r w:rsidRPr="00423FDC">
        <w:rPr>
          <w:rStyle w:val="StyleUnderline"/>
          <w:sz w:val="14"/>
        </w:rPr>
        <w:t xml:space="preserve"> not just </w:t>
      </w:r>
      <w:r w:rsidRPr="00F41699">
        <w:rPr>
          <w:rStyle w:val="StyleUnderline"/>
        </w:rPr>
        <w:t>to Americans</w:t>
      </w:r>
      <w:r w:rsidRPr="00423FDC">
        <w:rPr>
          <w:rStyle w:val="StyleUnderline"/>
          <w:sz w:val="14"/>
        </w:rPr>
        <w:t xml:space="preserve">, but to the world. However, after a decade of tax cuts coupled with two wars, a housing boom and bust and an economic recession, America's bloated and battered checkbook needs rebalancing. Both Republicans and Democrats agree that with a budget deficit of $1.5 trillion and climbing — along with a national debt of about $14.2 trillion </w:t>
      </w:r>
      <w:r w:rsidRPr="00F41699">
        <w:rPr>
          <w:rStyle w:val="StyleUnderline"/>
        </w:rPr>
        <w:t>— federal spending must be curbed. But by how much, from where and how fast</w:t>
      </w:r>
      <w:r w:rsidRPr="00423FDC">
        <w:rPr>
          <w:rStyle w:val="StyleUnderline"/>
          <w:sz w:val="14"/>
        </w:rPr>
        <w:t xml:space="preserve">, especially in the midst of a still fragile recovery and sagging unemployment, </w:t>
      </w:r>
      <w:r w:rsidRPr="00F41699">
        <w:rPr>
          <w:rStyle w:val="StyleUnderline"/>
        </w:rPr>
        <w:t>will be the talk of the town</w:t>
      </w:r>
      <w:r w:rsidRPr="00423FDC">
        <w:rPr>
          <w:rStyle w:val="StyleUnderline"/>
          <w:sz w:val="14"/>
        </w:rPr>
        <w:t xml:space="preserve"> for months to come. Immediately after the dust settled over the budget for the 2011 fiscal year that ends Sept. 30, both sides set their sights on the 2012 numbers that will also decide the amount of money and manpower the United States releases across the globe. Though the State Department and foreign operations budget represent a sliver of total spending, most peg it at about 1 percent of more than $3.5 trillion federal budget, </w:t>
      </w:r>
      <w:r w:rsidRPr="00423FDC">
        <w:rPr>
          <w:rStyle w:val="StyleUnderline"/>
        </w:rPr>
        <w:t>money spent on diplomacy and development has become a convenient whipping post for voters and lawmakers searching for quick answers to the country's financial mess, but also wary of the fallout from reforming the real drivers of federal spending</w:t>
      </w:r>
      <w:r w:rsidRPr="00423FDC">
        <w:rPr>
          <w:rStyle w:val="StyleUnderline"/>
          <w:sz w:val="14"/>
        </w:rPr>
        <w:t xml:space="preserve"> — popular entitlement programs such as Social Security and Medicare, and spending on defense (also see "America's Foreign Affairs Budget Faces Congressional Chopping Block" in the March 2011 issue of The Washington Diplomat). </w:t>
      </w:r>
      <w:r w:rsidRPr="00423FDC">
        <w:rPr>
          <w:rStyle w:val="StyleUnderline"/>
        </w:rPr>
        <w:t>Even if politicians are more willing to broach</w:t>
      </w:r>
      <w:r w:rsidRPr="00423FDC">
        <w:rPr>
          <w:rStyle w:val="StyleUnderline"/>
          <w:sz w:val="14"/>
        </w:rPr>
        <w:t xml:space="preserve"> so-called </w:t>
      </w:r>
      <w:r w:rsidRPr="00423FDC">
        <w:rPr>
          <w:rStyle w:val="StyleUnderline"/>
        </w:rPr>
        <w:t>third rail subjects like Medicare</w:t>
      </w:r>
      <w:r w:rsidRPr="00423FDC">
        <w:rPr>
          <w:rStyle w:val="StyleUnderline"/>
          <w:sz w:val="14"/>
        </w:rPr>
        <w:t xml:space="preserve"> and Medicaid, </w:t>
      </w:r>
      <w:r w:rsidRPr="00423FDC">
        <w:rPr>
          <w:rStyle w:val="StyleUnderline"/>
        </w:rPr>
        <w:t>the international affairs budget still faces the threat of significant cuts by lawmakers determined to show fiscal restraint across the board. A congressman would be hard pressed to take away grandmother's Medicare and justify giving more assistance</w:t>
      </w:r>
      <w:r w:rsidRPr="00423FDC">
        <w:rPr>
          <w:rStyle w:val="StyleUnderline"/>
          <w:sz w:val="14"/>
        </w:rPr>
        <w:t xml:space="preserve"> to rebel fighters in Libya, for instance, </w:t>
      </w:r>
      <w:r w:rsidRPr="00423FDC">
        <w:rPr>
          <w:rStyle w:val="StyleUnderline"/>
        </w:rPr>
        <w:t>even if the two cases aren't exactly correlated. Explaining fiscal nuance is not an easy sell. Politically speaking, it's simply easier for lawmakers to cut foreign aid than to go after programs that have a more noticeable effect</w:t>
      </w:r>
      <w:r w:rsidRPr="00423FDC">
        <w:rPr>
          <w:rStyle w:val="StyleUnderline"/>
          <w:sz w:val="14"/>
        </w:rPr>
        <w:t xml:space="preserve"> on their constituents back in their home districts. But like entitlement programs, the Pentagon is where the actual spending — and by extension potential savings — is. In general, the budget for international affairs has amounted to about $50 billion annually in recent years while the Defense Department racks up roughly $700 billion a year, including most war expenditures. Yet both parties have only flirted with the idea of touching the Defense budget, which has become a sacred cow among lawmakers of all stripes. </w:t>
      </w:r>
      <w:r w:rsidRPr="00423FDC">
        <w:rPr>
          <w:rStyle w:val="StyleUnderline"/>
        </w:rPr>
        <w:t>Public misperceptions</w:t>
      </w:r>
      <w:r w:rsidRPr="00423FDC">
        <w:rPr>
          <w:rStyle w:val="StyleUnderline"/>
          <w:sz w:val="14"/>
        </w:rPr>
        <w:t xml:space="preserve"> also </w:t>
      </w:r>
      <w:r w:rsidRPr="00423FDC">
        <w:rPr>
          <w:rStyle w:val="StyleUnderline"/>
        </w:rPr>
        <w:t xml:space="preserve">drive the political expediency. Americans think that 25 percent of the federal budget goes to foreign assistance, according to a recent poll </w:t>
      </w:r>
      <w:r w:rsidRPr="00423FDC">
        <w:rPr>
          <w:rStyle w:val="StyleUnderline"/>
          <w:sz w:val="14"/>
        </w:rPr>
        <w:t xml:space="preserve">by the University of Maryland's Program on International Policy Attitudes. </w:t>
      </w:r>
      <w:proofErr w:type="gramStart"/>
      <w:r w:rsidRPr="00423FDC">
        <w:rPr>
          <w:rStyle w:val="StyleUnderline"/>
        </w:rPr>
        <w:t>The real amount</w:t>
      </w:r>
      <w:r w:rsidRPr="00423FDC">
        <w:rPr>
          <w:rStyle w:val="StyleUnderline"/>
          <w:sz w:val="14"/>
        </w:rPr>
        <w:t>?</w:t>
      </w:r>
      <w:proofErr w:type="gramEnd"/>
      <w:r w:rsidRPr="00423FDC">
        <w:rPr>
          <w:rStyle w:val="StyleUnderline"/>
          <w:sz w:val="14"/>
        </w:rPr>
        <w:t xml:space="preserve"> The total international affairs budget </w:t>
      </w:r>
      <w:r w:rsidRPr="00423FDC">
        <w:rPr>
          <w:rStyle w:val="StyleUnderline"/>
        </w:rPr>
        <w:t>comes in at under 1.5 percent. But you can be sure both sides will be clawing over every scrap of that 1.5 percent.</w:t>
      </w:r>
      <w:r w:rsidRPr="00423FDC">
        <w:rPr>
          <w:rStyle w:val="StyleUnderline"/>
          <w:sz w:val="14"/>
        </w:rPr>
        <w:t xml:space="preserve"> As it stands, the fiscal 2011 budget allocated $48.3 billion for State and foreign operations — an $8.4 billion reduction from the president's requested amount though it was on par with 2010 levels. As part of the $38 billion of cuts in the 2011 budget, about $500 million was carved out of the State Department's budget compared to last year, while U.S. payments to the United Nations will be decreased by $377 million. Pay for Foreign Service </w:t>
      </w:r>
      <w:proofErr w:type="gramStart"/>
      <w:r w:rsidRPr="00423FDC">
        <w:rPr>
          <w:rStyle w:val="StyleUnderline"/>
          <w:sz w:val="14"/>
        </w:rPr>
        <w:t>officers was</w:t>
      </w:r>
      <w:proofErr w:type="gramEnd"/>
      <w:r w:rsidRPr="00423FDC">
        <w:rPr>
          <w:rStyle w:val="StyleUnderline"/>
          <w:sz w:val="14"/>
        </w:rPr>
        <w:t xml:space="preserve"> also frozen, and USAID operating expenses were trimmed by $39 million. But </w:t>
      </w:r>
      <w:r w:rsidRPr="00423FDC">
        <w:rPr>
          <w:rStyle w:val="StyleUnderline"/>
        </w:rPr>
        <w:t>the GOP is eyeing far bigger cuts in foreign aid</w:t>
      </w:r>
      <w:r w:rsidRPr="00423FDC">
        <w:rPr>
          <w:rStyle w:val="StyleUnderline"/>
          <w:sz w:val="14"/>
        </w:rPr>
        <w:t xml:space="preserve"> for 2012. President Obama has sounded the starting gun on next year's spending battle by rolling out a $3.7 trillion request that included $47 billion for the State Department and USAID — roughly a 1 percent increase compared to 2010 levels. Combined with additional diplomacy and development efforts, including the Peace Corps and the Millennium Challenge Corp., the president is requesting $50.9 billion in foreign assistance. That's $3.7 billion less than what was requested in fiscal 2011. Obama is also requesting $8.7 billion in supplemental funding for the State Department and USAID in fiscal 2012 as they can take on additional responsibilities in Iraq, Afghanistan and Pakistan. In general, </w:t>
      </w:r>
      <w:r w:rsidRPr="00423FDC">
        <w:rPr>
          <w:rStyle w:val="StyleUnderline"/>
        </w:rPr>
        <w:t>most</w:t>
      </w:r>
      <w:r w:rsidRPr="00423FDC">
        <w:rPr>
          <w:rStyle w:val="StyleUnderline"/>
          <w:sz w:val="14"/>
        </w:rPr>
        <w:t xml:space="preserve"> (though not all) </w:t>
      </w:r>
      <w:r w:rsidRPr="00423FDC">
        <w:rPr>
          <w:rStyle w:val="StyleUnderline"/>
        </w:rPr>
        <w:t>Republicans have been highly critical of any increase to the international affairs budget in a time of fiscal austerity, arguing that America needs to get its own economic house in order before sending money abroad.</w:t>
      </w:r>
      <w:r w:rsidRPr="00423FDC">
        <w:rPr>
          <w:rStyle w:val="StyleUnderline"/>
          <w:sz w:val="14"/>
        </w:rPr>
        <w:t xml:space="preserve"> Some conservatives also want better vetting of foreign aid programs to make certain </w:t>
      </w:r>
      <w:proofErr w:type="gramStart"/>
      <w:r w:rsidRPr="00423FDC">
        <w:rPr>
          <w:rStyle w:val="StyleUnderline"/>
          <w:sz w:val="14"/>
        </w:rPr>
        <w:t>they</w:t>
      </w:r>
      <w:proofErr w:type="gramEnd"/>
      <w:r w:rsidRPr="00423FDC">
        <w:rPr>
          <w:rStyle w:val="StyleUnderline"/>
          <w:sz w:val="14"/>
        </w:rPr>
        <w:t xml:space="preserve"> indeed strengthen national security and that federal money isn't being funneled into countries with poor records of democracy and human rights. Others though have suggested the budget line should be zeroed out altogether, or severely gutted.</w:t>
      </w:r>
    </w:p>
    <w:p w:rsidR="00FE5594" w:rsidRDefault="00FE5594" w:rsidP="00663C24">
      <w:pPr>
        <w:rPr>
          <w:rStyle w:val="StyleUnderline"/>
          <w:sz w:val="14"/>
        </w:rPr>
      </w:pPr>
    </w:p>
    <w:p w:rsidR="00FE5594" w:rsidRDefault="00FE5594" w:rsidP="00FE5594">
      <w:pPr>
        <w:pStyle w:val="Heading4"/>
      </w:pPr>
      <w:r>
        <w:t>The US public doesn’t trust the Pakistani government—the plan would be seen as giving foreign aid to an adversary</w:t>
      </w:r>
    </w:p>
    <w:p w:rsidR="00FE5594" w:rsidRPr="00FE5594" w:rsidRDefault="00FE5594" w:rsidP="00FE5594">
      <w:r w:rsidRPr="00FE5594">
        <w:rPr>
          <w:rStyle w:val="Style13ptBold"/>
        </w:rPr>
        <w:t>WIKE, 13</w:t>
      </w:r>
      <w:r>
        <w:t xml:space="preserve"> (</w:t>
      </w:r>
      <w:r>
        <w:t>RICHARD</w:t>
      </w:r>
      <w:r>
        <w:t xml:space="preserve">, </w:t>
      </w:r>
      <w:r>
        <w:t>is director of global attitudes research at Pew Research Center</w:t>
      </w:r>
      <w:r>
        <w:t>, OCTOBER 23, 2013, “Few Americans trust Pakistan,” http://www.pewresearch.org/fact-tank/2013/10/23/few-americans-trust-pakistan/)</w:t>
      </w:r>
    </w:p>
    <w:p w:rsidR="00FE5594" w:rsidRDefault="00FE5594" w:rsidP="00FE5594">
      <w:pPr>
        <w:rPr>
          <w:rStyle w:val="StyleUnderline"/>
        </w:rPr>
      </w:pPr>
      <w:r w:rsidRPr="00FE5594">
        <w:t xml:space="preserve">Pakistani Prime Minister Nawaz Sharif visits President Obama today at the White House amid cautious optimism that the rocky relationship between the U.S. and Pakistan may be improving. Still, </w:t>
      </w:r>
      <w:r w:rsidRPr="00FE5594">
        <w:rPr>
          <w:rStyle w:val="StyleUnderline"/>
        </w:rPr>
        <w:t>with issues such as U.S. drone strikes, Afghanistan, and tensions with India on the agenda, the two leaders may find a lot to disagree about</w:t>
      </w:r>
      <w:r w:rsidRPr="00FE5594">
        <w:t xml:space="preserve">. Moreover, </w:t>
      </w:r>
      <w:r w:rsidRPr="00FE5594">
        <w:rPr>
          <w:rStyle w:val="StyleUnderline"/>
        </w:rPr>
        <w:t xml:space="preserve">the suspicions that plague the U.S.-Pakistan relationship at the official level are also </w:t>
      </w:r>
      <w:r w:rsidRPr="00FE5594">
        <w:rPr>
          <w:rStyle w:val="Emphasis"/>
        </w:rPr>
        <w:t xml:space="preserve">reflected in how the two </w:t>
      </w:r>
      <w:proofErr w:type="spellStart"/>
      <w:r w:rsidRPr="00FE5594">
        <w:rPr>
          <w:rStyle w:val="Emphasis"/>
        </w:rPr>
        <w:t>publics</w:t>
      </w:r>
      <w:proofErr w:type="spellEnd"/>
      <w:r w:rsidRPr="00FE5594">
        <w:rPr>
          <w:rStyle w:val="Emphasis"/>
        </w:rPr>
        <w:t xml:space="preserve"> view one another</w:t>
      </w:r>
      <w:r w:rsidRPr="00FE5594">
        <w:rPr>
          <w:rStyle w:val="StyleUnderline"/>
        </w:rPr>
        <w:t>.</w:t>
      </w:r>
      <w:r>
        <w:rPr>
          <w:rStyle w:val="StyleUnderline"/>
        </w:rPr>
        <w:t xml:space="preserve"> </w:t>
      </w:r>
      <w:r w:rsidRPr="00FE5594">
        <w:rPr>
          <w:rStyle w:val="StyleUnderline"/>
        </w:rPr>
        <w:t>Just 10% of Americans said the U.S. can generally trust Pakistan</w:t>
      </w:r>
      <w:r w:rsidRPr="00FE5594">
        <w:t xml:space="preserve"> in a 2012 survey by the Pew Research Center, conducted in collaboration with the Carnegie Endowment for International Peace. </w:t>
      </w:r>
      <w:r w:rsidRPr="00FE5594">
        <w:rPr>
          <w:rStyle w:val="StyleUnderline"/>
        </w:rPr>
        <w:t>Trust in Pakistan was also extremely low among the five groups of foreign policy elites included in the survey: government officials, retired military officers, business leaders, scholars and journalists</w:t>
      </w:r>
      <w:r w:rsidRPr="00FE5594">
        <w:t>.</w:t>
      </w:r>
      <w:r>
        <w:t xml:space="preserve"> </w:t>
      </w:r>
      <w:r w:rsidRPr="00FE5594">
        <w:t>Americans trust Pakistan less than any other country tested on the poll, including Russia, China and Saudi Arabia.</w:t>
      </w:r>
      <w:r>
        <w:t xml:space="preserve"> </w:t>
      </w:r>
      <w:r w:rsidRPr="00FE5594">
        <w:rPr>
          <w:rStyle w:val="StyleUnderline"/>
        </w:rPr>
        <w:t>The low opinion appears to be mutual</w:t>
      </w:r>
      <w:r w:rsidRPr="00FE5594">
        <w:t>. Only 11% of Pakistanis have a favorable opinion of the U.S., the lowest percentage among 38 countries polled by Pew Research in spring 2013.</w:t>
      </w:r>
      <w:r>
        <w:t xml:space="preserve"> </w:t>
      </w:r>
      <w:r w:rsidRPr="00FE5594">
        <w:t xml:space="preserve">President Obama gets his lowest ratings in Pakistan, where just 10% say they have confidence in him to do the right thing in world affairs. Key aspects of American foreign policy are unpopular there, especially U.S. drone strikes against extremist targets in Pakistan — 74% of Pakistanis say drone attacks kill too many innocent people. Other issues have not helped the relationship, </w:t>
      </w:r>
      <w:r w:rsidRPr="00FE5594">
        <w:rPr>
          <w:rStyle w:val="StyleUnderline"/>
        </w:rPr>
        <w:t>such as the war next door in Afghanistan, and a perception that the U.S. sides with India in the long-running rivalry between the two nations.</w:t>
      </w:r>
    </w:p>
    <w:p w:rsidR="00663C24" w:rsidRDefault="00FE5594" w:rsidP="00FE5594">
      <w:pPr>
        <w:pStyle w:val="Heading4"/>
      </w:pPr>
      <w:r w:rsidRPr="00FE5594">
        <w:t>Cooperation with Pakistan is incredibly unpopular in the US—</w:t>
      </w:r>
      <w:r>
        <w:t xml:space="preserve">public doesn’t like cooperating with Middle Eastern countries </w:t>
      </w:r>
    </w:p>
    <w:p w:rsidR="00FE5594" w:rsidRPr="00FE5594" w:rsidRDefault="00FE5594" w:rsidP="00FE5594">
      <w:r w:rsidRPr="00FE5594">
        <w:rPr>
          <w:rStyle w:val="Style13ptBold"/>
        </w:rPr>
        <w:t>Dawn, 8</w:t>
      </w:r>
      <w:r>
        <w:t xml:space="preserve"> (Dawn Journalism, “Pakistan among 10 most unpopular countries in US: poll,” MAR 10, 2008, http://www.dawn.com/news/906236/pakistan-among-10-most-unpopular-countries-in-us-poll)</w:t>
      </w:r>
    </w:p>
    <w:p w:rsidR="00FE5594" w:rsidRDefault="00FE5594" w:rsidP="00663C24">
      <w:r>
        <w:t xml:space="preserve">WASHINGTON, March 9 </w:t>
      </w:r>
      <w:r w:rsidRPr="00FE5594">
        <w:rPr>
          <w:rStyle w:val="StyleUnderline"/>
        </w:rPr>
        <w:t>Pakistan and Afghanistan are among the 10 most unpopular countries in the United States despite their close ties to the US administration</w:t>
      </w:r>
      <w:r>
        <w:t xml:space="preserve">, says a recent survey by Gallup, USA. Iran tops the list of nations that are viewed </w:t>
      </w:r>
      <w:proofErr w:type="spellStart"/>
      <w:r>
        <w:t>unfavourably</w:t>
      </w:r>
      <w:proofErr w:type="spellEnd"/>
      <w:r>
        <w:t xml:space="preserve"> in America. An overwhelming majority - 88 per cent - of respondents to this survey said they view Iran </w:t>
      </w:r>
      <w:proofErr w:type="spellStart"/>
      <w:r>
        <w:t>unfavourably</w:t>
      </w:r>
      <w:proofErr w:type="spellEnd"/>
      <w:r>
        <w:t xml:space="preserve"> while only 8 per cent said they viewed it </w:t>
      </w:r>
      <w:proofErr w:type="spellStart"/>
      <w:r>
        <w:t>favourably</w:t>
      </w:r>
      <w:proofErr w:type="spellEnd"/>
      <w:r>
        <w:t xml:space="preserve">. Of 22 countries rated in Gallup's 2008 World Affairs survey, Canada, Britain, Germany, and Japan were viewed </w:t>
      </w:r>
      <w:proofErr w:type="spellStart"/>
      <w:r>
        <w:t>favourably</w:t>
      </w:r>
      <w:proofErr w:type="spellEnd"/>
      <w:r>
        <w:t xml:space="preserve"> by at least 80 per cent of Americans. In some cases - Iran, Venezuela and North Korea - the popular perception endorsed the official policy as all these countries are also denigrated by the US administration. </w:t>
      </w:r>
      <w:r w:rsidRPr="00FE5594">
        <w:rPr>
          <w:rStyle w:val="StyleUnderline"/>
        </w:rPr>
        <w:t xml:space="preserve">Besides Afghanistan and Pakistan, others on the </w:t>
      </w:r>
      <w:proofErr w:type="spellStart"/>
      <w:r w:rsidRPr="00FE5594">
        <w:rPr>
          <w:rStyle w:val="StyleUnderline"/>
        </w:rPr>
        <w:t>unfavourable</w:t>
      </w:r>
      <w:proofErr w:type="spellEnd"/>
      <w:r w:rsidRPr="00FE5594">
        <w:rPr>
          <w:rStyle w:val="StyleUnderline"/>
        </w:rPr>
        <w:t xml:space="preserve"> list are Saudi Arabia and Iraq. These countries are counted among America's closest allies by the administration but do not enjoy a </w:t>
      </w:r>
      <w:proofErr w:type="spellStart"/>
      <w:r w:rsidRPr="00FE5594">
        <w:rPr>
          <w:rStyle w:val="StyleUnderline"/>
        </w:rPr>
        <w:t>favourable</w:t>
      </w:r>
      <w:proofErr w:type="spellEnd"/>
      <w:r w:rsidRPr="00FE5594">
        <w:rPr>
          <w:rStyle w:val="StyleUnderline"/>
        </w:rPr>
        <w:t xml:space="preserve"> image in the American public.</w:t>
      </w:r>
      <w:r>
        <w:rPr>
          <w:rStyle w:val="StyleUnderline"/>
        </w:rPr>
        <w:t xml:space="preserve"> </w:t>
      </w:r>
      <w:r w:rsidRPr="00FE5594">
        <w:rPr>
          <w:rStyle w:val="StyleUnderline"/>
        </w:rPr>
        <w:t xml:space="preserve">Pakistan is 6th on the list with 72 per cent respondents saying they see it </w:t>
      </w:r>
      <w:proofErr w:type="spellStart"/>
      <w:r w:rsidRPr="00FE5594">
        <w:rPr>
          <w:rStyle w:val="StyleUnderline"/>
        </w:rPr>
        <w:t>unfavourably</w:t>
      </w:r>
      <w:proofErr w:type="spellEnd"/>
      <w:r w:rsidRPr="00FE5594">
        <w:rPr>
          <w:rStyle w:val="StyleUnderline"/>
        </w:rPr>
        <w:t xml:space="preserve"> while 22 per cent viewed it </w:t>
      </w:r>
      <w:proofErr w:type="spellStart"/>
      <w:r w:rsidRPr="00FE5594">
        <w:rPr>
          <w:rStyle w:val="StyleUnderline"/>
        </w:rPr>
        <w:t>favourably</w:t>
      </w:r>
      <w:proofErr w:type="spellEnd"/>
      <w:r>
        <w:t xml:space="preserve">. </w:t>
      </w:r>
      <w:r w:rsidRPr="00FE5594">
        <w:rPr>
          <w:rStyle w:val="StyleUnderline"/>
        </w:rPr>
        <w:t xml:space="preserve">Afghanistan comes right after Pakistan with 73 per cent Americans saying they view it </w:t>
      </w:r>
      <w:proofErr w:type="spellStart"/>
      <w:r w:rsidRPr="00FE5594">
        <w:rPr>
          <w:rStyle w:val="StyleUnderline"/>
        </w:rPr>
        <w:t>unfavourably</w:t>
      </w:r>
      <w:proofErr w:type="spellEnd"/>
      <w:r w:rsidRPr="00FE5594">
        <w:rPr>
          <w:rStyle w:val="StyleUnderline"/>
        </w:rPr>
        <w:t xml:space="preserve"> while 21 per cent see it </w:t>
      </w:r>
      <w:proofErr w:type="spellStart"/>
      <w:r w:rsidRPr="00FE5594">
        <w:rPr>
          <w:rStyle w:val="StyleUnderline"/>
        </w:rPr>
        <w:t>favourably</w:t>
      </w:r>
      <w:proofErr w:type="spellEnd"/>
      <w:r>
        <w:t xml:space="preserve">. Second on the negative list is North Korea with 82 per cent viewing it </w:t>
      </w:r>
      <w:proofErr w:type="spellStart"/>
      <w:r>
        <w:t>unfavourably</w:t>
      </w:r>
      <w:proofErr w:type="spellEnd"/>
      <w:r>
        <w:t xml:space="preserve"> and 12 per cent </w:t>
      </w:r>
      <w:proofErr w:type="spellStart"/>
      <w:r>
        <w:t>favourably</w:t>
      </w:r>
      <w:proofErr w:type="spellEnd"/>
      <w:r>
        <w:t xml:space="preserve">. The Palestinian Authority is third 75 per cent view it </w:t>
      </w:r>
      <w:proofErr w:type="spellStart"/>
      <w:r>
        <w:t>unfavourably</w:t>
      </w:r>
      <w:proofErr w:type="spellEnd"/>
      <w:r>
        <w:t xml:space="preserve"> and 14 per cent </w:t>
      </w:r>
      <w:proofErr w:type="spellStart"/>
      <w:r>
        <w:t>favourably</w:t>
      </w:r>
      <w:proofErr w:type="spellEnd"/>
      <w:r>
        <w:t xml:space="preserve">. Iraq, where the United States is engaged in an apparently unwinnable war, is the 4th most unpopular nation in the United States 77 per cent view it </w:t>
      </w:r>
      <w:proofErr w:type="spellStart"/>
      <w:r>
        <w:t>unfavourably</w:t>
      </w:r>
      <w:proofErr w:type="spellEnd"/>
      <w:r>
        <w:t xml:space="preserve"> and 20 per cent </w:t>
      </w:r>
      <w:proofErr w:type="spellStart"/>
      <w:r>
        <w:t>favourably</w:t>
      </w:r>
      <w:proofErr w:type="spellEnd"/>
      <w:r>
        <w:t xml:space="preserve">. Cuba did slightly better than both Pakistan and Afghanistan 67 percent view it </w:t>
      </w:r>
      <w:proofErr w:type="spellStart"/>
      <w:r>
        <w:t>unfavourably</w:t>
      </w:r>
      <w:proofErr w:type="spellEnd"/>
      <w:r>
        <w:t xml:space="preserve"> and 27 per cent </w:t>
      </w:r>
      <w:proofErr w:type="spellStart"/>
      <w:r>
        <w:t>favourably</w:t>
      </w:r>
      <w:proofErr w:type="spellEnd"/>
      <w:r>
        <w:t xml:space="preserve">. Saudi Arabia is 8th on this list, with 61 per cent Americans viewing it </w:t>
      </w:r>
      <w:proofErr w:type="spellStart"/>
      <w:r>
        <w:t>unfavourably</w:t>
      </w:r>
      <w:proofErr w:type="spellEnd"/>
      <w:r>
        <w:t xml:space="preserve"> and 31 per cent </w:t>
      </w:r>
      <w:proofErr w:type="spellStart"/>
      <w:r>
        <w:t>favourably</w:t>
      </w:r>
      <w:proofErr w:type="spellEnd"/>
      <w:r>
        <w:t xml:space="preserve">. Venezuela is 9th, with 50 per cent viewing it </w:t>
      </w:r>
      <w:proofErr w:type="spellStart"/>
      <w:r>
        <w:t>unfavourably</w:t>
      </w:r>
      <w:proofErr w:type="spellEnd"/>
      <w:r>
        <w:t xml:space="preserve"> and 37 per cent </w:t>
      </w:r>
      <w:proofErr w:type="spellStart"/>
      <w:r>
        <w:t>favourably</w:t>
      </w:r>
      <w:proofErr w:type="spellEnd"/>
      <w:r>
        <w:t xml:space="preserve">. China is 10th, with 55 per cent viewing it </w:t>
      </w:r>
      <w:proofErr w:type="spellStart"/>
      <w:r>
        <w:t>unfavourably</w:t>
      </w:r>
      <w:proofErr w:type="spellEnd"/>
      <w:r>
        <w:t xml:space="preserve"> and 42 per cent </w:t>
      </w:r>
      <w:proofErr w:type="spellStart"/>
      <w:r>
        <w:t>favourably</w:t>
      </w:r>
      <w:proofErr w:type="spellEnd"/>
      <w:r>
        <w:t xml:space="preserve">. A total of 1,007 Americans - aged 18 and older - were interviewed for this survey, which has a margin of error of plus minus 3 per cent. Not all respondents viewed the countries as </w:t>
      </w:r>
      <w:proofErr w:type="spellStart"/>
      <w:r>
        <w:t>favourably</w:t>
      </w:r>
      <w:proofErr w:type="spellEnd"/>
      <w:r>
        <w:t xml:space="preserve"> or </w:t>
      </w:r>
      <w:proofErr w:type="spellStart"/>
      <w:r>
        <w:t>unfavourably</w:t>
      </w:r>
      <w:proofErr w:type="spellEnd"/>
      <w:r>
        <w:t xml:space="preserve">. A small minority remained neutral, saying that it had no views. Canada came out as the most </w:t>
      </w:r>
      <w:proofErr w:type="spellStart"/>
      <w:r>
        <w:t>favoured</w:t>
      </w:r>
      <w:proofErr w:type="spellEnd"/>
      <w:r>
        <w:t xml:space="preserve"> nation with 92 per cent saying they view it </w:t>
      </w:r>
      <w:proofErr w:type="spellStart"/>
      <w:r>
        <w:t>favourably</w:t>
      </w:r>
      <w:proofErr w:type="spellEnd"/>
      <w:r>
        <w:t xml:space="preserve"> while 89 per cent </w:t>
      </w:r>
      <w:proofErr w:type="spellStart"/>
      <w:r>
        <w:t>favoured</w:t>
      </w:r>
      <w:proofErr w:type="spellEnd"/>
      <w:r>
        <w:t xml:space="preserve"> Britain, 82 per cent liked Germany and 80 per cent backed Japan. Canada and Britain have topped Gallup's country rankings each of the 12 times since 1989, although in most cases Canada has led Britain by a few percentage points. The only other country to approach 90 per cent </w:t>
      </w:r>
      <w:proofErr w:type="spellStart"/>
      <w:r>
        <w:t>favourability</w:t>
      </w:r>
      <w:proofErr w:type="spellEnd"/>
      <w:r>
        <w:t xml:space="preserve"> over the years has been Australia. On each of the three occasions it was included in Gallup's country list, including last year, it ranked just as high as Britain. Following the top four, Israel receives a 71 per cent </w:t>
      </w:r>
      <w:proofErr w:type="spellStart"/>
      <w:r>
        <w:t>favourable</w:t>
      </w:r>
      <w:proofErr w:type="spellEnd"/>
      <w:r>
        <w:t xml:space="preserve"> rating, similar to the 69 per cent for both India and France. About 6 in 10 Americans have a </w:t>
      </w:r>
      <w:proofErr w:type="spellStart"/>
      <w:r>
        <w:t>favourable</w:t>
      </w:r>
      <w:proofErr w:type="spellEnd"/>
      <w:r>
        <w:t xml:space="preserve"> view of Egypt, South Korea, and Mexico. Americans are about equally divided in their views of Russia and Kenya, with a fairly large percentage (21) having no opinion of Kenya. Iran, North Korea, the Palestinian Authority, Iraq, Afghanistan, Pakistan, and Cuba are viewed more negatively than positively by a greater than 2-to-1 margin. Saudi Arabia, Venezuela, and China have somewhat more moderately negative images. Gallup finds some significant generational and partisan gaps in </w:t>
      </w:r>
      <w:proofErr w:type="spellStart"/>
      <w:r>
        <w:t>favourability</w:t>
      </w:r>
      <w:proofErr w:type="spellEnd"/>
      <w:r>
        <w:t xml:space="preserve"> toward some countries. Israel, Saudi Arabia, Afghanistan, Pakistan, and Iraq are all viewed more </w:t>
      </w:r>
      <w:proofErr w:type="spellStart"/>
      <w:r>
        <w:t>favourably</w:t>
      </w:r>
      <w:proofErr w:type="spellEnd"/>
      <w:r>
        <w:t xml:space="preserve"> by Republicans than by Democrats. France, Mexico, China, Venezuela, and Cuba are all viewed more </w:t>
      </w:r>
      <w:proofErr w:type="spellStart"/>
      <w:r>
        <w:t>favourably</w:t>
      </w:r>
      <w:proofErr w:type="spellEnd"/>
      <w:r>
        <w:t xml:space="preserve"> by Democrats than by Republicans. Two of the starkest demographic distinctions in survey ratings are age differences in perceptions of Russia and China. </w:t>
      </w:r>
      <w:r w:rsidRPr="00FE5594">
        <w:rPr>
          <w:rStyle w:val="StyleUnderline"/>
        </w:rPr>
        <w:t xml:space="preserve">About 6 in 10 young adults (those aged 18 to 34) have a </w:t>
      </w:r>
      <w:proofErr w:type="spellStart"/>
      <w:r w:rsidRPr="00FE5594">
        <w:rPr>
          <w:rStyle w:val="StyleUnderline"/>
        </w:rPr>
        <w:t>favourable</w:t>
      </w:r>
      <w:proofErr w:type="spellEnd"/>
      <w:r w:rsidRPr="00FE5594">
        <w:rPr>
          <w:rStyle w:val="StyleUnderline"/>
        </w:rPr>
        <w:t xml:space="preserve"> view of these countries, compared with no more than half of middle-aged adults and only about a third of those 55 and older</w:t>
      </w:r>
      <w:r>
        <w:t>.</w:t>
      </w:r>
    </w:p>
    <w:p w:rsidR="00D7410D" w:rsidRDefault="00D7410D" w:rsidP="00D7410D">
      <w:pPr>
        <w:pStyle w:val="Heading4"/>
      </w:pPr>
      <w:r w:rsidRPr="00D7410D">
        <w:t>Pakistani aid has been historically unpopular</w:t>
      </w:r>
      <w:r>
        <w:t>—it’s not seen as beneficial and there’s no gratitude—politicians and people want to decrease it over time</w:t>
      </w:r>
    </w:p>
    <w:p w:rsidR="00D7410D" w:rsidRDefault="00D7410D" w:rsidP="00D7410D">
      <w:proofErr w:type="spellStart"/>
      <w:r w:rsidRPr="00D7410D">
        <w:rPr>
          <w:rStyle w:val="Style13ptBold"/>
        </w:rPr>
        <w:t>Qazi</w:t>
      </w:r>
      <w:proofErr w:type="spellEnd"/>
      <w:r w:rsidRPr="00D7410D">
        <w:rPr>
          <w:rStyle w:val="Style13ptBold"/>
        </w:rPr>
        <w:t>, 12</w:t>
      </w:r>
      <w:r>
        <w:t xml:space="preserve"> (</w:t>
      </w:r>
      <w:proofErr w:type="spellStart"/>
      <w:r>
        <w:t>Shehzad</w:t>
      </w:r>
      <w:proofErr w:type="spellEnd"/>
      <w:r>
        <w:t xml:space="preserve"> H., a research associate at the Institute for Social Policy and Understanding, “US-Pakistan Relations: Common and Clashing Interests, World Affairs, http://www.worldaffairsjournal.org/article/us-pakistan-relations-common-and-clashing-interests)</w:t>
      </w:r>
    </w:p>
    <w:p w:rsidR="00D7410D" w:rsidRPr="00D7410D" w:rsidRDefault="00D7410D" w:rsidP="00D7410D">
      <w:pPr>
        <w:rPr>
          <w:rStyle w:val="StyleUnderline"/>
        </w:rPr>
      </w:pPr>
      <w:r w:rsidRPr="00D7410D">
        <w:rPr>
          <w:rStyle w:val="StyleUnderline"/>
        </w:rPr>
        <w:t>US aid to Pakistan</w:t>
      </w:r>
      <w:r w:rsidRPr="00D7410D">
        <w:t>, a third major issue between the two counties, h</w:t>
      </w:r>
      <w:r w:rsidRPr="00D7410D">
        <w:rPr>
          <w:rStyle w:val="StyleUnderline"/>
        </w:rPr>
        <w:t>as become contentious as relations have deteriorated and American policymakers and elected officials have often charged that Pakistan has been given more than $20 billion in recent years in effect to bite the hand that was feeding it.</w:t>
      </w:r>
      <w:r w:rsidRPr="00D7410D">
        <w:t xml:space="preserve"> But this is an issue, from Islamabad’s point of view anyhow, that is not as simple as it appears. First</w:t>
      </w:r>
      <w:r w:rsidRPr="00D7410D">
        <w:rPr>
          <w:rStyle w:val="StyleUnderline"/>
        </w:rPr>
        <w:t xml:space="preserve">, in terms of the breakdown of US financial transfers to Pakistan, based on figures compiled </w:t>
      </w:r>
      <w:r w:rsidRPr="00D7410D">
        <w:t xml:space="preserve">by the Congressional Research Service, from 2002 to 2011 </w:t>
      </w:r>
      <w:r w:rsidRPr="00D7410D">
        <w:rPr>
          <w:rStyle w:val="StyleUnderline"/>
        </w:rPr>
        <w:t xml:space="preserve">Pakistan is supposed to have received approximately $5.7 billion in security aid, $7.47 billion in economic aid, and $8.9 billion </w:t>
      </w:r>
      <w:r w:rsidRPr="00D7410D">
        <w:t>in Coalition Support Fund transfers. Thus, out of $22 billion, US aid to Pakistan has totaled approximately $13.2 billion in ten years. The remaining $8.9 billion, or forty percent of the total, has actually been reimbursements to Pakistan for the costs it has incurred in fighting al-Qaeda and its allies, and not aid.</w:t>
      </w:r>
      <w:r>
        <w:t xml:space="preserve"> </w:t>
      </w:r>
      <w:r w:rsidRPr="00D7410D">
        <w:t xml:space="preserve">Second, </w:t>
      </w:r>
      <w:r w:rsidRPr="00D7410D">
        <w:rPr>
          <w:rStyle w:val="StyleUnderline"/>
        </w:rPr>
        <w:t>aid disbursement has been chaotic</w:t>
      </w:r>
      <w:r w:rsidRPr="00D7410D">
        <w:t xml:space="preserve">. </w:t>
      </w:r>
      <w:r w:rsidRPr="00D7410D">
        <w:rPr>
          <w:rStyle w:val="StyleUnderline"/>
        </w:rPr>
        <w:t>Many times payments have been delayed, millions have often remained stuck in the pipeline</w:t>
      </w:r>
      <w:r w:rsidRPr="00D7410D">
        <w:t>, such as money from the Kerry-Lugar bill, and Pakistan has been owed money from previous fiscal years.</w:t>
      </w:r>
      <w:r>
        <w:t xml:space="preserve"> </w:t>
      </w:r>
      <w:r w:rsidRPr="00D7410D">
        <w:t xml:space="preserve">Finally, </w:t>
      </w:r>
      <w:r w:rsidRPr="00D7410D">
        <w:rPr>
          <w:rStyle w:val="StyleUnderline"/>
        </w:rPr>
        <w:t>US aid has not made enough of an impact on Pakistani civilians to provoke any significant gratitude</w:t>
      </w:r>
      <w:r w:rsidRPr="00D7410D">
        <w:t>. Most do not see the benefit of civilian aid, much of which goes to foreign contractors, or is distributed by the government to its cronies and supporters. Moreover, some Pakistanis see US aid as a way to force Pakistan to fight America’s wars. In the absence of tangible benefits and in the face of war wariness, many average Pakistanis are now said to favor the end of American aid so Washington loses the power to compel Pakistan to agree with its objectives.</w:t>
      </w:r>
      <w:r>
        <w:t xml:space="preserve"> </w:t>
      </w:r>
      <w:r w:rsidRPr="00D7410D">
        <w:rPr>
          <w:rStyle w:val="StyleUnderline"/>
        </w:rPr>
        <w:t>In the aftermath of the bin Laden raid, and because of congressional desire to cut expenditures, the US-Pakistan aid relationship has changed in the last year</w:t>
      </w:r>
      <w:r w:rsidRPr="00D7410D">
        <w:t xml:space="preserve">. For example, $700 million of military aid was frozen in July 2011, when Pakistan expelled American military trainers. Congress has also made economic and security aid conditional upon Pakistan fighting militants. Although the Obama administration was influential in tripling non-military aid to Pakistan through the Kerry-Lugar bill, experts are predicting a future shrinking of economic assistance as well. Currently there is a bill in the House of Representatives titled the Pakistan Accountability Act, which seeks to cut all aid to Pakistan, except for money for the protection of nuclear weapons. The bill has yet to be voted on, but it foreshadows where the aid relationship is headed. </w:t>
      </w:r>
      <w:r w:rsidRPr="00D7410D">
        <w:rPr>
          <w:rStyle w:val="StyleUnderline"/>
        </w:rPr>
        <w:t>It is quite possible that, over the next few years, US aid to Pakistan will become minimal, except for funds for protection of nuclear weapons.</w:t>
      </w:r>
    </w:p>
    <w:p w:rsidR="00D7410D" w:rsidRDefault="00D7410D" w:rsidP="00D7410D">
      <w:pPr>
        <w:rPr>
          <w:rStyle w:val="StyleUnderline"/>
        </w:rPr>
      </w:pPr>
    </w:p>
    <w:p w:rsidR="00D7410D" w:rsidRPr="00FE5594" w:rsidRDefault="00D7410D" w:rsidP="00D7410D">
      <w:pPr>
        <w:rPr>
          <w:rStyle w:val="StyleUnderline"/>
        </w:rPr>
      </w:pPr>
      <w:r>
        <w:rPr>
          <w:rStyle w:val="StyleUnderline"/>
        </w:rPr>
        <w:t xml:space="preserve"> </w:t>
      </w:r>
    </w:p>
    <w:p w:rsidR="006D7D74" w:rsidRDefault="009E7412" w:rsidP="00E84089">
      <w:pPr>
        <w:pStyle w:val="Heading3"/>
      </w:pPr>
      <w:r>
        <w:t xml:space="preserve">Nuclear </w:t>
      </w:r>
      <w:r w:rsidR="006D7D74">
        <w:t xml:space="preserve">Lab to Lab </w:t>
      </w:r>
      <w:proofErr w:type="spellStart"/>
      <w:r>
        <w:t>aff</w:t>
      </w:r>
      <w:proofErr w:type="spellEnd"/>
    </w:p>
    <w:p w:rsidR="009B4C15" w:rsidRDefault="009B4C15" w:rsidP="009B4C15">
      <w:pPr>
        <w:pStyle w:val="Heading4"/>
      </w:pPr>
      <w:r>
        <w:t xml:space="preserve">Nuclear energy and cooperation is still incredibly unpopular </w:t>
      </w:r>
    </w:p>
    <w:p w:rsidR="009B4C15" w:rsidRPr="009B4C15" w:rsidRDefault="009B4C15" w:rsidP="009B4C15">
      <w:r w:rsidRPr="009B4C15">
        <w:rPr>
          <w:rStyle w:val="Style13ptBold"/>
        </w:rPr>
        <w:t>Ferreira et al, 9</w:t>
      </w:r>
      <w:r>
        <w:t xml:space="preserve"> (</w:t>
      </w:r>
      <w:proofErr w:type="spellStart"/>
      <w:r>
        <w:t>Vinícius</w:t>
      </w:r>
      <w:proofErr w:type="spellEnd"/>
      <w:r>
        <w:t xml:space="preserve"> V. M.</w:t>
      </w:r>
      <w:r>
        <w:t xml:space="preserve">, </w:t>
      </w:r>
      <w:proofErr w:type="spellStart"/>
      <w:r>
        <w:t>Rogério</w:t>
      </w:r>
      <w:proofErr w:type="spellEnd"/>
      <w:r>
        <w:t xml:space="preserve"> P. </w:t>
      </w:r>
      <w:proofErr w:type="gramStart"/>
      <w:r>
        <w:t>Mourão1 ,</w:t>
      </w:r>
      <w:proofErr w:type="gramEnd"/>
      <w:r>
        <w:t xml:space="preserve"> Peter M. Fleming1 , Wellington A. Soares1 , </w:t>
      </w:r>
      <w:proofErr w:type="spellStart"/>
      <w:r>
        <w:t>Letícia</w:t>
      </w:r>
      <w:proofErr w:type="spellEnd"/>
      <w:r>
        <w:t xml:space="preserve"> T. P. Braga1 , </w:t>
      </w:r>
      <w:proofErr w:type="spellStart"/>
      <w:r>
        <w:t>Rosana</w:t>
      </w:r>
      <w:proofErr w:type="spellEnd"/>
      <w:r>
        <w:t xml:space="preserve"> A. M. Santos1,2, Centro de </w:t>
      </w:r>
      <w:proofErr w:type="spellStart"/>
      <w:r>
        <w:t>Desenvolvimento</w:t>
      </w:r>
      <w:proofErr w:type="spellEnd"/>
      <w:r>
        <w:t xml:space="preserve"> da </w:t>
      </w:r>
      <w:proofErr w:type="spellStart"/>
      <w:r>
        <w:t>Tecnologia</w:t>
      </w:r>
      <w:proofErr w:type="spellEnd"/>
      <w:r>
        <w:t xml:space="preserve"> Nuclear, and Environmental Engineering Student, 2009 International Nuclear Atlantic Conference, September27 to October 2, 2009, “PUBLIC PERCEPTION ON NUCLEAR ENERGY AND RADIOACTIVE WASTE STORAGE,” http://www.iaea.org/inis/collection/NCLCollectionStore/_Public/41/072/41072586.pdf)</w:t>
      </w:r>
    </w:p>
    <w:p w:rsidR="009B4C15" w:rsidRDefault="009B4C15" w:rsidP="009B4C15">
      <w:r>
        <w:t xml:space="preserve">The final destination of the waste generated in a nuclear power plant remains a big challenge. The question is not only the radiation emitted by the sources, in some cases for many years, but also </w:t>
      </w:r>
      <w:r w:rsidRPr="009B4C15">
        <w:rPr>
          <w:rStyle w:val="StyleUnderline"/>
        </w:rPr>
        <w:t>the public acceptance of</w:t>
      </w:r>
      <w:r>
        <w:rPr>
          <w:rStyle w:val="StyleUnderline"/>
        </w:rPr>
        <w:t xml:space="preserve"> </w:t>
      </w:r>
      <w:r w:rsidRPr="009B4C15">
        <w:rPr>
          <w:rStyle w:val="StyleUnderline"/>
        </w:rPr>
        <w:t>this theme. In many countries where a nuclear waste storage facility has to be built, the local population of the</w:t>
      </w:r>
      <w:r>
        <w:rPr>
          <w:rStyle w:val="StyleUnderline"/>
        </w:rPr>
        <w:t xml:space="preserve"> </w:t>
      </w:r>
      <w:r w:rsidRPr="009B4C15">
        <w:rPr>
          <w:rStyle w:val="StyleUnderline"/>
        </w:rPr>
        <w:t>chosen site did not accept it at first, and the whole process had to restart including this variable</w:t>
      </w:r>
      <w:r>
        <w:t xml:space="preserve">. In the past, the population opinion was considered not relevant but several international experiences showed that in fact it </w:t>
      </w:r>
      <w:proofErr w:type="spellStart"/>
      <w:r>
        <w:t>can not</w:t>
      </w:r>
      <w:proofErr w:type="spellEnd"/>
      <w:r>
        <w:t xml:space="preserve"> be forgotten. </w:t>
      </w:r>
      <w:r w:rsidRPr="009B4C15">
        <w:rPr>
          <w:rStyle w:val="Emphasis"/>
        </w:rPr>
        <w:t>Statistical data show that a significant fraction of the population of the world has many</w:t>
      </w:r>
      <w:r>
        <w:rPr>
          <w:rStyle w:val="Emphasis"/>
        </w:rPr>
        <w:t xml:space="preserve"> </w:t>
      </w:r>
      <w:r w:rsidRPr="009B4C15">
        <w:rPr>
          <w:rStyle w:val="Emphasis"/>
        </w:rPr>
        <w:t xml:space="preserve">concerns about nuclear energy and its potential impacts. </w:t>
      </w:r>
      <w:r>
        <w:t xml:space="preserve">Although many experts state that it has environmental advantages, such as the absence of greenhouse gases emissions, the subject is still the target of never ending discussions. But it is a concrete fact that the sector is growing in many countries. The objective of this article is to summarize several experiences in many countries associated with nuclear energy, mainly those ones that involve nuclear storage </w:t>
      </w:r>
      <w:proofErr w:type="gramStart"/>
      <w:r>
        <w:t>facilities,</w:t>
      </w:r>
      <w:proofErr w:type="gramEnd"/>
      <w:r>
        <w:t xml:space="preserve"> and its acceptance by the public. This task can help CNEN in the studies associated with the RMBN project - Repository for Radioactive Waste with Low and Medium Levels of Radiation.</w:t>
      </w:r>
    </w:p>
    <w:p w:rsidR="00713AE6" w:rsidRDefault="00713AE6" w:rsidP="00713AE6">
      <w:pPr>
        <w:pStyle w:val="Heading4"/>
      </w:pPr>
      <w:r>
        <w:t xml:space="preserve">Nuclear energy is historically unpopular this election year—plan would be spun as democratic support for an Energy source that Americans hate </w:t>
      </w:r>
    </w:p>
    <w:p w:rsidR="00713AE6" w:rsidRPr="00713AE6" w:rsidRDefault="00713AE6" w:rsidP="00713AE6">
      <w:proofErr w:type="spellStart"/>
      <w:r w:rsidRPr="00713AE6">
        <w:rPr>
          <w:rStyle w:val="Style13ptBold"/>
        </w:rPr>
        <w:t>Riffkin</w:t>
      </w:r>
      <w:proofErr w:type="spellEnd"/>
      <w:r w:rsidRPr="00713AE6">
        <w:rPr>
          <w:rStyle w:val="Style13ptBold"/>
        </w:rPr>
        <w:t>, 16</w:t>
      </w:r>
      <w:r>
        <w:t xml:space="preserve"> (</w:t>
      </w:r>
      <w:r>
        <w:t>Rebecca</w:t>
      </w:r>
      <w:r>
        <w:t xml:space="preserve">, </w:t>
      </w:r>
      <w:r>
        <w:t>a writer for Gallup and a science reporter for AAAS</w:t>
      </w:r>
      <w:r>
        <w:t>, MARCH 18, 2016, “For First Time, Majority in U.S. Oppose Nuclear Energy,” Gallup, http://www.gallup.com/poll/190064/first-time-majority-oppose-nuclear-energy.aspx)</w:t>
      </w:r>
    </w:p>
    <w:p w:rsidR="00713AE6" w:rsidRDefault="00713AE6" w:rsidP="009B4C15">
      <w:r w:rsidRPr="00713AE6">
        <w:rPr>
          <w:rStyle w:val="StyleUnderline"/>
        </w:rPr>
        <w:t>54% of Americans oppose nuclear energy</w:t>
      </w:r>
      <w:r>
        <w:t xml:space="preserve">, 44% in favor First time in Gallup's trend that majority oppose nuclear energy </w:t>
      </w:r>
      <w:r w:rsidRPr="00713AE6">
        <w:rPr>
          <w:rStyle w:val="StyleUnderline"/>
        </w:rPr>
        <w:t>Both major parties less likely to favor nuclear energy than in 2015</w:t>
      </w:r>
      <w:r>
        <w:rPr>
          <w:rStyle w:val="StyleUnderline"/>
        </w:rPr>
        <w:t xml:space="preserve"> </w:t>
      </w:r>
      <w:r>
        <w:t xml:space="preserve">WASHINGTON, D.C. -- For the first time since Gallup first asked the question in 1994, </w:t>
      </w:r>
      <w:r w:rsidRPr="00713AE6">
        <w:rPr>
          <w:rStyle w:val="StyleUnderline"/>
        </w:rPr>
        <w:t xml:space="preserve">a majority of Americans say they oppose nuclear energy. </w:t>
      </w:r>
      <w:r>
        <w:t xml:space="preserve">The 54% opposing it is up significantly from 43% a year ago, while the 44% who favor using nuclear energy is down from 51%. </w:t>
      </w:r>
      <w:r w:rsidRPr="00713AE6">
        <w:rPr>
          <w:rStyle w:val="StyleUnderline"/>
        </w:rPr>
        <w:t>Gallup asks Americans as part of its annual Environment poll if they favor or oppose the use of nuclear energy as one way to provide electricity. Each year from 2004 to 2015, a majority of Americans said they favored the use of nuclear energy, including a high of 62% in 2010.</w:t>
      </w:r>
      <w:r>
        <w:rPr>
          <w:rStyle w:val="StyleUnderline"/>
        </w:rPr>
        <w:t xml:space="preserve"> </w:t>
      </w:r>
      <w:r>
        <w:t xml:space="preserve">In 2011, Gallup conducted its annual Environment poll a few days before the Fukushima nuclear plant disaster in Japan, and at that time, 57% of Americans were in favor of nuclear energy. The next time the question was asked in 2012, a similar majority still favored the use of nuclear energy. And </w:t>
      </w:r>
      <w:r w:rsidRPr="00713AE6">
        <w:rPr>
          <w:rStyle w:val="StyleUnderline"/>
        </w:rPr>
        <w:t>although there have not been any major nuclear incidents since Fukushima in 2011, a majority of U.S. adults now oppose nuclear energy. This suggests that energy prices and the perceived abundance of energy sources are the most relevant factors in attitudes toward nuclear power, rather than safety concerns prompted by nuclear incidents.</w:t>
      </w:r>
      <w:r>
        <w:rPr>
          <w:rStyle w:val="StyleUnderline"/>
        </w:rPr>
        <w:t xml:space="preserve"> </w:t>
      </w:r>
      <w:r w:rsidRPr="00713AE6">
        <w:rPr>
          <w:rStyle w:val="StyleUnderline"/>
        </w:rPr>
        <w:t>Lower gasoline prices over the past year are likely driving greater opposition toward the use of nuclear power</w:t>
      </w:r>
      <w:r>
        <w:t xml:space="preserve">. As Americans have paid less at the pump, their level of worry about the nation's energy situation has dropped to 15-year-low levels. This appears to have resulted in more Americans prioritizing environmental protection and fewer backing nuclear power as an alternative energy source. Democrats and Republicans Less Likely to Favor Nuclear Energy </w:t>
      </w:r>
      <w:r w:rsidRPr="00713AE6">
        <w:rPr>
          <w:rStyle w:val="StyleUnderline"/>
        </w:rPr>
        <w:t>Republicans continue to be more likely than Democrats and independents to be in favor of nuclear energy. Still, support for the use of nuclear energy among Republicans and Democrats has declined in comparison to 2015.</w:t>
      </w:r>
      <w:r>
        <w:t xml:space="preserve"> A slight majority of Republicans, 53%, are in favor of nuclear energy, down significantly from 68% last year. One in three Democrats, 34%, favor it, down from 42% in 2015. Independents' support is essentially unchanged from last year, but is down from the high Gallup found in 2010. In previous years, as many as three in four Republicans were in favor of nuclear energy, peaking at 76% in 2009. The percentage of Democrats favoring nuclear energy also reached its high the same year, at 54%. Independents have typically been less likely than Republicans to favor nuclear energy but have usually been more likely than Democrats to favor it, particularly in recent years. Bottom Line </w:t>
      </w:r>
      <w:r w:rsidRPr="00713AE6">
        <w:rPr>
          <w:rStyle w:val="StyleUnderline"/>
        </w:rPr>
        <w:t>Gas prices have been relatively low over the past year, likely because of the sharp decline in oil and natural gas prices and the apparent glut of oil around the world. This seems to have lessened Americans' perceptions that energy sources such as nuclear power are needed. The increased opposition to nuclear power does not seem to result from a fear of it, as there have been no major nuclear disasters anywhere in the world since 2011.</w:t>
      </w:r>
      <w:r>
        <w:rPr>
          <w:rStyle w:val="StyleUnderline"/>
        </w:rPr>
        <w:t xml:space="preserve"> </w:t>
      </w:r>
      <w:r w:rsidRPr="00713AE6">
        <w:rPr>
          <w:rStyle w:val="StyleUnderline"/>
        </w:rPr>
        <w:t>Nuclear power plants are expensive to build, often costing billions upfront, although they require relatively low maintenance costs once they are running.</w:t>
      </w:r>
      <w:r>
        <w:t xml:space="preserve"> </w:t>
      </w:r>
      <w:r w:rsidRPr="00713AE6">
        <w:rPr>
          <w:rStyle w:val="StyleUnderline"/>
        </w:rPr>
        <w:t>And nuclear energy has lower greenhouse gas emissions than other power sources, especially coal, so it is considered a clean provider of electricity.</w:t>
      </w:r>
      <w:r>
        <w:t xml:space="preserve"> Still, nuclear energy is a bet that the cost over time of coal or natural gas to power an electric plant will be higher than the upfront cost of building a nuclear reactor. And at a time when oil prices are low, it seems Americans are not in favor of making that bet.</w:t>
      </w:r>
    </w:p>
    <w:p w:rsidR="00713AE6" w:rsidRDefault="00713AE6" w:rsidP="009B4C15"/>
    <w:p w:rsidR="00713AE6" w:rsidRDefault="00713AE6" w:rsidP="009B4C15"/>
    <w:p w:rsidR="00713AE6" w:rsidRPr="009B4C15" w:rsidRDefault="00713AE6" w:rsidP="009B4C15"/>
    <w:p w:rsidR="00E84089" w:rsidRDefault="00E84089" w:rsidP="00E84089">
      <w:pPr>
        <w:pStyle w:val="Heading3"/>
      </w:pPr>
      <w:r>
        <w:t xml:space="preserve">Undecided voters </w:t>
      </w:r>
    </w:p>
    <w:p w:rsidR="005971B1" w:rsidRDefault="005971B1" w:rsidP="005971B1">
      <w:pPr>
        <w:pStyle w:val="Heading4"/>
      </w:pPr>
      <w:r>
        <w:t xml:space="preserve">Twenty five percent of voters are undecided—that’s huge and means that the plan could have a huge effect on the </w:t>
      </w:r>
      <w:r w:rsidRPr="005971B1">
        <w:t>election</w:t>
      </w:r>
      <w:r>
        <w:t xml:space="preserve"> </w:t>
      </w:r>
    </w:p>
    <w:p w:rsidR="005971B1" w:rsidRDefault="005971B1" w:rsidP="00E84089">
      <w:proofErr w:type="spellStart"/>
      <w:r w:rsidRPr="005971B1">
        <w:rPr>
          <w:rStyle w:val="Style13ptBold"/>
        </w:rPr>
        <w:t>Liesman</w:t>
      </w:r>
      <w:proofErr w:type="spellEnd"/>
      <w:r w:rsidRPr="005971B1">
        <w:rPr>
          <w:rStyle w:val="Style13ptBold"/>
        </w:rPr>
        <w:t>, 6/20</w:t>
      </w:r>
      <w:r>
        <w:t xml:space="preserve"> (Steve, CNBC Senior Economics Reporter, Monday, 20 Jun 2016 “25% of voters in 2016 race remain undecided: Survey,” CNBC, http://www.cnbc.com/2016/06/20/25-of-voters-in-2016-race-remain-undecided-survey.html)</w:t>
      </w:r>
    </w:p>
    <w:p w:rsidR="00E84089" w:rsidRDefault="00E84089" w:rsidP="00E84089">
      <w:pPr>
        <w:rPr>
          <w:rStyle w:val="StyleUnderline"/>
        </w:rPr>
      </w:pPr>
      <w:r w:rsidRPr="00E84089">
        <w:rPr>
          <w:rStyle w:val="StyleUnderline"/>
        </w:rPr>
        <w:t xml:space="preserve">The presumptive Democratic nominee Hillary Clinton holds a small 5-point lead over Republican challenger </w:t>
      </w:r>
      <w:r>
        <w:t xml:space="preserve">Donald </w:t>
      </w:r>
      <w:r w:rsidRPr="00E84089">
        <w:rPr>
          <w:rStyle w:val="StyleUnderline"/>
        </w:rPr>
        <w:t>Trump</w:t>
      </w:r>
      <w:r>
        <w:t xml:space="preserve">, according to the June CNBC All-America Economic Survey, </w:t>
      </w:r>
      <w:r w:rsidRPr="00E84089">
        <w:rPr>
          <w:rStyle w:val="StyleUnderline"/>
        </w:rPr>
        <w:t>with a large chunk of the voting public remaining undecided.</w:t>
      </w:r>
      <w:r w:rsidR="005971B1">
        <w:rPr>
          <w:rStyle w:val="StyleUnderline"/>
        </w:rPr>
        <w:t xml:space="preserve"> </w:t>
      </w:r>
      <w:r>
        <w:t xml:space="preserve">The poll of 801 registered voters conducted June 11-14 shows Clinton with a 40 percent to 35 percent lead, but the poll's margin of error is plus or minus 3.5 percentage points. </w:t>
      </w:r>
      <w:r w:rsidRPr="005971B1">
        <w:rPr>
          <w:rStyle w:val="StyleUnderline"/>
        </w:rPr>
        <w:t>Pollsters for CNBC say the survey shows a tight race with 25 percent undecided, including 14 percent who right now choose "neither" candidate.</w:t>
      </w:r>
      <w:r w:rsidR="005971B1">
        <w:rPr>
          <w:rStyle w:val="StyleUnderline"/>
        </w:rPr>
        <w:t xml:space="preserve"> </w:t>
      </w:r>
      <w:r>
        <w:t>"It's the hallmark of a campaign with high negatives around these candidates," said pollster Micah Roberts with Public Opinion Strategies. The poll was conducted by POS from the Republican side and Hart Research Associates from the Democratic side.</w:t>
      </w:r>
      <w:r w:rsidR="005971B1">
        <w:t xml:space="preserve"> </w:t>
      </w:r>
      <w:r w:rsidRPr="005971B1">
        <w:rPr>
          <w:rStyle w:val="StyleUnderline"/>
        </w:rPr>
        <w:t>But both pollsters pointed to one group that could increase Clinton's margin. The survey shows that 20 percent of voters who had supported Democrat Bernie Sanders currently choosing neither candidate.</w:t>
      </w:r>
      <w:r>
        <w:t xml:space="preserve"> "I've seen nothing to suggest that Sanders supporters won't break in favor of </w:t>
      </w:r>
      <w:proofErr w:type="gramStart"/>
      <w:r>
        <w:t>Clinton,''</w:t>
      </w:r>
      <w:proofErr w:type="gramEnd"/>
      <w:r>
        <w:t xml:space="preserve"> said Jay Campbell, Hart Research's senior vice president. He points out </w:t>
      </w:r>
      <w:proofErr w:type="gramStart"/>
      <w:r>
        <w:t>that Sanders</w:t>
      </w:r>
      <w:proofErr w:type="gramEnd"/>
      <w:r>
        <w:t xml:space="preserve"> supporters who have made their decisions back Clinton about 6 to 1.</w:t>
      </w:r>
      <w:r w:rsidR="005971B1">
        <w:t xml:space="preserve"> </w:t>
      </w:r>
      <w:r>
        <w:t>In other findings:</w:t>
      </w:r>
      <w:r w:rsidR="005971B1">
        <w:t xml:space="preserve"> </w:t>
      </w:r>
      <w:r w:rsidRPr="005971B1">
        <w:rPr>
          <w:rStyle w:val="StyleUnderline"/>
        </w:rPr>
        <w:t>Americans are divided on which candidate is best for the economy, 39 percent to 38 percent in favor of Clinton. They are also tied on who is best for dealing with terrorism, and who is best for a person's personal financial situation and for small business.</w:t>
      </w:r>
      <w:r w:rsidR="005971B1">
        <w:rPr>
          <w:rStyle w:val="StyleUnderline"/>
        </w:rPr>
        <w:t xml:space="preserve"> </w:t>
      </w:r>
      <w:r>
        <w:t>Clinton holds leads on who is best for health care, trade, immigration and the lower and middle classes.</w:t>
      </w:r>
      <w:r w:rsidR="005971B1">
        <w:t xml:space="preserve"> </w:t>
      </w:r>
      <w:r>
        <w:t>Trump leads on who would be best for stocks, regulating Wall Street and banks, dealing with the budget deficit, large companies and the wealthy</w:t>
      </w:r>
      <w:r w:rsidR="005971B1">
        <w:t xml:space="preserve"> </w:t>
      </w:r>
      <w:r>
        <w:t>Sixty-two percent, including 41 percent of Republicans, say Trump should release his tax returns.</w:t>
      </w:r>
      <w:r w:rsidR="005971B1">
        <w:t xml:space="preserve"> </w:t>
      </w:r>
      <w:r>
        <w:t>Fifty-eight percent say a Trump presidency would make America's standing in the world worse, compared with 38 percent for Clinton.</w:t>
      </w:r>
      <w:r w:rsidR="005971B1">
        <w:t xml:space="preserve"> </w:t>
      </w:r>
      <w:r w:rsidRPr="005971B1">
        <w:rPr>
          <w:rStyle w:val="StyleUnderline"/>
        </w:rPr>
        <w:t>The horrific attack in Orlando, Florida, occurred in the middle of the survey but pollsters said they found little effect on presidential choice</w:t>
      </w:r>
      <w:r>
        <w:t>. The economy and unemployment ranked as the top election issue for Americans both before and after the massacre, chosen by 26 percent of Americans compared with 20 percent who chose foreign policy, world leadership and combating terrorism. But the foreign policy category did rise by 6 points from 15 percent to 21 percent after the attack.</w:t>
      </w:r>
      <w:r w:rsidR="005971B1">
        <w:t xml:space="preserve"> </w:t>
      </w:r>
      <w:r>
        <w:t xml:space="preserve">The effect on presidential choice, however, appeared to be minimal, and Roberts, the Republican pollster, suggested that could spell trouble for Trump. After the attack, CNBC asked which candidate has the best policies for "dealing with terrorism and homeland security." The 408 respondents to that question (half the sample, with a margin of error of 4.8 points) </w:t>
      </w:r>
      <w:r w:rsidRPr="005971B1">
        <w:rPr>
          <w:rStyle w:val="StyleUnderline"/>
        </w:rPr>
        <w:t>gave Trump only a slight edge of 40 percent to 38 percent. Roberts said that going back to 2002, Republican candidates typically hold 10 to 36 point leads over Democrats on national security issues.</w:t>
      </w:r>
      <w:r w:rsidR="005971B1">
        <w:rPr>
          <w:rStyle w:val="StyleUnderline"/>
        </w:rPr>
        <w:t xml:space="preserve"> </w:t>
      </w:r>
      <w:r w:rsidRPr="005971B1">
        <w:rPr>
          <w:rStyle w:val="StyleUnderline"/>
        </w:rPr>
        <w:t>"That's a major red flag for Trump,"</w:t>
      </w:r>
      <w:r>
        <w:t xml:space="preserve"> said Democratic pollster Campbell.</w:t>
      </w:r>
      <w:r w:rsidR="005971B1">
        <w:t xml:space="preserve"> </w:t>
      </w:r>
      <w:r w:rsidRPr="005971B1">
        <w:rPr>
          <w:rStyle w:val="StyleUnderline"/>
        </w:rPr>
        <w:t>Among the challenges facing Clinton, while she is seen as best for the middle class by a 43 percent to 32 percent margin, the actual middle class is less sure</w:t>
      </w:r>
      <w:r>
        <w:t>. Among those with incomes from $50,000 to $75,000 and among blue collar workers</w:t>
      </w:r>
      <w:r w:rsidRPr="005971B1">
        <w:rPr>
          <w:rStyle w:val="StyleUnderline"/>
        </w:rPr>
        <w:t>, Clinton and Trump are tied on the middle-class question</w:t>
      </w:r>
      <w:r>
        <w:t>.</w:t>
      </w:r>
      <w:r w:rsidR="005971B1">
        <w:t xml:space="preserve"> </w:t>
      </w:r>
      <w:r w:rsidRPr="005971B1">
        <w:rPr>
          <w:rStyle w:val="StyleUnderline"/>
        </w:rPr>
        <w:t>Clinton also faces a large block of Sanders voters choosing neither. She'll have to bring them on board, and has just a 3-point lead among independents, 35 percent of whom choose neither candidate.</w:t>
      </w:r>
    </w:p>
    <w:p w:rsidR="00874CD0" w:rsidRDefault="00874CD0" w:rsidP="00874CD0"/>
    <w:p w:rsidR="00390A3D" w:rsidRDefault="00390A3D" w:rsidP="00390A3D">
      <w:pPr>
        <w:pStyle w:val="Heading3"/>
      </w:pPr>
      <w:r>
        <w:t xml:space="preserve">Internal Links </w:t>
      </w:r>
    </w:p>
    <w:p w:rsidR="00390A3D" w:rsidRDefault="00390A3D" w:rsidP="00390A3D">
      <w:pPr>
        <w:pStyle w:val="Heading4"/>
      </w:pPr>
      <w:r>
        <w:t>Obama is key to Clinton’s win-approval ratings</w:t>
      </w:r>
    </w:p>
    <w:p w:rsidR="00390A3D" w:rsidRDefault="00390A3D" w:rsidP="00390A3D">
      <w:pPr>
        <w:pStyle w:val="NormalWeb"/>
        <w:shd w:val="clear" w:color="auto" w:fill="FFFFFF"/>
        <w:spacing w:before="0" w:beforeAutospacing="0" w:after="0" w:afterAutospacing="0"/>
        <w:textAlignment w:val="baseline"/>
        <w:rPr>
          <w:rFonts w:asciiTheme="minorHAnsi" w:hAnsiTheme="minorHAnsi"/>
          <w:color w:val="333333"/>
          <w:sz w:val="16"/>
          <w:szCs w:val="16"/>
        </w:rPr>
      </w:pPr>
      <w:r>
        <w:t xml:space="preserve">Mark </w:t>
      </w:r>
      <w:r>
        <w:rPr>
          <w:b/>
        </w:rPr>
        <w:t>Murray 7/25</w:t>
      </w:r>
      <w:r>
        <w:t xml:space="preserve">/16 </w:t>
      </w:r>
      <w:r w:rsidRPr="009B794C">
        <w:rPr>
          <w:rFonts w:asciiTheme="minorHAnsi" w:hAnsiTheme="minorHAnsi"/>
          <w:sz w:val="16"/>
          <w:szCs w:val="16"/>
        </w:rPr>
        <w:t>(</w:t>
      </w:r>
      <w:r w:rsidRPr="009B794C">
        <w:rPr>
          <w:rFonts w:asciiTheme="minorHAnsi" w:hAnsiTheme="minorHAnsi"/>
          <w:color w:val="333333"/>
          <w:sz w:val="16"/>
          <w:szCs w:val="16"/>
        </w:rPr>
        <w:t>Mark Murray has reported on and written about political races, trends, and issues -- including the Bush-Kerry presidential race, the 2006 midterm elections, and the emerging 2008 White House contest. Before coming to NBC, he spent more than five years as a reporter at the political magazine National Journal, and has written freelance articles for the Atlantic Monthly, the Washington Monthly, and Washingtonian magazine. Murray, a native Texan, is a 1996 graduate of the University of Texas at Austin, and he resides in Washington, D.C.</w:t>
      </w:r>
      <w:r>
        <w:rPr>
          <w:rFonts w:asciiTheme="minorHAnsi" w:hAnsiTheme="minorHAnsi"/>
          <w:color w:val="333333"/>
          <w:sz w:val="16"/>
          <w:szCs w:val="16"/>
        </w:rPr>
        <w:t xml:space="preserve"> “</w:t>
      </w:r>
      <w:proofErr w:type="gramStart"/>
      <w:r>
        <w:rPr>
          <w:rFonts w:asciiTheme="minorHAnsi" w:hAnsiTheme="minorHAnsi"/>
          <w:color w:val="333333"/>
          <w:sz w:val="16"/>
          <w:szCs w:val="16"/>
        </w:rPr>
        <w:t>It’s</w:t>
      </w:r>
      <w:proofErr w:type="gramEnd"/>
      <w:r>
        <w:rPr>
          <w:rFonts w:asciiTheme="minorHAnsi" w:hAnsiTheme="minorHAnsi"/>
          <w:color w:val="333333"/>
          <w:sz w:val="16"/>
          <w:szCs w:val="16"/>
        </w:rPr>
        <w:t xml:space="preserve"> Clinton’s Convention but Obama May Be Most Important Factor” </w:t>
      </w:r>
      <w:hyperlink r:id="rId29" w:history="1">
        <w:r w:rsidRPr="002B2F8F">
          <w:rPr>
            <w:rStyle w:val="Hyperlink"/>
            <w:rFonts w:asciiTheme="minorHAnsi" w:eastAsiaTheme="majorEastAsia" w:hAnsiTheme="minorHAnsi"/>
            <w:sz w:val="16"/>
            <w:szCs w:val="16"/>
          </w:rPr>
          <w:t>http://www.nbcnews.com/storyline/2016-conventions/it-s-clinton-s-convention-obama-may-be-most-important-n615861</w:t>
        </w:r>
      </w:hyperlink>
      <w:r>
        <w:rPr>
          <w:rFonts w:asciiTheme="minorHAnsi" w:hAnsiTheme="minorHAnsi"/>
          <w:color w:val="333333"/>
          <w:sz w:val="16"/>
          <w:szCs w:val="16"/>
        </w:rPr>
        <w:t>) //SD</w:t>
      </w:r>
    </w:p>
    <w:p w:rsidR="00390A3D" w:rsidRPr="009B794C" w:rsidRDefault="00390A3D" w:rsidP="00390A3D">
      <w:pPr>
        <w:pStyle w:val="NormalWeb"/>
        <w:shd w:val="clear" w:color="auto" w:fill="FFFFFF"/>
        <w:spacing w:before="0" w:beforeAutospacing="0" w:after="0" w:afterAutospacing="0"/>
        <w:textAlignment w:val="baseline"/>
        <w:rPr>
          <w:rFonts w:ascii="Georgia" w:hAnsi="Georgia"/>
          <w:color w:val="333333"/>
          <w:sz w:val="23"/>
          <w:szCs w:val="23"/>
        </w:rPr>
      </w:pPr>
    </w:p>
    <w:p w:rsidR="00390A3D" w:rsidRDefault="00390A3D" w:rsidP="00390A3D">
      <w:pPr>
        <w:pStyle w:val="NormalWeb"/>
        <w:shd w:val="clear" w:color="auto" w:fill="FFFFFF"/>
        <w:spacing w:before="0" w:beforeAutospacing="0" w:after="270" w:afterAutospacing="0"/>
        <w:rPr>
          <w:rFonts w:asciiTheme="minorHAnsi" w:hAnsiTheme="minorHAnsi"/>
          <w:color w:val="232323"/>
          <w:sz w:val="22"/>
          <w:u w:val="single"/>
        </w:rPr>
      </w:pPr>
      <w:r w:rsidRPr="00AE25D7">
        <w:rPr>
          <w:rFonts w:asciiTheme="minorHAnsi" w:hAnsiTheme="minorHAnsi"/>
          <w:color w:val="232323"/>
          <w:sz w:val="14"/>
        </w:rPr>
        <w:t xml:space="preserve">PHILADELPHIA. Pa. — This </w:t>
      </w:r>
      <w:r w:rsidRPr="00B80D83">
        <w:rPr>
          <w:rFonts w:asciiTheme="minorHAnsi" w:hAnsiTheme="minorHAnsi"/>
          <w:color w:val="232323"/>
          <w:sz w:val="22"/>
          <w:highlight w:val="green"/>
          <w:u w:val="single"/>
        </w:rPr>
        <w:t>Democratic convention is</w:t>
      </w:r>
      <w:r w:rsidRPr="00AE25D7">
        <w:rPr>
          <w:rFonts w:asciiTheme="minorHAnsi" w:hAnsiTheme="minorHAnsi"/>
          <w:color w:val="232323"/>
          <w:sz w:val="14"/>
        </w:rPr>
        <w:t xml:space="preserve"> Hillary </w:t>
      </w:r>
      <w:r w:rsidRPr="00B80D83">
        <w:rPr>
          <w:rFonts w:asciiTheme="minorHAnsi" w:hAnsiTheme="minorHAnsi"/>
          <w:color w:val="232323"/>
          <w:sz w:val="22"/>
          <w:highlight w:val="green"/>
          <w:u w:val="single"/>
        </w:rPr>
        <w:t>Clinton's</w:t>
      </w:r>
      <w:r w:rsidRPr="009B794C">
        <w:rPr>
          <w:rFonts w:asciiTheme="minorHAnsi" w:hAnsiTheme="minorHAnsi"/>
          <w:color w:val="232323"/>
          <w:sz w:val="22"/>
          <w:u w:val="single"/>
        </w:rPr>
        <w:t xml:space="preserve"> party</w:t>
      </w:r>
      <w:r w:rsidRPr="00AE25D7">
        <w:rPr>
          <w:rFonts w:asciiTheme="minorHAnsi" w:hAnsiTheme="minorHAnsi"/>
          <w:color w:val="232323"/>
          <w:sz w:val="14"/>
        </w:rPr>
        <w:t xml:space="preserve">. But </w:t>
      </w:r>
      <w:r w:rsidRPr="00B80D83">
        <w:rPr>
          <w:rFonts w:asciiTheme="minorHAnsi" w:hAnsiTheme="minorHAnsi"/>
          <w:color w:val="232323"/>
          <w:sz w:val="22"/>
          <w:highlight w:val="green"/>
          <w:u w:val="single"/>
        </w:rPr>
        <w:t>the person who's</w:t>
      </w:r>
      <w:r w:rsidRPr="00AE25D7">
        <w:rPr>
          <w:rFonts w:asciiTheme="minorHAnsi" w:hAnsiTheme="minorHAnsi"/>
          <w:color w:val="232323"/>
          <w:sz w:val="14"/>
        </w:rPr>
        <w:t xml:space="preserve"> hovering over it — and </w:t>
      </w:r>
      <w:r w:rsidRPr="00B80D83">
        <w:rPr>
          <w:rFonts w:asciiTheme="minorHAnsi" w:hAnsiTheme="minorHAnsi"/>
          <w:color w:val="232323"/>
          <w:sz w:val="22"/>
          <w:highlight w:val="green"/>
          <w:u w:val="single"/>
        </w:rPr>
        <w:t>still shaping the</w:t>
      </w:r>
      <w:r w:rsidRPr="009B794C">
        <w:rPr>
          <w:rFonts w:asciiTheme="minorHAnsi" w:hAnsiTheme="minorHAnsi"/>
          <w:color w:val="232323"/>
          <w:sz w:val="22"/>
          <w:u w:val="single"/>
        </w:rPr>
        <w:t xml:space="preserve"> overall </w:t>
      </w:r>
      <w:r w:rsidRPr="00B80D83">
        <w:rPr>
          <w:rFonts w:asciiTheme="minorHAnsi" w:hAnsiTheme="minorHAnsi"/>
          <w:color w:val="232323"/>
          <w:sz w:val="22"/>
          <w:highlight w:val="green"/>
          <w:u w:val="single"/>
        </w:rPr>
        <w:t>Dem</w:t>
      </w:r>
      <w:r w:rsidRPr="009B794C">
        <w:rPr>
          <w:rFonts w:asciiTheme="minorHAnsi" w:hAnsiTheme="minorHAnsi"/>
          <w:color w:val="232323"/>
          <w:sz w:val="22"/>
          <w:u w:val="single"/>
        </w:rPr>
        <w:t>ocratic Party</w:t>
      </w:r>
      <w:r w:rsidRPr="00B80D83">
        <w:rPr>
          <w:rFonts w:asciiTheme="minorHAnsi" w:hAnsiTheme="minorHAnsi"/>
          <w:color w:val="232323"/>
          <w:sz w:val="22"/>
          <w:highlight w:val="green"/>
          <w:u w:val="single"/>
        </w:rPr>
        <w:t>'s policies</w:t>
      </w:r>
      <w:r w:rsidRPr="00B80D83">
        <w:rPr>
          <w:rFonts w:asciiTheme="minorHAnsi" w:hAnsiTheme="minorHAnsi"/>
          <w:color w:val="232323"/>
          <w:sz w:val="14"/>
          <w:highlight w:val="green"/>
        </w:rPr>
        <w:t>, t</w:t>
      </w:r>
      <w:r w:rsidRPr="00AE25D7">
        <w:rPr>
          <w:rFonts w:asciiTheme="minorHAnsi" w:hAnsiTheme="minorHAnsi"/>
          <w:color w:val="232323"/>
          <w:sz w:val="14"/>
        </w:rPr>
        <w:t xml:space="preserve">one and temperament </w:t>
      </w:r>
      <w:r w:rsidRPr="00C57F97">
        <w:rPr>
          <w:rFonts w:asciiTheme="minorHAnsi" w:hAnsiTheme="minorHAnsi"/>
          <w:color w:val="232323"/>
          <w:sz w:val="22"/>
          <w:u w:val="single"/>
        </w:rPr>
        <w:t xml:space="preserve">— </w:t>
      </w:r>
      <w:r w:rsidRPr="00B80D83">
        <w:rPr>
          <w:rFonts w:asciiTheme="minorHAnsi" w:hAnsiTheme="minorHAnsi"/>
          <w:color w:val="232323"/>
          <w:sz w:val="22"/>
          <w:highlight w:val="green"/>
          <w:u w:val="single"/>
        </w:rPr>
        <w:t>is</w:t>
      </w:r>
      <w:r w:rsidRPr="00AE25D7">
        <w:rPr>
          <w:rFonts w:asciiTheme="minorHAnsi" w:hAnsiTheme="minorHAnsi"/>
          <w:color w:val="232323"/>
          <w:sz w:val="14"/>
        </w:rPr>
        <w:t xml:space="preserve"> the man speaking Wednesday night: </w:t>
      </w:r>
      <w:r w:rsidRPr="00C57F97">
        <w:rPr>
          <w:rFonts w:asciiTheme="minorHAnsi" w:hAnsiTheme="minorHAnsi"/>
          <w:color w:val="232323"/>
          <w:sz w:val="22"/>
          <w:u w:val="single"/>
        </w:rPr>
        <w:t xml:space="preserve">President Barack </w:t>
      </w:r>
      <w:r w:rsidRPr="00B80D83">
        <w:rPr>
          <w:rFonts w:asciiTheme="minorHAnsi" w:hAnsiTheme="minorHAnsi"/>
          <w:color w:val="232323"/>
          <w:sz w:val="22"/>
          <w:highlight w:val="green"/>
          <w:u w:val="single"/>
        </w:rPr>
        <w:t>Obama</w:t>
      </w:r>
      <w:r w:rsidRPr="00AE25D7">
        <w:rPr>
          <w:rFonts w:asciiTheme="minorHAnsi" w:hAnsiTheme="minorHAnsi"/>
          <w:color w:val="232323"/>
          <w:sz w:val="14"/>
        </w:rPr>
        <w:t xml:space="preserve">. Indeed, </w:t>
      </w:r>
      <w:r w:rsidRPr="00B80D83">
        <w:rPr>
          <w:rFonts w:asciiTheme="minorHAnsi" w:hAnsiTheme="minorHAnsi"/>
          <w:color w:val="232323"/>
          <w:sz w:val="22"/>
          <w:highlight w:val="green"/>
          <w:u w:val="single"/>
        </w:rPr>
        <w:t>Obama could</w:t>
      </w:r>
      <w:r w:rsidRPr="00C57F97">
        <w:rPr>
          <w:rFonts w:asciiTheme="minorHAnsi" w:hAnsiTheme="minorHAnsi"/>
          <w:color w:val="232323"/>
          <w:sz w:val="22"/>
          <w:u w:val="single"/>
        </w:rPr>
        <w:t xml:space="preserve"> </w:t>
      </w:r>
      <w:r w:rsidRPr="00AE25D7">
        <w:rPr>
          <w:rFonts w:asciiTheme="minorHAnsi" w:hAnsiTheme="minorHAnsi"/>
          <w:color w:val="232323"/>
          <w:sz w:val="14"/>
        </w:rPr>
        <w:t xml:space="preserve">very well </w:t>
      </w:r>
      <w:r w:rsidRPr="00B80D83">
        <w:rPr>
          <w:rFonts w:asciiTheme="minorHAnsi" w:hAnsiTheme="minorHAnsi"/>
          <w:color w:val="232323"/>
          <w:sz w:val="22"/>
          <w:highlight w:val="green"/>
          <w:u w:val="single"/>
        </w:rPr>
        <w:t>be the</w:t>
      </w:r>
      <w:r w:rsidRPr="00C57F97">
        <w:rPr>
          <w:rFonts w:asciiTheme="minorHAnsi" w:hAnsiTheme="minorHAnsi"/>
          <w:color w:val="232323"/>
          <w:sz w:val="22"/>
          <w:u w:val="single"/>
        </w:rPr>
        <w:t xml:space="preserve"> </w:t>
      </w:r>
      <w:r w:rsidRPr="00B80D83">
        <w:rPr>
          <w:rFonts w:asciiTheme="minorHAnsi" w:hAnsiTheme="minorHAnsi"/>
          <w:color w:val="232323"/>
          <w:sz w:val="22"/>
          <w:highlight w:val="green"/>
          <w:u w:val="single"/>
        </w:rPr>
        <w:t>most important figure in the</w:t>
      </w:r>
      <w:r w:rsidRPr="00C57F97">
        <w:rPr>
          <w:rFonts w:asciiTheme="minorHAnsi" w:hAnsiTheme="minorHAnsi"/>
          <w:color w:val="232323"/>
          <w:sz w:val="22"/>
          <w:u w:val="single"/>
        </w:rPr>
        <w:t xml:space="preserve"> presidential </w:t>
      </w:r>
      <w:r w:rsidRPr="00B80D83">
        <w:rPr>
          <w:rFonts w:asciiTheme="minorHAnsi" w:hAnsiTheme="minorHAnsi"/>
          <w:color w:val="232323"/>
          <w:sz w:val="22"/>
          <w:highlight w:val="green"/>
          <w:u w:val="single"/>
        </w:rPr>
        <w:t>contest between now and Election</w:t>
      </w:r>
      <w:r w:rsidRPr="00C57F97">
        <w:rPr>
          <w:rFonts w:asciiTheme="minorHAnsi" w:hAnsiTheme="minorHAnsi"/>
          <w:color w:val="232323"/>
          <w:sz w:val="22"/>
          <w:u w:val="single"/>
        </w:rPr>
        <w:t xml:space="preserve"> Day</w:t>
      </w:r>
      <w:r w:rsidRPr="00AE25D7">
        <w:rPr>
          <w:rFonts w:asciiTheme="minorHAnsi" w:hAnsiTheme="minorHAnsi"/>
          <w:color w:val="232323"/>
          <w:sz w:val="14"/>
        </w:rPr>
        <w:t xml:space="preserve">, whether </w:t>
      </w:r>
      <w:r w:rsidRPr="00C57F97">
        <w:rPr>
          <w:rFonts w:asciiTheme="minorHAnsi" w:hAnsiTheme="minorHAnsi"/>
          <w:color w:val="232323"/>
          <w:sz w:val="22"/>
          <w:u w:val="single"/>
        </w:rPr>
        <w:t xml:space="preserve">it's </w:t>
      </w:r>
      <w:r w:rsidRPr="00B80D83">
        <w:rPr>
          <w:rFonts w:asciiTheme="minorHAnsi" w:hAnsiTheme="minorHAnsi"/>
          <w:color w:val="232323"/>
          <w:sz w:val="22"/>
          <w:highlight w:val="green"/>
          <w:u w:val="single"/>
        </w:rPr>
        <w:t>galvanizing Clinton's supporters</w:t>
      </w:r>
      <w:r w:rsidRPr="00AE25D7">
        <w:rPr>
          <w:rFonts w:asciiTheme="minorHAnsi" w:hAnsiTheme="minorHAnsi"/>
          <w:color w:val="232323"/>
          <w:sz w:val="14"/>
        </w:rPr>
        <w:t xml:space="preserve"> or motivating Donald Trump's. </w:t>
      </w:r>
      <w:r w:rsidRPr="00B80D83">
        <w:rPr>
          <w:rFonts w:asciiTheme="minorHAnsi" w:hAnsiTheme="minorHAnsi"/>
          <w:color w:val="232323"/>
          <w:sz w:val="22"/>
          <w:highlight w:val="green"/>
          <w:u w:val="single"/>
        </w:rPr>
        <w:t>Obama's</w:t>
      </w:r>
      <w:r w:rsidRPr="00B80D83">
        <w:rPr>
          <w:rFonts w:asciiTheme="minorHAnsi" w:hAnsiTheme="minorHAnsi"/>
          <w:color w:val="232323"/>
          <w:sz w:val="14"/>
          <w:highlight w:val="green"/>
        </w:rPr>
        <w:t xml:space="preserve"> j</w:t>
      </w:r>
      <w:r w:rsidRPr="00AE25D7">
        <w:rPr>
          <w:rFonts w:asciiTheme="minorHAnsi" w:hAnsiTheme="minorHAnsi"/>
          <w:color w:val="232323"/>
          <w:sz w:val="14"/>
        </w:rPr>
        <w:t>ob-</w:t>
      </w:r>
      <w:r w:rsidRPr="00B80D83">
        <w:rPr>
          <w:rFonts w:asciiTheme="minorHAnsi" w:hAnsiTheme="minorHAnsi"/>
          <w:color w:val="232323"/>
          <w:sz w:val="22"/>
          <w:highlight w:val="green"/>
          <w:u w:val="single"/>
        </w:rPr>
        <w:t>approval</w:t>
      </w:r>
      <w:r w:rsidRPr="00C57F97">
        <w:rPr>
          <w:rFonts w:asciiTheme="minorHAnsi" w:hAnsiTheme="minorHAnsi"/>
          <w:color w:val="232323"/>
          <w:sz w:val="22"/>
          <w:u w:val="single"/>
        </w:rPr>
        <w:t xml:space="preserve"> rating </w:t>
      </w:r>
      <w:r w:rsidRPr="00B80D83">
        <w:rPr>
          <w:rFonts w:asciiTheme="minorHAnsi" w:hAnsiTheme="minorHAnsi"/>
          <w:color w:val="232323"/>
          <w:sz w:val="22"/>
          <w:highlight w:val="green"/>
          <w:u w:val="single"/>
        </w:rPr>
        <w:t>stands at 51 percent</w:t>
      </w:r>
      <w:r w:rsidRPr="00AE25D7">
        <w:rPr>
          <w:rFonts w:asciiTheme="minorHAnsi" w:hAnsiTheme="minorHAnsi"/>
          <w:color w:val="232323"/>
          <w:sz w:val="14"/>
        </w:rPr>
        <w:t xml:space="preserve"> in the latest NBC News/Wall Street Journal — the third-straight NBC/WSJ survey where his approval has been above 50 percent. What's more, nearly </w:t>
      </w:r>
      <w:r w:rsidRPr="00B80D83">
        <w:rPr>
          <w:rFonts w:asciiTheme="minorHAnsi" w:hAnsiTheme="minorHAnsi"/>
          <w:color w:val="232323"/>
          <w:sz w:val="22"/>
          <w:highlight w:val="green"/>
          <w:u w:val="single"/>
        </w:rPr>
        <w:t>half of</w:t>
      </w:r>
      <w:r w:rsidRPr="00C57F97">
        <w:rPr>
          <w:rFonts w:asciiTheme="minorHAnsi" w:hAnsiTheme="minorHAnsi"/>
          <w:color w:val="232323"/>
          <w:sz w:val="22"/>
          <w:u w:val="single"/>
        </w:rPr>
        <w:t xml:space="preserve"> American </w:t>
      </w:r>
      <w:r w:rsidRPr="00B80D83">
        <w:rPr>
          <w:rFonts w:asciiTheme="minorHAnsi" w:hAnsiTheme="minorHAnsi"/>
          <w:color w:val="232323"/>
          <w:sz w:val="22"/>
          <w:highlight w:val="green"/>
          <w:u w:val="single"/>
        </w:rPr>
        <w:t>voters</w:t>
      </w:r>
      <w:r w:rsidRPr="00AE25D7">
        <w:rPr>
          <w:rFonts w:asciiTheme="minorHAnsi" w:hAnsiTheme="minorHAnsi"/>
          <w:color w:val="232323"/>
          <w:sz w:val="14"/>
        </w:rPr>
        <w:t xml:space="preserve"> (49 percent</w:t>
      </w:r>
      <w:r w:rsidRPr="00B80D83">
        <w:rPr>
          <w:rFonts w:asciiTheme="minorHAnsi" w:hAnsiTheme="minorHAnsi"/>
          <w:color w:val="232323"/>
          <w:sz w:val="14"/>
          <w:highlight w:val="green"/>
        </w:rPr>
        <w:t xml:space="preserve">) </w:t>
      </w:r>
      <w:r w:rsidRPr="00B80D83">
        <w:rPr>
          <w:rFonts w:asciiTheme="minorHAnsi" w:hAnsiTheme="minorHAnsi"/>
          <w:color w:val="232323"/>
          <w:sz w:val="22"/>
          <w:highlight w:val="green"/>
          <w:u w:val="single"/>
        </w:rPr>
        <w:t>give the president credit for</w:t>
      </w:r>
      <w:r w:rsidRPr="00C57F97">
        <w:rPr>
          <w:rFonts w:asciiTheme="minorHAnsi" w:hAnsiTheme="minorHAnsi"/>
          <w:color w:val="232323"/>
          <w:sz w:val="22"/>
          <w:u w:val="single"/>
        </w:rPr>
        <w:t xml:space="preserve"> what they say is the </w:t>
      </w:r>
      <w:r w:rsidRPr="00B80D83">
        <w:rPr>
          <w:rFonts w:asciiTheme="minorHAnsi" w:hAnsiTheme="minorHAnsi"/>
          <w:color w:val="232323"/>
          <w:sz w:val="22"/>
          <w:highlight w:val="green"/>
          <w:u w:val="single"/>
        </w:rPr>
        <w:t>country's improving economy.</w:t>
      </w:r>
      <w:r w:rsidRPr="00AE25D7">
        <w:rPr>
          <w:rFonts w:asciiTheme="minorHAnsi" w:hAnsiTheme="minorHAnsi"/>
          <w:color w:val="232323"/>
          <w:sz w:val="14"/>
        </w:rPr>
        <w:t xml:space="preserve"> "</w:t>
      </w:r>
      <w:r w:rsidRPr="00B80D83">
        <w:rPr>
          <w:rFonts w:asciiTheme="minorHAnsi" w:hAnsiTheme="minorHAnsi"/>
          <w:color w:val="232323"/>
          <w:sz w:val="22"/>
          <w:highlight w:val="green"/>
          <w:u w:val="single"/>
        </w:rPr>
        <w:t>Those are powerful</w:t>
      </w:r>
      <w:r w:rsidRPr="00E52F7D">
        <w:rPr>
          <w:rFonts w:asciiTheme="minorHAnsi" w:hAnsiTheme="minorHAnsi"/>
          <w:color w:val="232323"/>
          <w:sz w:val="22"/>
          <w:u w:val="single"/>
        </w:rPr>
        <w:t xml:space="preserve"> assets </w:t>
      </w:r>
      <w:r w:rsidRPr="00B80D83">
        <w:rPr>
          <w:rFonts w:asciiTheme="minorHAnsi" w:hAnsiTheme="minorHAnsi"/>
          <w:color w:val="232323"/>
          <w:sz w:val="22"/>
          <w:highlight w:val="green"/>
          <w:u w:val="single"/>
        </w:rPr>
        <w:t>for</w:t>
      </w:r>
      <w:r w:rsidRPr="00E52F7D">
        <w:rPr>
          <w:rFonts w:asciiTheme="minorHAnsi" w:hAnsiTheme="minorHAnsi"/>
          <w:color w:val="232323"/>
          <w:sz w:val="22"/>
          <w:u w:val="single"/>
        </w:rPr>
        <w:t xml:space="preserve"> the </w:t>
      </w:r>
      <w:r w:rsidRPr="00B80D83">
        <w:rPr>
          <w:rFonts w:asciiTheme="minorHAnsi" w:hAnsiTheme="minorHAnsi"/>
          <w:color w:val="232323"/>
          <w:sz w:val="22"/>
          <w:highlight w:val="green"/>
          <w:u w:val="single"/>
        </w:rPr>
        <w:t>Clinton</w:t>
      </w:r>
      <w:r w:rsidRPr="00E52F7D">
        <w:rPr>
          <w:rFonts w:asciiTheme="minorHAnsi" w:hAnsiTheme="minorHAnsi"/>
          <w:color w:val="232323"/>
          <w:sz w:val="22"/>
          <w:u w:val="single"/>
        </w:rPr>
        <w:t xml:space="preserve"> campaign</w:t>
      </w:r>
      <w:r w:rsidRPr="00AE25D7">
        <w:rPr>
          <w:rFonts w:asciiTheme="minorHAnsi" w:hAnsiTheme="minorHAnsi"/>
          <w:color w:val="232323"/>
          <w:sz w:val="14"/>
        </w:rPr>
        <w:t xml:space="preserve">," said Fred Yang, a Democratic pollster who co-conducts the NBC/WSJ survey with Republican pollster Bill </w:t>
      </w:r>
      <w:proofErr w:type="spellStart"/>
      <w:r w:rsidRPr="00AE25D7">
        <w:rPr>
          <w:rFonts w:asciiTheme="minorHAnsi" w:hAnsiTheme="minorHAnsi"/>
          <w:color w:val="232323"/>
          <w:sz w:val="14"/>
        </w:rPr>
        <w:t>McInturff</w:t>
      </w:r>
      <w:proofErr w:type="spellEnd"/>
      <w:r w:rsidRPr="00AE25D7">
        <w:rPr>
          <w:rFonts w:asciiTheme="minorHAnsi" w:hAnsiTheme="minorHAnsi"/>
          <w:color w:val="232323"/>
          <w:sz w:val="14"/>
        </w:rPr>
        <w:t xml:space="preserve">. Yang's colleague, Democratic pollster Peter Hart, added: "President </w:t>
      </w:r>
      <w:r w:rsidRPr="00AE25D7">
        <w:rPr>
          <w:rFonts w:asciiTheme="minorHAnsi" w:hAnsiTheme="minorHAnsi"/>
          <w:color w:val="232323"/>
          <w:sz w:val="22"/>
          <w:u w:val="single"/>
        </w:rPr>
        <w:t>Obama remains the most important person over the next</w:t>
      </w:r>
      <w:r w:rsidRPr="00AE25D7">
        <w:rPr>
          <w:rFonts w:asciiTheme="minorHAnsi" w:hAnsiTheme="minorHAnsi"/>
          <w:color w:val="232323"/>
          <w:sz w:val="14"/>
        </w:rPr>
        <w:t xml:space="preserve"> [100] </w:t>
      </w:r>
      <w:r w:rsidRPr="00AE25D7">
        <w:rPr>
          <w:rFonts w:asciiTheme="minorHAnsi" w:hAnsiTheme="minorHAnsi"/>
          <w:color w:val="232323"/>
          <w:sz w:val="22"/>
          <w:u w:val="single"/>
        </w:rPr>
        <w:t>days</w:t>
      </w:r>
      <w:r w:rsidRPr="00AE25D7">
        <w:rPr>
          <w:rFonts w:asciiTheme="minorHAnsi" w:hAnsiTheme="minorHAnsi"/>
          <w:color w:val="232323"/>
          <w:sz w:val="14"/>
        </w:rPr>
        <w:t xml:space="preserve">." Not since Ronald Reagan has there been an outgoing incumbent president both who was popular enough to benefit his party's nominee, and whom the nominee wanted to embrace. (In 2000, Bill Clinton's approval ratings were sky-high, but Al Gore's campaign distanced itself from him due to the Monica Lewinsky scandal.) And in a way, </w:t>
      </w:r>
      <w:r w:rsidRPr="00B80D83">
        <w:rPr>
          <w:rFonts w:asciiTheme="minorHAnsi" w:hAnsiTheme="minorHAnsi"/>
          <w:color w:val="232323"/>
          <w:sz w:val="22"/>
          <w:highlight w:val="green"/>
          <w:u w:val="single"/>
        </w:rPr>
        <w:t>Obama could play the same role that Bill Clinton did for him in 2012</w:t>
      </w:r>
      <w:r w:rsidRPr="00AE25D7">
        <w:rPr>
          <w:rFonts w:asciiTheme="minorHAnsi" w:hAnsiTheme="minorHAnsi"/>
          <w:color w:val="232323"/>
          <w:sz w:val="22"/>
          <w:u w:val="single"/>
        </w:rPr>
        <w:t xml:space="preserve"> — as a personal validator, especially during his convention speech on Wednesday. "You know, the truth is, is that Hillary and I have become friends, but we're not bosom buddies. We don't go vacationing together. I </w:t>
      </w:r>
      <w:r w:rsidRPr="00B80D83">
        <w:rPr>
          <w:rFonts w:asciiTheme="minorHAnsi" w:hAnsiTheme="minorHAnsi"/>
          <w:color w:val="232323"/>
          <w:sz w:val="22"/>
          <w:highlight w:val="green"/>
          <w:u w:val="single"/>
        </w:rPr>
        <w:t xml:space="preserve">think that I have got a </w:t>
      </w:r>
      <w:r w:rsidRPr="00B80D83">
        <w:rPr>
          <w:rFonts w:asciiTheme="minorHAnsi" w:hAnsiTheme="minorHAnsi"/>
          <w:color w:val="232323"/>
          <w:sz w:val="22"/>
          <w:u w:val="single"/>
        </w:rPr>
        <w:t>pretty clear-eyed</w:t>
      </w:r>
      <w:r w:rsidRPr="00B80D83">
        <w:rPr>
          <w:rFonts w:asciiTheme="minorHAnsi" w:hAnsiTheme="minorHAnsi"/>
          <w:color w:val="232323"/>
          <w:sz w:val="22"/>
          <w:highlight w:val="green"/>
          <w:u w:val="single"/>
        </w:rPr>
        <w:t xml:space="preserve"> sense of both her strengths and her weaknesses</w:t>
      </w:r>
      <w:r w:rsidRPr="00AE25D7">
        <w:rPr>
          <w:rFonts w:asciiTheme="minorHAnsi" w:hAnsiTheme="minorHAnsi"/>
          <w:color w:val="232323"/>
          <w:sz w:val="14"/>
        </w:rPr>
        <w:t xml:space="preserve">," he said Sunday on CBS's "Face the Nation." He continued: "And what I would say would be that </w:t>
      </w:r>
      <w:r w:rsidRPr="00AE25D7">
        <w:rPr>
          <w:rFonts w:asciiTheme="minorHAnsi" w:hAnsiTheme="minorHAnsi"/>
          <w:color w:val="232323"/>
          <w:sz w:val="22"/>
          <w:u w:val="single"/>
        </w:rPr>
        <w:t xml:space="preserve">this is somebody who knows as much about domestic and foreign policy as anybody, is tough as nails, is motivated by what's best for America and ordinary people, understands that, in this democracy that we have, things don't always happen as fast as we'd like, and it requires compromise and grinding it out." </w:t>
      </w:r>
      <w:r w:rsidRPr="00B80D83">
        <w:rPr>
          <w:rFonts w:asciiTheme="minorHAnsi" w:hAnsiTheme="minorHAnsi"/>
          <w:color w:val="232323"/>
          <w:sz w:val="22"/>
          <w:highlight w:val="green"/>
          <w:u w:val="single"/>
        </w:rPr>
        <w:t>Obama added</w:t>
      </w:r>
      <w:r w:rsidRPr="00AE25D7">
        <w:rPr>
          <w:rFonts w:asciiTheme="minorHAnsi" w:hAnsiTheme="minorHAnsi"/>
          <w:color w:val="232323"/>
          <w:sz w:val="22"/>
          <w:u w:val="single"/>
        </w:rPr>
        <w:t>:</w:t>
      </w:r>
      <w:r w:rsidRPr="00AE25D7">
        <w:rPr>
          <w:rFonts w:asciiTheme="minorHAnsi" w:hAnsiTheme="minorHAnsi"/>
          <w:color w:val="232323"/>
          <w:sz w:val="14"/>
        </w:rPr>
        <w:t xml:space="preserve"> "She's not always flashy, and there are better speechmakers, but </w:t>
      </w:r>
      <w:r w:rsidRPr="00B80D83">
        <w:rPr>
          <w:rFonts w:asciiTheme="minorHAnsi" w:hAnsiTheme="minorHAnsi"/>
          <w:color w:val="232323"/>
          <w:sz w:val="22"/>
          <w:highlight w:val="green"/>
          <w:u w:val="single"/>
        </w:rPr>
        <w:t>she knows her stuff</w:t>
      </w:r>
      <w:r w:rsidRPr="00B80D83">
        <w:rPr>
          <w:rFonts w:asciiTheme="minorHAnsi" w:hAnsiTheme="minorHAnsi"/>
          <w:color w:val="232323"/>
          <w:sz w:val="14"/>
          <w:highlight w:val="green"/>
        </w:rPr>
        <w:t>.</w:t>
      </w:r>
      <w:r w:rsidRPr="00AE25D7">
        <w:rPr>
          <w:rFonts w:asciiTheme="minorHAnsi" w:hAnsiTheme="minorHAnsi"/>
          <w:color w:val="232323"/>
          <w:sz w:val="14"/>
        </w:rPr>
        <w:t xml:space="preserve"> And more than anything, </w:t>
      </w:r>
      <w:r w:rsidRPr="00B80D83">
        <w:rPr>
          <w:rFonts w:asciiTheme="minorHAnsi" w:hAnsiTheme="minorHAnsi"/>
          <w:color w:val="232323"/>
          <w:sz w:val="22"/>
          <w:highlight w:val="green"/>
          <w:u w:val="single"/>
        </w:rPr>
        <w:t>that is what is</w:t>
      </w:r>
      <w:r w:rsidRPr="00AE25D7">
        <w:rPr>
          <w:rFonts w:asciiTheme="minorHAnsi" w:hAnsiTheme="minorHAnsi"/>
          <w:color w:val="232323"/>
          <w:sz w:val="22"/>
          <w:u w:val="single"/>
        </w:rPr>
        <w:t xml:space="preserve"> ultimately </w:t>
      </w:r>
      <w:r w:rsidRPr="00B80D83">
        <w:rPr>
          <w:rFonts w:asciiTheme="minorHAnsi" w:hAnsiTheme="minorHAnsi"/>
          <w:color w:val="232323"/>
          <w:sz w:val="22"/>
          <w:highlight w:val="green"/>
          <w:u w:val="single"/>
        </w:rPr>
        <w:t>required to do a good job</w:t>
      </w:r>
      <w:r w:rsidRPr="00AE25D7">
        <w:rPr>
          <w:rFonts w:asciiTheme="minorHAnsi" w:hAnsiTheme="minorHAnsi"/>
          <w:color w:val="232323"/>
          <w:sz w:val="22"/>
          <w:u w:val="single"/>
        </w:rPr>
        <w:t xml:space="preserve"> in </w:t>
      </w:r>
      <w:r w:rsidRPr="00AE25D7">
        <w:rPr>
          <w:rFonts w:asciiTheme="minorHAnsi" w:hAnsiTheme="minorHAnsi"/>
          <w:color w:val="232323"/>
          <w:sz w:val="14"/>
        </w:rPr>
        <w:t xml:space="preserve">this </w:t>
      </w:r>
      <w:r w:rsidRPr="00AE25D7">
        <w:rPr>
          <w:rFonts w:asciiTheme="minorHAnsi" w:hAnsiTheme="minorHAnsi"/>
          <w:color w:val="232323"/>
          <w:sz w:val="22"/>
          <w:u w:val="single"/>
        </w:rPr>
        <w:t>office."</w:t>
      </w:r>
    </w:p>
    <w:p w:rsidR="00390A3D" w:rsidRPr="00390A3D" w:rsidRDefault="00390A3D" w:rsidP="00390A3D"/>
    <w:p w:rsidR="0007604A" w:rsidRDefault="00390A3D" w:rsidP="00390A3D">
      <w:pPr>
        <w:pStyle w:val="Heading2"/>
        <w:rPr>
          <w:rStyle w:val="StyleUnderline"/>
        </w:rPr>
      </w:pPr>
      <w:r>
        <w:rPr>
          <w:rStyle w:val="StyleUnderline"/>
        </w:rPr>
        <w:t xml:space="preserve">Impacts </w:t>
      </w:r>
    </w:p>
    <w:p w:rsidR="00663C24" w:rsidRDefault="00663C24" w:rsidP="00390A3D">
      <w:pPr>
        <w:pStyle w:val="Heading3"/>
      </w:pPr>
      <w:r>
        <w:t xml:space="preserve">Econ </w:t>
      </w:r>
    </w:p>
    <w:p w:rsidR="00663C24" w:rsidRPr="00663C24" w:rsidRDefault="00663C24" w:rsidP="00663C24">
      <w:pPr>
        <w:pStyle w:val="Heading4"/>
      </w:pPr>
      <w:r w:rsidRPr="00663C24">
        <w:t>Trump causes US economic decline</w:t>
      </w:r>
    </w:p>
    <w:p w:rsidR="00663C24" w:rsidRPr="004D225B" w:rsidRDefault="00663C24" w:rsidP="00663C24">
      <w:pPr>
        <w:rPr>
          <w:rStyle w:val="Style13ptBold"/>
        </w:rPr>
      </w:pPr>
      <w:proofErr w:type="spellStart"/>
      <w:r>
        <w:rPr>
          <w:rStyle w:val="Style13ptBold"/>
        </w:rPr>
        <w:t>Ehrenfruead</w:t>
      </w:r>
      <w:proofErr w:type="spellEnd"/>
      <w:r>
        <w:rPr>
          <w:rStyle w:val="Style13ptBold"/>
        </w:rPr>
        <w:t xml:space="preserve"> 7-28</w:t>
      </w:r>
    </w:p>
    <w:p w:rsidR="00663C24" w:rsidRPr="00245271" w:rsidRDefault="00663C24" w:rsidP="00663C24">
      <w:pPr>
        <w:rPr>
          <w:sz w:val="18"/>
          <w:szCs w:val="18"/>
        </w:rPr>
      </w:pPr>
      <w:r w:rsidRPr="00245271">
        <w:rPr>
          <w:sz w:val="18"/>
          <w:szCs w:val="18"/>
        </w:rPr>
        <w:t xml:space="preserve">Max </w:t>
      </w:r>
      <w:proofErr w:type="spellStart"/>
      <w:r w:rsidRPr="00245271">
        <w:rPr>
          <w:sz w:val="18"/>
          <w:szCs w:val="18"/>
        </w:rPr>
        <w:t>Ehrenfreud</w:t>
      </w:r>
      <w:proofErr w:type="spellEnd"/>
      <w:r w:rsidRPr="00245271">
        <w:rPr>
          <w:sz w:val="18"/>
          <w:szCs w:val="18"/>
        </w:rPr>
        <w:t xml:space="preserve"> writes for </w:t>
      </w:r>
      <w:proofErr w:type="spellStart"/>
      <w:r w:rsidRPr="00245271">
        <w:rPr>
          <w:sz w:val="18"/>
          <w:szCs w:val="18"/>
        </w:rPr>
        <w:t>Wonkblog</w:t>
      </w:r>
      <w:proofErr w:type="spellEnd"/>
      <w:r w:rsidRPr="00245271">
        <w:rPr>
          <w:sz w:val="18"/>
          <w:szCs w:val="18"/>
        </w:rPr>
        <w:t xml:space="preserve"> and compiles </w:t>
      </w:r>
      <w:proofErr w:type="spellStart"/>
      <w:r w:rsidRPr="00245271">
        <w:rPr>
          <w:sz w:val="18"/>
          <w:szCs w:val="18"/>
        </w:rPr>
        <w:t>Wonkbook</w:t>
      </w:r>
      <w:proofErr w:type="spellEnd"/>
      <w:r w:rsidRPr="00245271">
        <w:rPr>
          <w:sz w:val="18"/>
          <w:szCs w:val="18"/>
        </w:rPr>
        <w:t xml:space="preserve">, a daily policy newsletter. Before joining The Washington Post, </w:t>
      </w:r>
      <w:proofErr w:type="spellStart"/>
      <w:r w:rsidRPr="00245271">
        <w:rPr>
          <w:sz w:val="18"/>
          <w:szCs w:val="18"/>
        </w:rPr>
        <w:t>Ehrenfreund</w:t>
      </w:r>
      <w:proofErr w:type="spellEnd"/>
      <w:r w:rsidRPr="00245271">
        <w:rPr>
          <w:sz w:val="18"/>
          <w:szCs w:val="18"/>
        </w:rPr>
        <w:t xml:space="preserve"> wrote for the Washington Monthly and The Sacramento Bee.,7-28-16, , This grim economic forecast about life under Trump is even worse than Tim </w:t>
      </w:r>
      <w:proofErr w:type="spellStart"/>
      <w:r w:rsidRPr="00245271">
        <w:rPr>
          <w:sz w:val="18"/>
          <w:szCs w:val="18"/>
        </w:rPr>
        <w:t>Kaine</w:t>
      </w:r>
      <w:proofErr w:type="spellEnd"/>
      <w:r w:rsidRPr="00245271">
        <w:rPr>
          <w:sz w:val="18"/>
          <w:szCs w:val="18"/>
        </w:rPr>
        <w:t xml:space="preserve"> said it was, https://www.washingtonpost.com/news/wonk/wp/2016/07/28/tim-kaine-is-right-a-former-gop-adviser-calculated-trump-would-destroy-3-5-million-jobs/, 7-31-2016</w:t>
      </w:r>
    </w:p>
    <w:p w:rsidR="00663C24" w:rsidRDefault="00663C24" w:rsidP="00663C24">
      <w:pPr>
        <w:rPr>
          <w:rStyle w:val="StyleUnderline"/>
        </w:rPr>
      </w:pPr>
      <w:r w:rsidRPr="008953F1">
        <w:rPr>
          <w:sz w:val="14"/>
        </w:rPr>
        <w:t xml:space="preserve">In his speech accepting the Democratic nomination for vice president Wednesday night, Tim </w:t>
      </w:r>
      <w:proofErr w:type="spellStart"/>
      <w:r w:rsidRPr="008953F1">
        <w:rPr>
          <w:sz w:val="14"/>
        </w:rPr>
        <w:t>Kaine</w:t>
      </w:r>
      <w:proofErr w:type="spellEnd"/>
      <w:r w:rsidRPr="008953F1">
        <w:rPr>
          <w:sz w:val="14"/>
        </w:rPr>
        <w:t xml:space="preserve"> appealed to conservative voters put off by Donald Trump's unconventional policies. </w:t>
      </w:r>
      <w:proofErr w:type="spellStart"/>
      <w:r w:rsidRPr="008953F1">
        <w:rPr>
          <w:rStyle w:val="StyleUnderline"/>
        </w:rPr>
        <w:t>Kaine</w:t>
      </w:r>
      <w:proofErr w:type="spellEnd"/>
      <w:r w:rsidRPr="008953F1">
        <w:rPr>
          <w:rStyle w:val="StyleUnderline"/>
        </w:rPr>
        <w:t xml:space="preserve"> combined a mocking imitation of Trump with a couple of serious points about the economy</w:t>
      </w:r>
      <w:r w:rsidRPr="008953F1">
        <w:rPr>
          <w:sz w:val="14"/>
        </w:rPr>
        <w:t xml:space="preserve">. </w:t>
      </w:r>
      <w:r w:rsidRPr="008953F1">
        <w:rPr>
          <w:rStyle w:val="StyleUnderline"/>
        </w:rPr>
        <w:t xml:space="preserve">The senator from Virginia cited an analysis by Mark </w:t>
      </w:r>
      <w:proofErr w:type="spellStart"/>
      <w:r w:rsidRPr="008953F1">
        <w:rPr>
          <w:rStyle w:val="StyleUnderline"/>
        </w:rPr>
        <w:t>Zandi</w:t>
      </w:r>
      <w:proofErr w:type="spellEnd"/>
      <w:r w:rsidRPr="008953F1">
        <w:rPr>
          <w:sz w:val="14"/>
        </w:rPr>
        <w:t xml:space="preserve">, a former adviser to Sen. John McCain (R-Ariz.). </w:t>
      </w:r>
      <w:proofErr w:type="spellStart"/>
      <w:r w:rsidRPr="008953F1">
        <w:rPr>
          <w:sz w:val="14"/>
        </w:rPr>
        <w:t>Zandi</w:t>
      </w:r>
      <w:proofErr w:type="spellEnd"/>
      <w:r w:rsidRPr="008953F1">
        <w:rPr>
          <w:sz w:val="14"/>
        </w:rPr>
        <w:t xml:space="preserve">, </w:t>
      </w:r>
      <w:r w:rsidRPr="008953F1">
        <w:rPr>
          <w:rStyle w:val="StyleUnderline"/>
        </w:rPr>
        <w:t>now the chief economist at the private research firm Moody's Analytics, has forecast that the Republican presidential nominee's policies would put almost 3.5 million Americans out of work after four years.</w:t>
      </w:r>
      <w:r w:rsidRPr="008953F1">
        <w:rPr>
          <w:sz w:val="14"/>
        </w:rPr>
        <w:t xml:space="preserve"> "Don’t take it from me," </w:t>
      </w:r>
      <w:proofErr w:type="spellStart"/>
      <w:r w:rsidRPr="008953F1">
        <w:rPr>
          <w:sz w:val="14"/>
        </w:rPr>
        <w:t>Kaine</w:t>
      </w:r>
      <w:proofErr w:type="spellEnd"/>
      <w:r w:rsidRPr="008953F1">
        <w:rPr>
          <w:sz w:val="14"/>
        </w:rPr>
        <w:t xml:space="preserve"> said. "Take it from ... John McCain’s chief economic adviser during the ’08 race, who estimates that Donald Trump’s promises would cause America to lose 3.5 million jobs." </w:t>
      </w:r>
      <w:proofErr w:type="spellStart"/>
      <w:r w:rsidRPr="008953F1">
        <w:rPr>
          <w:sz w:val="14"/>
        </w:rPr>
        <w:t>Zandi</w:t>
      </w:r>
      <w:proofErr w:type="spellEnd"/>
      <w:r w:rsidRPr="008953F1">
        <w:rPr>
          <w:sz w:val="14"/>
        </w:rPr>
        <w:t xml:space="preserve"> first shared a preliminary version of his analysis with The Washington Post in March, and he and his colleagues released a more comprehensive report last month. [</w:t>
      </w:r>
      <w:r w:rsidRPr="008953F1">
        <w:rPr>
          <w:rStyle w:val="StyleUnderline"/>
        </w:rPr>
        <w:t>Donald Trump’s trade war could kill millions of U.S. jobs]</w:t>
      </w:r>
      <w:r w:rsidRPr="008953F1">
        <w:rPr>
          <w:sz w:val="14"/>
        </w:rPr>
        <w:t xml:space="preserve"> </w:t>
      </w:r>
      <w:proofErr w:type="spellStart"/>
      <w:r w:rsidRPr="008953F1">
        <w:rPr>
          <w:sz w:val="14"/>
        </w:rPr>
        <w:t>Kaine</w:t>
      </w:r>
      <w:proofErr w:type="spellEnd"/>
      <w:r w:rsidRPr="008953F1">
        <w:rPr>
          <w:sz w:val="14"/>
        </w:rPr>
        <w:t xml:space="preserve"> exaggerated </w:t>
      </w:r>
      <w:proofErr w:type="spellStart"/>
      <w:r w:rsidRPr="008953F1">
        <w:rPr>
          <w:sz w:val="14"/>
        </w:rPr>
        <w:t>Zandi's</w:t>
      </w:r>
      <w:proofErr w:type="spellEnd"/>
      <w:r w:rsidRPr="008953F1">
        <w:rPr>
          <w:sz w:val="14"/>
        </w:rPr>
        <w:t xml:space="preserve"> position in the McCain campaign. </w:t>
      </w:r>
      <w:proofErr w:type="spellStart"/>
      <w:r w:rsidRPr="008953F1">
        <w:rPr>
          <w:sz w:val="14"/>
        </w:rPr>
        <w:t>Zandi</w:t>
      </w:r>
      <w:proofErr w:type="spellEnd"/>
      <w:r w:rsidRPr="008953F1">
        <w:rPr>
          <w:sz w:val="14"/>
        </w:rPr>
        <w:t xml:space="preserve">, a widely respected centrist, has said that his work on McCain's behalf was "very modest." </w:t>
      </w:r>
      <w:proofErr w:type="spellStart"/>
      <w:r w:rsidRPr="008953F1">
        <w:rPr>
          <w:sz w:val="14"/>
        </w:rPr>
        <w:t>Zandi</w:t>
      </w:r>
      <w:proofErr w:type="spellEnd"/>
      <w:r w:rsidRPr="008953F1">
        <w:rPr>
          <w:sz w:val="14"/>
        </w:rPr>
        <w:t xml:space="preserve"> has also advised Democrats and is supporting Hillary Clinton. On the other hand, </w:t>
      </w:r>
      <w:proofErr w:type="spellStart"/>
      <w:r w:rsidRPr="008953F1">
        <w:rPr>
          <w:sz w:val="14"/>
        </w:rPr>
        <w:t>Kaine</w:t>
      </w:r>
      <w:proofErr w:type="spellEnd"/>
      <w:r w:rsidRPr="008953F1">
        <w:rPr>
          <w:sz w:val="14"/>
        </w:rPr>
        <w:t xml:space="preserve"> understated the projections from </w:t>
      </w:r>
      <w:proofErr w:type="spellStart"/>
      <w:r w:rsidRPr="008953F1">
        <w:rPr>
          <w:sz w:val="14"/>
        </w:rPr>
        <w:t>Zandi</w:t>
      </w:r>
      <w:proofErr w:type="spellEnd"/>
      <w:r w:rsidRPr="008953F1">
        <w:rPr>
          <w:sz w:val="14"/>
        </w:rPr>
        <w:t xml:space="preserve"> and his colleagues. Besides the millions who would be out of work, </w:t>
      </w:r>
      <w:r w:rsidRPr="008953F1">
        <w:rPr>
          <w:rStyle w:val="StyleUnderline"/>
        </w:rPr>
        <w:t>the report states that the economy would be miss out on an additional 6 million positions that employers would have created in the absence of Trump's policies. The economy would enter a prolonged recession, beginning in 2018 and ending in 2020, with the unemployment rate increasing to 7.4 percent by 2021</w:t>
      </w:r>
      <w:r w:rsidRPr="008953F1">
        <w:rPr>
          <w:sz w:val="14"/>
        </w:rPr>
        <w:t xml:space="preserve">. </w:t>
      </w:r>
      <w:r w:rsidRPr="008953F1">
        <w:rPr>
          <w:rStyle w:val="StyleUnderline"/>
        </w:rPr>
        <w:t>A major reason the forecast is so pessimistic is because of Donald Trump's policies on trade. He has proposed a 45 percent tariff on Chinese imports</w:t>
      </w:r>
      <w:r w:rsidRPr="008953F1">
        <w:rPr>
          <w:sz w:val="14"/>
        </w:rPr>
        <w:t xml:space="preserve"> and a 35 percent tariff on some imports from Mexico. </w:t>
      </w:r>
      <w:r w:rsidRPr="008953F1">
        <w:rPr>
          <w:rStyle w:val="StyleUnderline"/>
        </w:rPr>
        <w:t>The result would be</w:t>
      </w:r>
      <w:r w:rsidRPr="008953F1">
        <w:rPr>
          <w:sz w:val="14"/>
        </w:rPr>
        <w:t xml:space="preserve"> steeper prices for consumers in the United States — </w:t>
      </w:r>
      <w:r w:rsidRPr="008953F1">
        <w:rPr>
          <w:rStyle w:val="StyleUnderline"/>
        </w:rPr>
        <w:t>an average 3 percent increase in prices across the economy, according to the report</w:t>
      </w:r>
      <w:r w:rsidRPr="008953F1">
        <w:rPr>
          <w:sz w:val="14"/>
        </w:rPr>
        <w:t xml:space="preserve">. While Trump hopes that these tariffs would encourage manufacturers to produce domestically, forcing them to hire American workers, </w:t>
      </w:r>
      <w:proofErr w:type="spellStart"/>
      <w:r w:rsidRPr="008953F1">
        <w:rPr>
          <w:rStyle w:val="StyleUnderline"/>
        </w:rPr>
        <w:t>Zand</w:t>
      </w:r>
      <w:r w:rsidRPr="008953F1">
        <w:rPr>
          <w:sz w:val="14"/>
        </w:rPr>
        <w:t>i</w:t>
      </w:r>
      <w:proofErr w:type="spellEnd"/>
      <w:r w:rsidRPr="008953F1">
        <w:rPr>
          <w:sz w:val="14"/>
        </w:rPr>
        <w:t xml:space="preserve"> and his colleagues </w:t>
      </w:r>
      <w:r w:rsidRPr="008953F1">
        <w:rPr>
          <w:rStyle w:val="StyleUnderline"/>
        </w:rPr>
        <w:t>note that China</w:t>
      </w:r>
      <w:r w:rsidRPr="008953F1">
        <w:rPr>
          <w:sz w:val="14"/>
        </w:rPr>
        <w:t xml:space="preserve"> and Mexico </w:t>
      </w:r>
      <w:r w:rsidRPr="008953F1">
        <w:rPr>
          <w:rStyle w:val="StyleUnderline"/>
        </w:rPr>
        <w:t>would</w:t>
      </w:r>
      <w:r w:rsidRPr="008953F1">
        <w:rPr>
          <w:sz w:val="14"/>
        </w:rPr>
        <w:t xml:space="preserve"> probably </w:t>
      </w:r>
      <w:r w:rsidRPr="008953F1">
        <w:rPr>
          <w:rStyle w:val="StyleUnderline"/>
        </w:rPr>
        <w:t>retaliate</w:t>
      </w:r>
      <w:r w:rsidRPr="008953F1">
        <w:rPr>
          <w:sz w:val="14"/>
        </w:rPr>
        <w:t xml:space="preserve"> </w:t>
      </w:r>
      <w:r w:rsidRPr="008953F1">
        <w:rPr>
          <w:rStyle w:val="StyleUnderline"/>
        </w:rPr>
        <w:t>with tariffs of their own</w:t>
      </w:r>
      <w:r w:rsidRPr="008953F1">
        <w:rPr>
          <w:sz w:val="14"/>
        </w:rPr>
        <w:t xml:space="preserve">, punishing U.S. exporters and their employees. </w:t>
      </w:r>
      <w:proofErr w:type="gramStart"/>
      <w:r w:rsidRPr="008953F1">
        <w:rPr>
          <w:rStyle w:val="StyleUnderline"/>
        </w:rPr>
        <w:t>The report projects that U.S. exports would decline by $85 billion.</w:t>
      </w:r>
      <w:proofErr w:type="gramEnd"/>
    </w:p>
    <w:p w:rsidR="00663C24" w:rsidRDefault="00663C24" w:rsidP="00663C24">
      <w:pPr>
        <w:pStyle w:val="Heading4"/>
      </w:pPr>
      <w:r>
        <w:t>Trump Presidency hurts US-China trade and US economy – Reagan tariffs prove</w:t>
      </w:r>
    </w:p>
    <w:p w:rsidR="00663C24" w:rsidRPr="003128DF" w:rsidRDefault="00663C24" w:rsidP="00663C24">
      <w:pPr>
        <w:rPr>
          <w:rStyle w:val="Style13ptBold"/>
        </w:rPr>
      </w:pPr>
      <w:r>
        <w:rPr>
          <w:rStyle w:val="Style13ptBold"/>
        </w:rPr>
        <w:t>Gillespie 7-27</w:t>
      </w:r>
    </w:p>
    <w:p w:rsidR="00663C24" w:rsidRPr="00245271" w:rsidRDefault="00663C24" w:rsidP="00663C24">
      <w:pPr>
        <w:rPr>
          <w:sz w:val="18"/>
          <w:szCs w:val="18"/>
        </w:rPr>
      </w:pPr>
      <w:r w:rsidRPr="00245271">
        <w:rPr>
          <w:sz w:val="18"/>
          <w:szCs w:val="18"/>
        </w:rPr>
        <w:t xml:space="preserve">Patrick Gillespie is Patrick Gillespie is a reporter at </w:t>
      </w:r>
      <w:proofErr w:type="spellStart"/>
      <w:r w:rsidRPr="00245271">
        <w:rPr>
          <w:sz w:val="18"/>
          <w:szCs w:val="18"/>
        </w:rPr>
        <w:t>CNNMoney</w:t>
      </w:r>
      <w:proofErr w:type="spellEnd"/>
      <w:r w:rsidRPr="00245271">
        <w:rPr>
          <w:sz w:val="18"/>
          <w:szCs w:val="18"/>
        </w:rPr>
        <w:t xml:space="preserve">. He covers the U.S. economy, stocks and emerging markets. Before </w:t>
      </w:r>
      <w:proofErr w:type="spellStart"/>
      <w:r w:rsidRPr="00245271">
        <w:rPr>
          <w:sz w:val="18"/>
          <w:szCs w:val="18"/>
        </w:rPr>
        <w:t>CNNMoney</w:t>
      </w:r>
      <w:proofErr w:type="spellEnd"/>
      <w:r w:rsidRPr="00245271">
        <w:rPr>
          <w:sz w:val="18"/>
          <w:szCs w:val="18"/>
        </w:rPr>
        <w:t xml:space="preserve">, Patrick reported for McClatchy Newspapers and </w:t>
      </w:r>
      <w:proofErr w:type="spellStart"/>
      <w:r w:rsidRPr="00245271">
        <w:rPr>
          <w:sz w:val="18"/>
          <w:szCs w:val="18"/>
        </w:rPr>
        <w:t>Mashable</w:t>
      </w:r>
      <w:proofErr w:type="spellEnd"/>
      <w:r w:rsidRPr="00245271">
        <w:rPr>
          <w:sz w:val="18"/>
          <w:szCs w:val="18"/>
        </w:rPr>
        <w:t xml:space="preserve">. He graduated from the University of Delaware and received a Masters from the CUNY Graduate School of Journalism. Patrick lived in Argentina after college, teaching English in Buenos Aires. Now he lives in </w:t>
      </w:r>
      <w:proofErr w:type="gramStart"/>
      <w:r w:rsidRPr="00245271">
        <w:rPr>
          <w:sz w:val="18"/>
          <w:szCs w:val="18"/>
        </w:rPr>
        <w:t>Brooklyn.,</w:t>
      </w:r>
      <w:proofErr w:type="gramEnd"/>
      <w:r w:rsidRPr="00245271">
        <w:rPr>
          <w:sz w:val="18"/>
          <w:szCs w:val="18"/>
        </w:rPr>
        <w:t xml:space="preserve"> 7-27-2016, Those Reagan tariffs Trump loves to talk about, WPTZ, http://www.wptz.com/money/those-reagan-tariffs-trump-loves-to-talk-about/40909640, 7-31-2016, JR</w:t>
      </w:r>
    </w:p>
    <w:p w:rsidR="00663C24" w:rsidRPr="00CD51F9" w:rsidRDefault="00663C24" w:rsidP="00663C24">
      <w:pPr>
        <w:pStyle w:val="NormalWeb"/>
        <w:shd w:val="clear" w:color="auto" w:fill="FFFFFF"/>
        <w:spacing w:before="0" w:beforeAutospacing="0" w:after="408" w:afterAutospacing="0"/>
        <w:rPr>
          <w:rStyle w:val="StyleUnderline"/>
          <w:rFonts w:eastAsiaTheme="majorEastAsia"/>
          <w:szCs w:val="22"/>
        </w:rPr>
      </w:pPr>
      <w:r w:rsidRPr="00CD51F9">
        <w:rPr>
          <w:color w:val="333333"/>
          <w:sz w:val="14"/>
          <w:szCs w:val="22"/>
        </w:rPr>
        <w:t xml:space="preserve">To protect U.S. workers, </w:t>
      </w:r>
      <w:r w:rsidRPr="00CD51F9">
        <w:rPr>
          <w:rStyle w:val="StyleUnderline"/>
          <w:rFonts w:eastAsiaTheme="majorEastAsia"/>
          <w:szCs w:val="22"/>
        </w:rPr>
        <w:t>Trump has threatened to impose tariffs on goods coming from China</w:t>
      </w:r>
      <w:r w:rsidRPr="00CD51F9">
        <w:rPr>
          <w:color w:val="333333"/>
          <w:sz w:val="14"/>
          <w:szCs w:val="22"/>
        </w:rPr>
        <w:t xml:space="preserve"> and Mexico </w:t>
      </w:r>
      <w:r w:rsidRPr="00CD51F9">
        <w:rPr>
          <w:rStyle w:val="StyleUnderline"/>
          <w:rFonts w:eastAsiaTheme="majorEastAsia"/>
          <w:szCs w:val="22"/>
        </w:rPr>
        <w:t>and make them play by the rules.</w:t>
      </w:r>
      <w:r w:rsidRPr="00CD51F9">
        <w:rPr>
          <w:color w:val="333333"/>
          <w:sz w:val="14"/>
          <w:szCs w:val="22"/>
        </w:rPr>
        <w:t xml:space="preserve"> </w:t>
      </w:r>
      <w:r w:rsidRPr="00CD51F9">
        <w:rPr>
          <w:rStyle w:val="StyleUnderline"/>
          <w:rFonts w:eastAsiaTheme="majorEastAsia"/>
          <w:szCs w:val="22"/>
        </w:rPr>
        <w:t>Trump likes to compare his proposals to the tariffs Reagan imposed on Japan in the 1980s.</w:t>
      </w:r>
      <w:r w:rsidRPr="00CD51F9">
        <w:rPr>
          <w:color w:val="333333"/>
          <w:sz w:val="14"/>
          <w:szCs w:val="22"/>
        </w:rPr>
        <w:t xml:space="preserve"> </w:t>
      </w:r>
      <w:r w:rsidRPr="00CD51F9">
        <w:rPr>
          <w:rStyle w:val="StyleUnderline"/>
          <w:rFonts w:eastAsiaTheme="majorEastAsia"/>
          <w:szCs w:val="22"/>
        </w:rPr>
        <w:t>Trump is a "free trader like Ronald Reagan...he'll defend America against any cheaters,"</w:t>
      </w:r>
      <w:r w:rsidRPr="00CD51F9">
        <w:rPr>
          <w:color w:val="333333"/>
          <w:sz w:val="14"/>
          <w:szCs w:val="22"/>
        </w:rPr>
        <w:t xml:space="preserve"> says Peter Navarro, an economic adviser to Trump, and a professor at the University of California, Irvine. </w:t>
      </w:r>
      <w:r w:rsidRPr="00CD51F9">
        <w:rPr>
          <w:rStyle w:val="StyleUnderline"/>
          <w:rFonts w:eastAsiaTheme="majorEastAsia"/>
          <w:szCs w:val="22"/>
        </w:rPr>
        <w:t>But the results of Reagan's tariffs were a mixed bag.</w:t>
      </w:r>
      <w:r w:rsidRPr="00CD51F9">
        <w:rPr>
          <w:color w:val="333333"/>
          <w:sz w:val="14"/>
          <w:szCs w:val="22"/>
        </w:rPr>
        <w:t xml:space="preserve"> In some ways, they were successful. Before they were imposed, Japan was "dumping" or selling certain products below market prices to gain market share. After the tariffs, Japan started to play by the rules. But </w:t>
      </w:r>
      <w:r w:rsidRPr="00CD51F9">
        <w:rPr>
          <w:rStyle w:val="StyleUnderline"/>
          <w:rFonts w:eastAsiaTheme="majorEastAsia"/>
          <w:szCs w:val="22"/>
        </w:rPr>
        <w:t>trade experts argue the tariffs also cost U.S. jobs, increased prices and forced manufacturers to pay more. "The answer is not to erect higher barriers -- in the long run, it's not going to work, it makes us worse off,"</w:t>
      </w:r>
      <w:r w:rsidRPr="00CD51F9">
        <w:rPr>
          <w:color w:val="333333"/>
          <w:sz w:val="14"/>
          <w:szCs w:val="22"/>
        </w:rPr>
        <w:t xml:space="preserve"> says Clifford Winston, a senior fellow at the Brookings Institution. </w:t>
      </w:r>
      <w:r w:rsidRPr="00CD51F9">
        <w:rPr>
          <w:rStyle w:val="StyleUnderline"/>
          <w:rFonts w:eastAsiaTheme="majorEastAsia"/>
          <w:szCs w:val="22"/>
        </w:rPr>
        <w:t>Trump's tariffs are "certainly not the answer to any employment losses."</w:t>
      </w:r>
    </w:p>
    <w:p w:rsidR="00663C24" w:rsidRPr="00663C24" w:rsidRDefault="00663C24" w:rsidP="00663C24"/>
    <w:p w:rsidR="00390A3D" w:rsidRDefault="00390A3D" w:rsidP="00390A3D">
      <w:pPr>
        <w:pStyle w:val="Heading3"/>
      </w:pPr>
      <w:r>
        <w:t xml:space="preserve">Asia </w:t>
      </w:r>
    </w:p>
    <w:p w:rsidR="00390A3D" w:rsidRDefault="00390A3D" w:rsidP="00390A3D">
      <w:pPr>
        <w:pStyle w:val="Heading4"/>
      </w:pPr>
      <w:r>
        <w:t>Trump presidency would destroy Korea economy and security (THAAD specific, too)</w:t>
      </w:r>
    </w:p>
    <w:p w:rsidR="00390A3D" w:rsidRDefault="00390A3D" w:rsidP="00390A3D">
      <w:r w:rsidRPr="00EF361C">
        <w:rPr>
          <w:rStyle w:val="Style13ptBold"/>
        </w:rPr>
        <w:t>Herman 7/21</w:t>
      </w:r>
      <w:r w:rsidRPr="00EF361C">
        <w:t>/16</w:t>
      </w:r>
    </w:p>
    <w:p w:rsidR="00390A3D" w:rsidRPr="00EF361C" w:rsidRDefault="00390A3D" w:rsidP="00390A3D">
      <w:r w:rsidRPr="00EF361C">
        <w:t xml:space="preserve">Steve Herman is VOA's Senior Diplomatic Correspondent, based at the State Department. </w:t>
      </w:r>
      <w:r>
        <w:t xml:space="preserve">July 21, 2016 </w:t>
      </w:r>
      <w:r w:rsidRPr="00EF361C">
        <w:t>(</w:t>
      </w:r>
      <w:r>
        <w:t>“</w:t>
      </w:r>
      <w:r w:rsidRPr="00EF361C">
        <w:t>Trump Comments on Withdrawing US Forces from Asia Raise Alarm</w:t>
      </w:r>
      <w:r>
        <w:t xml:space="preserve">,” </w:t>
      </w:r>
      <w:r>
        <w:rPr>
          <w:i/>
        </w:rPr>
        <w:t>Voice of America</w:t>
      </w:r>
      <w:r>
        <w:t xml:space="preserve">, Available at </w:t>
      </w:r>
      <w:hyperlink r:id="rId30" w:history="1">
        <w:r w:rsidRPr="006F109A">
          <w:rPr>
            <w:rStyle w:val="Hyperlink"/>
          </w:rPr>
          <w:t>http://www.voanews.com/content/trump-comments-withdrawing-forces-asia-raise-alarm/3429969.html</w:t>
        </w:r>
      </w:hyperlink>
      <w:r>
        <w:t>, Accessed July 27, 2016)//JD</w:t>
      </w:r>
    </w:p>
    <w:p w:rsidR="00390A3D" w:rsidRDefault="00390A3D" w:rsidP="00390A3D">
      <w:pPr>
        <w:rPr>
          <w:sz w:val="16"/>
        </w:rPr>
      </w:pPr>
      <w:r w:rsidRPr="00EF361C">
        <w:rPr>
          <w:sz w:val="16"/>
        </w:rPr>
        <w:t>STATE DEPARTMENT—</w:t>
      </w:r>
      <w:r w:rsidRPr="00EF361C">
        <w:rPr>
          <w:sz w:val="12"/>
        </w:rPr>
        <w:t>∂</w:t>
      </w:r>
      <w:r w:rsidRPr="00EF361C">
        <w:rPr>
          <w:sz w:val="16"/>
        </w:rPr>
        <w:t xml:space="preserve"> </w:t>
      </w:r>
      <w:r w:rsidRPr="008F059B">
        <w:rPr>
          <w:rStyle w:val="StyleUnderline"/>
        </w:rPr>
        <w:t>Alarm is being expressed following the 2016 Republican Party presidential nominee’s latest comments questioning the need to keep nearly 80,000 U.S. military personnel in Northeast Asia</w:t>
      </w:r>
      <w:r w:rsidRPr="00EF361C">
        <w:rPr>
          <w:sz w:val="16"/>
        </w:rPr>
        <w:t xml:space="preserve">. </w:t>
      </w:r>
      <w:r w:rsidRPr="00EF361C">
        <w:rPr>
          <w:sz w:val="12"/>
        </w:rPr>
        <w:t>∂</w:t>
      </w:r>
      <w:r w:rsidRPr="00EF361C">
        <w:rPr>
          <w:sz w:val="16"/>
        </w:rPr>
        <w:t xml:space="preserve"> In an interview with The New York Times, </w:t>
      </w:r>
      <w:r w:rsidRPr="008F059B">
        <w:rPr>
          <w:rStyle w:val="StyleUnderline"/>
        </w:rPr>
        <w:t>Donald Trump said the presence of American troops in South Korea were “no guarantee we’ll have peace” on the Korean Peninsula, and he asked “what are we getting out of this?” by having troops, aircraft, ships and bases in Japan</w:t>
      </w:r>
      <w:r w:rsidRPr="00EF361C">
        <w:rPr>
          <w:sz w:val="16"/>
        </w:rPr>
        <w:t>.</w:t>
      </w:r>
      <w:r w:rsidRPr="00EF361C">
        <w:rPr>
          <w:sz w:val="12"/>
        </w:rPr>
        <w:t>∂</w:t>
      </w:r>
      <w:r w:rsidRPr="00EF361C">
        <w:rPr>
          <w:sz w:val="16"/>
        </w:rPr>
        <w:t xml:space="preserve"> The United States has long-standing alliances with Japan and South Korea to provide for their defense if they are attacked, and </w:t>
      </w:r>
      <w:r w:rsidRPr="008F059B">
        <w:rPr>
          <w:rStyle w:val="StyleUnderline"/>
        </w:rPr>
        <w:t>a key element of the Obama administration’s foreign policy has been a strategic “pivot” to Asia, which Trump apparently desires to reverse</w:t>
      </w:r>
      <w:r w:rsidRPr="00EF361C">
        <w:rPr>
          <w:sz w:val="16"/>
        </w:rPr>
        <w:t>.</w:t>
      </w:r>
      <w:r w:rsidRPr="00EF361C">
        <w:rPr>
          <w:sz w:val="12"/>
        </w:rPr>
        <w:t>∂</w:t>
      </w:r>
      <w:r w:rsidRPr="00EF361C">
        <w:rPr>
          <w:sz w:val="16"/>
        </w:rPr>
        <w:t xml:space="preserve"> “It scares the hell out of you” to hear a major political party nominee saying these things, former Vice President Walter Mondale, a Democrat who served as ambassador to Japan from 1993 to 1996, told VOA. "It’s a stunning moment in American history.”</w:t>
      </w:r>
      <w:r w:rsidRPr="00EF361C">
        <w:rPr>
          <w:sz w:val="12"/>
        </w:rPr>
        <w:t>∂</w:t>
      </w:r>
      <w:r w:rsidRPr="00EF361C">
        <w:rPr>
          <w:sz w:val="16"/>
        </w:rPr>
        <w:t xml:space="preserve"> Trump, in the Times interview, also said “maybe you would have had a unified Korea</w:t>
      </w:r>
      <w:r w:rsidRPr="008F059B">
        <w:rPr>
          <w:rStyle w:val="StyleUnderline"/>
        </w:rPr>
        <w:t>” if U.S. forces had withdrawn from the peninsula after the 1953 armistice that halted with a stalemate a bloody and devastating three-year war</w:t>
      </w:r>
      <w:r w:rsidRPr="00EF361C">
        <w:rPr>
          <w:sz w:val="16"/>
        </w:rPr>
        <w:t>.</w:t>
      </w:r>
      <w:r w:rsidRPr="00EF361C">
        <w:rPr>
          <w:sz w:val="12"/>
        </w:rPr>
        <w:t>∂</w:t>
      </w:r>
      <w:r w:rsidRPr="00EF361C">
        <w:rPr>
          <w:sz w:val="16"/>
        </w:rPr>
        <w:t xml:space="preserve"> 'Foolhardy' notion</w:t>
      </w:r>
      <w:r w:rsidRPr="00EF361C">
        <w:rPr>
          <w:sz w:val="12"/>
        </w:rPr>
        <w:t>∂</w:t>
      </w:r>
      <w:r w:rsidRPr="00EF361C">
        <w:rPr>
          <w:sz w:val="16"/>
        </w:rPr>
        <w:t xml:space="preserve"> “It’s foolhardy to have thought that we could have left there and the country would have unified itself. </w:t>
      </w:r>
      <w:r w:rsidRPr="008F059B">
        <w:rPr>
          <w:rStyle w:val="StyleUnderline"/>
        </w:rPr>
        <w:t>It would have unified itself by war, and it would have been another satellite of China</w:t>
      </w:r>
      <w:r w:rsidRPr="00EF361C">
        <w:rPr>
          <w:sz w:val="16"/>
        </w:rPr>
        <w:t>,” said retired Army General John Wickham Jr., who commanded U.S. forces in Korea from 1979 to 1982.</w:t>
      </w:r>
      <w:r w:rsidRPr="00EF361C">
        <w:rPr>
          <w:sz w:val="12"/>
        </w:rPr>
        <w:t>∂</w:t>
      </w:r>
      <w:r w:rsidRPr="00EF361C">
        <w:rPr>
          <w:sz w:val="16"/>
        </w:rPr>
        <w:t xml:space="preserve"> Wickham told VOA that while he was commander in chief on the peninsula at the time of the assassination of South Korean President Park Chung-</w:t>
      </w:r>
      <w:proofErr w:type="spellStart"/>
      <w:r w:rsidRPr="00EF361C">
        <w:rPr>
          <w:sz w:val="16"/>
        </w:rPr>
        <w:t>hee</w:t>
      </w:r>
      <w:proofErr w:type="spellEnd"/>
      <w:r w:rsidRPr="00EF361C">
        <w:rPr>
          <w:sz w:val="16"/>
        </w:rPr>
        <w:t>, “</w:t>
      </w:r>
      <w:r w:rsidRPr="008F059B">
        <w:rPr>
          <w:rStyle w:val="Emphasis"/>
        </w:rPr>
        <w:t>North Korea was planning to attack South Korea again</w:t>
      </w:r>
      <w:r w:rsidRPr="00EF361C">
        <w:rPr>
          <w:sz w:val="16"/>
        </w:rPr>
        <w:t>. Fortunately, we were able to deter that attack and keep Korea free.”</w:t>
      </w:r>
      <w:r w:rsidRPr="00EF361C">
        <w:rPr>
          <w:sz w:val="12"/>
        </w:rPr>
        <w:t>∂</w:t>
      </w:r>
      <w:r w:rsidRPr="00EF361C">
        <w:rPr>
          <w:sz w:val="16"/>
        </w:rPr>
        <w:t xml:space="preserve"> Trump’s comments on unification will, however, find a positive reception by most North Koreans and some hard-liner South Koreans who believe their country would never have split if the great powers had not intervened on the peninsula immediately after World War II, which removed the Japanese colonialists, said </w:t>
      </w:r>
      <w:proofErr w:type="spellStart"/>
      <w:r w:rsidRPr="00EF361C">
        <w:rPr>
          <w:sz w:val="16"/>
        </w:rPr>
        <w:t>Balbina</w:t>
      </w:r>
      <w:proofErr w:type="spellEnd"/>
      <w:r w:rsidRPr="00EF361C">
        <w:rPr>
          <w:sz w:val="16"/>
        </w:rPr>
        <w:t xml:space="preserve"> Hwang, a visiting professor at Georgetown University’s Center for Security Studies.</w:t>
      </w:r>
      <w:r w:rsidRPr="00EF361C">
        <w:rPr>
          <w:sz w:val="12"/>
        </w:rPr>
        <w:t>∂</w:t>
      </w:r>
      <w:r w:rsidRPr="00EF361C">
        <w:rPr>
          <w:sz w:val="16"/>
        </w:rPr>
        <w:t xml:space="preserve"> Pyongyang may be expecting “short-term opportunities and benefits” from a Trump presidency, Hwang told VOA. But she cautioned that the North Korean government certainly “thinks he’s pretty nutty” and believes “they can manage whoever comes into office” at the White House.</w:t>
      </w:r>
      <w:r w:rsidRPr="00EF361C">
        <w:rPr>
          <w:sz w:val="12"/>
        </w:rPr>
        <w:t>∂</w:t>
      </w:r>
      <w:r w:rsidRPr="00EF361C">
        <w:rPr>
          <w:sz w:val="16"/>
        </w:rPr>
        <w:t xml:space="preserve"> Mistaken analysis</w:t>
      </w:r>
      <w:r w:rsidRPr="00EF361C">
        <w:rPr>
          <w:sz w:val="12"/>
        </w:rPr>
        <w:t>∂</w:t>
      </w:r>
      <w:r w:rsidRPr="00EF361C">
        <w:rPr>
          <w:sz w:val="16"/>
        </w:rPr>
        <w:t xml:space="preserve"> Statesmen, military commanders, high-level government officials and analysts with whom VOA spoke on Thursday all emphasized that America’s military presence overseas cannot be seen merely in stark, strategic terms.</w:t>
      </w:r>
      <w:r w:rsidRPr="00EF361C">
        <w:rPr>
          <w:sz w:val="12"/>
        </w:rPr>
        <w:t>∂</w:t>
      </w:r>
      <w:r w:rsidRPr="00EF361C">
        <w:rPr>
          <w:sz w:val="16"/>
        </w:rPr>
        <w:t xml:space="preserve"> “</w:t>
      </w:r>
      <w:r w:rsidRPr="00EF361C">
        <w:rPr>
          <w:rStyle w:val="StyleUnderline"/>
        </w:rPr>
        <w:t>Trump is trying to put a market price on incalculable benefits, which include boosting and supporting democracies and free-market capitalistic societies that directly contribute to America’s national economic wealth</w:t>
      </w:r>
      <w:r w:rsidRPr="00EF361C">
        <w:rPr>
          <w:sz w:val="16"/>
        </w:rPr>
        <w:t xml:space="preserve">,” said Hwang, a former senior special adviser on Korean affairs at the State Department. </w:t>
      </w:r>
      <w:r w:rsidRPr="00EF361C">
        <w:rPr>
          <w:sz w:val="12"/>
        </w:rPr>
        <w:t>∂</w:t>
      </w:r>
      <w:r w:rsidRPr="00EF361C">
        <w:rPr>
          <w:sz w:val="16"/>
        </w:rPr>
        <w:t xml:space="preserve"> </w:t>
      </w:r>
      <w:r w:rsidRPr="00EF361C">
        <w:rPr>
          <w:rStyle w:val="StyleUnderline"/>
        </w:rPr>
        <w:t>If American forces are removed from Northeast Asia, “we would destroy our economy” from a loss of free markets in the region that would come under the control of China and Russia</w:t>
      </w:r>
      <w:r w:rsidRPr="00EF361C">
        <w:rPr>
          <w:sz w:val="16"/>
        </w:rPr>
        <w:t>, said Hwang.</w:t>
      </w:r>
      <w:r w:rsidRPr="00EF361C">
        <w:rPr>
          <w:sz w:val="12"/>
        </w:rPr>
        <w:t>∂</w:t>
      </w:r>
      <w:r w:rsidRPr="00EF361C">
        <w:rPr>
          <w:sz w:val="16"/>
        </w:rPr>
        <w:t xml:space="preserve"> </w:t>
      </w:r>
      <w:r w:rsidRPr="00EF361C">
        <w:rPr>
          <w:rStyle w:val="StyleUnderline"/>
        </w:rPr>
        <w:t>Trump, in the newspaper interview, also questioned the efficacy of U.S. missiles to protect Japan and South Korea, saying “we’ve had them there for a long time and now they’re practically obsolet</w:t>
      </w:r>
      <w:r w:rsidRPr="00EF361C">
        <w:rPr>
          <w:sz w:val="16"/>
        </w:rPr>
        <w:t>e, in all fairness.”</w:t>
      </w:r>
      <w:r w:rsidRPr="00EF361C">
        <w:rPr>
          <w:sz w:val="12"/>
        </w:rPr>
        <w:t>∂</w:t>
      </w:r>
      <w:r w:rsidRPr="00EF361C">
        <w:rPr>
          <w:sz w:val="16"/>
        </w:rPr>
        <w:t xml:space="preserve"> A Terminal High Altitude Area Defense (</w:t>
      </w:r>
      <w:r w:rsidRPr="00EF361C">
        <w:rPr>
          <w:rStyle w:val="Emphasis"/>
        </w:rPr>
        <w:t>THAAD</w:t>
      </w:r>
      <w:r w:rsidRPr="00EF361C">
        <w:rPr>
          <w:sz w:val="16"/>
        </w:rPr>
        <w:t>) interceptor is launched during a successful intercept test, in this undated handout photo provided by the U.S. Department of Defense, Missile Defense Agency.</w:t>
      </w:r>
      <w:r w:rsidRPr="00EF361C">
        <w:rPr>
          <w:sz w:val="12"/>
        </w:rPr>
        <w:t>∂</w:t>
      </w:r>
      <w:r w:rsidRPr="00EF361C">
        <w:rPr>
          <w:sz w:val="16"/>
        </w:rPr>
        <w:t xml:space="preserve"> A Terminal High Altitude Area Defense (THAAD) interceptor is launched during a successful intercept test, in this undated handout photo provided by the U.S. Department of Defense, Missile Defense Agency.</w:t>
      </w:r>
      <w:r w:rsidRPr="00EF361C">
        <w:rPr>
          <w:sz w:val="12"/>
        </w:rPr>
        <w:t>∂</w:t>
      </w:r>
      <w:r w:rsidRPr="00EF361C">
        <w:rPr>
          <w:sz w:val="16"/>
        </w:rPr>
        <w:t xml:space="preserve"> The Pentagon recently announced it was enhancing missile defense in South Korea and will deploy two THAAD batteries to the country, a move White House spokesman Josh Earnest said Thursday is “meant to protect our allies from a North Korean missile threat.” Each unit is estimated to cost about $1.6 billion, according to defense analysts.</w:t>
      </w:r>
      <w:r w:rsidRPr="00EF361C">
        <w:rPr>
          <w:sz w:val="12"/>
        </w:rPr>
        <w:t>∂</w:t>
      </w:r>
      <w:r w:rsidRPr="00EF361C">
        <w:rPr>
          <w:sz w:val="16"/>
        </w:rPr>
        <w:t xml:space="preserve"> 'Robust' U.S. presence</w:t>
      </w:r>
      <w:r w:rsidRPr="00EF361C">
        <w:rPr>
          <w:sz w:val="12"/>
        </w:rPr>
        <w:t>∂</w:t>
      </w:r>
      <w:r w:rsidRPr="00EF361C">
        <w:rPr>
          <w:sz w:val="16"/>
        </w:rPr>
        <w:t xml:space="preserve"> “The very real security challenges and, frankly, economic opportunities that are resident in that part of the world require a strong, robust U.S. presence,” said State Department spokesman John Kirby, emphasizing the Pacific pivot policy of the Obama administration.</w:t>
      </w:r>
      <w:r w:rsidRPr="00EF361C">
        <w:rPr>
          <w:sz w:val="12"/>
        </w:rPr>
        <w:t>∂</w:t>
      </w:r>
      <w:r w:rsidRPr="00EF361C">
        <w:rPr>
          <w:sz w:val="16"/>
        </w:rPr>
        <w:t xml:space="preserve"> “It’s clear that Trump has not studied and is thus ignorant about American interests, American policies and the history of the American presence in that part of the world, particularly in Japan and Korea,” Mondale said.</w:t>
      </w:r>
      <w:r w:rsidRPr="00EF361C">
        <w:rPr>
          <w:sz w:val="12"/>
        </w:rPr>
        <w:t>∂</w:t>
      </w:r>
      <w:r w:rsidRPr="00EF361C">
        <w:rPr>
          <w:sz w:val="16"/>
        </w:rPr>
        <w:t xml:space="preserve"> Trump also questioned whether the United States would automatically defend other NATO allies, the foundation of America’s alliance with Europe since the end of World War II.</w:t>
      </w:r>
      <w:r w:rsidRPr="00EF361C">
        <w:rPr>
          <w:sz w:val="12"/>
        </w:rPr>
        <w:t>∂</w:t>
      </w:r>
      <w:r w:rsidRPr="00EF361C">
        <w:rPr>
          <w:sz w:val="16"/>
        </w:rPr>
        <w:t xml:space="preserve"> Strategic global leadership, Wickham cautioned, requires “wisdom, courage, patience and intellect in the White House and a national security team to do that.”</w:t>
      </w:r>
      <w:r w:rsidRPr="00EF361C">
        <w:rPr>
          <w:sz w:val="12"/>
        </w:rPr>
        <w:t>∂</w:t>
      </w:r>
      <w:r w:rsidRPr="00EF361C">
        <w:rPr>
          <w:sz w:val="16"/>
        </w:rPr>
        <w:t xml:space="preserve"> </w:t>
      </w:r>
      <w:proofErr w:type="gramStart"/>
      <w:r w:rsidRPr="00EF361C">
        <w:rPr>
          <w:sz w:val="16"/>
        </w:rPr>
        <w:t>The</w:t>
      </w:r>
      <w:proofErr w:type="gramEnd"/>
      <w:r w:rsidRPr="00EF361C">
        <w:rPr>
          <w:sz w:val="16"/>
        </w:rPr>
        <w:t xml:space="preserve"> former U.S. army chief of staff said he was reluctant to enter the political fray, “but we have to look at history. If foolish people don’t look at history, we’re going to repeat it.”</w:t>
      </w:r>
    </w:p>
    <w:p w:rsidR="00390A3D" w:rsidRDefault="00390A3D" w:rsidP="00390A3D">
      <w:pPr>
        <w:pStyle w:val="Heading4"/>
      </w:pPr>
      <w:r>
        <w:t>Trump causes SCS escalation- turns relations</w:t>
      </w:r>
    </w:p>
    <w:p w:rsidR="00390A3D" w:rsidRPr="000171D6" w:rsidRDefault="00390A3D" w:rsidP="00390A3D">
      <w:pPr>
        <w:rPr>
          <w:rFonts w:ascii="Times New Roman" w:hAnsi="Times New Roman"/>
          <w:color w:val="333333"/>
          <w:sz w:val="83"/>
          <w:szCs w:val="83"/>
        </w:rPr>
      </w:pPr>
      <w:r w:rsidRPr="000171D6">
        <w:t xml:space="preserve">Damian </w:t>
      </w:r>
      <w:proofErr w:type="spellStart"/>
      <w:r w:rsidRPr="000171D6">
        <w:rPr>
          <w:b/>
          <w:sz w:val="24"/>
        </w:rPr>
        <w:t>Paletta</w:t>
      </w:r>
      <w:proofErr w:type="spellEnd"/>
      <w:r w:rsidRPr="000171D6">
        <w:rPr>
          <w:sz w:val="24"/>
        </w:rPr>
        <w:t xml:space="preserve"> </w:t>
      </w:r>
      <w:r w:rsidRPr="000171D6">
        <w:rPr>
          <w:b/>
          <w:sz w:val="24"/>
        </w:rPr>
        <w:t>7/28</w:t>
      </w:r>
      <w:r w:rsidRPr="000171D6">
        <w:t>/</w:t>
      </w:r>
      <w:r w:rsidRPr="009E7412">
        <w:t xml:space="preserve">16 </w:t>
      </w:r>
      <w:r w:rsidRPr="009E7412">
        <w:rPr>
          <w:sz w:val="16"/>
          <w:szCs w:val="16"/>
        </w:rPr>
        <w:t>(</w:t>
      </w:r>
      <w:r w:rsidRPr="009E7412">
        <w:rPr>
          <w:sz w:val="16"/>
          <w:szCs w:val="16"/>
          <w:shd w:val="clear" w:color="auto" w:fill="F5F8FA"/>
        </w:rPr>
        <w:t xml:space="preserve">National security and intelligence reporter at the Wall Street Journal. </w:t>
      </w:r>
      <w:proofErr w:type="spellStart"/>
      <w:r w:rsidRPr="009E7412">
        <w:rPr>
          <w:sz w:val="16"/>
          <w:szCs w:val="16"/>
          <w:shd w:val="clear" w:color="auto" w:fill="F5F8FA"/>
        </w:rPr>
        <w:t>damian</w:t>
      </w:r>
      <w:proofErr w:type="spellEnd"/>
      <w:r w:rsidRPr="009E7412">
        <w:rPr>
          <w:sz w:val="16"/>
          <w:szCs w:val="16"/>
          <w:shd w:val="clear" w:color="auto" w:fill="F5F8FA"/>
        </w:rPr>
        <w:t xml:space="preserve"> dot </w:t>
      </w:r>
      <w:proofErr w:type="spellStart"/>
      <w:r w:rsidRPr="009E7412">
        <w:rPr>
          <w:sz w:val="16"/>
          <w:szCs w:val="16"/>
          <w:shd w:val="clear" w:color="auto" w:fill="F5F8FA"/>
        </w:rPr>
        <w:t>paletta</w:t>
      </w:r>
      <w:proofErr w:type="spellEnd"/>
      <w:r w:rsidRPr="009E7412">
        <w:rPr>
          <w:sz w:val="16"/>
          <w:szCs w:val="16"/>
          <w:shd w:val="clear" w:color="auto" w:fill="F5F8FA"/>
        </w:rPr>
        <w:t xml:space="preserve"> at </w:t>
      </w:r>
      <w:proofErr w:type="spellStart"/>
      <w:r w:rsidRPr="009E7412">
        <w:rPr>
          <w:sz w:val="16"/>
          <w:szCs w:val="16"/>
          <w:shd w:val="clear" w:color="auto" w:fill="F5F8FA"/>
        </w:rPr>
        <w:t>wsj</w:t>
      </w:r>
      <w:proofErr w:type="spellEnd"/>
      <w:r w:rsidRPr="009E7412">
        <w:rPr>
          <w:sz w:val="16"/>
          <w:szCs w:val="16"/>
          <w:shd w:val="clear" w:color="auto" w:fill="F5F8FA"/>
        </w:rPr>
        <w:t xml:space="preserve"> dot com “</w:t>
      </w:r>
      <w:r w:rsidRPr="009E7412">
        <w:rPr>
          <w:bCs/>
          <w:color w:val="333333"/>
          <w:sz w:val="16"/>
          <w:szCs w:val="16"/>
        </w:rPr>
        <w:t>Where</w:t>
      </w:r>
      <w:r w:rsidRPr="000171D6">
        <w:rPr>
          <w:bCs/>
          <w:color w:val="333333"/>
          <w:sz w:val="16"/>
          <w:szCs w:val="16"/>
        </w:rPr>
        <w:t xml:space="preserve"> Hillary Clinton and Donald Trump Stand on Foreign-Policy Issues” http://graphics.wsj.com/elections/2016/donald-trump-hillary-clinton-on-foreign-policy/</w:t>
      </w:r>
      <w:r w:rsidRPr="000171D6">
        <w:rPr>
          <w:color w:val="333333"/>
          <w:sz w:val="16"/>
          <w:szCs w:val="16"/>
        </w:rPr>
        <w:t>)</w:t>
      </w:r>
      <w:r>
        <w:rPr>
          <w:color w:val="333333"/>
          <w:sz w:val="16"/>
          <w:szCs w:val="16"/>
        </w:rPr>
        <w:t>//SD</w:t>
      </w:r>
    </w:p>
    <w:p w:rsidR="00390A3D" w:rsidRDefault="00390A3D" w:rsidP="00390A3D">
      <w:pPr>
        <w:spacing w:line="240" w:lineRule="auto"/>
        <w:rPr>
          <w:sz w:val="24"/>
          <w:szCs w:val="24"/>
          <w:u w:val="single"/>
        </w:rPr>
      </w:pPr>
      <w:r w:rsidRPr="000171D6">
        <w:rPr>
          <w:sz w:val="16"/>
          <w:szCs w:val="24"/>
        </w:rPr>
        <w:t>China’s entrance into the World Trade Organization has enabled the greatest jobs theft in history.—</w:t>
      </w:r>
      <w:hyperlink r:id="rId31" w:history="1">
        <w:r w:rsidRPr="000171D6">
          <w:rPr>
            <w:rStyle w:val="Hyperlink"/>
            <w:sz w:val="16"/>
          </w:rPr>
          <w:t xml:space="preserve"> June 28 speech »</w:t>
        </w:r>
      </w:hyperlink>
      <w:r w:rsidRPr="000171D6">
        <w:rPr>
          <w:sz w:val="16"/>
          <w:szCs w:val="24"/>
        </w:rPr>
        <w:t xml:space="preserve"> </w:t>
      </w:r>
      <w:r w:rsidRPr="000171D6">
        <w:rPr>
          <w:sz w:val="24"/>
          <w:szCs w:val="24"/>
          <w:u w:val="single"/>
        </w:rPr>
        <w:t xml:space="preserve">Mr. </w:t>
      </w:r>
      <w:r w:rsidRPr="00B80D83">
        <w:rPr>
          <w:sz w:val="24"/>
          <w:szCs w:val="24"/>
          <w:highlight w:val="green"/>
          <w:u w:val="single"/>
        </w:rPr>
        <w:t>Trump has bashed China</w:t>
      </w:r>
      <w:r w:rsidRPr="000171D6">
        <w:rPr>
          <w:sz w:val="16"/>
          <w:szCs w:val="24"/>
        </w:rPr>
        <w:t xml:space="preserve"> persistently </w:t>
      </w:r>
      <w:r w:rsidRPr="000171D6">
        <w:rPr>
          <w:sz w:val="24"/>
          <w:szCs w:val="24"/>
          <w:u w:val="single"/>
        </w:rPr>
        <w:t>from his opening speech as a candidate</w:t>
      </w:r>
      <w:r w:rsidRPr="000171D6">
        <w:rPr>
          <w:sz w:val="16"/>
          <w:szCs w:val="24"/>
        </w:rPr>
        <w:t xml:space="preserve">, describing it as one of the U.S.’s top adversaries, particularly when it comes to economic policy. Mr. </w:t>
      </w:r>
      <w:r w:rsidRPr="000171D6">
        <w:rPr>
          <w:sz w:val="24"/>
          <w:szCs w:val="24"/>
          <w:u w:val="single"/>
        </w:rPr>
        <w:t xml:space="preserve">Trump says </w:t>
      </w:r>
      <w:r w:rsidRPr="00B80D83">
        <w:rPr>
          <w:sz w:val="24"/>
          <w:szCs w:val="24"/>
          <w:highlight w:val="green"/>
          <w:u w:val="single"/>
        </w:rPr>
        <w:t xml:space="preserve">he would </w:t>
      </w:r>
      <w:hyperlink r:id="rId32" w:history="1">
        <w:r w:rsidRPr="00B80D83">
          <w:rPr>
            <w:rStyle w:val="Hyperlink"/>
            <w:sz w:val="24"/>
            <w:highlight w:val="green"/>
          </w:rPr>
          <w:t>label China a currency manipulator</w:t>
        </w:r>
      </w:hyperlink>
      <w:r w:rsidRPr="000171D6">
        <w:rPr>
          <w:sz w:val="24"/>
          <w:szCs w:val="24"/>
          <w:u w:val="single"/>
        </w:rPr>
        <w:t xml:space="preserve">, </w:t>
      </w:r>
      <w:r w:rsidRPr="00B80D83">
        <w:rPr>
          <w:sz w:val="24"/>
          <w:szCs w:val="24"/>
          <w:highlight w:val="green"/>
          <w:u w:val="single"/>
        </w:rPr>
        <w:t>crack</w:t>
      </w:r>
      <w:r w:rsidRPr="000171D6">
        <w:rPr>
          <w:sz w:val="24"/>
          <w:szCs w:val="24"/>
          <w:u w:val="single"/>
        </w:rPr>
        <w:t xml:space="preserve"> down </w:t>
      </w:r>
      <w:r w:rsidRPr="00B80D83">
        <w:rPr>
          <w:sz w:val="24"/>
          <w:szCs w:val="24"/>
          <w:highlight w:val="green"/>
          <w:u w:val="single"/>
        </w:rPr>
        <w:t>on hacking</w:t>
      </w:r>
      <w:r w:rsidRPr="000171D6">
        <w:rPr>
          <w:sz w:val="24"/>
          <w:szCs w:val="24"/>
          <w:u w:val="single"/>
        </w:rPr>
        <w:t xml:space="preserve">, and </w:t>
      </w:r>
      <w:r w:rsidRPr="00B80D83">
        <w:rPr>
          <w:sz w:val="24"/>
          <w:szCs w:val="24"/>
          <w:highlight w:val="green"/>
          <w:u w:val="single"/>
        </w:rPr>
        <w:t>threaten</w:t>
      </w:r>
      <w:r w:rsidRPr="000171D6">
        <w:rPr>
          <w:sz w:val="24"/>
          <w:szCs w:val="24"/>
          <w:u w:val="single"/>
        </w:rPr>
        <w:t xml:space="preserve"> the Chinese government </w:t>
      </w:r>
      <w:r w:rsidRPr="00B80D83">
        <w:rPr>
          <w:sz w:val="24"/>
          <w:szCs w:val="24"/>
          <w:highlight w:val="green"/>
          <w:u w:val="single"/>
        </w:rPr>
        <w:t>with steep tariffs if it doesn’t</w:t>
      </w:r>
      <w:r w:rsidRPr="000171D6">
        <w:rPr>
          <w:sz w:val="24"/>
          <w:szCs w:val="24"/>
          <w:u w:val="single"/>
        </w:rPr>
        <w:t xml:space="preserve"> agree to </w:t>
      </w:r>
      <w:r w:rsidRPr="00B80D83">
        <w:rPr>
          <w:sz w:val="24"/>
          <w:szCs w:val="24"/>
          <w:highlight w:val="green"/>
          <w:u w:val="single"/>
        </w:rPr>
        <w:t>rewrite trade agreements</w:t>
      </w:r>
      <w:r w:rsidRPr="000171D6">
        <w:rPr>
          <w:sz w:val="24"/>
          <w:szCs w:val="24"/>
          <w:u w:val="single"/>
        </w:rPr>
        <w:t xml:space="preserve">. </w:t>
      </w:r>
      <w:r w:rsidRPr="000171D6">
        <w:rPr>
          <w:sz w:val="16"/>
          <w:szCs w:val="24"/>
        </w:rPr>
        <w:t xml:space="preserve">He </w:t>
      </w:r>
      <w:r w:rsidRPr="000171D6">
        <w:rPr>
          <w:sz w:val="24"/>
          <w:szCs w:val="24"/>
          <w:u w:val="single"/>
        </w:rPr>
        <w:t>w</w:t>
      </w:r>
      <w:r w:rsidRPr="00B80D83">
        <w:rPr>
          <w:sz w:val="24"/>
          <w:szCs w:val="24"/>
          <w:highlight w:val="green"/>
          <w:u w:val="single"/>
        </w:rPr>
        <w:t>ould</w:t>
      </w:r>
      <w:r w:rsidRPr="000171D6">
        <w:rPr>
          <w:sz w:val="16"/>
          <w:szCs w:val="24"/>
        </w:rPr>
        <w:t xml:space="preserve"> also </w:t>
      </w:r>
      <w:r w:rsidRPr="00B80D83">
        <w:rPr>
          <w:sz w:val="24"/>
          <w:szCs w:val="24"/>
          <w:highlight w:val="green"/>
          <w:u w:val="single"/>
        </w:rPr>
        <w:t>expand the U.S.’s military</w:t>
      </w:r>
      <w:r w:rsidRPr="000171D6">
        <w:rPr>
          <w:sz w:val="24"/>
          <w:szCs w:val="24"/>
          <w:u w:val="single"/>
        </w:rPr>
        <w:t xml:space="preserve"> presence </w:t>
      </w:r>
      <w:r w:rsidRPr="00B80D83">
        <w:rPr>
          <w:sz w:val="24"/>
          <w:szCs w:val="24"/>
          <w:highlight w:val="green"/>
          <w:u w:val="single"/>
        </w:rPr>
        <w:t>in</w:t>
      </w:r>
      <w:r w:rsidRPr="000171D6">
        <w:rPr>
          <w:sz w:val="24"/>
          <w:szCs w:val="24"/>
          <w:u w:val="single"/>
        </w:rPr>
        <w:t xml:space="preserve"> the</w:t>
      </w:r>
      <w:r w:rsidRPr="000171D6">
        <w:rPr>
          <w:sz w:val="16"/>
          <w:szCs w:val="24"/>
        </w:rPr>
        <w:t xml:space="preserve"> </w:t>
      </w:r>
      <w:r w:rsidRPr="00B80D83">
        <w:rPr>
          <w:sz w:val="24"/>
          <w:szCs w:val="24"/>
          <w:highlight w:val="green"/>
          <w:u w:val="single"/>
        </w:rPr>
        <w:t>S</w:t>
      </w:r>
      <w:r w:rsidRPr="000171D6">
        <w:rPr>
          <w:sz w:val="16"/>
          <w:szCs w:val="24"/>
        </w:rPr>
        <w:t xml:space="preserve">outh </w:t>
      </w:r>
      <w:r w:rsidRPr="00B80D83">
        <w:rPr>
          <w:sz w:val="24"/>
          <w:szCs w:val="24"/>
          <w:highlight w:val="green"/>
          <w:u w:val="single"/>
        </w:rPr>
        <w:t>C</w:t>
      </w:r>
      <w:r w:rsidRPr="000171D6">
        <w:rPr>
          <w:sz w:val="16"/>
          <w:szCs w:val="24"/>
        </w:rPr>
        <w:t xml:space="preserve">hina </w:t>
      </w:r>
      <w:r w:rsidRPr="00B80D83">
        <w:rPr>
          <w:sz w:val="24"/>
          <w:szCs w:val="24"/>
          <w:highlight w:val="green"/>
          <w:u w:val="single"/>
        </w:rPr>
        <w:t>S</w:t>
      </w:r>
      <w:r w:rsidRPr="000171D6">
        <w:rPr>
          <w:sz w:val="16"/>
          <w:szCs w:val="24"/>
        </w:rPr>
        <w:t xml:space="preserve">ea </w:t>
      </w:r>
      <w:r w:rsidRPr="00B80D83">
        <w:rPr>
          <w:sz w:val="24"/>
          <w:szCs w:val="24"/>
          <w:highlight w:val="green"/>
          <w:u w:val="single"/>
        </w:rPr>
        <w:t>as a deterrent to China’s</w:t>
      </w:r>
      <w:r w:rsidRPr="000171D6">
        <w:rPr>
          <w:sz w:val="24"/>
          <w:szCs w:val="24"/>
          <w:u w:val="single"/>
        </w:rPr>
        <w:t xml:space="preserve"> territorial </w:t>
      </w:r>
      <w:r w:rsidRPr="00B80D83">
        <w:rPr>
          <w:sz w:val="24"/>
          <w:szCs w:val="24"/>
          <w:highlight w:val="green"/>
          <w:u w:val="single"/>
        </w:rPr>
        <w:t>claims to</w:t>
      </w:r>
      <w:r w:rsidRPr="000171D6">
        <w:rPr>
          <w:sz w:val="24"/>
          <w:szCs w:val="24"/>
          <w:u w:val="single"/>
        </w:rPr>
        <w:t xml:space="preserve"> artificial </w:t>
      </w:r>
      <w:r w:rsidRPr="00B80D83">
        <w:rPr>
          <w:sz w:val="24"/>
          <w:szCs w:val="24"/>
          <w:highlight w:val="green"/>
          <w:u w:val="single"/>
        </w:rPr>
        <w:t>islands there</w:t>
      </w:r>
      <w:r w:rsidRPr="000171D6">
        <w:rPr>
          <w:sz w:val="24"/>
          <w:szCs w:val="24"/>
          <w:u w:val="single"/>
        </w:rPr>
        <w:t xml:space="preserve">. He said he would toughen rules against the theft of intellectual property and combat subsidies China offers to boost exports. </w:t>
      </w:r>
      <w:r w:rsidRPr="00B80D83">
        <w:rPr>
          <w:sz w:val="24"/>
          <w:szCs w:val="24"/>
          <w:highlight w:val="green"/>
          <w:u w:val="single"/>
        </w:rPr>
        <w:t>He opposes the</w:t>
      </w:r>
      <w:r w:rsidRPr="000171D6">
        <w:rPr>
          <w:sz w:val="16"/>
          <w:szCs w:val="24"/>
        </w:rPr>
        <w:t xml:space="preserve"> proposed</w:t>
      </w:r>
      <w:r w:rsidRPr="000171D6">
        <w:rPr>
          <w:sz w:val="24"/>
          <w:szCs w:val="24"/>
          <w:u w:val="single"/>
        </w:rPr>
        <w:t xml:space="preserve"> </w:t>
      </w:r>
      <w:r w:rsidRPr="00B80D83">
        <w:rPr>
          <w:sz w:val="24"/>
          <w:szCs w:val="24"/>
          <w:highlight w:val="green"/>
          <w:u w:val="single"/>
        </w:rPr>
        <w:t>T</w:t>
      </w:r>
      <w:r w:rsidRPr="000171D6">
        <w:rPr>
          <w:sz w:val="16"/>
          <w:szCs w:val="24"/>
        </w:rPr>
        <w:t>rans</w:t>
      </w:r>
      <w:r w:rsidRPr="000171D6">
        <w:rPr>
          <w:sz w:val="24"/>
          <w:szCs w:val="24"/>
          <w:u w:val="single"/>
        </w:rPr>
        <w:t>-</w:t>
      </w:r>
      <w:r w:rsidRPr="00B80D83">
        <w:rPr>
          <w:sz w:val="24"/>
          <w:szCs w:val="24"/>
          <w:highlight w:val="green"/>
          <w:u w:val="single"/>
        </w:rPr>
        <w:t>P</w:t>
      </w:r>
      <w:r w:rsidRPr="000171D6">
        <w:rPr>
          <w:sz w:val="16"/>
          <w:szCs w:val="24"/>
        </w:rPr>
        <w:t>acific</w:t>
      </w:r>
      <w:r w:rsidRPr="000171D6">
        <w:rPr>
          <w:sz w:val="24"/>
          <w:szCs w:val="24"/>
          <w:u w:val="single"/>
        </w:rPr>
        <w:t xml:space="preserve"> </w:t>
      </w:r>
      <w:r w:rsidRPr="00B80D83">
        <w:rPr>
          <w:sz w:val="24"/>
          <w:szCs w:val="24"/>
          <w:highlight w:val="green"/>
          <w:u w:val="single"/>
        </w:rPr>
        <w:t>P</w:t>
      </w:r>
      <w:r w:rsidRPr="000171D6">
        <w:rPr>
          <w:sz w:val="16"/>
          <w:szCs w:val="24"/>
        </w:rPr>
        <w:t>artnership</w:t>
      </w:r>
      <w:r w:rsidRPr="000171D6">
        <w:rPr>
          <w:sz w:val="24"/>
          <w:szCs w:val="24"/>
          <w:u w:val="single"/>
        </w:rPr>
        <w:t>,</w:t>
      </w:r>
      <w:r w:rsidRPr="000171D6">
        <w:rPr>
          <w:sz w:val="16"/>
          <w:szCs w:val="24"/>
        </w:rPr>
        <w:t xml:space="preserve"> the trade agreement</w:t>
      </w:r>
      <w:r w:rsidRPr="000171D6">
        <w:rPr>
          <w:sz w:val="24"/>
          <w:szCs w:val="24"/>
          <w:u w:val="single"/>
        </w:rPr>
        <w:t xml:space="preserve"> which includes the U.S., Japan </w:t>
      </w:r>
      <w:r w:rsidRPr="000171D6">
        <w:rPr>
          <w:sz w:val="16"/>
          <w:szCs w:val="24"/>
        </w:rPr>
        <w:t>and 10</w:t>
      </w:r>
      <w:r w:rsidRPr="000171D6">
        <w:rPr>
          <w:sz w:val="24"/>
          <w:szCs w:val="24"/>
          <w:u w:val="single"/>
        </w:rPr>
        <w:t xml:space="preserve"> other </w:t>
      </w:r>
      <w:r w:rsidRPr="000171D6">
        <w:rPr>
          <w:sz w:val="16"/>
          <w:szCs w:val="24"/>
        </w:rPr>
        <w:t>countrie</w:t>
      </w:r>
      <w:r w:rsidRPr="000171D6">
        <w:rPr>
          <w:sz w:val="24"/>
          <w:szCs w:val="24"/>
          <w:u w:val="single"/>
        </w:rPr>
        <w:t>s</w:t>
      </w:r>
    </w:p>
    <w:p w:rsidR="00390A3D" w:rsidRDefault="00390A3D" w:rsidP="00390A3D">
      <w:pPr>
        <w:pStyle w:val="Heading4"/>
        <w:rPr>
          <w:shd w:val="clear" w:color="auto" w:fill="FFFFFF"/>
        </w:rPr>
      </w:pPr>
      <w:r>
        <w:rPr>
          <w:shd w:val="clear" w:color="auto" w:fill="FFFFFF"/>
        </w:rPr>
        <w:t xml:space="preserve">Trump turns relations with any country </w:t>
      </w:r>
    </w:p>
    <w:p w:rsidR="00390A3D" w:rsidRDefault="00390A3D" w:rsidP="00390A3D">
      <w:pPr>
        <w:rPr>
          <w:rFonts w:ascii="Georgia" w:hAnsi="Georgia"/>
        </w:rPr>
      </w:pPr>
      <w:r>
        <w:t xml:space="preserve">David A. </w:t>
      </w:r>
      <w:r>
        <w:rPr>
          <w:b/>
        </w:rPr>
        <w:t>Graham 7/29</w:t>
      </w:r>
      <w:r>
        <w:t xml:space="preserve">/16 </w:t>
      </w:r>
      <w:r w:rsidRPr="000F761F">
        <w:rPr>
          <w:sz w:val="16"/>
          <w:szCs w:val="16"/>
        </w:rPr>
        <w:t>(</w:t>
      </w:r>
      <w:r w:rsidRPr="000F761F">
        <w:rPr>
          <w:sz w:val="16"/>
          <w:szCs w:val="16"/>
          <w:shd w:val="clear" w:color="auto" w:fill="FFFFFF"/>
        </w:rPr>
        <w:t>David A. Graham is a staff writer at </w:t>
      </w:r>
      <w:r w:rsidRPr="000F761F">
        <w:rPr>
          <w:i/>
          <w:iCs/>
          <w:sz w:val="16"/>
          <w:szCs w:val="16"/>
          <w:shd w:val="clear" w:color="auto" w:fill="FFFFFF"/>
        </w:rPr>
        <w:t>The Atlantic</w:t>
      </w:r>
      <w:r w:rsidRPr="000F761F">
        <w:rPr>
          <w:sz w:val="16"/>
          <w:szCs w:val="16"/>
          <w:shd w:val="clear" w:color="auto" w:fill="FFFFFF"/>
        </w:rPr>
        <w:t>, where he covers U.S. politics and global new “</w:t>
      </w:r>
      <w:r w:rsidRPr="000F761F">
        <w:rPr>
          <w:sz w:val="16"/>
          <w:szCs w:val="16"/>
        </w:rPr>
        <w:t xml:space="preserve">Donald Trump's Radical Foreign Policy” </w:t>
      </w:r>
      <w:hyperlink r:id="rId33" w:history="1">
        <w:r w:rsidRPr="000F761F">
          <w:rPr>
            <w:rStyle w:val="Hyperlink"/>
            <w:sz w:val="16"/>
            <w:szCs w:val="16"/>
          </w:rPr>
          <w:t>http://www.theatlantic.com/international/archive/2016/07/how-trump-turned-the-us-foreign-policy-consensus-upside-down/493439/</w:t>
        </w:r>
      </w:hyperlink>
      <w:r w:rsidRPr="000F761F">
        <w:rPr>
          <w:sz w:val="16"/>
          <w:szCs w:val="16"/>
        </w:rPr>
        <w:t>) //SD</w:t>
      </w:r>
    </w:p>
    <w:p w:rsidR="00390A3D" w:rsidRPr="00653A4F" w:rsidRDefault="00390A3D" w:rsidP="00390A3D">
      <w:pPr>
        <w:spacing w:line="240" w:lineRule="auto"/>
        <w:rPr>
          <w:u w:val="single"/>
        </w:rPr>
      </w:pPr>
      <w:r w:rsidRPr="00B80D83">
        <w:rPr>
          <w:highlight w:val="green"/>
          <w:u w:val="single"/>
          <w:shd w:val="clear" w:color="auto" w:fill="FFFFFF"/>
        </w:rPr>
        <w:t>Trump has</w:t>
      </w:r>
      <w:r w:rsidRPr="000F761F">
        <w:rPr>
          <w:sz w:val="16"/>
          <w:shd w:val="clear" w:color="auto" w:fill="FFFFFF"/>
        </w:rPr>
        <w:t xml:space="preserve"> repeatedly </w:t>
      </w:r>
      <w:r w:rsidRPr="00B80D83">
        <w:rPr>
          <w:highlight w:val="green"/>
          <w:u w:val="single"/>
          <w:shd w:val="clear" w:color="auto" w:fill="FFFFFF"/>
        </w:rPr>
        <w:t>questioned the utility</w:t>
      </w:r>
      <w:r w:rsidRPr="00653A4F">
        <w:rPr>
          <w:u w:val="single"/>
          <w:shd w:val="clear" w:color="auto" w:fill="FFFFFF"/>
        </w:rPr>
        <w:t xml:space="preserve"> and relevance </w:t>
      </w:r>
      <w:r w:rsidRPr="00B80D83">
        <w:rPr>
          <w:highlight w:val="green"/>
          <w:u w:val="single"/>
          <w:shd w:val="clear" w:color="auto" w:fill="FFFFFF"/>
        </w:rPr>
        <w:t>of NATO</w:t>
      </w:r>
      <w:r w:rsidRPr="000F761F">
        <w:rPr>
          <w:sz w:val="16"/>
          <w:shd w:val="clear" w:color="auto" w:fill="FFFFFF"/>
        </w:rPr>
        <w:t xml:space="preserve">. He has </w:t>
      </w:r>
      <w:r w:rsidRPr="00392D46">
        <w:rPr>
          <w:highlight w:val="green"/>
          <w:u w:val="single"/>
          <w:shd w:val="clear" w:color="auto" w:fill="FFFFFF"/>
        </w:rPr>
        <w:t>argued that the U</w:t>
      </w:r>
      <w:r w:rsidRPr="000F761F">
        <w:rPr>
          <w:sz w:val="16"/>
          <w:shd w:val="clear" w:color="auto" w:fill="FFFFFF"/>
        </w:rPr>
        <w:t xml:space="preserve">nited </w:t>
      </w:r>
      <w:r w:rsidRPr="00392D46">
        <w:rPr>
          <w:highlight w:val="green"/>
          <w:u w:val="single"/>
          <w:shd w:val="clear" w:color="auto" w:fill="FFFFFF"/>
        </w:rPr>
        <w:t>S</w:t>
      </w:r>
      <w:r w:rsidRPr="000F761F">
        <w:rPr>
          <w:sz w:val="16"/>
          <w:shd w:val="clear" w:color="auto" w:fill="FFFFFF"/>
        </w:rPr>
        <w:t xml:space="preserve">tates </w:t>
      </w:r>
      <w:r w:rsidRPr="00392D46">
        <w:rPr>
          <w:highlight w:val="green"/>
          <w:u w:val="single"/>
          <w:shd w:val="clear" w:color="auto" w:fill="FFFFFF"/>
        </w:rPr>
        <w:t>is overstretched</w:t>
      </w:r>
      <w:r w:rsidRPr="000F761F">
        <w:rPr>
          <w:u w:val="single"/>
          <w:shd w:val="clear" w:color="auto" w:fill="FFFFFF"/>
        </w:rPr>
        <w:t>,</w:t>
      </w:r>
      <w:r w:rsidRPr="000F761F">
        <w:rPr>
          <w:sz w:val="16"/>
          <w:shd w:val="clear" w:color="auto" w:fill="FFFFFF"/>
        </w:rPr>
        <w:t xml:space="preserve"> and that </w:t>
      </w:r>
      <w:r w:rsidRPr="00392D46">
        <w:rPr>
          <w:highlight w:val="green"/>
          <w:u w:val="single"/>
          <w:shd w:val="clear" w:color="auto" w:fill="FFFFFF"/>
        </w:rPr>
        <w:t>its allies must contribute</w:t>
      </w:r>
      <w:r w:rsidRPr="000F761F">
        <w:rPr>
          <w:u w:val="single"/>
          <w:shd w:val="clear" w:color="auto" w:fill="FFFFFF"/>
        </w:rPr>
        <w:t xml:space="preserve"> more </w:t>
      </w:r>
      <w:r w:rsidRPr="00392D46">
        <w:rPr>
          <w:highlight w:val="green"/>
          <w:u w:val="single"/>
          <w:shd w:val="clear" w:color="auto" w:fill="FFFFFF"/>
        </w:rPr>
        <w:t>to their own defense</w:t>
      </w:r>
      <w:r w:rsidRPr="000F761F">
        <w:rPr>
          <w:sz w:val="16"/>
          <w:shd w:val="clear" w:color="auto" w:fill="FFFFFF"/>
        </w:rPr>
        <w:t xml:space="preserve">. </w:t>
      </w:r>
      <w:r w:rsidRPr="00392D46">
        <w:rPr>
          <w:highlight w:val="green"/>
          <w:u w:val="single"/>
          <w:shd w:val="clear" w:color="auto" w:fill="FFFFFF"/>
        </w:rPr>
        <w:t>Asked whether he would back NATO member states</w:t>
      </w:r>
      <w:r w:rsidRPr="000F761F">
        <w:rPr>
          <w:sz w:val="16"/>
          <w:shd w:val="clear" w:color="auto" w:fill="FFFFFF"/>
        </w:rPr>
        <w:t xml:space="preserve"> in the Baltics if they were attacked by Russia, for example, </w:t>
      </w:r>
      <w:r w:rsidRPr="00392D46">
        <w:rPr>
          <w:highlight w:val="green"/>
          <w:u w:val="single"/>
          <w:shd w:val="clear" w:color="auto" w:fill="FFFFFF"/>
        </w:rPr>
        <w:t xml:space="preserve">Trump </w:t>
      </w:r>
      <w:hyperlink r:id="rId34" w:history="1">
        <w:r w:rsidRPr="00392D46">
          <w:rPr>
            <w:rStyle w:val="Hyperlink"/>
            <w:highlight w:val="green"/>
            <w:shd w:val="clear" w:color="auto" w:fill="FFFFFF"/>
          </w:rPr>
          <w:t>replied</w:t>
        </w:r>
      </w:hyperlink>
      <w:r w:rsidRPr="00392D46">
        <w:rPr>
          <w:highlight w:val="green"/>
          <w:u w:val="single"/>
          <w:shd w:val="clear" w:color="auto" w:fill="FFFFFF"/>
        </w:rPr>
        <w:t>, “Have they fulfilled their obligations</w:t>
      </w:r>
      <w:r w:rsidRPr="000F761F">
        <w:rPr>
          <w:u w:val="single"/>
          <w:shd w:val="clear" w:color="auto" w:fill="FFFFFF"/>
        </w:rPr>
        <w:t xml:space="preserve"> to us</w:t>
      </w:r>
      <w:r w:rsidRPr="000F761F">
        <w:rPr>
          <w:sz w:val="16"/>
          <w:shd w:val="clear" w:color="auto" w:fill="FFFFFF"/>
        </w:rPr>
        <w:t>? If they fulfill their obligations to us, the answer is yes.” Asked whether he would back Russian annexation of Crimea,</w:t>
      </w:r>
      <w:r w:rsidRPr="000F761F">
        <w:rPr>
          <w:rStyle w:val="apple-converted-space"/>
          <w:sz w:val="16"/>
          <w:shd w:val="clear" w:color="auto" w:fill="FFFFFF"/>
        </w:rPr>
        <w:t> </w:t>
      </w:r>
      <w:hyperlink r:id="rId35" w:history="1">
        <w:r w:rsidRPr="000F761F">
          <w:rPr>
            <w:rStyle w:val="Hyperlink"/>
            <w:sz w:val="16"/>
            <w:shd w:val="clear" w:color="auto" w:fill="FFFFFF"/>
          </w:rPr>
          <w:t>he said</w:t>
        </w:r>
      </w:hyperlink>
      <w:r w:rsidRPr="000F761F">
        <w:rPr>
          <w:sz w:val="16"/>
          <w:shd w:val="clear" w:color="auto" w:fill="FFFFFF"/>
        </w:rPr>
        <w:t xml:space="preserve">, “Yes. We would be looking at that.” (It’s hard to know how seriously to take that; Trump responds that he would “look at” or “look into” any number of things.) </w:t>
      </w:r>
      <w:r w:rsidRPr="000F761F">
        <w:rPr>
          <w:u w:val="single"/>
          <w:shd w:val="clear" w:color="auto" w:fill="FFFFFF"/>
        </w:rPr>
        <w:t>Bolton</w:t>
      </w:r>
      <w:r w:rsidRPr="000F761F">
        <w:rPr>
          <w:rStyle w:val="apple-converted-space"/>
          <w:u w:val="single"/>
          <w:shd w:val="clear" w:color="auto" w:fill="FFFFFF"/>
        </w:rPr>
        <w:t> </w:t>
      </w:r>
      <w:hyperlink r:id="rId36" w:history="1">
        <w:r w:rsidRPr="000F761F">
          <w:rPr>
            <w:rStyle w:val="Hyperlink"/>
            <w:shd w:val="clear" w:color="auto" w:fill="FFFFFF"/>
          </w:rPr>
          <w:t>pronounced</w:t>
        </w:r>
      </w:hyperlink>
      <w:r w:rsidRPr="000F761F">
        <w:rPr>
          <w:rStyle w:val="apple-converted-space"/>
          <w:u w:val="single"/>
          <w:shd w:val="clear" w:color="auto" w:fill="FFFFFF"/>
        </w:rPr>
        <w:t> </w:t>
      </w:r>
      <w:r w:rsidRPr="000F761F">
        <w:rPr>
          <w:u w:val="single"/>
          <w:shd w:val="clear" w:color="auto" w:fill="FFFFFF"/>
        </w:rPr>
        <w:t>himself “disturbed” by the remarks</w:t>
      </w:r>
      <w:r w:rsidRPr="00392D46">
        <w:rPr>
          <w:highlight w:val="green"/>
          <w:u w:val="single"/>
          <w:shd w:val="clear" w:color="auto" w:fill="FFFFFF"/>
        </w:rPr>
        <w:t>; NATO members</w:t>
      </w:r>
      <w:r w:rsidRPr="000F761F">
        <w:rPr>
          <w:u w:val="single"/>
          <w:shd w:val="clear" w:color="auto" w:fill="FFFFFF"/>
        </w:rPr>
        <w:t>, especially in Eastern Europe,</w:t>
      </w:r>
      <w:r w:rsidRPr="000F761F">
        <w:rPr>
          <w:rStyle w:val="apple-converted-space"/>
          <w:u w:val="single"/>
          <w:shd w:val="clear" w:color="auto" w:fill="FFFFFF"/>
        </w:rPr>
        <w:t> </w:t>
      </w:r>
      <w:hyperlink r:id="rId37" w:history="1">
        <w:r w:rsidRPr="00392D46">
          <w:rPr>
            <w:rStyle w:val="Hyperlink"/>
            <w:highlight w:val="green"/>
            <w:shd w:val="clear" w:color="auto" w:fill="FFFFFF"/>
          </w:rPr>
          <w:t>hastened to highlight their contributions</w:t>
        </w:r>
      </w:hyperlink>
      <w:r w:rsidRPr="00392D46">
        <w:rPr>
          <w:highlight w:val="green"/>
          <w:u w:val="single"/>
          <w:shd w:val="clear" w:color="auto" w:fill="FFFFFF"/>
        </w:rPr>
        <w:t>.</w:t>
      </w:r>
      <w:r w:rsidRPr="000F761F">
        <w:rPr>
          <w:u w:val="single"/>
          <w:shd w:val="clear" w:color="auto" w:fill="FFFFFF"/>
        </w:rPr>
        <w:t xml:space="preserve"> </w:t>
      </w:r>
      <w:r w:rsidRPr="00392D46">
        <w:rPr>
          <w:highlight w:val="green"/>
          <w:u w:val="single"/>
          <w:shd w:val="clear" w:color="auto" w:fill="FFFFFF"/>
        </w:rPr>
        <w:t>Trump was</w:t>
      </w:r>
      <w:r w:rsidRPr="000F761F">
        <w:rPr>
          <w:u w:val="single"/>
          <w:shd w:val="clear" w:color="auto" w:fill="FFFFFF"/>
        </w:rPr>
        <w:t xml:space="preserve"> even more </w:t>
      </w:r>
      <w:r w:rsidRPr="00392D46">
        <w:rPr>
          <w:highlight w:val="green"/>
          <w:u w:val="single"/>
          <w:shd w:val="clear" w:color="auto" w:fill="FFFFFF"/>
        </w:rPr>
        <w:t>critical of the UN,</w:t>
      </w:r>
      <w:r w:rsidRPr="000F761F">
        <w:rPr>
          <w:u w:val="single"/>
          <w:shd w:val="clear" w:color="auto" w:fill="FFFFFF"/>
        </w:rPr>
        <w:t xml:space="preserve"> </w:t>
      </w:r>
      <w:r w:rsidRPr="000F761F">
        <w:rPr>
          <w:sz w:val="16"/>
          <w:shd w:val="clear" w:color="auto" w:fill="FFFFFF"/>
        </w:rPr>
        <w:t>though he made the comments while speaking to AIPAC, which deplores the UN’s typical stances on Israel.</w:t>
      </w:r>
      <w:r w:rsidRPr="000F761F">
        <w:rPr>
          <w:u w:val="single"/>
          <w:shd w:val="clear" w:color="auto" w:fill="FFFFFF"/>
        </w:rPr>
        <w:t xml:space="preserve"> “The </w:t>
      </w:r>
      <w:r w:rsidRPr="00392D46">
        <w:rPr>
          <w:highlight w:val="green"/>
          <w:u w:val="single"/>
          <w:shd w:val="clear" w:color="auto" w:fill="FFFFFF"/>
        </w:rPr>
        <w:t>U</w:t>
      </w:r>
      <w:r w:rsidRPr="000F761F">
        <w:rPr>
          <w:u w:val="single"/>
          <w:shd w:val="clear" w:color="auto" w:fill="FFFFFF"/>
        </w:rPr>
        <w:t xml:space="preserve">nited </w:t>
      </w:r>
      <w:r w:rsidRPr="00392D46">
        <w:rPr>
          <w:highlight w:val="green"/>
          <w:u w:val="single"/>
          <w:shd w:val="clear" w:color="auto" w:fill="FFFFFF"/>
        </w:rPr>
        <w:t>N</w:t>
      </w:r>
      <w:r w:rsidRPr="000F761F">
        <w:rPr>
          <w:u w:val="single"/>
          <w:shd w:val="clear" w:color="auto" w:fill="FFFFFF"/>
        </w:rPr>
        <w:t xml:space="preserve">ations </w:t>
      </w:r>
      <w:r w:rsidRPr="00392D46">
        <w:rPr>
          <w:highlight w:val="green"/>
          <w:u w:val="single"/>
          <w:shd w:val="clear" w:color="auto" w:fill="FFFFFF"/>
        </w:rPr>
        <w:t>is not a friend of democracy</w:t>
      </w:r>
      <w:r w:rsidRPr="000F761F">
        <w:rPr>
          <w:sz w:val="16"/>
          <w:shd w:val="clear" w:color="auto" w:fill="FFFFFF"/>
        </w:rPr>
        <w:t>,”</w:t>
      </w:r>
      <w:r w:rsidRPr="000F761F">
        <w:rPr>
          <w:rStyle w:val="apple-converted-space"/>
          <w:sz w:val="16"/>
          <w:shd w:val="clear" w:color="auto" w:fill="FFFFFF"/>
        </w:rPr>
        <w:t> </w:t>
      </w:r>
      <w:hyperlink r:id="rId38" w:history="1">
        <w:r w:rsidRPr="000F761F">
          <w:rPr>
            <w:rStyle w:val="Hyperlink"/>
            <w:sz w:val="16"/>
            <w:shd w:val="clear" w:color="auto" w:fill="FFFFFF"/>
          </w:rPr>
          <w:t>Trump said</w:t>
        </w:r>
      </w:hyperlink>
      <w:r w:rsidRPr="000F761F">
        <w:rPr>
          <w:sz w:val="16"/>
          <w:shd w:val="clear" w:color="auto" w:fill="FFFFFF"/>
        </w:rPr>
        <w:t xml:space="preserve">. “It's </w:t>
      </w:r>
      <w:r w:rsidRPr="000F761F">
        <w:rPr>
          <w:u w:val="single"/>
          <w:shd w:val="clear" w:color="auto" w:fill="FFFFFF"/>
        </w:rPr>
        <w:t xml:space="preserve">not a friend to </w:t>
      </w:r>
      <w:r w:rsidRPr="00392D46">
        <w:rPr>
          <w:highlight w:val="green"/>
          <w:u w:val="single"/>
          <w:shd w:val="clear" w:color="auto" w:fill="FFFFFF"/>
        </w:rPr>
        <w:t>freedom</w:t>
      </w:r>
      <w:r w:rsidRPr="00392D46">
        <w:rPr>
          <w:sz w:val="16"/>
          <w:highlight w:val="green"/>
          <w:shd w:val="clear" w:color="auto" w:fill="FFFFFF"/>
        </w:rPr>
        <w:t>. It's</w:t>
      </w:r>
      <w:r w:rsidRPr="000F761F">
        <w:rPr>
          <w:sz w:val="16"/>
          <w:shd w:val="clear" w:color="auto" w:fill="FFFFFF"/>
        </w:rPr>
        <w:t xml:space="preserve"> </w:t>
      </w:r>
      <w:r w:rsidRPr="000F761F">
        <w:rPr>
          <w:u w:val="single"/>
          <w:shd w:val="clear" w:color="auto" w:fill="FFFFFF"/>
        </w:rPr>
        <w:t xml:space="preserve">not a friend </w:t>
      </w:r>
      <w:r w:rsidRPr="00392D46">
        <w:rPr>
          <w:highlight w:val="green"/>
          <w:u w:val="single"/>
          <w:shd w:val="clear" w:color="auto" w:fill="FFFFFF"/>
        </w:rPr>
        <w:t>even to</w:t>
      </w:r>
      <w:r w:rsidRPr="000F761F">
        <w:rPr>
          <w:sz w:val="16"/>
          <w:shd w:val="clear" w:color="auto" w:fill="FFFFFF"/>
        </w:rPr>
        <w:t xml:space="preserve"> the </w:t>
      </w:r>
      <w:r w:rsidRPr="00392D46">
        <w:rPr>
          <w:highlight w:val="green"/>
          <w:u w:val="single"/>
          <w:shd w:val="clear" w:color="auto" w:fill="FFFFFF"/>
        </w:rPr>
        <w:t>U</w:t>
      </w:r>
      <w:r w:rsidRPr="000F761F">
        <w:rPr>
          <w:sz w:val="16"/>
          <w:shd w:val="clear" w:color="auto" w:fill="FFFFFF"/>
        </w:rPr>
        <w:t xml:space="preserve">nited </w:t>
      </w:r>
      <w:r w:rsidRPr="00392D46">
        <w:rPr>
          <w:highlight w:val="green"/>
          <w:u w:val="single"/>
          <w:shd w:val="clear" w:color="auto" w:fill="FFFFFF"/>
        </w:rPr>
        <w:t>S</w:t>
      </w:r>
      <w:r w:rsidRPr="000F761F">
        <w:rPr>
          <w:sz w:val="16"/>
          <w:shd w:val="clear" w:color="auto" w:fill="FFFFFF"/>
        </w:rPr>
        <w:t xml:space="preserve">tates of </w:t>
      </w:r>
      <w:r w:rsidRPr="00392D46">
        <w:rPr>
          <w:highlight w:val="green"/>
          <w:u w:val="single"/>
          <w:shd w:val="clear" w:color="auto" w:fill="FFFFFF"/>
        </w:rPr>
        <w:t>A</w:t>
      </w:r>
      <w:r w:rsidRPr="000F761F">
        <w:rPr>
          <w:sz w:val="16"/>
          <w:shd w:val="clear" w:color="auto" w:fill="FFFFFF"/>
        </w:rPr>
        <w:t>merica, where as all know, it has its home.” As for the United Kingdom, Trump</w:t>
      </w:r>
      <w:r w:rsidRPr="000F761F">
        <w:rPr>
          <w:rStyle w:val="apple-converted-space"/>
          <w:sz w:val="16"/>
          <w:shd w:val="clear" w:color="auto" w:fill="FFFFFF"/>
        </w:rPr>
        <w:t> </w:t>
      </w:r>
      <w:hyperlink r:id="rId39" w:history="1">
        <w:r w:rsidRPr="000F761F">
          <w:rPr>
            <w:rStyle w:val="Hyperlink"/>
            <w:sz w:val="16"/>
            <w:shd w:val="clear" w:color="auto" w:fill="FFFFFF"/>
          </w:rPr>
          <w:t>blithely dismissed</w:t>
        </w:r>
      </w:hyperlink>
      <w:r w:rsidRPr="000F761F">
        <w:rPr>
          <w:sz w:val="16"/>
        </w:rPr>
        <w:t xml:space="preserve"> </w:t>
      </w:r>
      <w:r w:rsidRPr="000F761F">
        <w:rPr>
          <w:sz w:val="16"/>
          <w:shd w:val="clear" w:color="auto" w:fill="FFFFFF"/>
        </w:rPr>
        <w:t xml:space="preserve">the special relationship prior to Prime Minister David Cameron’s resignation. </w:t>
      </w:r>
      <w:r w:rsidRPr="000F761F">
        <w:rPr>
          <w:u w:val="single"/>
          <w:shd w:val="clear" w:color="auto" w:fill="FFFFFF"/>
        </w:rPr>
        <w:t xml:space="preserve">“It looks like </w:t>
      </w:r>
      <w:r w:rsidRPr="00392D46">
        <w:rPr>
          <w:highlight w:val="green"/>
          <w:u w:val="single"/>
          <w:shd w:val="clear" w:color="auto" w:fill="FFFFFF"/>
        </w:rPr>
        <w:t>we're not going to have a</w:t>
      </w:r>
      <w:r w:rsidRPr="000F761F">
        <w:rPr>
          <w:u w:val="single"/>
          <w:shd w:val="clear" w:color="auto" w:fill="FFFFFF"/>
        </w:rPr>
        <w:t xml:space="preserve"> very </w:t>
      </w:r>
      <w:r w:rsidRPr="00392D46">
        <w:rPr>
          <w:highlight w:val="green"/>
          <w:u w:val="single"/>
          <w:shd w:val="clear" w:color="auto" w:fill="FFFFFF"/>
        </w:rPr>
        <w:t>good relationship,</w:t>
      </w:r>
      <w:r w:rsidRPr="000F761F">
        <w:rPr>
          <w:u w:val="single"/>
          <w:shd w:val="clear" w:color="auto" w:fill="FFFFFF"/>
        </w:rPr>
        <w:t xml:space="preserve"> who knows</w:t>
      </w:r>
      <w:r w:rsidRPr="00392D46">
        <w:rPr>
          <w:highlight w:val="green"/>
          <w:u w:val="single"/>
          <w:shd w:val="clear" w:color="auto" w:fill="FFFFFF"/>
        </w:rPr>
        <w:t>?” he said in response to Cameron’s criticism of</w:t>
      </w:r>
      <w:r w:rsidRPr="000F761F">
        <w:rPr>
          <w:u w:val="single"/>
          <w:shd w:val="clear" w:color="auto" w:fill="FFFFFF"/>
        </w:rPr>
        <w:t xml:space="preserve"> his proposal to </w:t>
      </w:r>
      <w:r w:rsidRPr="00392D46">
        <w:rPr>
          <w:highlight w:val="green"/>
          <w:u w:val="single"/>
          <w:shd w:val="clear" w:color="auto" w:fill="FFFFFF"/>
        </w:rPr>
        <w:t>ban Muslims</w:t>
      </w:r>
      <w:r w:rsidRPr="000F761F">
        <w:rPr>
          <w:u w:val="single"/>
          <w:shd w:val="clear" w:color="auto" w:fill="FFFFFF"/>
        </w:rPr>
        <w:t xml:space="preserve"> entering the United States</w:t>
      </w:r>
      <w:r w:rsidRPr="000F761F">
        <w:rPr>
          <w:sz w:val="16"/>
          <w:shd w:val="clear" w:color="auto" w:fill="FFFFFF"/>
        </w:rPr>
        <w:t xml:space="preserve"> as “divisive, stupid, and wrong.” Paradoxically, Trump also </w:t>
      </w:r>
      <w:hyperlink r:id="rId40" w:history="1">
        <w:r w:rsidRPr="000F761F">
          <w:rPr>
            <w:rStyle w:val="Hyperlink"/>
            <w:sz w:val="16"/>
            <w:shd w:val="clear" w:color="auto" w:fill="FFFFFF"/>
          </w:rPr>
          <w:t>complains</w:t>
        </w:r>
      </w:hyperlink>
      <w:r w:rsidRPr="000F761F">
        <w:rPr>
          <w:rStyle w:val="apple-converted-space"/>
          <w:sz w:val="16"/>
          <w:shd w:val="clear" w:color="auto" w:fill="FFFFFF"/>
        </w:rPr>
        <w:t> </w:t>
      </w:r>
      <w:r w:rsidRPr="000F761F">
        <w:rPr>
          <w:sz w:val="16"/>
          <w:shd w:val="clear" w:color="auto" w:fill="FFFFFF"/>
        </w:rPr>
        <w:t>that under Barack Obama’s leadership, “Our friends are beginning to think they can’t depend on us.</w:t>
      </w:r>
    </w:p>
    <w:p w:rsidR="00390A3D" w:rsidRDefault="00390A3D" w:rsidP="00390A3D">
      <w:pPr>
        <w:pStyle w:val="Heading4"/>
        <w:rPr>
          <w:shd w:val="clear" w:color="auto" w:fill="FFFFFF"/>
        </w:rPr>
      </w:pPr>
      <w:r>
        <w:rPr>
          <w:shd w:val="clear" w:color="auto" w:fill="FFFFFF"/>
        </w:rPr>
        <w:t xml:space="preserve">Trump tanks relations and is pro-THAAD. </w:t>
      </w:r>
    </w:p>
    <w:p w:rsidR="00390A3D" w:rsidRPr="007549D6" w:rsidRDefault="00390A3D" w:rsidP="00390A3D">
      <w:pPr>
        <w:rPr>
          <w:rFonts w:ascii="Georgia" w:hAnsi="Georgia"/>
        </w:rPr>
      </w:pPr>
      <w:r>
        <w:t xml:space="preserve">David A. </w:t>
      </w:r>
      <w:r>
        <w:rPr>
          <w:b/>
        </w:rPr>
        <w:t>Graham 7/29</w:t>
      </w:r>
      <w:r>
        <w:t xml:space="preserve">/16 </w:t>
      </w:r>
      <w:r w:rsidRPr="000F761F">
        <w:rPr>
          <w:sz w:val="16"/>
          <w:szCs w:val="16"/>
        </w:rPr>
        <w:t>(</w:t>
      </w:r>
      <w:r w:rsidRPr="000F761F">
        <w:rPr>
          <w:sz w:val="16"/>
          <w:szCs w:val="16"/>
          <w:shd w:val="clear" w:color="auto" w:fill="FFFFFF"/>
        </w:rPr>
        <w:t>David A. Graham is a staff writer at </w:t>
      </w:r>
      <w:r w:rsidRPr="000F761F">
        <w:rPr>
          <w:i/>
          <w:iCs/>
          <w:sz w:val="16"/>
          <w:szCs w:val="16"/>
          <w:shd w:val="clear" w:color="auto" w:fill="FFFFFF"/>
        </w:rPr>
        <w:t>The Atlantic</w:t>
      </w:r>
      <w:r w:rsidRPr="000F761F">
        <w:rPr>
          <w:sz w:val="16"/>
          <w:szCs w:val="16"/>
          <w:shd w:val="clear" w:color="auto" w:fill="FFFFFF"/>
        </w:rPr>
        <w:t>, where he covers U.S. politics and global new “</w:t>
      </w:r>
      <w:r w:rsidRPr="000F761F">
        <w:rPr>
          <w:sz w:val="16"/>
          <w:szCs w:val="16"/>
        </w:rPr>
        <w:t xml:space="preserve">Donald Trump's Radical Foreign Policy” </w:t>
      </w:r>
      <w:hyperlink r:id="rId41" w:history="1">
        <w:r w:rsidRPr="000F761F">
          <w:rPr>
            <w:rStyle w:val="Hyperlink"/>
            <w:sz w:val="16"/>
            <w:szCs w:val="16"/>
          </w:rPr>
          <w:t>http://www.theatlantic.com/international/archive/2016/07/how-trump-turned-the-us-foreign-policy-consensus-upside-down/493439/</w:t>
        </w:r>
      </w:hyperlink>
      <w:r w:rsidRPr="000F761F">
        <w:rPr>
          <w:sz w:val="16"/>
          <w:szCs w:val="16"/>
        </w:rPr>
        <w:t>) //SD</w:t>
      </w:r>
    </w:p>
    <w:p w:rsidR="00390A3D" w:rsidRPr="007549D6" w:rsidRDefault="00390A3D" w:rsidP="00390A3D">
      <w:pPr>
        <w:spacing w:line="240" w:lineRule="auto"/>
        <w:rPr>
          <w:u w:val="single"/>
        </w:rPr>
      </w:pPr>
      <w:r w:rsidRPr="00392D46">
        <w:rPr>
          <w:highlight w:val="green"/>
          <w:u w:val="single"/>
          <w:shd w:val="clear" w:color="auto" w:fill="FFFFFF"/>
        </w:rPr>
        <w:t>Trump</w:t>
      </w:r>
      <w:r w:rsidRPr="00EF6554">
        <w:rPr>
          <w:u w:val="single"/>
          <w:shd w:val="clear" w:color="auto" w:fill="FFFFFF"/>
        </w:rPr>
        <w:t xml:space="preserve"> has </w:t>
      </w:r>
      <w:r w:rsidRPr="00392D46">
        <w:rPr>
          <w:highlight w:val="green"/>
          <w:u w:val="single"/>
          <w:shd w:val="clear" w:color="auto" w:fill="FFFFFF"/>
        </w:rPr>
        <w:t>proposed a</w:t>
      </w:r>
      <w:r w:rsidRPr="00EF6554">
        <w:rPr>
          <w:u w:val="single"/>
          <w:shd w:val="clear" w:color="auto" w:fill="FFFFFF"/>
        </w:rPr>
        <w:t xml:space="preserve"> </w:t>
      </w:r>
      <w:r w:rsidRPr="007549D6">
        <w:rPr>
          <w:sz w:val="16"/>
          <w:shd w:val="clear" w:color="auto" w:fill="FFFFFF"/>
        </w:rPr>
        <w:t xml:space="preserve">sweeping realignment under the banner he calls “America First,” </w:t>
      </w:r>
      <w:r w:rsidRPr="00EF6554">
        <w:rPr>
          <w:u w:val="single"/>
          <w:shd w:val="clear" w:color="auto" w:fill="FFFFFF"/>
        </w:rPr>
        <w:t xml:space="preserve">a wide-ranging </w:t>
      </w:r>
      <w:r w:rsidRPr="00392D46">
        <w:rPr>
          <w:highlight w:val="green"/>
          <w:u w:val="single"/>
          <w:shd w:val="clear" w:color="auto" w:fill="FFFFFF"/>
        </w:rPr>
        <w:t>retrenchment that draws back U.S. presence around the globe</w:t>
      </w:r>
      <w:r w:rsidRPr="00EF6554">
        <w:rPr>
          <w:u w:val="single"/>
          <w:shd w:val="clear" w:color="auto" w:fill="FFFFFF"/>
        </w:rPr>
        <w:t>.</w:t>
      </w:r>
      <w:r w:rsidRPr="007549D6">
        <w:rPr>
          <w:sz w:val="16"/>
          <w:shd w:val="clear" w:color="auto" w:fill="FFFFFF"/>
        </w:rPr>
        <w:t xml:space="preserve"> American </w:t>
      </w:r>
      <w:r w:rsidRPr="00392D46">
        <w:rPr>
          <w:highlight w:val="green"/>
          <w:u w:val="single"/>
          <w:shd w:val="clear" w:color="auto" w:fill="FFFFFF"/>
        </w:rPr>
        <w:t>resources are overextended</w:t>
      </w:r>
      <w:r w:rsidRPr="00EF6554">
        <w:rPr>
          <w:u w:val="single"/>
          <w:shd w:val="clear" w:color="auto" w:fill="FFFFFF"/>
        </w:rPr>
        <w:t xml:space="preserve">, and </w:t>
      </w:r>
      <w:r w:rsidRPr="00392D46">
        <w:rPr>
          <w:highlight w:val="green"/>
          <w:u w:val="single"/>
          <w:shd w:val="clear" w:color="auto" w:fill="FFFFFF"/>
        </w:rPr>
        <w:t>allies need to do more</w:t>
      </w:r>
      <w:r w:rsidRPr="00EF6554">
        <w:rPr>
          <w:u w:val="single"/>
          <w:shd w:val="clear" w:color="auto" w:fill="FFFFFF"/>
        </w:rPr>
        <w:t xml:space="preserve"> to pay </w:t>
      </w:r>
      <w:r w:rsidRPr="00392D46">
        <w:rPr>
          <w:highlight w:val="green"/>
          <w:u w:val="single"/>
          <w:shd w:val="clear" w:color="auto" w:fill="FFFFFF"/>
        </w:rPr>
        <w:t>for their</w:t>
      </w:r>
      <w:r w:rsidRPr="00EF6554">
        <w:rPr>
          <w:u w:val="single"/>
          <w:shd w:val="clear" w:color="auto" w:fill="FFFFFF"/>
        </w:rPr>
        <w:t xml:space="preserve"> own </w:t>
      </w:r>
      <w:r w:rsidRPr="00392D46">
        <w:rPr>
          <w:highlight w:val="green"/>
          <w:u w:val="single"/>
          <w:shd w:val="clear" w:color="auto" w:fill="FFFFFF"/>
        </w:rPr>
        <w:t>defense</w:t>
      </w:r>
      <w:r w:rsidRPr="00EF6554">
        <w:rPr>
          <w:u w:val="single"/>
          <w:shd w:val="clear" w:color="auto" w:fill="FFFFFF"/>
        </w:rPr>
        <w:t>. “</w:t>
      </w:r>
      <w:r w:rsidRPr="007549D6">
        <w:rPr>
          <w:sz w:val="16"/>
          <w:shd w:val="clear" w:color="auto" w:fill="FFFFFF"/>
        </w:rPr>
        <w:t>We have spent trillions of dollars over time—on planes, missiles, ships, equipment—building up our military to provide a strong defense for Europe and Asia,”</w:t>
      </w:r>
      <w:r w:rsidRPr="007549D6">
        <w:rPr>
          <w:rStyle w:val="apple-converted-space"/>
          <w:sz w:val="16"/>
          <w:shd w:val="clear" w:color="auto" w:fill="FFFFFF"/>
        </w:rPr>
        <w:t> </w:t>
      </w:r>
      <w:hyperlink r:id="rId42" w:history="1">
        <w:r w:rsidRPr="007549D6">
          <w:rPr>
            <w:rStyle w:val="Hyperlink"/>
            <w:sz w:val="16"/>
            <w:shd w:val="clear" w:color="auto" w:fill="FFFFFF"/>
          </w:rPr>
          <w:t>he said</w:t>
        </w:r>
      </w:hyperlink>
      <w:r w:rsidRPr="00EF6554">
        <w:rPr>
          <w:u w:val="single"/>
          <w:shd w:val="clear" w:color="auto" w:fill="FFFFFF"/>
        </w:rPr>
        <w:t xml:space="preserve">. “The </w:t>
      </w:r>
      <w:r w:rsidRPr="00392D46">
        <w:rPr>
          <w:highlight w:val="green"/>
          <w:u w:val="single"/>
          <w:shd w:val="clear" w:color="auto" w:fill="FFFFFF"/>
        </w:rPr>
        <w:t>countries we are defending must pay for the cost of this defense</w:t>
      </w:r>
      <w:r w:rsidRPr="00EF6554">
        <w:rPr>
          <w:u w:val="single"/>
          <w:shd w:val="clear" w:color="auto" w:fill="FFFFFF"/>
        </w:rPr>
        <w:t xml:space="preserve">—and, if not, the </w:t>
      </w:r>
      <w:r w:rsidRPr="00392D46">
        <w:rPr>
          <w:highlight w:val="green"/>
          <w:u w:val="single"/>
          <w:shd w:val="clear" w:color="auto" w:fill="FFFFFF"/>
        </w:rPr>
        <w:t>U.S. must be prepared to</w:t>
      </w:r>
      <w:r w:rsidRPr="00EF6554">
        <w:rPr>
          <w:u w:val="single"/>
          <w:shd w:val="clear" w:color="auto" w:fill="FFFFFF"/>
        </w:rPr>
        <w:t xml:space="preserve"> </w:t>
      </w:r>
      <w:r w:rsidRPr="00392D46">
        <w:rPr>
          <w:highlight w:val="green"/>
          <w:u w:val="single"/>
          <w:shd w:val="clear" w:color="auto" w:fill="FFFFFF"/>
        </w:rPr>
        <w:t>let</w:t>
      </w:r>
      <w:r w:rsidRPr="00EF6554">
        <w:rPr>
          <w:u w:val="single"/>
          <w:shd w:val="clear" w:color="auto" w:fill="FFFFFF"/>
        </w:rPr>
        <w:t xml:space="preserve"> these </w:t>
      </w:r>
      <w:r w:rsidRPr="00392D46">
        <w:rPr>
          <w:highlight w:val="green"/>
          <w:u w:val="single"/>
          <w:shd w:val="clear" w:color="auto" w:fill="FFFFFF"/>
        </w:rPr>
        <w:t>countries defend themselves</w:t>
      </w:r>
      <w:r w:rsidRPr="00EF6554">
        <w:rPr>
          <w:u w:val="single"/>
          <w:shd w:val="clear" w:color="auto" w:fill="FFFFFF"/>
        </w:rPr>
        <w:t>.”</w:t>
      </w:r>
      <w:r w:rsidRPr="007549D6">
        <w:rPr>
          <w:sz w:val="16"/>
          <w:shd w:val="clear" w:color="auto" w:fill="FFFFFF"/>
        </w:rPr>
        <w:t xml:space="preserve"> </w:t>
      </w:r>
      <w:proofErr w:type="gramStart"/>
      <w:r w:rsidRPr="007549D6">
        <w:rPr>
          <w:sz w:val="16"/>
          <w:shd w:val="clear" w:color="auto" w:fill="FFFFFF"/>
        </w:rPr>
        <w:t>(See:</w:t>
      </w:r>
      <w:r w:rsidRPr="007549D6">
        <w:rPr>
          <w:rStyle w:val="apple-converted-space"/>
          <w:sz w:val="16"/>
          <w:shd w:val="clear" w:color="auto" w:fill="FFFFFF"/>
        </w:rPr>
        <w:t> </w:t>
      </w:r>
      <w:r w:rsidRPr="007549D6">
        <w:rPr>
          <w:rStyle w:val="Emphasis"/>
          <w:sz w:val="16"/>
          <w:shd w:val="clear" w:color="auto" w:fill="FFFFFF"/>
        </w:rPr>
        <w:t>International Alliances</w:t>
      </w:r>
      <w:r w:rsidRPr="007549D6">
        <w:rPr>
          <w:sz w:val="16"/>
          <w:shd w:val="clear" w:color="auto" w:fill="FFFFFF"/>
        </w:rPr>
        <w:t>, above.)</w:t>
      </w:r>
      <w:proofErr w:type="gramEnd"/>
      <w:r w:rsidRPr="007549D6">
        <w:rPr>
          <w:sz w:val="16"/>
          <w:shd w:val="clear" w:color="auto" w:fill="FFFFFF"/>
        </w:rPr>
        <w:t xml:space="preserve"> “At some point, we cannot be the policeman of the world,”</w:t>
      </w:r>
      <w:r w:rsidRPr="007549D6">
        <w:rPr>
          <w:rStyle w:val="apple-converted-space"/>
          <w:b/>
          <w:sz w:val="16"/>
          <w:shd w:val="clear" w:color="auto" w:fill="FFFFFF"/>
        </w:rPr>
        <w:t> </w:t>
      </w:r>
      <w:hyperlink r:id="rId43" w:history="1">
        <w:r w:rsidRPr="007549D6">
          <w:rPr>
            <w:rStyle w:val="Hyperlink"/>
            <w:sz w:val="16"/>
            <w:shd w:val="clear" w:color="auto" w:fill="FFFFFF"/>
          </w:rPr>
          <w:t>he told</w:t>
        </w:r>
        <w:r w:rsidRPr="007549D6">
          <w:rPr>
            <w:rStyle w:val="apple-converted-space"/>
            <w:b/>
            <w:sz w:val="16"/>
            <w:shd w:val="clear" w:color="auto" w:fill="FFFFFF"/>
          </w:rPr>
          <w:t> </w:t>
        </w:r>
        <w:r w:rsidRPr="007549D6">
          <w:rPr>
            <w:rStyle w:val="Emphasis"/>
            <w:sz w:val="16"/>
            <w:shd w:val="clear" w:color="auto" w:fill="FFFFFF"/>
          </w:rPr>
          <w:t>The New York Times</w:t>
        </w:r>
      </w:hyperlink>
      <w:r w:rsidRPr="007549D6">
        <w:rPr>
          <w:b/>
          <w:sz w:val="16"/>
          <w:shd w:val="clear" w:color="auto" w:fill="FFFFFF"/>
        </w:rPr>
        <w:t>.</w:t>
      </w:r>
      <w:r w:rsidRPr="007549D6">
        <w:rPr>
          <w:sz w:val="16"/>
          <w:shd w:val="clear" w:color="auto" w:fill="FFFFFF"/>
        </w:rPr>
        <w:t xml:space="preserve"> </w:t>
      </w:r>
      <w:r w:rsidRPr="00EF6554">
        <w:rPr>
          <w:u w:val="single"/>
          <w:shd w:val="clear" w:color="auto" w:fill="FFFFFF"/>
        </w:rPr>
        <w:t>He</w:t>
      </w:r>
      <w:r w:rsidRPr="007549D6">
        <w:rPr>
          <w:sz w:val="16"/>
          <w:shd w:val="clear" w:color="auto" w:fill="FFFFFF"/>
        </w:rPr>
        <w:t xml:space="preserve"> has </w:t>
      </w:r>
      <w:r w:rsidRPr="00392D46">
        <w:rPr>
          <w:highlight w:val="green"/>
          <w:u w:val="single"/>
          <w:shd w:val="clear" w:color="auto" w:fill="FFFFFF"/>
        </w:rPr>
        <w:t>suggested pulling back</w:t>
      </w:r>
      <w:r w:rsidRPr="00EF6554">
        <w:rPr>
          <w:u w:val="single"/>
          <w:shd w:val="clear" w:color="auto" w:fill="FFFFFF"/>
        </w:rPr>
        <w:t xml:space="preserve"> American </w:t>
      </w:r>
      <w:r w:rsidRPr="00392D46">
        <w:rPr>
          <w:highlight w:val="green"/>
          <w:u w:val="single"/>
          <w:shd w:val="clear" w:color="auto" w:fill="FFFFFF"/>
        </w:rPr>
        <w:t>troops from</w:t>
      </w:r>
      <w:r w:rsidRPr="00EF6554">
        <w:rPr>
          <w:u w:val="single"/>
          <w:shd w:val="clear" w:color="auto" w:fill="FFFFFF"/>
        </w:rPr>
        <w:t xml:space="preserve"> various </w:t>
      </w:r>
      <w:r w:rsidRPr="00392D46">
        <w:rPr>
          <w:highlight w:val="green"/>
          <w:u w:val="single"/>
          <w:shd w:val="clear" w:color="auto" w:fill="FFFFFF"/>
        </w:rPr>
        <w:t>places</w:t>
      </w:r>
      <w:r w:rsidRPr="007549D6">
        <w:rPr>
          <w:sz w:val="16"/>
          <w:shd w:val="clear" w:color="auto" w:fill="FFFFFF"/>
        </w:rPr>
        <w:t xml:space="preserve">, especially South Korea, where he questioned the utility of U.S. </w:t>
      </w:r>
      <w:proofErr w:type="spellStart"/>
      <w:r w:rsidRPr="007549D6">
        <w:rPr>
          <w:sz w:val="16"/>
          <w:shd w:val="clear" w:color="auto" w:fill="FFFFFF"/>
        </w:rPr>
        <w:t>bases</w:t>
      </w:r>
      <w:proofErr w:type="gramStart"/>
      <w:r w:rsidRPr="007549D6">
        <w:rPr>
          <w:sz w:val="16"/>
          <w:shd w:val="clear" w:color="auto" w:fill="FFFFFF"/>
        </w:rPr>
        <w:t>,</w:t>
      </w:r>
      <w:proofErr w:type="gramEnd"/>
      <w:r>
        <w:fldChar w:fldCharType="begin"/>
      </w:r>
      <w:r>
        <w:instrText xml:space="preserve"> HYPERLINK "http://www.nytimes.com/2016/07/22/us/politics/donald-trump-foreign-policy-interview.html" </w:instrText>
      </w:r>
      <w:r>
        <w:fldChar w:fldCharType="separate"/>
      </w:r>
      <w:r w:rsidRPr="007549D6">
        <w:rPr>
          <w:rStyle w:val="Hyperlink"/>
          <w:sz w:val="16"/>
          <w:shd w:val="clear" w:color="auto" w:fill="FFFFFF"/>
        </w:rPr>
        <w:t>without</w:t>
      </w:r>
      <w:proofErr w:type="spellEnd"/>
      <w:r w:rsidRPr="007549D6">
        <w:rPr>
          <w:rStyle w:val="Hyperlink"/>
          <w:sz w:val="16"/>
          <w:shd w:val="clear" w:color="auto" w:fill="FFFFFF"/>
        </w:rPr>
        <w:t xml:space="preserve"> which</w:t>
      </w:r>
      <w:r>
        <w:fldChar w:fldCharType="end"/>
      </w:r>
      <w:r w:rsidRPr="007549D6">
        <w:rPr>
          <w:rStyle w:val="apple-converted-space"/>
          <w:sz w:val="16"/>
          <w:shd w:val="clear" w:color="auto" w:fill="FFFFFF"/>
        </w:rPr>
        <w:t> </w:t>
      </w:r>
      <w:r w:rsidRPr="007549D6">
        <w:rPr>
          <w:sz w:val="16"/>
          <w:shd w:val="clear" w:color="auto" w:fill="FFFFFF"/>
        </w:rPr>
        <w:t xml:space="preserve">“maybe you would have had a unified Korea. Who knows what would have happened? In the meantime, what have we done? So we’ve kept peace, but </w:t>
      </w:r>
      <w:r w:rsidRPr="00EF6554">
        <w:rPr>
          <w:u w:val="single"/>
          <w:shd w:val="clear" w:color="auto" w:fill="FFFFFF"/>
        </w:rPr>
        <w:t xml:space="preserve">in the meantime </w:t>
      </w:r>
      <w:r w:rsidRPr="00392D46">
        <w:rPr>
          <w:highlight w:val="green"/>
          <w:u w:val="single"/>
          <w:shd w:val="clear" w:color="auto" w:fill="FFFFFF"/>
        </w:rPr>
        <w:t>we’ve let North Korea get stronger</w:t>
      </w:r>
      <w:r w:rsidRPr="007549D6">
        <w:rPr>
          <w:sz w:val="16"/>
          <w:shd w:val="clear" w:color="auto" w:fill="FFFFFF"/>
        </w:rPr>
        <w:t xml:space="preserve"> and stronger.” </w:t>
      </w:r>
      <w:r w:rsidRPr="007549D6">
        <w:rPr>
          <w:u w:val="single"/>
          <w:shd w:val="clear" w:color="auto" w:fill="FFFFFF"/>
        </w:rPr>
        <w:t xml:space="preserve">Trump </w:t>
      </w:r>
      <w:r w:rsidRPr="007549D6">
        <w:rPr>
          <w:sz w:val="16"/>
          <w:shd w:val="clear" w:color="auto" w:fill="FFFFFF"/>
        </w:rPr>
        <w:t>also</w:t>
      </w:r>
      <w:r w:rsidRPr="007549D6">
        <w:rPr>
          <w:u w:val="single"/>
          <w:shd w:val="clear" w:color="auto" w:fill="FFFFFF"/>
        </w:rPr>
        <w:t xml:space="preserve"> said he would</w:t>
      </w:r>
      <w:r w:rsidRPr="007549D6">
        <w:rPr>
          <w:rStyle w:val="apple-converted-space"/>
          <w:u w:val="single"/>
          <w:shd w:val="clear" w:color="auto" w:fill="FFFFFF"/>
        </w:rPr>
        <w:t> </w:t>
      </w:r>
      <w:hyperlink r:id="rId44" w:history="1">
        <w:r w:rsidRPr="007549D6">
          <w:rPr>
            <w:rStyle w:val="Hyperlink"/>
            <w:shd w:val="clear" w:color="auto" w:fill="FFFFFF"/>
          </w:rPr>
          <w:t>speak</w:t>
        </w:r>
      </w:hyperlink>
      <w:r w:rsidRPr="007549D6">
        <w:rPr>
          <w:rStyle w:val="apple-converted-space"/>
          <w:u w:val="single"/>
          <w:shd w:val="clear" w:color="auto" w:fill="FFFFFF"/>
        </w:rPr>
        <w:t> </w:t>
      </w:r>
      <w:r w:rsidRPr="007549D6">
        <w:rPr>
          <w:u w:val="single"/>
          <w:shd w:val="clear" w:color="auto" w:fill="FFFFFF"/>
        </w:rPr>
        <w:t>with</w:t>
      </w:r>
      <w:r w:rsidRPr="007549D6">
        <w:rPr>
          <w:sz w:val="16"/>
          <w:shd w:val="clear" w:color="auto" w:fill="FFFFFF"/>
        </w:rPr>
        <w:t xml:space="preserve"> North Korean dictator </w:t>
      </w:r>
      <w:r w:rsidRPr="007549D6">
        <w:rPr>
          <w:u w:val="single"/>
          <w:shd w:val="clear" w:color="auto" w:fill="FFFFFF"/>
        </w:rPr>
        <w:t xml:space="preserve">Kim Jong </w:t>
      </w:r>
      <w:proofErr w:type="gramStart"/>
      <w:r w:rsidRPr="007549D6">
        <w:rPr>
          <w:u w:val="single"/>
          <w:shd w:val="clear" w:color="auto" w:fill="FFFFFF"/>
        </w:rPr>
        <w:t>Un</w:t>
      </w:r>
      <w:proofErr w:type="gramEnd"/>
      <w:r w:rsidRPr="007549D6">
        <w:rPr>
          <w:sz w:val="16"/>
          <w:shd w:val="clear" w:color="auto" w:fill="FFFFFF"/>
        </w:rPr>
        <w:t xml:space="preserve">, apparently without preconditions, </w:t>
      </w:r>
      <w:r w:rsidRPr="007549D6">
        <w:rPr>
          <w:u w:val="single"/>
          <w:shd w:val="clear" w:color="auto" w:fill="FFFFFF"/>
        </w:rPr>
        <w:t>and</w:t>
      </w:r>
      <w:r w:rsidRPr="007549D6">
        <w:rPr>
          <w:rStyle w:val="apple-converted-space"/>
          <w:u w:val="single"/>
          <w:shd w:val="clear" w:color="auto" w:fill="FFFFFF"/>
        </w:rPr>
        <w:t> </w:t>
      </w:r>
      <w:hyperlink r:id="rId45" w:history="1">
        <w:r w:rsidRPr="007549D6">
          <w:rPr>
            <w:rStyle w:val="Hyperlink"/>
            <w:shd w:val="clear" w:color="auto" w:fill="FFFFFF"/>
          </w:rPr>
          <w:t>accept</w:t>
        </w:r>
      </w:hyperlink>
      <w:r w:rsidRPr="007549D6">
        <w:rPr>
          <w:rStyle w:val="apple-converted-space"/>
          <w:u w:val="single"/>
          <w:shd w:val="clear" w:color="auto" w:fill="FFFFFF"/>
        </w:rPr>
        <w:t> </w:t>
      </w:r>
      <w:r w:rsidRPr="007549D6">
        <w:rPr>
          <w:u w:val="single"/>
          <w:shd w:val="clear" w:color="auto" w:fill="FFFFFF"/>
        </w:rPr>
        <w:t>a visit</w:t>
      </w:r>
      <w:r w:rsidRPr="007549D6">
        <w:rPr>
          <w:sz w:val="16"/>
          <w:shd w:val="clear" w:color="auto" w:fill="FFFFFF"/>
        </w:rPr>
        <w:t xml:space="preserve"> to the United States </w:t>
      </w:r>
      <w:r w:rsidRPr="007549D6">
        <w:rPr>
          <w:u w:val="single"/>
          <w:shd w:val="clear" w:color="auto" w:fill="FFFFFF"/>
        </w:rPr>
        <w:t>by him</w:t>
      </w:r>
      <w:r w:rsidRPr="007549D6">
        <w:rPr>
          <w:sz w:val="16"/>
          <w:shd w:val="clear" w:color="auto" w:fill="FFFFFF"/>
        </w:rPr>
        <w:t>. The offer of conversation</w:t>
      </w:r>
      <w:r w:rsidRPr="007549D6">
        <w:rPr>
          <w:rStyle w:val="apple-converted-space"/>
          <w:sz w:val="16"/>
          <w:shd w:val="clear" w:color="auto" w:fill="FFFFFF"/>
        </w:rPr>
        <w:t> </w:t>
      </w:r>
      <w:hyperlink r:id="rId46" w:history="1">
        <w:r w:rsidRPr="007549D6">
          <w:rPr>
            <w:rStyle w:val="Hyperlink"/>
            <w:sz w:val="16"/>
            <w:shd w:val="clear" w:color="auto" w:fill="FFFFFF"/>
          </w:rPr>
          <w:t>alarmed</w:t>
        </w:r>
      </w:hyperlink>
      <w:r w:rsidRPr="007549D6">
        <w:rPr>
          <w:rStyle w:val="apple-converted-space"/>
          <w:sz w:val="16"/>
          <w:shd w:val="clear" w:color="auto" w:fill="FFFFFF"/>
        </w:rPr>
        <w:t> </w:t>
      </w:r>
      <w:r w:rsidRPr="007549D6">
        <w:rPr>
          <w:sz w:val="16"/>
          <w:shd w:val="clear" w:color="auto" w:fill="FFFFFF"/>
        </w:rPr>
        <w:t>even close Trump confidants. Despite insisting the U.S. cannot afford to maintain so many bases, Trump has promised to spend heavily on rebuilding the U.S. armed forces. “We will spend what we need to rebuild our military,”</w:t>
      </w:r>
      <w:r w:rsidRPr="007549D6">
        <w:rPr>
          <w:rStyle w:val="apple-converted-space"/>
          <w:sz w:val="16"/>
          <w:shd w:val="clear" w:color="auto" w:fill="FFFFFF"/>
        </w:rPr>
        <w:t> </w:t>
      </w:r>
      <w:hyperlink r:id="rId47" w:history="1">
        <w:r w:rsidRPr="007549D6">
          <w:rPr>
            <w:rStyle w:val="Hyperlink"/>
            <w:sz w:val="16"/>
            <w:shd w:val="clear" w:color="auto" w:fill="FFFFFF"/>
          </w:rPr>
          <w:t>he said</w:t>
        </w:r>
      </w:hyperlink>
      <w:r w:rsidRPr="007549D6">
        <w:rPr>
          <w:sz w:val="16"/>
          <w:shd w:val="clear" w:color="auto" w:fill="FFFFFF"/>
        </w:rPr>
        <w:t xml:space="preserve">. “It is the cheapest investment we can make. We will develop, build and purchase the best equipment known to mankind. </w:t>
      </w:r>
      <w:r w:rsidRPr="00392D46">
        <w:rPr>
          <w:highlight w:val="green"/>
          <w:u w:val="single"/>
          <w:shd w:val="clear" w:color="auto" w:fill="FFFFFF"/>
        </w:rPr>
        <w:t>Our military dominance must be unquestioned</w:t>
      </w:r>
      <w:r w:rsidRPr="007549D6">
        <w:rPr>
          <w:u w:val="single"/>
          <w:shd w:val="clear" w:color="auto" w:fill="FFFFFF"/>
        </w:rPr>
        <w:t>.”</w:t>
      </w:r>
    </w:p>
    <w:p w:rsidR="00390A3D" w:rsidRDefault="00390A3D" w:rsidP="00390A3D">
      <w:pPr>
        <w:rPr>
          <w:sz w:val="16"/>
        </w:rPr>
      </w:pPr>
    </w:p>
    <w:p w:rsidR="00390A3D" w:rsidRDefault="00390A3D" w:rsidP="00390A3D">
      <w:pPr>
        <w:pStyle w:val="Heading3"/>
      </w:pPr>
      <w:r>
        <w:t>Ag</w:t>
      </w:r>
    </w:p>
    <w:p w:rsidR="00390A3D" w:rsidRDefault="00390A3D" w:rsidP="00390A3D">
      <w:pPr>
        <w:pStyle w:val="Heading4"/>
      </w:pPr>
      <w:r>
        <w:t xml:space="preserve">Trump presidency would deport </w:t>
      </w:r>
      <w:r w:rsidR="009E7412">
        <w:t xml:space="preserve">undocumented immigrants—they are </w:t>
      </w:r>
      <w:r>
        <w:t>key to agricultural industry</w:t>
      </w:r>
    </w:p>
    <w:p w:rsidR="00390A3D" w:rsidRPr="009E4D42" w:rsidRDefault="00390A3D" w:rsidP="00390A3D">
      <w:pPr>
        <w:rPr>
          <w:sz w:val="16"/>
        </w:rPr>
      </w:pPr>
      <w:r w:rsidRPr="009E4D42">
        <w:rPr>
          <w:sz w:val="16"/>
        </w:rPr>
        <w:t xml:space="preserve">Who does and doesn't fit his perception of who belongs here was the ground zero of his campaign. The </w:t>
      </w:r>
      <w:proofErr w:type="spellStart"/>
      <w:r w:rsidRPr="009E4D42">
        <w:rPr>
          <w:sz w:val="16"/>
        </w:rPr>
        <w:t>demonisation</w:t>
      </w:r>
      <w:proofErr w:type="spellEnd"/>
      <w:r w:rsidRPr="009E4D42">
        <w:rPr>
          <w:sz w:val="16"/>
        </w:rPr>
        <w:t xml:space="preserve"> of Mexicans, the wall, the asset freeze, the elimination of birthright citizenship, much of the white-power undertone to his rhetoric - all of it mainlines back to this one premise.</w:t>
      </w:r>
      <w:r w:rsidRPr="009E4D42">
        <w:rPr>
          <w:sz w:val="12"/>
        </w:rPr>
        <w:t>∂</w:t>
      </w:r>
      <w:r w:rsidRPr="009E4D42">
        <w:rPr>
          <w:sz w:val="16"/>
        </w:rPr>
        <w:t xml:space="preserve"> And the premise came to the fore again on Thursday when, on national television, </w:t>
      </w:r>
      <w:r w:rsidRPr="00E05496">
        <w:rPr>
          <w:rStyle w:val="StyleUnderline"/>
        </w:rPr>
        <w:t>Trump told a</w:t>
      </w:r>
      <w:r w:rsidRPr="009E4D42">
        <w:rPr>
          <w:sz w:val="16"/>
        </w:rPr>
        <w:t xml:space="preserve"> self-declared </w:t>
      </w:r>
      <w:r w:rsidRPr="00E05496">
        <w:rPr>
          <w:rStyle w:val="StyleUnderline"/>
        </w:rPr>
        <w:t>supporter that it didn't matter if her undocumented relatives had been here for a quarter of a century, they would be deported</w:t>
      </w:r>
      <w:r w:rsidRPr="009E4D42">
        <w:rPr>
          <w:sz w:val="16"/>
        </w:rPr>
        <w:t>. "I'm sure these are very, very fine people. They're going to go, and we're going to create a path where we can get them into this country legally, OK? But it has to be done legally."</w:t>
      </w:r>
      <w:r w:rsidRPr="009E4D42">
        <w:rPr>
          <w:sz w:val="12"/>
        </w:rPr>
        <w:t>∂</w:t>
      </w:r>
      <w:r w:rsidRPr="009E4D42">
        <w:rPr>
          <w:sz w:val="16"/>
        </w:rPr>
        <w:t xml:space="preserve"> 2011: Thousands march - a vast number of them reported to be undocumented immigrants, stormed the Georgia Capitol in protest of the state's new Arizona-style immigration law, which took effect July 1.Image </w:t>
      </w:r>
      <w:proofErr w:type="spellStart"/>
      <w:r w:rsidRPr="009E4D42">
        <w:rPr>
          <w:sz w:val="16"/>
        </w:rPr>
        <w:t>copyrightALAMY</w:t>
      </w:r>
      <w:proofErr w:type="spellEnd"/>
      <w:r w:rsidRPr="009E4D42">
        <w:rPr>
          <w:sz w:val="12"/>
        </w:rPr>
        <w:t>∂</w:t>
      </w:r>
      <w:r w:rsidRPr="009E4D42">
        <w:rPr>
          <w:sz w:val="16"/>
        </w:rPr>
        <w:t xml:space="preserve"> A President Trump would take about 3.5% of everybody here and round them up. Move '</w:t>
      </w:r>
      <w:proofErr w:type="spellStart"/>
      <w:r w:rsidRPr="009E4D42">
        <w:rPr>
          <w:sz w:val="16"/>
        </w:rPr>
        <w:t>em</w:t>
      </w:r>
      <w:proofErr w:type="spellEnd"/>
      <w:r w:rsidRPr="009E4D42">
        <w:rPr>
          <w:sz w:val="16"/>
        </w:rPr>
        <w:t xml:space="preserve"> on, head '</w:t>
      </w:r>
      <w:proofErr w:type="spellStart"/>
      <w:r w:rsidRPr="009E4D42">
        <w:rPr>
          <w:sz w:val="16"/>
        </w:rPr>
        <w:t>em</w:t>
      </w:r>
      <w:proofErr w:type="spellEnd"/>
      <w:r w:rsidRPr="009E4D42">
        <w:rPr>
          <w:sz w:val="16"/>
        </w:rPr>
        <w:t xml:space="preserve"> up, cut '</w:t>
      </w:r>
      <w:proofErr w:type="spellStart"/>
      <w:r w:rsidRPr="009E4D42">
        <w:rPr>
          <w:sz w:val="16"/>
        </w:rPr>
        <w:t>em</w:t>
      </w:r>
      <w:proofErr w:type="spellEnd"/>
      <w:r w:rsidRPr="009E4D42">
        <w:rPr>
          <w:sz w:val="16"/>
        </w:rPr>
        <w:t xml:space="preserve"> out, ride '</w:t>
      </w:r>
      <w:proofErr w:type="spellStart"/>
      <w:r w:rsidRPr="009E4D42">
        <w:rPr>
          <w:sz w:val="16"/>
        </w:rPr>
        <w:t>em</w:t>
      </w:r>
      <w:proofErr w:type="spellEnd"/>
      <w:r w:rsidRPr="009E4D42">
        <w:rPr>
          <w:sz w:val="16"/>
        </w:rPr>
        <w:t xml:space="preserve"> in.</w:t>
      </w:r>
      <w:r w:rsidRPr="009E4D42">
        <w:rPr>
          <w:sz w:val="12"/>
        </w:rPr>
        <w:t>∂</w:t>
      </w:r>
      <w:r w:rsidRPr="009E4D42">
        <w:rPr>
          <w:sz w:val="16"/>
        </w:rPr>
        <w:t xml:space="preserve"> Sure.</w:t>
      </w:r>
      <w:r w:rsidRPr="009E4D42">
        <w:rPr>
          <w:sz w:val="12"/>
        </w:rPr>
        <w:t>∂</w:t>
      </w:r>
      <w:r w:rsidRPr="009E4D42">
        <w:rPr>
          <w:sz w:val="16"/>
        </w:rPr>
        <w:t xml:space="preserve"> For the moment, let's brush past the </w:t>
      </w:r>
      <w:r w:rsidRPr="00E05496">
        <w:rPr>
          <w:rStyle w:val="Emphasis"/>
        </w:rPr>
        <w:t>morality and the ethics and the economic impact</w:t>
      </w:r>
      <w:r w:rsidRPr="00E05496">
        <w:rPr>
          <w:rStyle w:val="StyleUnderline"/>
        </w:rPr>
        <w:t>, and the</w:t>
      </w:r>
      <w:r w:rsidRPr="009E4D42">
        <w:rPr>
          <w:sz w:val="16"/>
        </w:rPr>
        <w:t xml:space="preserve"> resultant </w:t>
      </w:r>
      <w:r w:rsidRPr="00E05496">
        <w:rPr>
          <w:rStyle w:val="Emphasis"/>
        </w:rPr>
        <w:t>$20 tomato</w:t>
      </w:r>
      <w:r w:rsidRPr="009E4D42">
        <w:rPr>
          <w:sz w:val="16"/>
        </w:rPr>
        <w:t xml:space="preserve"> and the nationwide repetition of the year </w:t>
      </w:r>
      <w:r w:rsidRPr="00E05496">
        <w:rPr>
          <w:rStyle w:val="StyleUnderline"/>
        </w:rPr>
        <w:t xml:space="preserve">Georgia expelled all its "illegals" and had nobody to harvest the crop, and </w:t>
      </w:r>
      <w:r w:rsidRPr="00E05496">
        <w:rPr>
          <w:rStyle w:val="Emphasis"/>
        </w:rPr>
        <w:t>$140m</w:t>
      </w:r>
      <w:r w:rsidRPr="009E4D42">
        <w:rPr>
          <w:sz w:val="16"/>
        </w:rPr>
        <w:t xml:space="preserve"> (£98m) </w:t>
      </w:r>
      <w:r w:rsidRPr="00E05496">
        <w:rPr>
          <w:rStyle w:val="Emphasis"/>
        </w:rPr>
        <w:t>of it rotted</w:t>
      </w:r>
      <w:r w:rsidRPr="00E05496">
        <w:rPr>
          <w:rStyle w:val="StyleUnderline"/>
        </w:rPr>
        <w:t xml:space="preserve"> in the fields</w:t>
      </w:r>
      <w:r w:rsidRPr="009E4D42">
        <w:rPr>
          <w:sz w:val="16"/>
        </w:rPr>
        <w:t>, and the sheer Sisyphean nature of the thing (so - you get them all out of here and none of them ever come back because wall, even though they might think of coming back because tunnel).</w:t>
      </w:r>
      <w:r w:rsidRPr="009E4D42">
        <w:rPr>
          <w:sz w:val="12"/>
        </w:rPr>
        <w:t>∂</w:t>
      </w:r>
      <w:r w:rsidRPr="009E4D42">
        <w:rPr>
          <w:sz w:val="16"/>
        </w:rPr>
        <w:t xml:space="preserve"> A worker rests at one of many produce packing facilities in Colquitt County, Georgia. During the peak harvest times there can be up to 10,000 migrant farm workers in the county (2003)Image </w:t>
      </w:r>
      <w:proofErr w:type="spellStart"/>
      <w:r w:rsidRPr="009E4D42">
        <w:rPr>
          <w:sz w:val="16"/>
        </w:rPr>
        <w:t>copyrightGETTY</w:t>
      </w:r>
      <w:proofErr w:type="spellEnd"/>
      <w:r w:rsidRPr="009E4D42">
        <w:rPr>
          <w:sz w:val="16"/>
        </w:rPr>
        <w:t xml:space="preserve"> IMAGES</w:t>
      </w:r>
      <w:r w:rsidRPr="009E4D42">
        <w:rPr>
          <w:sz w:val="12"/>
        </w:rPr>
        <w:t>∂</w:t>
      </w:r>
      <w:r w:rsidRPr="009E4D42">
        <w:rPr>
          <w:sz w:val="16"/>
        </w:rPr>
        <w:t xml:space="preserve"> Image caption</w:t>
      </w:r>
      <w:r w:rsidRPr="009E4D42">
        <w:rPr>
          <w:sz w:val="12"/>
        </w:rPr>
        <w:t>∂</w:t>
      </w:r>
      <w:r w:rsidRPr="009E4D42">
        <w:rPr>
          <w:sz w:val="16"/>
        </w:rPr>
        <w:t xml:space="preserve"> An estimated 10,000 migrant farm workers are hired in Georgia during peak harvest times</w:t>
      </w:r>
      <w:r w:rsidRPr="009E4D42">
        <w:rPr>
          <w:sz w:val="12"/>
        </w:rPr>
        <w:t>∂</w:t>
      </w:r>
      <w:r w:rsidRPr="009E4D42">
        <w:rPr>
          <w:sz w:val="16"/>
        </w:rPr>
        <w:t xml:space="preserve"> The obvious but largely unexplored question is: What if they don't want to go?</w:t>
      </w:r>
      <w:r w:rsidRPr="009E4D42">
        <w:rPr>
          <w:sz w:val="12"/>
        </w:rPr>
        <w:t>∂</w:t>
      </w:r>
      <w:r w:rsidRPr="009E4D42">
        <w:rPr>
          <w:sz w:val="16"/>
        </w:rPr>
        <w:t xml:space="preserve"> I'm suggesting - and please tread carefully as you go out on this limb with me - that 11 million people who beat extraordinary odds to come to this country because they saw a chance for a life here, might hesitate to just go back. You know, just like my great-great-grandfather Frederick stayed (sorry, I don't know where his papers are, he died in 1860) and Donald Trump's grandfather stayed (I bet you Trump doesn't have his papers either).</w:t>
      </w:r>
      <w:r w:rsidRPr="009E4D42">
        <w:rPr>
          <w:sz w:val="12"/>
        </w:rPr>
        <w:t>∂</w:t>
      </w:r>
      <w:r w:rsidRPr="009E4D42">
        <w:rPr>
          <w:sz w:val="16"/>
        </w:rPr>
        <w:t xml:space="preserve"> I know I'm positing something outlandish, almost to the point of being science fiction, but I truly believe that those who live here under constant threat of exposure and removal, doing the worst jobs, for the lowest pay, almost always outside the most minimal protections of the law and the lawmen, would not respond to a Trump administration "deportation force" like kids caught in a game of hide-and-seek. They might, you know, resist.</w:t>
      </w:r>
      <w:r w:rsidRPr="009E4D42">
        <w:rPr>
          <w:sz w:val="12"/>
        </w:rPr>
        <w:t>∂</w:t>
      </w:r>
      <w:r w:rsidRPr="009E4D42">
        <w:rPr>
          <w:sz w:val="16"/>
        </w:rPr>
        <w:t xml:space="preserve"> </w:t>
      </w:r>
      <w:proofErr w:type="gramStart"/>
      <w:r w:rsidRPr="009E4D42">
        <w:rPr>
          <w:sz w:val="16"/>
        </w:rPr>
        <w:t>But</w:t>
      </w:r>
      <w:proofErr w:type="gramEnd"/>
      <w:r w:rsidRPr="009E4D42">
        <w:rPr>
          <w:sz w:val="16"/>
        </w:rPr>
        <w:t xml:space="preserve"> let's say I'm wrong. Let's say 11 million people here do choose - in Mitt Romney's gloriously naive phrase - "self-deportation". No hesitation, no resistance, no struggle, no relatives hiding them, no documented immigrants or birthright citizens standing up for them. </w:t>
      </w:r>
      <w:proofErr w:type="gramStart"/>
      <w:r w:rsidRPr="009E4D42">
        <w:rPr>
          <w:sz w:val="16"/>
        </w:rPr>
        <w:t>Just "Exit, stage right."</w:t>
      </w:r>
      <w:proofErr w:type="gramEnd"/>
      <w:r w:rsidRPr="009E4D42">
        <w:rPr>
          <w:sz w:val="16"/>
        </w:rPr>
        <w:t xml:space="preserve"> How is Trump going to pull even that trick off</w:t>
      </w:r>
      <w:proofErr w:type="gramStart"/>
      <w:r w:rsidRPr="009E4D42">
        <w:rPr>
          <w:sz w:val="16"/>
        </w:rPr>
        <w:t>?</w:t>
      </w:r>
      <w:r w:rsidRPr="009E4D42">
        <w:rPr>
          <w:sz w:val="12"/>
        </w:rPr>
        <w:t>∂</w:t>
      </w:r>
      <w:proofErr w:type="gramEnd"/>
      <w:r w:rsidRPr="009E4D42">
        <w:rPr>
          <w:sz w:val="16"/>
        </w:rPr>
        <w:t xml:space="preserve"> Woman reads mock-up of what a front page might look like should Republican frontrunner Donald Trump win the </w:t>
      </w:r>
      <w:proofErr w:type="spellStart"/>
      <w:r w:rsidRPr="009E4D42">
        <w:rPr>
          <w:sz w:val="16"/>
        </w:rPr>
        <w:t>presidencyImage</w:t>
      </w:r>
      <w:proofErr w:type="spellEnd"/>
      <w:r w:rsidRPr="009E4D42">
        <w:rPr>
          <w:sz w:val="16"/>
        </w:rPr>
        <w:t xml:space="preserve"> </w:t>
      </w:r>
      <w:proofErr w:type="spellStart"/>
      <w:r w:rsidRPr="009E4D42">
        <w:rPr>
          <w:sz w:val="16"/>
        </w:rPr>
        <w:t>copyrightGETTY</w:t>
      </w:r>
      <w:proofErr w:type="spellEnd"/>
      <w:r w:rsidRPr="009E4D42">
        <w:rPr>
          <w:sz w:val="16"/>
        </w:rPr>
        <w:t xml:space="preserve"> IMAGES</w:t>
      </w:r>
      <w:r w:rsidRPr="009E4D42">
        <w:rPr>
          <w:sz w:val="12"/>
        </w:rPr>
        <w:t>∂</w:t>
      </w:r>
      <w:r w:rsidRPr="009E4D42">
        <w:rPr>
          <w:sz w:val="16"/>
        </w:rPr>
        <w:t xml:space="preserve"> Image caption</w:t>
      </w:r>
      <w:r w:rsidRPr="009E4D42">
        <w:rPr>
          <w:sz w:val="12"/>
        </w:rPr>
        <w:t>∂</w:t>
      </w:r>
      <w:r w:rsidRPr="009E4D42">
        <w:rPr>
          <w:sz w:val="16"/>
        </w:rPr>
        <w:t xml:space="preserve"> The Boston Globe imagines what headlines might read should Donald Trump win the presidency</w:t>
      </w:r>
      <w:r w:rsidRPr="009E4D42">
        <w:rPr>
          <w:sz w:val="12"/>
        </w:rPr>
        <w:t>∂</w:t>
      </w:r>
      <w:r w:rsidRPr="009E4D42">
        <w:rPr>
          <w:sz w:val="16"/>
        </w:rPr>
        <w:t xml:space="preserve"> During a debate, Governor John Kasich of Ohio expressed disbelief at the logistics and Trump replied: "I built an unbelievable company worth billions and billions of dollars. I don't have to hear from this man, believe me. I don't have to hear from him."</w:t>
      </w:r>
      <w:r w:rsidRPr="009E4D42">
        <w:rPr>
          <w:sz w:val="12"/>
        </w:rPr>
        <w:t>∂</w:t>
      </w:r>
      <w:r w:rsidRPr="009E4D42">
        <w:rPr>
          <w:sz w:val="16"/>
        </w:rPr>
        <w:t xml:space="preserve"> To date </w:t>
      </w:r>
      <w:r w:rsidRPr="002F6FA0">
        <w:rPr>
          <w:rStyle w:val="StyleUnderline"/>
        </w:rPr>
        <w:t>Trump</w:t>
      </w:r>
      <w:r w:rsidRPr="009E4D42">
        <w:rPr>
          <w:sz w:val="16"/>
        </w:rPr>
        <w:t xml:space="preserve"> has offered only two details</w:t>
      </w:r>
      <w:proofErr w:type="gramStart"/>
      <w:r w:rsidRPr="009E4D42">
        <w:rPr>
          <w:sz w:val="16"/>
        </w:rPr>
        <w:t>:</w:t>
      </w:r>
      <w:r w:rsidRPr="009E4D42">
        <w:rPr>
          <w:sz w:val="12"/>
        </w:rPr>
        <w:t>∂</w:t>
      </w:r>
      <w:proofErr w:type="gramEnd"/>
      <w:r w:rsidRPr="009E4D42">
        <w:rPr>
          <w:sz w:val="16"/>
        </w:rPr>
        <w:t xml:space="preserve"> He </w:t>
      </w:r>
      <w:r w:rsidRPr="002F6FA0">
        <w:rPr>
          <w:rStyle w:val="StyleUnderline"/>
        </w:rPr>
        <w:t>would have a "Deportation Force</w:t>
      </w:r>
      <w:r w:rsidRPr="009E4D42">
        <w:rPr>
          <w:sz w:val="16"/>
        </w:rPr>
        <w:t>." But don't worry, because he adds, "You would do it humanely."</w:t>
      </w:r>
      <w:r w:rsidRPr="009E4D42">
        <w:rPr>
          <w:sz w:val="12"/>
        </w:rPr>
        <w:t>∂</w:t>
      </w:r>
      <w:r w:rsidRPr="009E4D42">
        <w:rPr>
          <w:sz w:val="16"/>
        </w:rPr>
        <w:t xml:space="preserve"> His policy website (OK, policy-under-construction page) indicates </w:t>
      </w:r>
      <w:r w:rsidRPr="002F6FA0">
        <w:rPr>
          <w:rStyle w:val="StyleUnderline"/>
        </w:rPr>
        <w:t>he would "triple the number of immigrations and customs enforcement agents"</w:t>
      </w:r>
      <w:r w:rsidRPr="009E4D42">
        <w:rPr>
          <w:sz w:val="16"/>
        </w:rPr>
        <w:t xml:space="preserve">. Well, that's dandy. Right now the three government agencies that would seem to constitute Trump's posse (US Customs and Border Protection, US Immigration and Customs Enforcement, and US Citizenship and Immigration Services) combine to employ a little fewer than 100,000 people. Even though this number includes not just actual border personnel but also the guys who keep out illegal plants and vegetables and stuff, we'll count them all as "agents." </w:t>
      </w:r>
      <w:r w:rsidRPr="009E4D42">
        <w:rPr>
          <w:rStyle w:val="StyleUnderline"/>
        </w:rPr>
        <w:t>A Trump trebling gives us 300,000 "immigrations and customs enforcement agents" - to remove 11 million undocumented immigrants.</w:t>
      </w:r>
      <w:r w:rsidRPr="009E4D42">
        <w:rPr>
          <w:rStyle w:val="StyleUnderline"/>
          <w:sz w:val="12"/>
        </w:rPr>
        <w:t xml:space="preserve">∂ </w:t>
      </w:r>
      <w:r w:rsidRPr="009E4D42">
        <w:rPr>
          <w:sz w:val="16"/>
        </w:rPr>
        <w:t>That's a ratio of 37 immigrants per agent.</w:t>
      </w:r>
      <w:r w:rsidRPr="009E4D42">
        <w:rPr>
          <w:sz w:val="12"/>
        </w:rPr>
        <w:t>∂</w:t>
      </w:r>
      <w:r w:rsidRPr="009E4D42">
        <w:rPr>
          <w:sz w:val="16"/>
        </w:rPr>
        <w:t xml:space="preserve"> A Douglas County </w:t>
      </w:r>
      <w:proofErr w:type="spellStart"/>
      <w:r w:rsidRPr="009E4D42">
        <w:rPr>
          <w:sz w:val="16"/>
        </w:rPr>
        <w:t>SheriffImage</w:t>
      </w:r>
      <w:proofErr w:type="spellEnd"/>
      <w:r w:rsidRPr="009E4D42">
        <w:rPr>
          <w:sz w:val="16"/>
        </w:rPr>
        <w:t xml:space="preserve"> </w:t>
      </w:r>
      <w:proofErr w:type="spellStart"/>
      <w:r w:rsidRPr="009E4D42">
        <w:rPr>
          <w:sz w:val="16"/>
        </w:rPr>
        <w:t>copyrightAP</w:t>
      </w:r>
      <w:proofErr w:type="spellEnd"/>
      <w:r w:rsidRPr="009E4D42">
        <w:rPr>
          <w:sz w:val="12"/>
        </w:rPr>
        <w:t>∂</w:t>
      </w:r>
      <w:r w:rsidRPr="009E4D42">
        <w:rPr>
          <w:sz w:val="16"/>
        </w:rPr>
        <w:t xml:space="preserve"> If the entire expulsion process from round-up to judicial acquiescence and appeal was somehow sped up to an average of six months, and it somehow required a ratio of just one agent per immigrant, Trump's "Deportation Force" would be on pace to be able to clear them all out some time in the year 2035. If for some reason it took longer, or you kept the speed but found you needed say, three agents to give these people their parting gifts, including a home version of The Trump Entertainment Resorts Collector's Edition Monopoly Game, the process wouldn't be over until around the election of 2072.</w:t>
      </w:r>
      <w:r w:rsidRPr="009E4D42">
        <w:rPr>
          <w:sz w:val="12"/>
        </w:rPr>
        <w:t>∂</w:t>
      </w:r>
      <w:r w:rsidRPr="009E4D42">
        <w:rPr>
          <w:sz w:val="16"/>
        </w:rPr>
        <w:t xml:space="preserve"> Even if these wildly optimistic numbers turned out to wildly underestimate the American spirit to throw out the newest arrivals in fear that they somehow endanger the penultimate arrivals, the absolute best-case scenario still stretches out over a decade. ICE (an acronym for Immigrations and Customs Enforcement - a name almost as bad as Homeland Security) claims it could deport 400,000 undocumented immigrants a year. Apply Trump's triple formula not just to the staffing but to the results and it's still 2027 before the last of them is gone, and again this presumes nobody puts up a fight, nobody tries to come back, and nobody new tries to get in.</w:t>
      </w:r>
      <w:r w:rsidRPr="009E4D42">
        <w:rPr>
          <w:sz w:val="12"/>
        </w:rPr>
        <w:t>∂</w:t>
      </w:r>
      <w:r w:rsidRPr="009E4D42">
        <w:rPr>
          <w:sz w:val="16"/>
        </w:rPr>
        <w:t xml:space="preserve"> A US Border Patrol agent drives near the US-Mexico border fence in Sunland Park, New </w:t>
      </w:r>
      <w:proofErr w:type="spellStart"/>
      <w:r w:rsidRPr="009E4D42">
        <w:rPr>
          <w:sz w:val="16"/>
        </w:rPr>
        <w:t>MexicoImage</w:t>
      </w:r>
      <w:proofErr w:type="spellEnd"/>
      <w:r w:rsidRPr="009E4D42">
        <w:rPr>
          <w:sz w:val="16"/>
        </w:rPr>
        <w:t xml:space="preserve"> </w:t>
      </w:r>
      <w:proofErr w:type="spellStart"/>
      <w:r w:rsidRPr="009E4D42">
        <w:rPr>
          <w:sz w:val="16"/>
        </w:rPr>
        <w:t>copyrightAP</w:t>
      </w:r>
      <w:proofErr w:type="spellEnd"/>
      <w:r w:rsidRPr="009E4D42">
        <w:rPr>
          <w:sz w:val="12"/>
        </w:rPr>
        <w:t>∂</w:t>
      </w:r>
      <w:r w:rsidRPr="009E4D42">
        <w:rPr>
          <w:sz w:val="16"/>
        </w:rPr>
        <w:t xml:space="preserve"> So what do you do with all of them between now and 2027, 2035, or 2072? You'd need to keep them somewhere.</w:t>
      </w:r>
      <w:r w:rsidRPr="009E4D42">
        <w:rPr>
          <w:sz w:val="12"/>
        </w:rPr>
        <w:t>∂</w:t>
      </w:r>
      <w:r w:rsidRPr="009E4D42">
        <w:rPr>
          <w:sz w:val="16"/>
        </w:rPr>
        <w:t xml:space="preserve"> I mean, physically, you can't throw 11 million people out of the country at the same time. </w:t>
      </w:r>
      <w:proofErr w:type="gramStart"/>
      <w:r w:rsidRPr="009E4D42">
        <w:rPr>
          <w:sz w:val="16"/>
        </w:rPr>
        <w:t>Especially if there's a wall there.</w:t>
      </w:r>
      <w:proofErr w:type="gramEnd"/>
      <w:r w:rsidRPr="009E4D42">
        <w:rPr>
          <w:sz w:val="16"/>
        </w:rPr>
        <w:t xml:space="preserve"> 11 million is a little less than the population of Ohio. "OK, Ohio, everybody out of the pool!" doesn't work.</w:t>
      </w:r>
      <w:r w:rsidRPr="009E4D42">
        <w:rPr>
          <w:sz w:val="12"/>
        </w:rPr>
        <w:t>∂</w:t>
      </w:r>
      <w:r w:rsidRPr="009E4D42">
        <w:rPr>
          <w:sz w:val="16"/>
        </w:rPr>
        <w:t xml:space="preserve"> You'd need to keep them somewhere.</w:t>
      </w:r>
      <w:r w:rsidRPr="009E4D42">
        <w:rPr>
          <w:sz w:val="12"/>
        </w:rPr>
        <w:t>∂</w:t>
      </w:r>
      <w:r w:rsidRPr="009E4D42">
        <w:rPr>
          <w:sz w:val="16"/>
        </w:rPr>
        <w:t xml:space="preserve"> Camps.</w:t>
      </w:r>
      <w:r w:rsidRPr="009E4D42">
        <w:rPr>
          <w:sz w:val="12"/>
        </w:rPr>
        <w:t>∂</w:t>
      </w:r>
      <w:r w:rsidRPr="009E4D42">
        <w:rPr>
          <w:sz w:val="16"/>
        </w:rPr>
        <w:t xml:space="preserve"> Detention camps.</w:t>
      </w:r>
      <w:r w:rsidRPr="009E4D42">
        <w:rPr>
          <w:sz w:val="12"/>
        </w:rPr>
        <w:t>∂</w:t>
      </w:r>
      <w:r w:rsidRPr="009E4D42">
        <w:rPr>
          <w:sz w:val="16"/>
        </w:rPr>
        <w:t xml:space="preserve"> Processing camps.</w:t>
      </w:r>
      <w:r w:rsidRPr="009E4D42">
        <w:rPr>
          <w:sz w:val="12"/>
        </w:rPr>
        <w:t>∂</w:t>
      </w:r>
      <w:r w:rsidRPr="009E4D42">
        <w:rPr>
          <w:sz w:val="16"/>
        </w:rPr>
        <w:t xml:space="preserve"> Perhaps 10 huge camps, each big enough to house the population of Dallas. Or 20 smaller camps, including one for the estimated 500,000 undocumented workers in New York City alone - a population larger than that of the New York borough of Staten Island.</w:t>
      </w:r>
      <w:r w:rsidRPr="009E4D42">
        <w:rPr>
          <w:sz w:val="12"/>
        </w:rPr>
        <w:t>∂</w:t>
      </w:r>
      <w:r w:rsidRPr="009E4D42">
        <w:rPr>
          <w:sz w:val="16"/>
        </w:rPr>
        <w:t xml:space="preserve"> And around the beds, hurricane fences, barbed wire, guard towers, detainees arriving via train in some empty corner of Wyoming - all the dystopian details we've seen unfolding at the refugee/migrant camps in Calais and Greece and throughout Europe - would be a particularly American touch: a lovely </w:t>
      </w:r>
      <w:proofErr w:type="spellStart"/>
      <w:r w:rsidRPr="009E4D42">
        <w:rPr>
          <w:sz w:val="16"/>
        </w:rPr>
        <w:t>redux</w:t>
      </w:r>
      <w:proofErr w:type="spellEnd"/>
      <w:r w:rsidRPr="009E4D42">
        <w:rPr>
          <w:sz w:val="16"/>
        </w:rPr>
        <w:t xml:space="preserve"> of the imagery of World War Two Japanese internment - or worse.</w:t>
      </w:r>
      <w:r w:rsidRPr="009E4D42">
        <w:rPr>
          <w:sz w:val="12"/>
        </w:rPr>
        <w:t>∂</w:t>
      </w:r>
      <w:r w:rsidRPr="009E4D42">
        <w:rPr>
          <w:sz w:val="16"/>
        </w:rPr>
        <w:t xml:space="preserve"> A replica of a guard tower at </w:t>
      </w:r>
      <w:proofErr w:type="spellStart"/>
      <w:r w:rsidRPr="009E4D42">
        <w:rPr>
          <w:sz w:val="16"/>
        </w:rPr>
        <w:t>Manzanar</w:t>
      </w:r>
      <w:proofErr w:type="spellEnd"/>
      <w:r w:rsidRPr="009E4D42">
        <w:rPr>
          <w:sz w:val="16"/>
        </w:rPr>
        <w:t xml:space="preserve"> National Historic Site, one of 10 internment camps where Japanese American citizens were incarcerated during World War </w:t>
      </w:r>
      <w:proofErr w:type="spellStart"/>
      <w:r w:rsidRPr="009E4D42">
        <w:rPr>
          <w:sz w:val="16"/>
        </w:rPr>
        <w:t>TwoImage</w:t>
      </w:r>
      <w:proofErr w:type="spellEnd"/>
      <w:r w:rsidRPr="009E4D42">
        <w:rPr>
          <w:sz w:val="16"/>
        </w:rPr>
        <w:t xml:space="preserve"> </w:t>
      </w:r>
      <w:proofErr w:type="spellStart"/>
      <w:r w:rsidRPr="009E4D42">
        <w:rPr>
          <w:sz w:val="16"/>
        </w:rPr>
        <w:t>copyrightGETTY</w:t>
      </w:r>
      <w:proofErr w:type="spellEnd"/>
      <w:r w:rsidRPr="009E4D42">
        <w:rPr>
          <w:sz w:val="16"/>
        </w:rPr>
        <w:t xml:space="preserve"> IMAGES</w:t>
      </w:r>
      <w:r w:rsidRPr="009E4D42">
        <w:rPr>
          <w:sz w:val="12"/>
        </w:rPr>
        <w:t>∂</w:t>
      </w:r>
      <w:r w:rsidRPr="009E4D42">
        <w:rPr>
          <w:sz w:val="16"/>
        </w:rPr>
        <w:t xml:space="preserve"> Image caption</w:t>
      </w:r>
      <w:r w:rsidRPr="009E4D42">
        <w:rPr>
          <w:sz w:val="12"/>
        </w:rPr>
        <w:t>∂</w:t>
      </w:r>
      <w:r w:rsidRPr="009E4D42">
        <w:rPr>
          <w:sz w:val="16"/>
        </w:rPr>
        <w:t xml:space="preserve"> A replica guard tower at </w:t>
      </w:r>
      <w:proofErr w:type="spellStart"/>
      <w:r w:rsidRPr="009E4D42">
        <w:rPr>
          <w:sz w:val="16"/>
        </w:rPr>
        <w:t>Manzanar</w:t>
      </w:r>
      <w:proofErr w:type="spellEnd"/>
      <w:r w:rsidRPr="009E4D42">
        <w:rPr>
          <w:sz w:val="16"/>
        </w:rPr>
        <w:t xml:space="preserve"> National Historic Site, one of 10 WW2 internment camps where Japanese American citizens were incarcerated</w:t>
      </w:r>
      <w:r w:rsidRPr="009E4D42">
        <w:rPr>
          <w:sz w:val="12"/>
        </w:rPr>
        <w:t>∂</w:t>
      </w:r>
      <w:r w:rsidRPr="009E4D42">
        <w:rPr>
          <w:sz w:val="16"/>
        </w:rPr>
        <w:t xml:space="preserve"> To a lot of Trump's fans these would be positive boons but a year ago, </w:t>
      </w:r>
      <w:proofErr w:type="spellStart"/>
      <w:r w:rsidRPr="009E4D42">
        <w:rPr>
          <w:sz w:val="16"/>
        </w:rPr>
        <w:t>analysing</w:t>
      </w:r>
      <w:proofErr w:type="spellEnd"/>
      <w:r w:rsidRPr="009E4D42">
        <w:rPr>
          <w:sz w:val="16"/>
        </w:rPr>
        <w:t xml:space="preserve"> the insanity of trying to throw out 11 million people and concluding it would cost $400-$600bn (£280-£420bn) and shave $1.6 trillion (£1.1tn) off real GDP, the president of a conservative think tank called American Action Forum underscored the optics to the magazine The Atlantic:</w:t>
      </w:r>
      <w:r w:rsidRPr="009E4D42">
        <w:rPr>
          <w:sz w:val="12"/>
        </w:rPr>
        <w:t>∂</w:t>
      </w:r>
      <w:r w:rsidRPr="009E4D42">
        <w:rPr>
          <w:sz w:val="16"/>
        </w:rPr>
        <w:t xml:space="preserve"> "It still would be, I think, a shocking sight to the American people, to have the detentions, the deportations, the detention </w:t>
      </w:r>
      <w:proofErr w:type="spellStart"/>
      <w:r w:rsidRPr="009E4D42">
        <w:rPr>
          <w:sz w:val="16"/>
        </w:rPr>
        <w:t>centres</w:t>
      </w:r>
      <w:proofErr w:type="spellEnd"/>
      <w:r w:rsidRPr="009E4D42">
        <w:rPr>
          <w:sz w:val="16"/>
        </w:rPr>
        <w:t>, the need for the administrative end of this," said its president Douglas Holtz-</w:t>
      </w:r>
      <w:proofErr w:type="spellStart"/>
      <w:r w:rsidRPr="009E4D42">
        <w:rPr>
          <w:sz w:val="16"/>
        </w:rPr>
        <w:t>Eakin</w:t>
      </w:r>
      <w:proofErr w:type="spellEnd"/>
      <w:r w:rsidRPr="009E4D42">
        <w:rPr>
          <w:sz w:val="16"/>
        </w:rPr>
        <w:t>. "If you were to do it faster and have vans sweeping in, I think that would have the untenable feel of the police state to the American people."</w:t>
      </w:r>
      <w:r w:rsidRPr="009E4D42">
        <w:rPr>
          <w:sz w:val="12"/>
        </w:rPr>
        <w:t>∂</w:t>
      </w:r>
      <w:r w:rsidRPr="009E4D42">
        <w:rPr>
          <w:sz w:val="16"/>
        </w:rPr>
        <w:t xml:space="preserve"> Counter-demonstrators display signs during an immigration rally on the steps of the state Capitol April 17, 2006 in Atlanta, </w:t>
      </w:r>
      <w:proofErr w:type="spellStart"/>
      <w:r w:rsidRPr="009E4D42">
        <w:rPr>
          <w:sz w:val="16"/>
        </w:rPr>
        <w:t>Georgia.Image</w:t>
      </w:r>
      <w:proofErr w:type="spellEnd"/>
      <w:r w:rsidRPr="009E4D42">
        <w:rPr>
          <w:sz w:val="16"/>
        </w:rPr>
        <w:t xml:space="preserve"> </w:t>
      </w:r>
      <w:proofErr w:type="spellStart"/>
      <w:r w:rsidRPr="009E4D42">
        <w:rPr>
          <w:sz w:val="16"/>
        </w:rPr>
        <w:t>copyrightGETTY</w:t>
      </w:r>
      <w:proofErr w:type="spellEnd"/>
      <w:r w:rsidRPr="009E4D42">
        <w:rPr>
          <w:sz w:val="16"/>
        </w:rPr>
        <w:t xml:space="preserve"> IMAGES</w:t>
      </w:r>
      <w:r w:rsidRPr="009E4D42">
        <w:rPr>
          <w:sz w:val="12"/>
        </w:rPr>
        <w:t>∂</w:t>
      </w:r>
      <w:r w:rsidRPr="009E4D42">
        <w:rPr>
          <w:sz w:val="16"/>
        </w:rPr>
        <w:t xml:space="preserve"> </w:t>
      </w:r>
      <w:proofErr w:type="gramStart"/>
      <w:r w:rsidRPr="009E4D42">
        <w:rPr>
          <w:sz w:val="16"/>
        </w:rPr>
        <w:t>And</w:t>
      </w:r>
      <w:proofErr w:type="gramEnd"/>
      <w:r w:rsidRPr="009E4D42">
        <w:rPr>
          <w:sz w:val="16"/>
        </w:rPr>
        <w:t xml:space="preserve"> that's with at least some cooperation from the people Trump would be expelling. We aren't even looking at the answers here that involve prosecuting Americans "guilty" of hiding their friends, lovers, relatives, </w:t>
      </w:r>
      <w:proofErr w:type="spellStart"/>
      <w:r w:rsidRPr="009E4D42">
        <w:rPr>
          <w:sz w:val="16"/>
        </w:rPr>
        <w:t>neighbours</w:t>
      </w:r>
      <w:proofErr w:type="spellEnd"/>
      <w:r w:rsidRPr="009E4D42">
        <w:rPr>
          <w:sz w:val="16"/>
        </w:rPr>
        <w:t>, and strangers in their attics, or the raids by Trump deportation squads, or documented residents swept up in the madness, or suicides at detention camps the size of army bases, or the bodies of the undocumented dead in the street because a lot of people would rather die than go back, or what happens when somebody fights back.</w:t>
      </w:r>
      <w:r w:rsidRPr="009E4D42">
        <w:rPr>
          <w:sz w:val="12"/>
        </w:rPr>
        <w:t>∂</w:t>
      </w:r>
      <w:r w:rsidRPr="009E4D42">
        <w:rPr>
          <w:sz w:val="16"/>
        </w:rPr>
        <w:t xml:space="preserve"> So, that's how Donald Trump would deport 11 million people from this country. But don't worry, he promises, "You would do it humanely."</w:t>
      </w:r>
      <w:r w:rsidRPr="009E4D42">
        <w:rPr>
          <w:sz w:val="12"/>
        </w:rPr>
        <w:t>∂</w:t>
      </w:r>
      <w:r w:rsidRPr="009E4D42">
        <w:rPr>
          <w:sz w:val="16"/>
        </w:rPr>
        <w:t xml:space="preserve"> </w:t>
      </w:r>
      <w:proofErr w:type="gramStart"/>
      <w:r w:rsidRPr="009E4D42">
        <w:rPr>
          <w:sz w:val="16"/>
        </w:rPr>
        <w:t>If</w:t>
      </w:r>
      <w:proofErr w:type="gramEnd"/>
      <w:r w:rsidRPr="009E4D42">
        <w:rPr>
          <w:sz w:val="16"/>
        </w:rPr>
        <w:t xml:space="preserve"> you have any other questions about the details, ask Trump himself. I'll wager he'll tell you he has the right to ignore you because he makes more money than you do.</w:t>
      </w:r>
    </w:p>
    <w:p w:rsidR="00390A3D" w:rsidRDefault="00390A3D" w:rsidP="00390A3D">
      <w:pPr>
        <w:pStyle w:val="Heading3"/>
      </w:pPr>
      <w:r>
        <w:t>Relations</w:t>
      </w:r>
    </w:p>
    <w:p w:rsidR="00663C24" w:rsidRPr="00663C24" w:rsidRDefault="00663C24" w:rsidP="00663C24">
      <w:pPr>
        <w:pStyle w:val="Heading4"/>
      </w:pPr>
      <w:r w:rsidRPr="00663C24">
        <w:t>Trump Presidency risks Us-China trade war</w:t>
      </w:r>
    </w:p>
    <w:p w:rsidR="00663C24" w:rsidRDefault="00663C24" w:rsidP="00663C24">
      <w:pPr>
        <w:rPr>
          <w:rStyle w:val="Style13ptBold"/>
        </w:rPr>
      </w:pPr>
      <w:r w:rsidRPr="003128DF">
        <w:rPr>
          <w:rStyle w:val="Style13ptBold"/>
        </w:rPr>
        <w:t>South China Morning Post</w:t>
      </w:r>
      <w:r>
        <w:t xml:space="preserve">, </w:t>
      </w:r>
      <w:r w:rsidRPr="003128DF">
        <w:rPr>
          <w:rStyle w:val="Style13ptBold"/>
        </w:rPr>
        <w:t>3-18</w:t>
      </w:r>
    </w:p>
    <w:p w:rsidR="00663C24" w:rsidRPr="00245271" w:rsidRDefault="00663C24" w:rsidP="00663C24">
      <w:pPr>
        <w:rPr>
          <w:sz w:val="18"/>
          <w:szCs w:val="18"/>
        </w:rPr>
      </w:pPr>
      <w:r w:rsidRPr="00245271">
        <w:rPr>
          <w:rStyle w:val="Style13ptBold"/>
          <w:sz w:val="18"/>
          <w:szCs w:val="18"/>
        </w:rPr>
        <w:t>South China Morning Post, 3-18</w:t>
      </w:r>
      <w:r w:rsidRPr="00245271">
        <w:rPr>
          <w:sz w:val="18"/>
          <w:szCs w:val="18"/>
        </w:rPr>
        <w:t>-2016, Hong Kong at risk from a Trump presidency, http://www.scmp.com/business/global-economy/article/1995657/hong-kong-risk-trump-presidency, 7-31-2016, date accessed: July 30, 2016, JR</w:t>
      </w:r>
    </w:p>
    <w:p w:rsidR="00663C24" w:rsidRPr="008953F1" w:rsidRDefault="00663C24" w:rsidP="00663C24">
      <w:pPr>
        <w:rPr>
          <w:sz w:val="14"/>
        </w:rPr>
      </w:pPr>
      <w:r w:rsidRPr="00245271">
        <w:rPr>
          <w:rStyle w:val="StyleUnderline"/>
        </w:rPr>
        <w:t>If Donald Trump</w:t>
      </w:r>
      <w:r w:rsidRPr="003128DF">
        <w:rPr>
          <w:rStyle w:val="StyleUnderline"/>
        </w:rPr>
        <w:t xml:space="preserve"> were to be elected president of the United States in November, and follow through on his economic and trade policies, Asian economies would be badly affected</w:t>
      </w:r>
      <w:r w:rsidRPr="008953F1">
        <w:rPr>
          <w:sz w:val="14"/>
        </w:rPr>
        <w:t xml:space="preserve">, with Hong Kong among the most vulnerable, according to analysts. </w:t>
      </w:r>
      <w:r w:rsidRPr="003128DF">
        <w:rPr>
          <w:rStyle w:val="StyleUnderline"/>
        </w:rPr>
        <w:t>“If Trump is elected I expect he will make China his major target,”</w:t>
      </w:r>
      <w:r w:rsidRPr="008953F1">
        <w:rPr>
          <w:sz w:val="14"/>
        </w:rPr>
        <w:t xml:space="preserve"> said Alastair Newton, director of </w:t>
      </w:r>
      <w:proofErr w:type="spellStart"/>
      <w:r w:rsidRPr="008953F1">
        <w:rPr>
          <w:sz w:val="14"/>
        </w:rPr>
        <w:t>Alavan</w:t>
      </w:r>
      <w:proofErr w:type="spellEnd"/>
      <w:r w:rsidRPr="008953F1">
        <w:rPr>
          <w:sz w:val="14"/>
        </w:rPr>
        <w:t xml:space="preserve"> Business Advisory. </w:t>
      </w:r>
      <w:r w:rsidRPr="003128DF">
        <w:rPr>
          <w:rStyle w:val="StyleUnderline"/>
        </w:rPr>
        <w:t>“I expect Trump will accuse China of being a currency manipulator and impose the maximum tariffs he can, and I expect China will retaliate ... Also, in this scenario, I expect China to take the US to the WTO,”</w:t>
      </w:r>
      <w:r w:rsidRPr="008953F1">
        <w:rPr>
          <w:sz w:val="14"/>
        </w:rPr>
        <w:t xml:space="preserve"> said Newton. In his speech accepting the Republican Party’s nomination for resident on July 22, </w:t>
      </w:r>
      <w:r w:rsidRPr="003128DF">
        <w:rPr>
          <w:rStyle w:val="StyleUnderline"/>
        </w:rPr>
        <w:t>Trump said his trade policy “includes stopping China’s outrageous theft of intellectual property, along with their illegal product dumping, and their devastating currency manipulation”.</w:t>
      </w:r>
      <w:r w:rsidRPr="008953F1">
        <w:rPr>
          <w:sz w:val="14"/>
        </w:rPr>
        <w:t xml:space="preserve"> “They are the greatest currently manipulators ever,” according to a transcript published by the Washington Post. Hong Kong would be particularly vulnerable to a US-China trade war. Writing on the implications for Asia of a Trump presidency, Nomura analysts Young Sun Kwon and Minoru </w:t>
      </w:r>
      <w:proofErr w:type="spellStart"/>
      <w:r w:rsidRPr="008953F1">
        <w:rPr>
          <w:sz w:val="14"/>
        </w:rPr>
        <w:t>Nogimori</w:t>
      </w:r>
      <w:proofErr w:type="spellEnd"/>
      <w:r w:rsidRPr="008953F1">
        <w:rPr>
          <w:sz w:val="14"/>
        </w:rPr>
        <w:t xml:space="preserve"> said: “Hong Kong is the </w:t>
      </w:r>
      <w:proofErr w:type="spellStart"/>
      <w:r w:rsidRPr="008953F1">
        <w:rPr>
          <w:sz w:val="14"/>
        </w:rPr>
        <w:t>entrepôt</w:t>
      </w:r>
      <w:proofErr w:type="spellEnd"/>
      <w:r w:rsidRPr="008953F1">
        <w:rPr>
          <w:sz w:val="14"/>
        </w:rPr>
        <w:t xml:space="preserve"> for a significant amount of business between China and the US. Declining trade volumes would be negative for local business in packaging exports from the mainland destined for the US, container ports and </w:t>
      </w:r>
      <w:proofErr w:type="spellStart"/>
      <w:r w:rsidRPr="008953F1">
        <w:rPr>
          <w:sz w:val="14"/>
        </w:rPr>
        <w:t>transhipments</w:t>
      </w:r>
      <w:proofErr w:type="spellEnd"/>
      <w:r w:rsidRPr="008953F1">
        <w:rPr>
          <w:sz w:val="14"/>
        </w:rPr>
        <w:t xml:space="preserve">. Hong Kong is the </w:t>
      </w:r>
      <w:proofErr w:type="spellStart"/>
      <w:r w:rsidRPr="008953F1">
        <w:rPr>
          <w:sz w:val="14"/>
        </w:rPr>
        <w:t>entrepôt</w:t>
      </w:r>
      <w:proofErr w:type="spellEnd"/>
      <w:r w:rsidRPr="008953F1">
        <w:rPr>
          <w:sz w:val="14"/>
        </w:rPr>
        <w:t xml:space="preserve"> for a significant amount of business between China and the USNOMURA ANALYSTS YOUNG SUN KWON AND MINORU NOGIMORI</w:t>
      </w:r>
      <w:r w:rsidRPr="003128DF">
        <w:rPr>
          <w:rStyle w:val="StyleUnderline"/>
        </w:rPr>
        <w:t xml:space="preserve"> “This would have a knock-on effect on other sectors.”</w:t>
      </w:r>
      <w:r w:rsidRPr="008953F1">
        <w:rPr>
          <w:sz w:val="14"/>
        </w:rPr>
        <w:t xml:space="preserve"> Mainland China itself, while at risk, looks likely to be less affected than Hong Kong. Yang Zhao, Nomura’s chief China economist added </w:t>
      </w:r>
      <w:r w:rsidRPr="003128DF">
        <w:rPr>
          <w:rStyle w:val="StyleUnderline"/>
        </w:rPr>
        <w:t>the impact of a Trump presidency on China might result in a smaller trade surplus and more capital outflows due to increased trade frictions and geopolitical risks in the region</w:t>
      </w:r>
      <w:r w:rsidRPr="008953F1">
        <w:rPr>
          <w:sz w:val="14"/>
        </w:rPr>
        <w:t xml:space="preserve">. “We believe the impact should be limited, however, as China and the US </w:t>
      </w:r>
      <w:proofErr w:type="gramStart"/>
      <w:r w:rsidRPr="008953F1">
        <w:rPr>
          <w:sz w:val="14"/>
        </w:rPr>
        <w:t>have</w:t>
      </w:r>
      <w:proofErr w:type="gramEnd"/>
      <w:r w:rsidRPr="008953F1">
        <w:rPr>
          <w:sz w:val="14"/>
        </w:rPr>
        <w:t xml:space="preserve"> more common interests than conflicts in the region... Furthermore, China is relying more on domestic demand and less on external demand, as suggested by a declining trade dependence ratio,” said Zhao. Alastair Newton also said </w:t>
      </w:r>
      <w:r w:rsidRPr="003128DF">
        <w:rPr>
          <w:rStyle w:val="StyleUnderline"/>
        </w:rPr>
        <w:t>the impact of a Trump presidency would be uncertainty in markets, and the effect on geopolitics in Asia was even less clear. “Trump has both said that he would send US troops to the region to threaten China, though I’m not sure how that would work. “But he has also said that he would withdraw troops from Japan and South Korea unless those countries bore the full cost of the deployment</w:t>
      </w:r>
      <w:r w:rsidRPr="008953F1">
        <w:rPr>
          <w:sz w:val="14"/>
        </w:rPr>
        <w:t xml:space="preserve">.” In this context, the Nomura report recommended </w:t>
      </w:r>
      <w:proofErr w:type="gramStart"/>
      <w:r w:rsidRPr="008953F1">
        <w:rPr>
          <w:sz w:val="14"/>
        </w:rPr>
        <w:t>east</w:t>
      </w:r>
      <w:proofErr w:type="gramEnd"/>
      <w:r w:rsidRPr="008953F1">
        <w:rPr>
          <w:sz w:val="14"/>
        </w:rPr>
        <w:t xml:space="preserve"> Asian </w:t>
      </w:r>
      <w:proofErr w:type="spellStart"/>
      <w:r w:rsidRPr="008953F1">
        <w:rPr>
          <w:sz w:val="14"/>
        </w:rPr>
        <w:t>defence</w:t>
      </w:r>
      <w:proofErr w:type="spellEnd"/>
      <w:r w:rsidRPr="008953F1">
        <w:rPr>
          <w:sz w:val="14"/>
        </w:rPr>
        <w:t xml:space="preserve"> equities as being an attractive bet for investors.</w:t>
      </w:r>
    </w:p>
    <w:p w:rsidR="00663C24" w:rsidRPr="00663C24" w:rsidRDefault="00663C24" w:rsidP="00663C24"/>
    <w:p w:rsidR="00390A3D" w:rsidRDefault="00390A3D" w:rsidP="00390A3D">
      <w:pPr>
        <w:pStyle w:val="Heading4"/>
      </w:pPr>
      <w:r>
        <w:t>Trump presidency would roll back US-CH and US-Euro relations</w:t>
      </w:r>
    </w:p>
    <w:p w:rsidR="00390A3D" w:rsidRPr="005D2B23" w:rsidRDefault="00390A3D" w:rsidP="00390A3D">
      <w:pPr>
        <w:rPr>
          <w:rStyle w:val="Style13ptBold"/>
        </w:rPr>
      </w:pPr>
      <w:r>
        <w:rPr>
          <w:rStyle w:val="Style13ptBold"/>
        </w:rPr>
        <w:t>Wright ‘16</w:t>
      </w:r>
    </w:p>
    <w:p w:rsidR="00390A3D" w:rsidRPr="008A2A9F" w:rsidRDefault="00390A3D" w:rsidP="00390A3D">
      <w:r w:rsidRPr="005D2B23">
        <w:t>Thomas Wright is fellow and director of the Project on International Order and Strategy, as well as a fellow in the Center on the United States and Europe, at the Brookings Institution. Previously, he was executive director of studies at the Chicago Council on Global Affairs, a lecturer at the Harris School of Public Policy at the University of Chicago, and senior researcher for the Princeton Project on National Security.</w:t>
      </w:r>
      <w:r>
        <w:t xml:space="preserve"> </w:t>
      </w:r>
      <w:r w:rsidRPr="005D2B23">
        <w:t>April 27, 2016</w:t>
      </w:r>
      <w:r>
        <w:t>, (“Five things we ‘learned’</w:t>
      </w:r>
      <w:r w:rsidRPr="005D2B23">
        <w:t xml:space="preserve"> from Trump’s foreign policy speech</w:t>
      </w:r>
      <w:r>
        <w:t xml:space="preserve">”, </w:t>
      </w:r>
      <w:r>
        <w:rPr>
          <w:i/>
        </w:rPr>
        <w:t xml:space="preserve">Brookings, </w:t>
      </w:r>
      <w:r>
        <w:t xml:space="preserve">Available at </w:t>
      </w:r>
      <w:hyperlink r:id="rId48" w:history="1">
        <w:r w:rsidRPr="006F109A">
          <w:rPr>
            <w:rStyle w:val="Hyperlink"/>
          </w:rPr>
          <w:t>http://www.brookings.edu/blogs/order-from-chaos/posts/2016/04/27-reviewing-trump-foreign-policy-speech-wright</w:t>
        </w:r>
      </w:hyperlink>
      <w:r>
        <w:t>, Accessed July 27, 2016)//JD</w:t>
      </w:r>
    </w:p>
    <w:p w:rsidR="00390A3D" w:rsidRDefault="00390A3D" w:rsidP="00390A3D">
      <w:pPr>
        <w:rPr>
          <w:sz w:val="16"/>
        </w:rPr>
      </w:pPr>
      <w:r w:rsidRPr="003D3AE8">
        <w:rPr>
          <w:sz w:val="16"/>
        </w:rPr>
        <w:t>Donald Trump gave his much-anticipated foreign policy speech at an event hosted by the Center for the National Interest today. It was contradictory in parts and repeated standard Republican criticisms of President Obama, but there was a clear message that is consistent with what Trump has said before. It was not the shift in substance that some predicted. There were several notable takeaways, most of which confirmed what we already knew.</w:t>
      </w:r>
      <w:r w:rsidRPr="003D3AE8">
        <w:rPr>
          <w:sz w:val="12"/>
        </w:rPr>
        <w:t>∂</w:t>
      </w:r>
      <w:r w:rsidRPr="003D3AE8">
        <w:rPr>
          <w:sz w:val="16"/>
        </w:rPr>
        <w:t xml:space="preserve"> 1. </w:t>
      </w:r>
      <w:r w:rsidRPr="00D46E8F">
        <w:rPr>
          <w:rStyle w:val="StyleUnderline"/>
        </w:rPr>
        <w:t>Trump will end U.S. alliances in Europe and Asia</w:t>
      </w:r>
      <w:r w:rsidRPr="003D3AE8">
        <w:rPr>
          <w:sz w:val="12"/>
        </w:rPr>
        <w:t>∂</w:t>
      </w:r>
      <w:r w:rsidRPr="003D3AE8">
        <w:rPr>
          <w:sz w:val="16"/>
        </w:rPr>
        <w:t xml:space="preserve"> </w:t>
      </w:r>
      <w:r w:rsidRPr="00D46E8F">
        <w:rPr>
          <w:rStyle w:val="StyleUnderline"/>
        </w:rPr>
        <w:t>Trump was more specific than usual about his beef with America’s allies. He said</w:t>
      </w:r>
      <w:proofErr w:type="gramStart"/>
      <w:r w:rsidRPr="003D3AE8">
        <w:rPr>
          <w:sz w:val="16"/>
        </w:rPr>
        <w:t>,</w:t>
      </w:r>
      <w:r w:rsidRPr="003D3AE8">
        <w:rPr>
          <w:sz w:val="12"/>
        </w:rPr>
        <w:t>∂</w:t>
      </w:r>
      <w:proofErr w:type="gramEnd"/>
      <w:r w:rsidRPr="003D3AE8">
        <w:rPr>
          <w:sz w:val="16"/>
        </w:rPr>
        <w:t xml:space="preserve"> “We have spent trillions of dollars over time—on planes, missiles, ships, equipment—building up our military to provide a strong defense for Europe and Asia. </w:t>
      </w:r>
      <w:r w:rsidRPr="00D46E8F">
        <w:rPr>
          <w:rStyle w:val="StyleUnderline"/>
        </w:rPr>
        <w:t>The countries we are defending must pay for the cost of this defense—and, if not, the U.S. must be prepared to let these countries defend themselves</w:t>
      </w:r>
      <w:r w:rsidRPr="003D3AE8">
        <w:rPr>
          <w:sz w:val="16"/>
        </w:rPr>
        <w:t>.”</w:t>
      </w:r>
      <w:r w:rsidRPr="003D3AE8">
        <w:rPr>
          <w:sz w:val="12"/>
        </w:rPr>
        <w:t>∂</w:t>
      </w:r>
      <w:r w:rsidRPr="003D3AE8">
        <w:rPr>
          <w:sz w:val="16"/>
        </w:rPr>
        <w:t xml:space="preserve"> Trump is not asking them just to increase their defense budgets to 2 percent of GDP (a long-standing U.S. claim), nor is he asking them to pay a greater share of overseas bases. </w:t>
      </w:r>
      <w:r w:rsidRPr="00D46E8F">
        <w:rPr>
          <w:rStyle w:val="StyleUnderline"/>
        </w:rPr>
        <w:t>Trump is asking the allies to pay for a significant share of the U.S. defense budget that enables the United States to be militarily present in Europe and Asia. This would run into hundreds of billions of dollars per year. Trump’s demand is based on his stated belief that the United States has no-self interest in being in Asia or Europe. Needless to say, America’s allies cannot write a check to cover a significant share of the U.S. defense budget</w:t>
      </w:r>
      <w:r w:rsidRPr="003D3AE8">
        <w:rPr>
          <w:sz w:val="16"/>
        </w:rPr>
        <w:t>, which means he will then have an excuse to pull out of the alliances.</w:t>
      </w:r>
      <w:r w:rsidRPr="003D3AE8">
        <w:rPr>
          <w:sz w:val="12"/>
        </w:rPr>
        <w:t>∂</w:t>
      </w:r>
      <w:r w:rsidRPr="003D3AE8">
        <w:rPr>
          <w:sz w:val="16"/>
        </w:rPr>
        <w:t xml:space="preserve"> 2. </w:t>
      </w:r>
      <w:r w:rsidRPr="00D46E8F">
        <w:rPr>
          <w:rStyle w:val="StyleUnderline"/>
        </w:rPr>
        <w:t>Trump has an isolationist mindset</w:t>
      </w:r>
      <w:r w:rsidRPr="003D3AE8">
        <w:rPr>
          <w:rStyle w:val="StyleUnderline"/>
          <w:sz w:val="12"/>
        </w:rPr>
        <w:t>∂</w:t>
      </w:r>
      <w:r w:rsidRPr="00D46E8F">
        <w:rPr>
          <w:rStyle w:val="StyleUnderline"/>
        </w:rPr>
        <w:t xml:space="preserve"> Trump believes that the United States has defined its national interest too broadly</w:t>
      </w:r>
      <w:r w:rsidRPr="003D3AE8">
        <w:rPr>
          <w:sz w:val="16"/>
        </w:rPr>
        <w:t>. He said today</w:t>
      </w:r>
      <w:proofErr w:type="gramStart"/>
      <w:r w:rsidRPr="003D3AE8">
        <w:rPr>
          <w:sz w:val="16"/>
        </w:rPr>
        <w:t>,</w:t>
      </w:r>
      <w:r w:rsidRPr="003D3AE8">
        <w:rPr>
          <w:sz w:val="12"/>
        </w:rPr>
        <w:t>∂</w:t>
      </w:r>
      <w:proofErr w:type="gramEnd"/>
      <w:r w:rsidRPr="003D3AE8">
        <w:rPr>
          <w:sz w:val="16"/>
        </w:rPr>
        <w:t xml:space="preserve"> “We will no longer surrender this country, or its people, to the false song of globalism. The nation-state remains the true foundation for happiness and harmony. I am skeptical of international unions that tie us up and bring America down, and will never enter America into any agreement that reduces our ability to control our own affairs.”</w:t>
      </w:r>
      <w:r w:rsidRPr="003D3AE8">
        <w:rPr>
          <w:sz w:val="12"/>
        </w:rPr>
        <w:t>∂</w:t>
      </w:r>
      <w:r w:rsidRPr="003D3AE8">
        <w:rPr>
          <w:sz w:val="16"/>
        </w:rPr>
        <w:t xml:space="preserve"> Trump also described his foreign policy as “America First,” which was the slogan of Charles Lindbergh and the isolationists of the 1930s. Isolationists were never opposed to acting when America was directly threatened but they were opposed to proactively shaping the world so it provided a healthy environment in which the country to flourish and prosper. </w:t>
      </w:r>
      <w:r w:rsidRPr="00D46E8F">
        <w:rPr>
          <w:rStyle w:val="Emphasis"/>
        </w:rPr>
        <w:t>Trump</w:t>
      </w:r>
      <w:r w:rsidRPr="003D3AE8">
        <w:rPr>
          <w:sz w:val="16"/>
        </w:rPr>
        <w:t xml:space="preserve"> could not be clearer that he agrees with the isolationists on this and wants to revert back to an age where the United States does much, much less in the world than it does now. He </w:t>
      </w:r>
      <w:r w:rsidRPr="00D46E8F">
        <w:rPr>
          <w:rStyle w:val="Emphasis"/>
        </w:rPr>
        <w:t>opposes democracy promotion, multilateralism, security guarantees, and, implicitly, keeping the global commons open for use by all nations.</w:t>
      </w:r>
      <w:r w:rsidRPr="003D3AE8">
        <w:rPr>
          <w:sz w:val="16"/>
        </w:rPr>
        <w:t xml:space="preserve"> </w:t>
      </w:r>
      <w:proofErr w:type="gramStart"/>
      <w:r w:rsidRPr="003D3AE8">
        <w:rPr>
          <w:sz w:val="12"/>
        </w:rPr>
        <w:t>∂</w:t>
      </w:r>
      <w:r w:rsidRPr="003D3AE8">
        <w:rPr>
          <w:sz w:val="16"/>
        </w:rPr>
        <w:t xml:space="preserve"> 3.</w:t>
      </w:r>
      <w:proofErr w:type="gramEnd"/>
      <w:r w:rsidRPr="003D3AE8">
        <w:rPr>
          <w:sz w:val="16"/>
        </w:rPr>
        <w:t xml:space="preserve"> Trump wants to do a deal with Russia and China</w:t>
      </w:r>
      <w:r w:rsidRPr="003D3AE8">
        <w:rPr>
          <w:sz w:val="12"/>
        </w:rPr>
        <w:t>∂</w:t>
      </w:r>
      <w:r w:rsidRPr="003D3AE8">
        <w:rPr>
          <w:sz w:val="16"/>
        </w:rPr>
        <w:t xml:space="preserve"> Trump made no mention of the threat Russia poses in Europe although he made a vague reference to “serious differences” with Russia and China. He then said</w:t>
      </w:r>
      <w:proofErr w:type="gramStart"/>
      <w:r w:rsidRPr="003D3AE8">
        <w:rPr>
          <w:sz w:val="16"/>
        </w:rPr>
        <w:t>:</w:t>
      </w:r>
      <w:r w:rsidRPr="003D3AE8">
        <w:rPr>
          <w:sz w:val="12"/>
        </w:rPr>
        <w:t>∂</w:t>
      </w:r>
      <w:proofErr w:type="gramEnd"/>
      <w:r w:rsidRPr="003D3AE8">
        <w:rPr>
          <w:sz w:val="16"/>
        </w:rPr>
        <w:t xml:space="preserve"> “I believe an easing of tensions and improved relations with Russia—from a position of strength—is possible. Common sense says this cycle of hostility must end. Some say the Russians won’t be reasonable. I intend to find out. If we can’t make a good deal for America, then we will quickly walk from the table.”</w:t>
      </w:r>
      <w:r w:rsidRPr="003D3AE8">
        <w:rPr>
          <w:sz w:val="12"/>
        </w:rPr>
        <w:t>∂</w:t>
      </w:r>
      <w:r w:rsidRPr="003D3AE8">
        <w:rPr>
          <w:sz w:val="16"/>
        </w:rPr>
        <w:t xml:space="preserve"> Trump made it very clear that fighting “radical Islamic terrorism” is his top priority. One can easily imagine a deal to cooperate on that in exchange for allowing Russia a sphere of influence in Eastern Europe. </w:t>
      </w:r>
      <w:r w:rsidRPr="003D3AE8">
        <w:rPr>
          <w:sz w:val="12"/>
        </w:rPr>
        <w:t>∂</w:t>
      </w:r>
      <w:r w:rsidRPr="003D3AE8">
        <w:rPr>
          <w:sz w:val="16"/>
        </w:rPr>
        <w:t xml:space="preserve"> </w:t>
      </w:r>
      <w:r w:rsidRPr="008A2A9F">
        <w:rPr>
          <w:rStyle w:val="StyleUnderline"/>
        </w:rPr>
        <w:t>Trump criticized China on economic grounds and for industrial espionage</w:t>
      </w:r>
      <w:r w:rsidRPr="003D3AE8">
        <w:rPr>
          <w:sz w:val="16"/>
        </w:rPr>
        <w:t xml:space="preserve">. He said nothing about China’s challenge to U.S. power in East Asia, which he is on the record as saying is of no benefit to the United States anyway. He </w:t>
      </w:r>
      <w:proofErr w:type="gramStart"/>
      <w:r w:rsidRPr="003D3AE8">
        <w:rPr>
          <w:sz w:val="16"/>
        </w:rPr>
        <w:t>said,</w:t>
      </w:r>
      <w:proofErr w:type="gramEnd"/>
      <w:r w:rsidRPr="003D3AE8">
        <w:rPr>
          <w:sz w:val="16"/>
        </w:rPr>
        <w:t xml:space="preserve"> </w:t>
      </w:r>
      <w:r w:rsidRPr="003D3AE8">
        <w:rPr>
          <w:sz w:val="12"/>
        </w:rPr>
        <w:t>∂</w:t>
      </w:r>
      <w:r w:rsidRPr="003D3AE8">
        <w:rPr>
          <w:sz w:val="16"/>
        </w:rPr>
        <w:t xml:space="preserve"> “Fixing our relations with China is another important step towards a prosperous century. China respects strength, and by letting them take advantage of us economically, we have lost all of their respect. We have a massive trade deficit with China, a deficit we must find a way, quickly, to balance. A strong and smart America is an America that will find a better friend in China. We can both benefit or we can both go our separate ways.”</w:t>
      </w:r>
      <w:r w:rsidRPr="003D3AE8">
        <w:rPr>
          <w:sz w:val="12"/>
        </w:rPr>
        <w:t>∂</w:t>
      </w:r>
      <w:r w:rsidRPr="003D3AE8">
        <w:rPr>
          <w:sz w:val="16"/>
        </w:rPr>
        <w:t xml:space="preserve"> Again, one can see the contours of a deal. China gives a President Trump something on the economic front and he gives China more leeway in East Asia. </w:t>
      </w:r>
      <w:proofErr w:type="gramStart"/>
      <w:r w:rsidRPr="003D3AE8">
        <w:rPr>
          <w:sz w:val="12"/>
        </w:rPr>
        <w:t>∂</w:t>
      </w:r>
      <w:r w:rsidRPr="003D3AE8">
        <w:rPr>
          <w:sz w:val="16"/>
        </w:rPr>
        <w:t xml:space="preserve"> 4.</w:t>
      </w:r>
      <w:proofErr w:type="gramEnd"/>
      <w:r w:rsidRPr="003D3AE8">
        <w:rPr>
          <w:sz w:val="16"/>
        </w:rPr>
        <w:t xml:space="preserve"> Trump’s audience was the Republican political establishment, not its foreign policy elite</w:t>
      </w:r>
      <w:r w:rsidRPr="003D3AE8">
        <w:rPr>
          <w:sz w:val="12"/>
        </w:rPr>
        <w:t>∂</w:t>
      </w:r>
      <w:r w:rsidRPr="003D3AE8">
        <w:rPr>
          <w:sz w:val="16"/>
        </w:rPr>
        <w:t xml:space="preserve"> Trump was never going to convince Republican internationalists that they should support his foreign policy. His target audience was the Republican domestic and political establishment. He needed to convince them that he had a foreign policy they could live with. Trump did this by repackaging his isolationism in realist language and by framing his views as protecting the national interest. A secondary audience was foreign policy realists. Realists have been marginalized in the Republican Party since 1992. That he gave the speech at the Center for the National Interest was significant. We can expect realist commentary in the coming weeks about how Trump has a point on several issues. </w:t>
      </w:r>
      <w:proofErr w:type="gramStart"/>
      <w:r w:rsidRPr="003D3AE8">
        <w:rPr>
          <w:sz w:val="12"/>
        </w:rPr>
        <w:t>∂</w:t>
      </w:r>
      <w:r w:rsidRPr="003D3AE8">
        <w:rPr>
          <w:sz w:val="16"/>
        </w:rPr>
        <w:t xml:space="preserve"> 5.</w:t>
      </w:r>
      <w:proofErr w:type="gramEnd"/>
      <w:r w:rsidRPr="003D3AE8">
        <w:rPr>
          <w:sz w:val="16"/>
        </w:rPr>
        <w:t xml:space="preserve"> Trump views foreign policy very personally</w:t>
      </w:r>
      <w:r w:rsidRPr="003D3AE8">
        <w:rPr>
          <w:sz w:val="12"/>
        </w:rPr>
        <w:t>∂</w:t>
      </w:r>
      <w:r w:rsidRPr="003D3AE8">
        <w:rPr>
          <w:sz w:val="16"/>
        </w:rPr>
        <w:t xml:space="preserve"> Trump spent quite a lot of time talking about how important it is that other leaders respect the American president. He complained about foreign leaders not meeting President Obama when he stepped off Air Force One. He spent a couple of minutes on Obama’s unsuccessful effort to win the Olympics for Chicago. This gave us a window into the temperament of a President Trump—he would read a lot into what others said about him and on his personal rapporteur with other leaders. He would likely to be drawn to men like him. </w:t>
      </w:r>
      <w:r w:rsidRPr="003D3AE8">
        <w:rPr>
          <w:sz w:val="12"/>
        </w:rPr>
        <w:t>∂</w:t>
      </w:r>
      <w:r w:rsidRPr="003D3AE8">
        <w:rPr>
          <w:sz w:val="16"/>
        </w:rPr>
        <w:t xml:space="preserve"> World reaction</w:t>
      </w:r>
      <w:r w:rsidRPr="003D3AE8">
        <w:rPr>
          <w:sz w:val="12"/>
        </w:rPr>
        <w:t>∂</w:t>
      </w:r>
      <w:r w:rsidRPr="003D3AE8">
        <w:rPr>
          <w:sz w:val="16"/>
        </w:rPr>
        <w:t xml:space="preserve"> </w:t>
      </w:r>
      <w:proofErr w:type="gramStart"/>
      <w:r w:rsidRPr="003D3AE8">
        <w:rPr>
          <w:sz w:val="16"/>
        </w:rPr>
        <w:t>Nothing</w:t>
      </w:r>
      <w:proofErr w:type="gramEnd"/>
      <w:r w:rsidRPr="003D3AE8">
        <w:rPr>
          <w:sz w:val="16"/>
        </w:rPr>
        <w:t xml:space="preserve"> in this speech will ease widespread international concern at Trump’s foreign policy. If anything, concerns will grow as Trump demonstrates an ability to present an isolationist "America First" vision as a more mainstream realist foreign policy. We are headed for an election on fundamental questions of America’s role in the world.</w:t>
      </w:r>
    </w:p>
    <w:p w:rsidR="00390A3D" w:rsidRPr="00B241D9" w:rsidRDefault="00390A3D" w:rsidP="00390A3D"/>
    <w:p w:rsidR="00663C24" w:rsidRDefault="00663C24" w:rsidP="00390A3D">
      <w:pPr>
        <w:pStyle w:val="Heading3"/>
      </w:pPr>
      <w:r>
        <w:t xml:space="preserve">India </w:t>
      </w:r>
    </w:p>
    <w:p w:rsidR="00663C24" w:rsidRPr="00663C24" w:rsidRDefault="00663C24" w:rsidP="00663C24">
      <w:pPr>
        <w:pStyle w:val="Heading4"/>
      </w:pPr>
      <w:r w:rsidRPr="00663C24">
        <w:t>Trump bad for Us-India Relations</w:t>
      </w:r>
    </w:p>
    <w:p w:rsidR="00663C24" w:rsidRPr="00D050DA" w:rsidRDefault="00663C24" w:rsidP="00663C24">
      <w:pPr>
        <w:rPr>
          <w:rStyle w:val="Style13ptBold"/>
        </w:rPr>
      </w:pPr>
      <w:r>
        <w:rPr>
          <w:rStyle w:val="Style13ptBold"/>
        </w:rPr>
        <w:t>Panda 3-12</w:t>
      </w:r>
    </w:p>
    <w:p w:rsidR="00663C24" w:rsidRPr="00D050DA" w:rsidRDefault="00663C24" w:rsidP="00663C24">
      <w:pPr>
        <w:rPr>
          <w:rStyle w:val="StyleUnderline"/>
          <w:sz w:val="18"/>
          <w:szCs w:val="18"/>
        </w:rPr>
      </w:pPr>
      <w:proofErr w:type="spellStart"/>
      <w:r w:rsidRPr="00867008">
        <w:rPr>
          <w:sz w:val="18"/>
          <w:szCs w:val="18"/>
        </w:rPr>
        <w:t>Ankit</w:t>
      </w:r>
      <w:proofErr w:type="spellEnd"/>
      <w:r w:rsidRPr="00867008">
        <w:rPr>
          <w:sz w:val="18"/>
          <w:szCs w:val="18"/>
        </w:rPr>
        <w:t xml:space="preserve"> Panda is an editor at </w:t>
      </w:r>
      <w:r w:rsidRPr="00867008">
        <w:rPr>
          <w:i/>
          <w:iCs/>
          <w:sz w:val="18"/>
          <w:szCs w:val="18"/>
        </w:rPr>
        <w:t>The Diplomat. </w:t>
      </w:r>
      <w:r w:rsidRPr="00867008">
        <w:rPr>
          <w:sz w:val="18"/>
          <w:szCs w:val="18"/>
        </w:rPr>
        <w:t>He writes on security, p</w:t>
      </w:r>
      <w:r>
        <w:rPr>
          <w:sz w:val="18"/>
          <w:szCs w:val="18"/>
        </w:rPr>
        <w:t>olitics, economics, and culture</w:t>
      </w:r>
      <w:r w:rsidRPr="00D050DA">
        <w:rPr>
          <w:rStyle w:val="StyleUnderline"/>
          <w:sz w:val="18"/>
          <w:szCs w:val="18"/>
        </w:rPr>
        <w:t xml:space="preserve">, The Diplomat, 3-12-2016, No, India Wouldn't </w:t>
      </w:r>
      <w:proofErr w:type="gramStart"/>
      <w:r w:rsidRPr="00D050DA">
        <w:rPr>
          <w:rStyle w:val="StyleUnderline"/>
          <w:sz w:val="18"/>
          <w:szCs w:val="18"/>
        </w:rPr>
        <w:t>Benefit</w:t>
      </w:r>
      <w:proofErr w:type="gramEnd"/>
      <w:r w:rsidRPr="00D050DA">
        <w:rPr>
          <w:rStyle w:val="StyleUnderline"/>
          <w:sz w:val="18"/>
          <w:szCs w:val="18"/>
        </w:rPr>
        <w:t xml:space="preserve"> From a Trump Presidency in the United States, Diplomat, http://thediplomat.com/2016/03/no-india-wouldnt-benefit-from-a-trump-presidency-in-the-united-states/, 7-31-2016</w:t>
      </w:r>
    </w:p>
    <w:p w:rsidR="00663C24" w:rsidRDefault="00663C24" w:rsidP="00663C24">
      <w:pPr>
        <w:rPr>
          <w:rStyle w:val="StyleUnderline"/>
        </w:rPr>
      </w:pPr>
      <w:r w:rsidRPr="00867008">
        <w:rPr>
          <w:rStyle w:val="StyleUnderline"/>
          <w:sz w:val="14"/>
          <w:szCs w:val="26"/>
        </w:rPr>
        <w:t xml:space="preserve">Matt Peterson, in a recent article at the Atlantic, makes a case for the ‘Five World Leaders Who Might Benefit </w:t>
      </w:r>
      <w:proofErr w:type="gramStart"/>
      <w:r w:rsidRPr="00867008">
        <w:rPr>
          <w:rStyle w:val="StyleUnderline"/>
          <w:sz w:val="14"/>
          <w:szCs w:val="26"/>
        </w:rPr>
        <w:t>From</w:t>
      </w:r>
      <w:proofErr w:type="gramEnd"/>
      <w:r w:rsidRPr="00867008">
        <w:rPr>
          <w:rStyle w:val="StyleUnderline"/>
          <w:sz w:val="14"/>
          <w:szCs w:val="26"/>
        </w:rPr>
        <w:t xml:space="preserve"> a Trump Presidency.’ Indian Prime Minister </w:t>
      </w:r>
      <w:proofErr w:type="spellStart"/>
      <w:r w:rsidRPr="00867008">
        <w:rPr>
          <w:rStyle w:val="StyleUnderline"/>
          <w:sz w:val="14"/>
          <w:szCs w:val="26"/>
        </w:rPr>
        <w:t>Narendra</w:t>
      </w:r>
      <w:proofErr w:type="spellEnd"/>
      <w:r w:rsidRPr="00867008">
        <w:rPr>
          <w:rStyle w:val="StyleUnderline"/>
          <w:sz w:val="14"/>
          <w:szCs w:val="26"/>
        </w:rPr>
        <w:t xml:space="preserve"> </w:t>
      </w:r>
      <w:proofErr w:type="spellStart"/>
      <w:r w:rsidRPr="00867008">
        <w:rPr>
          <w:rStyle w:val="StyleUnderline"/>
          <w:sz w:val="14"/>
          <w:szCs w:val="26"/>
        </w:rPr>
        <w:t>Modi</w:t>
      </w:r>
      <w:proofErr w:type="spellEnd"/>
      <w:r w:rsidRPr="00867008">
        <w:rPr>
          <w:rStyle w:val="StyleUnderline"/>
          <w:sz w:val="14"/>
          <w:szCs w:val="26"/>
        </w:rPr>
        <w:t xml:space="preserve"> comes in at the top of his list. Peterson points out Trump’s history of speaking out in favor of </w:t>
      </w:r>
      <w:proofErr w:type="spellStart"/>
      <w:r w:rsidRPr="00867008">
        <w:rPr>
          <w:rStyle w:val="StyleUnderline"/>
          <w:sz w:val="14"/>
          <w:szCs w:val="26"/>
        </w:rPr>
        <w:t>Modi</w:t>
      </w:r>
      <w:proofErr w:type="spellEnd"/>
      <w:r w:rsidRPr="00867008">
        <w:rPr>
          <w:rStyle w:val="StyleUnderline"/>
          <w:sz w:val="14"/>
          <w:szCs w:val="26"/>
        </w:rPr>
        <w:t xml:space="preserve">, his positive investment prospectus for India, and the synergies between Trump’s heavy economic skepticism of China and New Delhi’s own strategic rivalry with Beijing. Peterson also responsibly highlights the ugly underbelly of this hypothetical bilateral, noting that the Hindu nationalists in India’s </w:t>
      </w:r>
      <w:proofErr w:type="spellStart"/>
      <w:r w:rsidRPr="00867008">
        <w:rPr>
          <w:rStyle w:val="StyleUnderline"/>
          <w:sz w:val="14"/>
          <w:szCs w:val="26"/>
        </w:rPr>
        <w:t>Bharatiya</w:t>
      </w:r>
      <w:proofErr w:type="spellEnd"/>
      <w:r w:rsidRPr="00867008">
        <w:rPr>
          <w:rStyle w:val="StyleUnderline"/>
          <w:sz w:val="14"/>
          <w:szCs w:val="26"/>
        </w:rPr>
        <w:t xml:space="preserve"> </w:t>
      </w:r>
      <w:proofErr w:type="spellStart"/>
      <w:r w:rsidRPr="00867008">
        <w:rPr>
          <w:rStyle w:val="StyleUnderline"/>
          <w:sz w:val="14"/>
          <w:szCs w:val="26"/>
        </w:rPr>
        <w:t>Janata</w:t>
      </w:r>
      <w:proofErr w:type="spellEnd"/>
      <w:r w:rsidRPr="00867008">
        <w:rPr>
          <w:rStyle w:val="StyleUnderline"/>
          <w:sz w:val="14"/>
          <w:szCs w:val="26"/>
        </w:rPr>
        <w:t xml:space="preserve"> Party might not balk all that much at Trump’s brazen anti-Muslim language. I found Peterson’s case for why India would benefit from a Trump presidency provocative. In all seriousness, however, I do suspect that he’s overlooked a few important ways in which </w:t>
      </w:r>
      <w:r w:rsidRPr="00D050DA">
        <w:rPr>
          <w:rStyle w:val="StyleUnderline"/>
        </w:rPr>
        <w:t>Trump could set back U.S.-India ties.</w:t>
      </w:r>
      <w:r w:rsidRPr="00867008">
        <w:rPr>
          <w:rStyle w:val="StyleUnderline"/>
          <w:sz w:val="14"/>
          <w:szCs w:val="26"/>
        </w:rPr>
        <w:t xml:space="preserve"> Moreover, </w:t>
      </w:r>
      <w:r w:rsidRPr="00D050DA">
        <w:rPr>
          <w:rStyle w:val="StyleUnderline"/>
        </w:rPr>
        <w:t>recent reports that Indian diplomats have been among the foreign emissaries in the United States privately voicing concerns about Trump</w:t>
      </w:r>
      <w:r w:rsidRPr="00867008">
        <w:rPr>
          <w:rStyle w:val="StyleUnderline"/>
          <w:sz w:val="14"/>
          <w:szCs w:val="26"/>
        </w:rPr>
        <w:t xml:space="preserve"> to their U.S. counterparts suggest that Indians themselves might not share Peterson’s optimism. Domestically, </w:t>
      </w:r>
      <w:r w:rsidRPr="00BD7E15">
        <w:rPr>
          <w:rStyle w:val="StyleUnderline"/>
        </w:rPr>
        <w:t>one of the big obstacles to Indian support for Trump will come down to his position on H-1B visas for skilled immigrant workers</w:t>
      </w:r>
      <w:r w:rsidRPr="00867008">
        <w:rPr>
          <w:rStyle w:val="StyleUnderline"/>
          <w:sz w:val="14"/>
          <w:szCs w:val="26"/>
        </w:rPr>
        <w:t xml:space="preserve">. Indian citizens and companies benefit disproportionately from this program. In 2013, U.S. government data showed that Indian citizens received nearly two-thirds of all H-1B visas, abetted in part by Indian outsourcing firms. Though Trump has vacillated on his H-1B position, as he has on so many of his other positions, his website currently cites the program as a major point of grievance with existing U.S. immigration provisions. </w:t>
      </w:r>
      <w:r w:rsidRPr="00BD7E15">
        <w:rPr>
          <w:rStyle w:val="StyleUnderline"/>
        </w:rPr>
        <w:t>An H-1B crackdown could potentially affect India’s economy</w:t>
      </w:r>
      <w:r w:rsidRPr="00867008">
        <w:rPr>
          <w:rStyle w:val="StyleUnderline"/>
          <w:sz w:val="14"/>
          <w:szCs w:val="26"/>
        </w:rPr>
        <w:t xml:space="preserve"> as well. India is the top remittance receiving country, accounting for just over 12 percent of world remittances in 2007. In 2012, </w:t>
      </w:r>
      <w:r w:rsidRPr="00BD7E15">
        <w:rPr>
          <w:rStyle w:val="StyleUnderline"/>
        </w:rPr>
        <w:t>remittances to India stood at $70.39 billion</w:t>
      </w:r>
      <w:r w:rsidRPr="00867008">
        <w:rPr>
          <w:rStyle w:val="StyleUnderline"/>
          <w:sz w:val="14"/>
          <w:szCs w:val="26"/>
        </w:rPr>
        <w:t xml:space="preserve"> and represented 4 percent of the country’s GDP. Non-resident Indians (NRIs) in the United States sent nearly $11 billion in remittances in 2012, representing the second greatest source of remittances after the United Arab Emirates. </w:t>
      </w:r>
      <w:r w:rsidRPr="00BD7E15">
        <w:rPr>
          <w:rStyle w:val="StyleUnderline"/>
        </w:rPr>
        <w:t>India’s current political leadership has shown that it is attuned to the interests of the vast Indian diaspora living abroad, particularly in the United States.</w:t>
      </w:r>
      <w:r w:rsidRPr="00867008">
        <w:rPr>
          <w:rStyle w:val="StyleUnderline"/>
          <w:sz w:val="14"/>
          <w:szCs w:val="26"/>
        </w:rPr>
        <w:t xml:space="preserve"> </w:t>
      </w:r>
      <w:r w:rsidRPr="00BD7E15">
        <w:rPr>
          <w:rStyle w:val="StyleUnderline"/>
        </w:rPr>
        <w:t>U.S. immigration policies have important economic effects for India and New Delhi will take note of what Trump is promising.</w:t>
      </w:r>
      <w:r w:rsidRPr="00867008">
        <w:rPr>
          <w:rStyle w:val="StyleUnderline"/>
          <w:sz w:val="14"/>
          <w:szCs w:val="26"/>
        </w:rPr>
        <w:t xml:space="preserve"> Peterson points out that </w:t>
      </w:r>
      <w:r w:rsidRPr="00867008">
        <w:rPr>
          <w:sz w:val="14"/>
        </w:rPr>
        <w:t>Trump</w:t>
      </w:r>
      <w:r w:rsidRPr="00867008">
        <w:rPr>
          <w:rStyle w:val="StyleUnderline"/>
          <w:sz w:val="14"/>
          <w:szCs w:val="26"/>
        </w:rPr>
        <w:t xml:space="preserve">, unlike most U.S. presidents, would probably actually deliver on his skepticism about Pakistan’s value as a U.S. ally. Indeed, it’s difficult to imagine a President Trump authorizing something like the recent sale of eight F-16s to Islamabad; he’d probably say it was a “terrible deal.” Even if Trump were to turn off the faucet of U.S. aid and assistance to Pakistan though, you get the whole Trump package, with all its possible retrenchment across Asia. I suspect, however, that everything else in this article about Indian reservations regarding Trump would disappear if the great deal-maker could somehow convince Islamabad to give up its nukes and focus on internal governance. </w:t>
      </w:r>
      <w:r w:rsidRPr="00BD7E15">
        <w:rPr>
          <w:rStyle w:val="StyleUnderline"/>
        </w:rPr>
        <w:t>The second-order effects of the United States cutting off its alliances</w:t>
      </w:r>
      <w:r w:rsidRPr="00867008">
        <w:rPr>
          <w:rStyle w:val="StyleUnderline"/>
          <w:sz w:val="14"/>
          <w:szCs w:val="26"/>
        </w:rPr>
        <w:t xml:space="preserve"> with Japan, South Korea, and the Philippines, </w:t>
      </w:r>
      <w:r w:rsidRPr="00BD7E15">
        <w:rPr>
          <w:rStyle w:val="StyleUnderline"/>
        </w:rPr>
        <w:t>and pulling back from its networked multilateralism in Asia would have immensely negative consequences for India.</w:t>
      </w:r>
      <w:r w:rsidRPr="00867008">
        <w:rPr>
          <w:rStyle w:val="StyleUnderline"/>
          <w:sz w:val="14"/>
          <w:szCs w:val="26"/>
        </w:rPr>
        <w:t xml:space="preserve"> Though Pakistan’s already inferior conventional military capabilities would continue to lag behind, </w:t>
      </w:r>
      <w:r w:rsidRPr="00BD7E15">
        <w:rPr>
          <w:rStyle w:val="StyleUnderline"/>
        </w:rPr>
        <w:t>New Delhi would find that without active leadership, China’s room for maneuver is suddenly much greater. In the Indian Ocean, with a disinterested Trump-led U.S. Navy, the Indian Navy would be overstretched and overburdened. The security of Indian Ocean sea lanes, vital for India as a net importer of energy, would be at threat of interdiction and looting by pirates. The anti-Muslim synergy between Trump and India’s ruling party is also somewhat of a canard</w:t>
      </w:r>
      <w:r w:rsidRPr="00867008">
        <w:rPr>
          <w:rStyle w:val="StyleUnderline"/>
          <w:sz w:val="14"/>
          <w:szCs w:val="26"/>
        </w:rPr>
        <w:t xml:space="preserve">. While communal tensions between India’s Hindu and Muslim communities has acquired a new salience in the country’s politics since </w:t>
      </w:r>
      <w:proofErr w:type="spellStart"/>
      <w:r w:rsidRPr="00867008">
        <w:rPr>
          <w:rStyle w:val="StyleUnderline"/>
          <w:sz w:val="14"/>
          <w:szCs w:val="26"/>
        </w:rPr>
        <w:t>Modi’s</w:t>
      </w:r>
      <w:proofErr w:type="spellEnd"/>
      <w:r w:rsidRPr="00867008">
        <w:rPr>
          <w:rStyle w:val="StyleUnderline"/>
          <w:sz w:val="14"/>
          <w:szCs w:val="26"/>
        </w:rPr>
        <w:t xml:space="preserve"> 2014 ascent to the prime minister’s office, there is little evidence to suggest that Hindu nationalist disinterest in secular politics has affected India’s foreign relations. While </w:t>
      </w:r>
      <w:proofErr w:type="spellStart"/>
      <w:r w:rsidRPr="00867008">
        <w:rPr>
          <w:rStyle w:val="StyleUnderline"/>
          <w:sz w:val="14"/>
          <w:szCs w:val="26"/>
        </w:rPr>
        <w:t>Modi</w:t>
      </w:r>
      <w:proofErr w:type="spellEnd"/>
      <w:r w:rsidRPr="00867008">
        <w:rPr>
          <w:rStyle w:val="StyleUnderline"/>
          <w:sz w:val="14"/>
          <w:szCs w:val="26"/>
        </w:rPr>
        <w:t xml:space="preserve"> has been rightly criticized for not doing enough to rein in members of his party who have stoked inter-religious tensions, he hasn’t actively taken his Hindu nationalist views abroad. In this sense, Trump’s </w:t>
      </w:r>
      <w:proofErr w:type="spellStart"/>
      <w:r w:rsidRPr="00867008">
        <w:rPr>
          <w:rStyle w:val="StyleUnderline"/>
          <w:sz w:val="14"/>
          <w:szCs w:val="26"/>
        </w:rPr>
        <w:t>Islamophobia</w:t>
      </w:r>
      <w:proofErr w:type="spellEnd"/>
      <w:r w:rsidRPr="00867008">
        <w:rPr>
          <w:rStyle w:val="StyleUnderline"/>
          <w:sz w:val="14"/>
          <w:szCs w:val="26"/>
        </w:rPr>
        <w:t xml:space="preserve"> would have a net zero effect on the U.S.-India bilateral. Finally, Trump’s flattery for India, while no doubt appreciated by Indians, should amount to little should he become president. World leaders flatter each other’s countries as a matter of habit. Trump has said accurately that India “is doing great,” but that’ll be true regardless of whether he becomes president. </w:t>
      </w:r>
      <w:r w:rsidRPr="00867008">
        <w:rPr>
          <w:sz w:val="14"/>
        </w:rPr>
        <w:t xml:space="preserve">Trump’s compliments for </w:t>
      </w:r>
      <w:proofErr w:type="spellStart"/>
      <w:r w:rsidRPr="00867008">
        <w:rPr>
          <w:sz w:val="14"/>
        </w:rPr>
        <w:t>Modi</w:t>
      </w:r>
      <w:proofErr w:type="spellEnd"/>
      <w:r w:rsidRPr="00867008">
        <w:rPr>
          <w:sz w:val="14"/>
        </w:rPr>
        <w:t xml:space="preserve"> could help</w:t>
      </w:r>
      <w:r w:rsidRPr="00867008">
        <w:rPr>
          <w:rStyle w:val="StyleUnderline"/>
          <w:sz w:val="14"/>
          <w:szCs w:val="26"/>
        </w:rPr>
        <w:t xml:space="preserve"> create a good working relationship between the two men (</w:t>
      </w:r>
      <w:proofErr w:type="spellStart"/>
      <w:r w:rsidRPr="00867008">
        <w:rPr>
          <w:rStyle w:val="StyleUnderline"/>
          <w:sz w:val="14"/>
          <w:szCs w:val="26"/>
        </w:rPr>
        <w:t>Modi’s</w:t>
      </w:r>
      <w:proofErr w:type="spellEnd"/>
      <w:r w:rsidRPr="00867008">
        <w:rPr>
          <w:rStyle w:val="StyleUnderline"/>
          <w:sz w:val="14"/>
          <w:szCs w:val="26"/>
        </w:rPr>
        <w:t xml:space="preserve"> 56-inch chest is no doubt impressive to Trump’s sensibilities), but the Indian prime minister doesn’t seem to have much trouble getting along with world leaders and probably will get along just fine with any of Trump’s competitors for the presidency. </w:t>
      </w:r>
      <w:r w:rsidRPr="00867008">
        <w:rPr>
          <w:rStyle w:val="StyleUnderline"/>
        </w:rPr>
        <w:t>Notwithstanding the massive second-order effects of U.S. retrenchment from Asia, there’s plenty about Trump that won’t be to India’s liking. On balance, New Delhi, like the rest of Asia, will be better off dealing with one of Trump’s competitors come January 2017.</w:t>
      </w:r>
    </w:p>
    <w:p w:rsidR="00663C24" w:rsidRPr="00663C24" w:rsidRDefault="00663C24" w:rsidP="00663C24"/>
    <w:p w:rsidR="00663C24" w:rsidRDefault="00663C24" w:rsidP="00390A3D">
      <w:pPr>
        <w:pStyle w:val="Heading3"/>
      </w:pPr>
      <w:proofErr w:type="spellStart"/>
      <w:r>
        <w:t>Soko</w:t>
      </w:r>
      <w:proofErr w:type="spellEnd"/>
    </w:p>
    <w:p w:rsidR="00663C24" w:rsidRPr="00663C24" w:rsidRDefault="00663C24" w:rsidP="00663C24">
      <w:pPr>
        <w:pStyle w:val="Heading4"/>
      </w:pPr>
      <w:r w:rsidRPr="00663C24">
        <w:t>Trump kills US-South Korea relations</w:t>
      </w:r>
    </w:p>
    <w:p w:rsidR="00663C24" w:rsidRPr="00663C24" w:rsidRDefault="00663C24" w:rsidP="00663C24">
      <w:pPr>
        <w:spacing w:after="0" w:line="240" w:lineRule="auto"/>
        <w:rPr>
          <w:rFonts w:ascii="Times New Roman" w:eastAsiaTheme="minorEastAsia" w:hAnsi="Times New Roman" w:cs="Times New Roman"/>
          <w:b/>
          <w:sz w:val="26"/>
          <w:szCs w:val="24"/>
        </w:rPr>
      </w:pPr>
      <w:r w:rsidRPr="00663C24">
        <w:rPr>
          <w:rFonts w:ascii="Times New Roman" w:eastAsiaTheme="minorEastAsia" w:hAnsi="Times New Roman" w:cs="Times New Roman"/>
          <w:b/>
          <w:sz w:val="26"/>
          <w:szCs w:val="24"/>
        </w:rPr>
        <w:t>Power 15</w:t>
      </w:r>
    </w:p>
    <w:p w:rsidR="00663C24" w:rsidRPr="00663C24" w:rsidRDefault="00663C24" w:rsidP="00663C24">
      <w:pPr>
        <w:spacing w:after="0" w:line="240" w:lineRule="auto"/>
        <w:rPr>
          <w:rFonts w:ascii="Times New Roman" w:eastAsiaTheme="minorEastAsia" w:hAnsi="Times New Roman" w:cs="Times New Roman"/>
          <w:sz w:val="18"/>
          <w:szCs w:val="18"/>
          <w:u w:val="single"/>
        </w:rPr>
      </w:pPr>
      <w:r w:rsidRPr="00663C24">
        <w:rPr>
          <w:rFonts w:ascii="Times New Roman" w:eastAsiaTheme="minorEastAsia" w:hAnsi="Times New Roman" w:cs="Times New Roman"/>
          <w:sz w:val="18"/>
          <w:szCs w:val="18"/>
        </w:rPr>
        <w:t>John Power</w:t>
      </w:r>
      <w:r w:rsidRPr="00663C24">
        <w:rPr>
          <w:rFonts w:ascii="Georgia" w:eastAsiaTheme="minorEastAsia" w:hAnsi="Georgia" w:cs="Times New Roman"/>
          <w:color w:val="333333"/>
          <w:sz w:val="24"/>
          <w:szCs w:val="24"/>
          <w:shd w:val="clear" w:color="auto" w:fill="FFFFFF"/>
        </w:rPr>
        <w:t xml:space="preserve"> </w:t>
      </w:r>
      <w:r w:rsidRPr="00663C24">
        <w:rPr>
          <w:rFonts w:ascii="Times New Roman" w:eastAsiaTheme="minorEastAsia" w:hAnsi="Times New Roman" w:cs="Times New Roman"/>
          <w:sz w:val="18"/>
          <w:szCs w:val="18"/>
        </w:rPr>
        <w:t>is a journalist who has been based in Seoul, South Korea since 2010. His work has appeared in </w:t>
      </w:r>
      <w:r w:rsidRPr="00663C24">
        <w:rPr>
          <w:rFonts w:ascii="Times New Roman" w:eastAsiaTheme="minorEastAsia" w:hAnsi="Times New Roman" w:cs="Times New Roman"/>
          <w:i/>
          <w:iCs/>
          <w:sz w:val="18"/>
          <w:szCs w:val="18"/>
        </w:rPr>
        <w:t>The Christian Science Monitor</w:t>
      </w:r>
      <w:r w:rsidRPr="00663C24">
        <w:rPr>
          <w:rFonts w:ascii="Times New Roman" w:eastAsiaTheme="minorEastAsia" w:hAnsi="Times New Roman" w:cs="Times New Roman"/>
          <w:sz w:val="18"/>
          <w:szCs w:val="18"/>
        </w:rPr>
        <w:t>, </w:t>
      </w:r>
      <w:r w:rsidRPr="00663C24">
        <w:rPr>
          <w:rFonts w:ascii="Times New Roman" w:eastAsiaTheme="minorEastAsia" w:hAnsi="Times New Roman" w:cs="Times New Roman"/>
          <w:i/>
          <w:iCs/>
          <w:sz w:val="18"/>
          <w:szCs w:val="18"/>
        </w:rPr>
        <w:t>The Daily Mail</w:t>
      </w:r>
      <w:r w:rsidRPr="00663C24">
        <w:rPr>
          <w:rFonts w:ascii="Times New Roman" w:eastAsiaTheme="minorEastAsia" w:hAnsi="Times New Roman" w:cs="Times New Roman"/>
          <w:sz w:val="18"/>
          <w:szCs w:val="18"/>
        </w:rPr>
        <w:t>, </w:t>
      </w:r>
      <w:r w:rsidRPr="00663C24">
        <w:rPr>
          <w:rFonts w:ascii="Times New Roman" w:eastAsiaTheme="minorEastAsia" w:hAnsi="Times New Roman" w:cs="Times New Roman"/>
          <w:i/>
          <w:iCs/>
          <w:sz w:val="18"/>
          <w:szCs w:val="18"/>
        </w:rPr>
        <w:t>NK News</w:t>
      </w:r>
      <w:r w:rsidRPr="00663C24">
        <w:rPr>
          <w:rFonts w:ascii="Times New Roman" w:eastAsiaTheme="minorEastAsia" w:hAnsi="Times New Roman" w:cs="Times New Roman"/>
          <w:sz w:val="18"/>
          <w:szCs w:val="18"/>
        </w:rPr>
        <w:t>, </w:t>
      </w:r>
      <w:proofErr w:type="spellStart"/>
      <w:r w:rsidRPr="00663C24">
        <w:rPr>
          <w:rFonts w:ascii="Times New Roman" w:eastAsiaTheme="minorEastAsia" w:hAnsi="Times New Roman" w:cs="Times New Roman"/>
          <w:i/>
          <w:iCs/>
          <w:sz w:val="18"/>
          <w:szCs w:val="18"/>
        </w:rPr>
        <w:t>Sisa</w:t>
      </w:r>
      <w:proofErr w:type="spellEnd"/>
      <w:r w:rsidRPr="00663C24">
        <w:rPr>
          <w:rFonts w:ascii="Times New Roman" w:eastAsiaTheme="minorEastAsia" w:hAnsi="Times New Roman" w:cs="Times New Roman"/>
          <w:i/>
          <w:iCs/>
          <w:sz w:val="18"/>
          <w:szCs w:val="18"/>
        </w:rPr>
        <w:t>-In Magazine</w:t>
      </w:r>
      <w:r w:rsidRPr="00663C24">
        <w:rPr>
          <w:rFonts w:ascii="Times New Roman" w:eastAsiaTheme="minorEastAsia" w:hAnsi="Times New Roman" w:cs="Times New Roman"/>
          <w:sz w:val="18"/>
          <w:szCs w:val="18"/>
        </w:rPr>
        <w:t>, </w:t>
      </w:r>
      <w:r w:rsidRPr="00663C24">
        <w:rPr>
          <w:rFonts w:ascii="Times New Roman" w:eastAsiaTheme="minorEastAsia" w:hAnsi="Times New Roman" w:cs="Times New Roman"/>
          <w:i/>
          <w:iCs/>
          <w:sz w:val="18"/>
          <w:szCs w:val="18"/>
        </w:rPr>
        <w:t>UCA News</w:t>
      </w:r>
      <w:r w:rsidRPr="00663C24">
        <w:rPr>
          <w:rFonts w:ascii="Times New Roman" w:eastAsiaTheme="minorEastAsia" w:hAnsi="Times New Roman" w:cs="Times New Roman"/>
          <w:sz w:val="18"/>
          <w:szCs w:val="18"/>
        </w:rPr>
        <w:t>, </w:t>
      </w:r>
      <w:r w:rsidRPr="00663C24">
        <w:rPr>
          <w:rFonts w:ascii="Times New Roman" w:eastAsiaTheme="minorEastAsia" w:hAnsi="Times New Roman" w:cs="Times New Roman"/>
          <w:i/>
          <w:iCs/>
          <w:sz w:val="18"/>
          <w:szCs w:val="18"/>
        </w:rPr>
        <w:t>Asian Geographic</w:t>
      </w:r>
      <w:r w:rsidRPr="00663C24">
        <w:rPr>
          <w:rFonts w:ascii="Times New Roman" w:eastAsiaTheme="minorEastAsia" w:hAnsi="Times New Roman" w:cs="Times New Roman"/>
          <w:sz w:val="18"/>
          <w:szCs w:val="18"/>
        </w:rPr>
        <w:t> and </w:t>
      </w:r>
      <w:r w:rsidRPr="00663C24">
        <w:rPr>
          <w:rFonts w:ascii="Times New Roman" w:eastAsiaTheme="minorEastAsia" w:hAnsi="Times New Roman" w:cs="Times New Roman"/>
          <w:i/>
          <w:iCs/>
          <w:sz w:val="18"/>
          <w:szCs w:val="18"/>
        </w:rPr>
        <w:t>The Korea Herald</w:t>
      </w:r>
      <w:r w:rsidRPr="00663C24">
        <w:rPr>
          <w:rFonts w:ascii="Times New Roman" w:eastAsiaTheme="minorEastAsia" w:hAnsi="Times New Roman" w:cs="Times New Roman"/>
          <w:sz w:val="18"/>
          <w:szCs w:val="18"/>
        </w:rPr>
        <w:t xml:space="preserve">., The Diplomat, 7-23-2015, Donald Trump’s Problem </w:t>
      </w:r>
      <w:proofErr w:type="gramStart"/>
      <w:r w:rsidRPr="00663C24">
        <w:rPr>
          <w:rFonts w:ascii="Times New Roman" w:eastAsiaTheme="minorEastAsia" w:hAnsi="Times New Roman" w:cs="Times New Roman"/>
          <w:sz w:val="18"/>
          <w:szCs w:val="18"/>
        </w:rPr>
        <w:t>With</w:t>
      </w:r>
      <w:proofErr w:type="gramEnd"/>
      <w:r w:rsidRPr="00663C24">
        <w:rPr>
          <w:rFonts w:ascii="Times New Roman" w:eastAsiaTheme="minorEastAsia" w:hAnsi="Times New Roman" w:cs="Times New Roman"/>
          <w:sz w:val="18"/>
          <w:szCs w:val="18"/>
        </w:rPr>
        <w:t xml:space="preserve"> the US-Korea Alliance, Diplomat, http://thediplomat.com/2015/07/donald-trumps-problem-with-the-us-korea-alliance/, 7-31-2016</w:t>
      </w:r>
    </w:p>
    <w:p w:rsidR="00663C24" w:rsidRPr="00663C24" w:rsidRDefault="00663C24" w:rsidP="00663C24">
      <w:pPr>
        <w:spacing w:after="0" w:line="240" w:lineRule="auto"/>
        <w:rPr>
          <w:rFonts w:ascii="Times New Roman" w:eastAsiaTheme="minorEastAsia" w:hAnsi="Times New Roman" w:cs="Times New Roman"/>
          <w:sz w:val="14"/>
          <w:szCs w:val="24"/>
        </w:rPr>
      </w:pPr>
      <w:r w:rsidRPr="00663C24">
        <w:rPr>
          <w:rFonts w:ascii="Times New Roman" w:eastAsiaTheme="minorEastAsia" w:hAnsi="Times New Roman" w:cs="Times New Roman"/>
          <w:sz w:val="14"/>
          <w:szCs w:val="24"/>
        </w:rPr>
        <w:t xml:space="preserve">U.S. presidential candidate Donald </w:t>
      </w:r>
      <w:r w:rsidRPr="00663C24">
        <w:rPr>
          <w:rFonts w:ascii="Times New Roman" w:eastAsiaTheme="minorEastAsia" w:hAnsi="Times New Roman" w:cs="Times New Roman"/>
          <w:szCs w:val="24"/>
          <w:u w:val="single"/>
        </w:rPr>
        <w:t>Trump appears to have taken aim at South Korea over its heavy reliance on the American military for its defense.</w:t>
      </w:r>
      <w:r w:rsidRPr="00663C24">
        <w:rPr>
          <w:rFonts w:ascii="Times New Roman" w:eastAsiaTheme="minorEastAsia" w:hAnsi="Times New Roman" w:cs="Times New Roman"/>
          <w:sz w:val="14"/>
          <w:szCs w:val="24"/>
        </w:rPr>
        <w:t xml:space="preserve"> While campaigning in South Carolina on Tuesday, </w:t>
      </w:r>
      <w:r w:rsidRPr="00663C24">
        <w:rPr>
          <w:rFonts w:ascii="Times New Roman" w:eastAsiaTheme="minorEastAsia" w:hAnsi="Times New Roman" w:cs="Times New Roman"/>
          <w:szCs w:val="24"/>
          <w:u w:val="single"/>
        </w:rPr>
        <w:t>the</w:t>
      </w:r>
      <w:r w:rsidRPr="00663C24">
        <w:rPr>
          <w:rFonts w:ascii="Times New Roman" w:eastAsiaTheme="minorEastAsia" w:hAnsi="Times New Roman" w:cs="Times New Roman"/>
          <w:sz w:val="14"/>
          <w:szCs w:val="24"/>
        </w:rPr>
        <w:t xml:space="preserve"> bombastic </w:t>
      </w:r>
      <w:r w:rsidRPr="00663C24">
        <w:rPr>
          <w:rFonts w:ascii="Times New Roman" w:eastAsiaTheme="minorEastAsia" w:hAnsi="Times New Roman" w:cs="Times New Roman"/>
          <w:szCs w:val="24"/>
          <w:u w:val="single"/>
        </w:rPr>
        <w:t>Republican contender seemed to suggest that South Korea</w:t>
      </w:r>
      <w:r w:rsidRPr="00663C24">
        <w:rPr>
          <w:rFonts w:ascii="Times New Roman" w:eastAsiaTheme="minorEastAsia" w:hAnsi="Times New Roman" w:cs="Times New Roman"/>
          <w:sz w:val="14"/>
          <w:szCs w:val="24"/>
        </w:rPr>
        <w:t xml:space="preserve">, as a wealthy country in its own right, </w:t>
      </w:r>
      <w:r w:rsidRPr="00663C24">
        <w:rPr>
          <w:rFonts w:ascii="Times New Roman" w:eastAsiaTheme="minorEastAsia" w:hAnsi="Times New Roman" w:cs="Times New Roman"/>
          <w:szCs w:val="24"/>
          <w:u w:val="single"/>
        </w:rPr>
        <w:t>doesn’t deserve U.S. protection,</w:t>
      </w:r>
      <w:r w:rsidRPr="00663C24">
        <w:rPr>
          <w:rFonts w:ascii="Times New Roman" w:eastAsiaTheme="minorEastAsia" w:hAnsi="Times New Roman" w:cs="Times New Roman"/>
          <w:sz w:val="14"/>
          <w:szCs w:val="24"/>
        </w:rPr>
        <w:t xml:space="preserve"> reported </w:t>
      </w:r>
      <w:proofErr w:type="spellStart"/>
      <w:r w:rsidRPr="00663C24">
        <w:rPr>
          <w:rFonts w:ascii="Times New Roman" w:eastAsiaTheme="minorEastAsia" w:hAnsi="Times New Roman" w:cs="Times New Roman"/>
          <w:sz w:val="14"/>
          <w:szCs w:val="24"/>
        </w:rPr>
        <w:t>Yonhap</w:t>
      </w:r>
      <w:proofErr w:type="spellEnd"/>
      <w:r w:rsidRPr="00663C24">
        <w:rPr>
          <w:rFonts w:ascii="Times New Roman" w:eastAsiaTheme="minorEastAsia" w:hAnsi="Times New Roman" w:cs="Times New Roman"/>
          <w:sz w:val="14"/>
          <w:szCs w:val="24"/>
        </w:rPr>
        <w:t xml:space="preserve"> News. Trump, who has repeatedly made headlines with provocative comments in recent weeks, had been rallying against Washington’s defense commitment to Saudi Arabia when he mentioned South Korea, only to be cut off by a member of the audience. While Trump did not expand on his opinion of South Korea, </w:t>
      </w:r>
      <w:r w:rsidRPr="00663C24">
        <w:rPr>
          <w:rFonts w:ascii="Times New Roman" w:eastAsiaTheme="minorEastAsia" w:hAnsi="Times New Roman" w:cs="Times New Roman"/>
          <w:szCs w:val="24"/>
          <w:u w:val="single"/>
        </w:rPr>
        <w:t>he has previously blasted the defense pact it shares with the United States,</w:t>
      </w:r>
      <w:r w:rsidRPr="00663C24">
        <w:rPr>
          <w:rFonts w:ascii="Times New Roman" w:eastAsiaTheme="minorEastAsia" w:hAnsi="Times New Roman" w:cs="Times New Roman"/>
          <w:sz w:val="14"/>
          <w:szCs w:val="24"/>
        </w:rPr>
        <w:t xml:space="preserve"> which sees some 28,500 American soldiers stationed in the country. </w:t>
      </w:r>
      <w:r w:rsidRPr="00663C24">
        <w:rPr>
          <w:rFonts w:ascii="Times New Roman" w:eastAsiaTheme="minorEastAsia" w:hAnsi="Times New Roman" w:cs="Times New Roman"/>
          <w:szCs w:val="24"/>
          <w:u w:val="single"/>
        </w:rPr>
        <w:t>“How long will we go on defending South Korea from North Korea without payment?”</w:t>
      </w:r>
      <w:r w:rsidRPr="00663C24">
        <w:rPr>
          <w:rFonts w:ascii="Times New Roman" w:eastAsiaTheme="minorEastAsia" w:hAnsi="Times New Roman" w:cs="Times New Roman"/>
          <w:sz w:val="14"/>
          <w:szCs w:val="24"/>
        </w:rPr>
        <w:t xml:space="preserve"> Trump complains in a video uploaded on his YouTube channel in 2013. “When will they start to pay us?” he adds a little later. In fact, “they” already do pay– albeit only a portion of the full cost. Last year, the Seoul government was liable for $861 million of the cost of maintaining the U.S. presence on the Korean Peninsula. That figure, however, accounted for less than half of the full cost. While Trump is wrong on the specifics, his complaint nevertheless touches on longstanding discontent over the situation in some U.S. circles. For years, Doug </w:t>
      </w:r>
      <w:proofErr w:type="spellStart"/>
      <w:r w:rsidRPr="00663C24">
        <w:rPr>
          <w:rFonts w:ascii="Times New Roman" w:eastAsiaTheme="minorEastAsia" w:hAnsi="Times New Roman" w:cs="Times New Roman"/>
          <w:sz w:val="14"/>
          <w:szCs w:val="24"/>
        </w:rPr>
        <w:t>Bandow</w:t>
      </w:r>
      <w:proofErr w:type="spellEnd"/>
      <w:r w:rsidRPr="00663C24">
        <w:rPr>
          <w:rFonts w:ascii="Times New Roman" w:eastAsiaTheme="minorEastAsia" w:hAnsi="Times New Roman" w:cs="Times New Roman"/>
          <w:sz w:val="14"/>
          <w:szCs w:val="24"/>
        </w:rPr>
        <w:t xml:space="preserve">, a senior fellow at the Cato Institute, has advocated for a U.S. withdrawal to allow South Korea to take care of its own defenses. Writing in Forbes earlier this month, </w:t>
      </w:r>
      <w:r w:rsidRPr="00663C24">
        <w:rPr>
          <w:rFonts w:ascii="Times New Roman" w:eastAsiaTheme="minorEastAsia" w:hAnsi="Times New Roman" w:cs="Times New Roman"/>
          <w:szCs w:val="24"/>
          <w:u w:val="single"/>
        </w:rPr>
        <w:t>he implored the U.S. government to throw South Korea off the “defense dole.”</w:t>
      </w:r>
      <w:r w:rsidRPr="00663C24">
        <w:rPr>
          <w:rFonts w:ascii="Times New Roman" w:eastAsiaTheme="minorEastAsia" w:hAnsi="Times New Roman" w:cs="Times New Roman"/>
          <w:sz w:val="14"/>
          <w:szCs w:val="24"/>
        </w:rPr>
        <w:t xml:space="preserve"> The alliance has its critics in South Korea, too. Left-wing groups such as Solidarity for Peace and Reunification of Korea see the U.S. presence as a barrier to reunification with North Korea and an imposition on South Korea’s sovereignty. Overall </w:t>
      </w:r>
      <w:r w:rsidRPr="00663C24">
        <w:rPr>
          <w:rFonts w:ascii="Times New Roman" w:eastAsiaTheme="minorEastAsia" w:hAnsi="Times New Roman" w:cs="Times New Roman"/>
          <w:szCs w:val="24"/>
          <w:u w:val="single"/>
        </w:rPr>
        <w:t xml:space="preserve">support for the alliance in South Korea, however, remains strong. Almost 94 percent of respondents supported the pact in a survey carried out by </w:t>
      </w:r>
      <w:proofErr w:type="spellStart"/>
      <w:r w:rsidRPr="00663C24">
        <w:rPr>
          <w:rFonts w:ascii="Times New Roman" w:eastAsiaTheme="minorEastAsia" w:hAnsi="Times New Roman" w:cs="Times New Roman"/>
          <w:szCs w:val="24"/>
          <w:u w:val="single"/>
        </w:rPr>
        <w:t>Asan</w:t>
      </w:r>
      <w:proofErr w:type="spellEnd"/>
      <w:r w:rsidRPr="00663C24">
        <w:rPr>
          <w:rFonts w:ascii="Times New Roman" w:eastAsiaTheme="minorEastAsia" w:hAnsi="Times New Roman" w:cs="Times New Roman"/>
          <w:szCs w:val="24"/>
          <w:u w:val="single"/>
        </w:rPr>
        <w:t xml:space="preserve"> Institute last year. “Most Koreans really appreciate the presence of the U.S. forces in Korea,”</w:t>
      </w:r>
      <w:r w:rsidRPr="00663C24">
        <w:rPr>
          <w:rFonts w:ascii="Times New Roman" w:eastAsiaTheme="minorEastAsia" w:hAnsi="Times New Roman" w:cs="Times New Roman"/>
          <w:sz w:val="14"/>
          <w:szCs w:val="24"/>
        </w:rPr>
        <w:t xml:space="preserve"> Yang </w:t>
      </w:r>
      <w:proofErr w:type="spellStart"/>
      <w:proofErr w:type="gramStart"/>
      <w:r w:rsidRPr="00663C24">
        <w:rPr>
          <w:rFonts w:ascii="Times New Roman" w:eastAsiaTheme="minorEastAsia" w:hAnsi="Times New Roman" w:cs="Times New Roman"/>
          <w:sz w:val="14"/>
          <w:szCs w:val="24"/>
        </w:rPr>
        <w:t>Uk</w:t>
      </w:r>
      <w:proofErr w:type="spellEnd"/>
      <w:proofErr w:type="gramEnd"/>
      <w:r w:rsidRPr="00663C24">
        <w:rPr>
          <w:rFonts w:ascii="Times New Roman" w:eastAsiaTheme="minorEastAsia" w:hAnsi="Times New Roman" w:cs="Times New Roman"/>
          <w:sz w:val="14"/>
          <w:szCs w:val="24"/>
        </w:rPr>
        <w:t xml:space="preserve">, a research fellow at Korea Security and Defense Forum, told The Diplomat. </w:t>
      </w:r>
      <w:proofErr w:type="spellStart"/>
      <w:proofErr w:type="gramStart"/>
      <w:r w:rsidRPr="00663C24">
        <w:rPr>
          <w:rFonts w:ascii="Times New Roman" w:eastAsiaTheme="minorEastAsia" w:hAnsi="Times New Roman" w:cs="Times New Roman"/>
          <w:sz w:val="14"/>
          <w:szCs w:val="24"/>
        </w:rPr>
        <w:t>Uk</w:t>
      </w:r>
      <w:proofErr w:type="spellEnd"/>
      <w:proofErr w:type="gramEnd"/>
      <w:r w:rsidRPr="00663C24">
        <w:rPr>
          <w:rFonts w:ascii="Times New Roman" w:eastAsiaTheme="minorEastAsia" w:hAnsi="Times New Roman" w:cs="Times New Roman"/>
          <w:sz w:val="14"/>
          <w:szCs w:val="24"/>
        </w:rPr>
        <w:t xml:space="preserve"> challenged the notion that the alliance is one-sided, arguing that the U.S. and South Korea have a common threat in North Korea, which they work together to deter. “The concept that South Korea is just free riding the U.S. war machine is absurd,” he said. It’s not clear that Trump’s stance is a winning strategy at home, either. Three-fifths of Americans supported a long-term military presence in South Korea in a poll carried out by the Chicago Council on Global Affairs in 2012.</w:t>
      </w:r>
    </w:p>
    <w:p w:rsidR="00663C24" w:rsidRPr="00663C24" w:rsidRDefault="00663C24" w:rsidP="00663C24">
      <w:pPr>
        <w:spacing w:after="0" w:line="240" w:lineRule="auto"/>
        <w:rPr>
          <w:rFonts w:ascii="Times New Roman" w:eastAsiaTheme="minorEastAsia" w:hAnsi="Times New Roman" w:cs="Times New Roman"/>
          <w:sz w:val="14"/>
          <w:szCs w:val="24"/>
        </w:rPr>
      </w:pPr>
    </w:p>
    <w:p w:rsidR="00663C24" w:rsidRPr="00663C24" w:rsidRDefault="00663C24" w:rsidP="00663C24">
      <w:pPr>
        <w:spacing w:after="0" w:line="240" w:lineRule="auto"/>
        <w:rPr>
          <w:rFonts w:ascii="Times New Roman" w:eastAsiaTheme="minorEastAsia" w:hAnsi="Times New Roman" w:cs="Times New Roman"/>
          <w:sz w:val="14"/>
          <w:szCs w:val="24"/>
        </w:rPr>
      </w:pPr>
    </w:p>
    <w:p w:rsidR="00663C24" w:rsidRPr="00663C24" w:rsidRDefault="00663C24" w:rsidP="00663C24"/>
    <w:p w:rsidR="00390A3D" w:rsidRDefault="009E7412" w:rsidP="00390A3D">
      <w:pPr>
        <w:pStyle w:val="Heading3"/>
      </w:pPr>
      <w:r>
        <w:t>Other impacts</w:t>
      </w:r>
      <w:bookmarkStart w:id="0" w:name="_GoBack"/>
      <w:bookmarkEnd w:id="0"/>
    </w:p>
    <w:p w:rsidR="00390A3D" w:rsidRDefault="00390A3D" w:rsidP="00390A3D">
      <w:pPr>
        <w:pStyle w:val="Heading4"/>
      </w:pPr>
      <w:r>
        <w:t xml:space="preserve">Trump presidency destroys Western economic and security pillars and endorses Russian human rights violations </w:t>
      </w:r>
    </w:p>
    <w:p w:rsidR="00390A3D" w:rsidRDefault="00390A3D" w:rsidP="00390A3D">
      <w:proofErr w:type="spellStart"/>
      <w:r>
        <w:rPr>
          <w:rStyle w:val="Style13ptBold"/>
        </w:rPr>
        <w:t>Maitra</w:t>
      </w:r>
      <w:proofErr w:type="spellEnd"/>
      <w:r>
        <w:rPr>
          <w:rStyle w:val="Style13ptBold"/>
        </w:rPr>
        <w:t xml:space="preserve"> 7/29</w:t>
      </w:r>
      <w:r w:rsidRPr="00B459DC">
        <w:t>/16</w:t>
      </w:r>
    </w:p>
    <w:p w:rsidR="00390A3D" w:rsidRPr="00B459DC" w:rsidRDefault="00390A3D" w:rsidP="00390A3D">
      <w:pPr>
        <w:rPr>
          <w:rStyle w:val="Style13ptBold"/>
          <w:b w:val="0"/>
        </w:rPr>
      </w:pPr>
      <w:proofErr w:type="spellStart"/>
      <w:r>
        <w:t>Sumantra</w:t>
      </w:r>
      <w:proofErr w:type="spellEnd"/>
      <w:r>
        <w:t xml:space="preserve"> </w:t>
      </w:r>
      <w:proofErr w:type="spellStart"/>
      <w:r>
        <w:t>Maitra</w:t>
      </w:r>
      <w:proofErr w:type="spellEnd"/>
      <w:r>
        <w:t xml:space="preserve"> </w:t>
      </w:r>
      <w:r w:rsidRPr="00B459DC">
        <w:t>is a foreign affairs journalist, and research scholar on foreign policy and neo-realism, based in England.</w:t>
      </w:r>
      <w:r>
        <w:t xml:space="preserve"> July 29, 2016, (“</w:t>
      </w:r>
      <w:r w:rsidRPr="00B459DC">
        <w:t>No, Trump's not on Putin's payroll, but…</w:t>
      </w:r>
      <w:r>
        <w:t xml:space="preserve">” </w:t>
      </w:r>
      <w:r>
        <w:rPr>
          <w:i/>
        </w:rPr>
        <w:t>China.org.cn</w:t>
      </w:r>
      <w:r>
        <w:t xml:space="preserve">, Available at </w:t>
      </w:r>
      <w:hyperlink r:id="rId49" w:history="1">
        <w:r w:rsidRPr="00377CA1">
          <w:rPr>
            <w:rStyle w:val="Hyperlink"/>
          </w:rPr>
          <w:t>http://www.china.org.cn/opinion/2016-07/29/content_38983078.htm</w:t>
        </w:r>
      </w:hyperlink>
      <w:r>
        <w:t>, Accessed July 29, 2016)//JD</w:t>
      </w:r>
    </w:p>
    <w:p w:rsidR="00390A3D" w:rsidRPr="00B241D9" w:rsidRDefault="00390A3D" w:rsidP="00390A3D">
      <w:pPr>
        <w:rPr>
          <w:sz w:val="16"/>
        </w:rPr>
      </w:pPr>
      <w:r w:rsidRPr="00B241D9">
        <w:rPr>
          <w:sz w:val="16"/>
        </w:rPr>
        <w:t xml:space="preserve">For those who are baffled by recent developments in the West, Donald Trump's Russia connections are a new addition to the story. Donald Trump, with full press conference coverage, called on Russian intelligence and hackers to share Hillary Clinton's emails. Before anyone claims that it was an off the cuff remark and that he was sarcastic or joking, within hours he'd tweeted that same question, almost verbatim. In a year where unprecedented is an overused word, a nominee of the party traditionally considered hawkish on foreign policy is asking a foreign government to hack and notify the media of the contents of emails of his rival from another </w:t>
      </w:r>
      <w:proofErr w:type="gramStart"/>
      <w:r w:rsidRPr="00B241D9">
        <w:rPr>
          <w:sz w:val="16"/>
        </w:rPr>
        <w:t>party.</w:t>
      </w:r>
      <w:proofErr w:type="gramEnd"/>
      <w:r w:rsidRPr="00B241D9">
        <w:rPr>
          <w:sz w:val="16"/>
        </w:rPr>
        <w:t xml:space="preserve"> Not only has this never happened before, it is a nightmare situation for everyone in the U.S., including the Republicans.</w:t>
      </w:r>
      <w:r w:rsidRPr="00B241D9">
        <w:rPr>
          <w:sz w:val="12"/>
        </w:rPr>
        <w:t>∂</w:t>
      </w:r>
      <w:r w:rsidRPr="00B241D9">
        <w:rPr>
          <w:sz w:val="16"/>
        </w:rPr>
        <w:t xml:space="preserve"> So, is Trump a Siberian candidate, (a play on the word Manchurian candidate) as termed by Paul </w:t>
      </w:r>
      <w:proofErr w:type="spellStart"/>
      <w:r w:rsidRPr="00B241D9">
        <w:rPr>
          <w:sz w:val="16"/>
        </w:rPr>
        <w:t>Krugman</w:t>
      </w:r>
      <w:proofErr w:type="spellEnd"/>
      <w:r w:rsidRPr="00B241D9">
        <w:rPr>
          <w:sz w:val="16"/>
        </w:rPr>
        <w:t>? Is he on Putin's pay roll? The answer is no. First of all, that's not how intelligence operations work in real life, whatever you may have been led to believe from books and movies. There are so many uncertainties and risks that no intelligence agency will undertake that operation.</w:t>
      </w:r>
      <w:r w:rsidRPr="00B241D9">
        <w:rPr>
          <w:sz w:val="12"/>
        </w:rPr>
        <w:t>∂</w:t>
      </w:r>
      <w:r w:rsidRPr="00B241D9">
        <w:rPr>
          <w:sz w:val="16"/>
        </w:rPr>
        <w:t xml:space="preserve"> </w:t>
      </w:r>
      <w:proofErr w:type="gramStart"/>
      <w:r w:rsidRPr="00B241D9">
        <w:rPr>
          <w:sz w:val="16"/>
        </w:rPr>
        <w:t>Which</w:t>
      </w:r>
      <w:proofErr w:type="gramEnd"/>
      <w:r w:rsidRPr="00B241D9">
        <w:rPr>
          <w:sz w:val="16"/>
        </w:rPr>
        <w:t xml:space="preserve"> brings us to the second and more serious point. </w:t>
      </w:r>
      <w:r w:rsidRPr="00B241D9">
        <w:rPr>
          <w:rStyle w:val="StyleUnderline"/>
          <w:highlight w:val="yellow"/>
        </w:rPr>
        <w:t>Trump</w:t>
      </w:r>
      <w:r w:rsidRPr="00B241D9">
        <w:rPr>
          <w:sz w:val="16"/>
        </w:rPr>
        <w:t xml:space="preserve"> has funnily enough shown considerable consistency in his position towards Russia. He </w:t>
      </w:r>
      <w:r w:rsidRPr="00B241D9">
        <w:rPr>
          <w:rStyle w:val="StyleUnderline"/>
          <w:highlight w:val="yellow"/>
        </w:rPr>
        <w:t>said</w:t>
      </w:r>
      <w:r w:rsidRPr="00B241D9">
        <w:rPr>
          <w:rStyle w:val="StyleUnderline"/>
        </w:rPr>
        <w:t xml:space="preserve"> </w:t>
      </w:r>
      <w:r w:rsidRPr="00B241D9">
        <w:rPr>
          <w:rStyle w:val="StyleUnderline"/>
          <w:highlight w:val="yellow"/>
        </w:rPr>
        <w:t>he won't honor NATO and</w:t>
      </w:r>
      <w:r w:rsidRPr="00B241D9">
        <w:rPr>
          <w:rStyle w:val="StyleUnderline"/>
        </w:rPr>
        <w:t xml:space="preserve"> might even </w:t>
      </w:r>
      <w:r w:rsidRPr="00B241D9">
        <w:rPr>
          <w:rStyle w:val="StyleUnderline"/>
          <w:highlight w:val="yellow"/>
        </w:rPr>
        <w:t>break away from</w:t>
      </w:r>
      <w:r w:rsidRPr="00B241D9">
        <w:rPr>
          <w:rStyle w:val="StyleUnderline"/>
        </w:rPr>
        <w:t xml:space="preserve"> it as well as </w:t>
      </w:r>
      <w:r w:rsidRPr="00B241D9">
        <w:rPr>
          <w:rStyle w:val="StyleUnderline"/>
          <w:highlight w:val="yellow"/>
        </w:rPr>
        <w:t>from the WTO - two pillars of Western</w:t>
      </w:r>
      <w:r w:rsidRPr="00B241D9">
        <w:rPr>
          <w:rStyle w:val="StyleUnderline"/>
        </w:rPr>
        <w:t xml:space="preserve"> order, one </w:t>
      </w:r>
      <w:r w:rsidRPr="00B241D9">
        <w:rPr>
          <w:rStyle w:val="StyleUnderline"/>
          <w:highlight w:val="yellow"/>
        </w:rPr>
        <w:t>security and</w:t>
      </w:r>
      <w:r w:rsidRPr="00B241D9">
        <w:rPr>
          <w:rStyle w:val="StyleUnderline"/>
        </w:rPr>
        <w:t xml:space="preserve"> one </w:t>
      </w:r>
      <w:r w:rsidRPr="00B241D9">
        <w:rPr>
          <w:rStyle w:val="StyleUnderline"/>
          <w:highlight w:val="yellow"/>
        </w:rPr>
        <w:t>economic</w:t>
      </w:r>
      <w:r w:rsidRPr="00B241D9">
        <w:rPr>
          <w:sz w:val="16"/>
        </w:rPr>
        <w:t xml:space="preserve">. </w:t>
      </w:r>
      <w:r w:rsidRPr="00B241D9">
        <w:rPr>
          <w:rStyle w:val="StyleUnderline"/>
          <w:highlight w:val="yellow"/>
        </w:rPr>
        <w:t>He rejected</w:t>
      </w:r>
      <w:r w:rsidRPr="00B241D9">
        <w:rPr>
          <w:rStyle w:val="StyleUnderline"/>
        </w:rPr>
        <w:t xml:space="preserve"> U.S. </w:t>
      </w:r>
      <w:r w:rsidRPr="00B241D9">
        <w:rPr>
          <w:rStyle w:val="StyleUnderline"/>
          <w:highlight w:val="yellow"/>
        </w:rPr>
        <w:t>criticism of Russian human rights record and Russian actions against media and intelligentsia</w:t>
      </w:r>
      <w:r w:rsidRPr="00B241D9">
        <w:rPr>
          <w:rStyle w:val="StyleUnderline"/>
        </w:rPr>
        <w:t>, saying that the U.S. doesn't have the moral high ground to dictate anyone on internal governance</w:t>
      </w:r>
      <w:r w:rsidRPr="00B241D9">
        <w:rPr>
          <w:sz w:val="16"/>
        </w:rPr>
        <w:t xml:space="preserve">. Trump also said he won't critique Russian </w:t>
      </w:r>
      <w:proofErr w:type="spellStart"/>
      <w:r w:rsidRPr="00B241D9">
        <w:rPr>
          <w:sz w:val="16"/>
        </w:rPr>
        <w:t>revanchism</w:t>
      </w:r>
      <w:proofErr w:type="spellEnd"/>
      <w:r w:rsidRPr="00B241D9">
        <w:rPr>
          <w:sz w:val="16"/>
        </w:rPr>
        <w:t xml:space="preserve"> and interventionism, as the U.S. also intervenes abroad</w:t>
      </w:r>
      <w:r w:rsidRPr="00B241D9">
        <w:rPr>
          <w:rStyle w:val="StyleUnderline"/>
        </w:rPr>
        <w:t xml:space="preserve">. He said recently that </w:t>
      </w:r>
      <w:r w:rsidRPr="00B241D9">
        <w:rPr>
          <w:rStyle w:val="StyleUnderline"/>
          <w:highlight w:val="yellow"/>
        </w:rPr>
        <w:t>he would legalize</w:t>
      </w:r>
      <w:r w:rsidRPr="00B241D9">
        <w:rPr>
          <w:rStyle w:val="StyleUnderline"/>
        </w:rPr>
        <w:t xml:space="preserve"> the </w:t>
      </w:r>
      <w:r w:rsidRPr="00B241D9">
        <w:rPr>
          <w:rStyle w:val="StyleUnderline"/>
          <w:highlight w:val="yellow"/>
        </w:rPr>
        <w:t>Crimean annexation and end sanctions on Russia</w:t>
      </w:r>
      <w:r w:rsidRPr="00B241D9">
        <w:rPr>
          <w:rStyle w:val="StyleUnderline"/>
        </w:rPr>
        <w:t xml:space="preserve">. And </w:t>
      </w:r>
      <w:r w:rsidRPr="00B241D9">
        <w:rPr>
          <w:rStyle w:val="StyleUnderline"/>
          <w:highlight w:val="yellow"/>
        </w:rPr>
        <w:t>he ripped up his</w:t>
      </w:r>
      <w:r w:rsidRPr="00B241D9">
        <w:rPr>
          <w:rStyle w:val="StyleUnderline"/>
        </w:rPr>
        <w:t xml:space="preserve"> own </w:t>
      </w:r>
      <w:r w:rsidRPr="00B241D9">
        <w:rPr>
          <w:rStyle w:val="StyleUnderline"/>
          <w:highlight w:val="yellow"/>
        </w:rPr>
        <w:t>party's</w:t>
      </w:r>
      <w:r w:rsidRPr="00B241D9">
        <w:rPr>
          <w:rStyle w:val="StyleUnderline"/>
        </w:rPr>
        <w:t xml:space="preserve"> strong </w:t>
      </w:r>
      <w:r w:rsidRPr="00B241D9">
        <w:rPr>
          <w:rStyle w:val="StyleUnderline"/>
          <w:highlight w:val="yellow"/>
        </w:rPr>
        <w:t>platform against Russia</w:t>
      </w:r>
      <w:r w:rsidRPr="00B241D9">
        <w:rPr>
          <w:rStyle w:val="StyleUnderline"/>
        </w:rPr>
        <w:t xml:space="preserve"> during the Republican convention. Finally, </w:t>
      </w:r>
      <w:r w:rsidRPr="00B241D9">
        <w:rPr>
          <w:rStyle w:val="StyleUnderline"/>
          <w:highlight w:val="yellow"/>
        </w:rPr>
        <w:t>he invited hackers to attack Hilary</w:t>
      </w:r>
      <w:r w:rsidRPr="00B241D9">
        <w:rPr>
          <w:rStyle w:val="StyleUnderline"/>
        </w:rPr>
        <w:t>.</w:t>
      </w:r>
      <w:r w:rsidRPr="00B241D9">
        <w:rPr>
          <w:rStyle w:val="StyleUnderline"/>
          <w:sz w:val="12"/>
        </w:rPr>
        <w:t>∂</w:t>
      </w:r>
      <w:r w:rsidRPr="00B241D9">
        <w:rPr>
          <w:sz w:val="16"/>
        </w:rPr>
        <w:t xml:space="preserve"> </w:t>
      </w:r>
      <w:proofErr w:type="gramStart"/>
      <w:r w:rsidRPr="00B241D9">
        <w:rPr>
          <w:sz w:val="16"/>
        </w:rPr>
        <w:t>This</w:t>
      </w:r>
      <w:proofErr w:type="gramEnd"/>
      <w:r w:rsidRPr="00B241D9">
        <w:rPr>
          <w:sz w:val="16"/>
        </w:rPr>
        <w:t xml:space="preserve"> is curious, and </w:t>
      </w:r>
      <w:r w:rsidRPr="00B241D9">
        <w:rPr>
          <w:rStyle w:val="Emphasis"/>
          <w:highlight w:val="yellow"/>
        </w:rPr>
        <w:t>his favor of Russia is</w:t>
      </w:r>
      <w:r w:rsidRPr="00B241D9">
        <w:rPr>
          <w:rStyle w:val="Emphasis"/>
        </w:rPr>
        <w:t xml:space="preserve"> almost </w:t>
      </w:r>
      <w:r w:rsidRPr="00B241D9">
        <w:rPr>
          <w:rStyle w:val="Emphasis"/>
          <w:highlight w:val="yellow"/>
        </w:rPr>
        <w:t>as consistent as</w:t>
      </w:r>
      <w:r w:rsidRPr="00B241D9">
        <w:rPr>
          <w:rStyle w:val="Emphasis"/>
        </w:rPr>
        <w:t xml:space="preserve"> Trump's opposition to China.</w:t>
      </w:r>
      <w:r w:rsidRPr="00B241D9">
        <w:rPr>
          <w:sz w:val="16"/>
        </w:rPr>
        <w:t xml:space="preserve"> The reasons for this could be various. It might be that Trump genuinely believes that Russia is a civilizational ally and that he can carve out interest zones with its help. Or his aides, including Paul </w:t>
      </w:r>
      <w:proofErr w:type="spellStart"/>
      <w:r w:rsidRPr="00B241D9">
        <w:rPr>
          <w:sz w:val="16"/>
        </w:rPr>
        <w:t>Manafort</w:t>
      </w:r>
      <w:proofErr w:type="spellEnd"/>
      <w:r w:rsidRPr="00B241D9">
        <w:rPr>
          <w:sz w:val="16"/>
        </w:rPr>
        <w:t xml:space="preserve"> and Carter Page, two notoriously pro-Putin think tankers, are influencing him. Trump might be just a reckless nihilistic man who doesn't believe in anything he says, as long as it gets him in news cycles, but the fact is that as a Republican nominee, he will get intelligence briefings, including secrets about China, India, EU, </w:t>
      </w:r>
      <w:proofErr w:type="spellStart"/>
      <w:r w:rsidRPr="00B241D9">
        <w:rPr>
          <w:sz w:val="16"/>
        </w:rPr>
        <w:t>etc</w:t>
      </w:r>
      <w:proofErr w:type="spellEnd"/>
      <w:r w:rsidRPr="00B241D9">
        <w:rPr>
          <w:sz w:val="16"/>
        </w:rPr>
        <w:t xml:space="preserve">, which he will pass onto his dubious aides. </w:t>
      </w:r>
      <w:r w:rsidRPr="00B241D9">
        <w:rPr>
          <w:rStyle w:val="StyleUnderline"/>
          <w:highlight w:val="yellow"/>
        </w:rPr>
        <w:t>This is a</w:t>
      </w:r>
      <w:r w:rsidRPr="00B241D9">
        <w:rPr>
          <w:rStyle w:val="StyleUnderline"/>
        </w:rPr>
        <w:t xml:space="preserve"> cause of </w:t>
      </w:r>
      <w:r w:rsidRPr="00B241D9">
        <w:rPr>
          <w:rStyle w:val="StyleUnderline"/>
          <w:highlight w:val="yellow"/>
        </w:rPr>
        <w:t>concern</w:t>
      </w:r>
      <w:r w:rsidRPr="00B241D9">
        <w:rPr>
          <w:rStyle w:val="StyleUnderline"/>
        </w:rPr>
        <w:t xml:space="preserve"> not only </w:t>
      </w:r>
      <w:r w:rsidRPr="00B241D9">
        <w:rPr>
          <w:rStyle w:val="StyleUnderline"/>
          <w:highlight w:val="yellow"/>
        </w:rPr>
        <w:t>for</w:t>
      </w:r>
      <w:r w:rsidRPr="00B241D9">
        <w:rPr>
          <w:rStyle w:val="StyleUnderline"/>
        </w:rPr>
        <w:t xml:space="preserve"> Americans but for </w:t>
      </w:r>
      <w:r w:rsidRPr="00B241D9">
        <w:rPr>
          <w:rStyle w:val="StyleUnderline"/>
          <w:highlight w:val="yellow"/>
        </w:rPr>
        <w:t>every</w:t>
      </w:r>
      <w:r w:rsidRPr="00B241D9">
        <w:rPr>
          <w:rStyle w:val="StyleUnderline"/>
        </w:rPr>
        <w:t xml:space="preserve"> sane </w:t>
      </w:r>
      <w:r w:rsidRPr="00B241D9">
        <w:rPr>
          <w:rStyle w:val="StyleUnderline"/>
          <w:highlight w:val="yellow"/>
        </w:rPr>
        <w:t>person on this planet</w:t>
      </w:r>
      <w:r w:rsidRPr="00B241D9">
        <w:rPr>
          <w:sz w:val="16"/>
        </w:rPr>
        <w:t>.</w:t>
      </w:r>
      <w:r w:rsidRPr="00B241D9">
        <w:rPr>
          <w:sz w:val="12"/>
        </w:rPr>
        <w:t>∂</w:t>
      </w:r>
      <w:r w:rsidRPr="00B241D9">
        <w:rPr>
          <w:sz w:val="16"/>
        </w:rPr>
        <w:t xml:space="preserve"> Blaming Putin or Russia will only obfuscate the real problems. Every country and great power commits espionage, and only naive people believe that international politics is an arena for good innocent people. Even if it is established that Russia committed this DNC hack, and all evidence points in that direction, it won't be out of the blue. It is completely within the established behavioral norms of a great power.</w:t>
      </w:r>
      <w:r w:rsidRPr="00B241D9">
        <w:rPr>
          <w:sz w:val="12"/>
        </w:rPr>
        <w:t>∂</w:t>
      </w:r>
      <w:r w:rsidRPr="00B241D9">
        <w:rPr>
          <w:sz w:val="16"/>
        </w:rPr>
        <w:t xml:space="preserve"> </w:t>
      </w:r>
      <w:proofErr w:type="gramStart"/>
      <w:r w:rsidRPr="00B241D9">
        <w:rPr>
          <w:rStyle w:val="StyleUnderline"/>
        </w:rPr>
        <w:t>The</w:t>
      </w:r>
      <w:proofErr w:type="gramEnd"/>
      <w:r w:rsidRPr="00B241D9">
        <w:rPr>
          <w:rStyle w:val="StyleUnderline"/>
        </w:rPr>
        <w:t xml:space="preserve"> rise of </w:t>
      </w:r>
      <w:r w:rsidRPr="00B241D9">
        <w:rPr>
          <w:rStyle w:val="StyleUnderline"/>
          <w:highlight w:val="yellow"/>
        </w:rPr>
        <w:t>Trump and nativist populism is a</w:t>
      </w:r>
      <w:r w:rsidRPr="00B241D9">
        <w:rPr>
          <w:rStyle w:val="StyleUnderline"/>
        </w:rPr>
        <w:t xml:space="preserve"> more </w:t>
      </w:r>
      <w:r w:rsidRPr="00B241D9">
        <w:rPr>
          <w:rStyle w:val="StyleUnderline"/>
          <w:highlight w:val="yellow"/>
        </w:rPr>
        <w:t>structural problem</w:t>
      </w:r>
      <w:r w:rsidRPr="00B241D9">
        <w:rPr>
          <w:rStyle w:val="StyleUnderline"/>
        </w:rPr>
        <w:t xml:space="preserve"> of Western liberal democracies</w:t>
      </w:r>
      <w:r w:rsidRPr="00B241D9">
        <w:rPr>
          <w:sz w:val="16"/>
        </w:rPr>
        <w:t xml:space="preserve">. It is the glorification of a culture of celebrity and conspiracy theorizing and hyper media partisanship in a post-fact world that gives rise to phenomena like Trump or </w:t>
      </w:r>
      <w:proofErr w:type="spellStart"/>
      <w:r w:rsidRPr="00B241D9">
        <w:rPr>
          <w:sz w:val="16"/>
        </w:rPr>
        <w:t>Brexit</w:t>
      </w:r>
      <w:proofErr w:type="spellEnd"/>
      <w:r w:rsidRPr="00B241D9">
        <w:rPr>
          <w:sz w:val="16"/>
        </w:rPr>
        <w:t>. Blaming Russia won't solve this basic problem.</w:t>
      </w:r>
    </w:p>
    <w:p w:rsidR="00390A3D" w:rsidRPr="00390A3D" w:rsidRDefault="00390A3D" w:rsidP="00390A3D"/>
    <w:p w:rsidR="00E84089" w:rsidRDefault="006736E4" w:rsidP="006736E4">
      <w:pPr>
        <w:pStyle w:val="Heading1"/>
      </w:pPr>
      <w:proofErr w:type="spellStart"/>
      <w:r>
        <w:t>Aff</w:t>
      </w:r>
      <w:proofErr w:type="spellEnd"/>
    </w:p>
    <w:p w:rsidR="006736E4" w:rsidRPr="006736E4" w:rsidRDefault="006736E4" w:rsidP="006736E4">
      <w:pPr>
        <w:pStyle w:val="Heading2"/>
      </w:pPr>
      <w:r>
        <w:t xml:space="preserve">Uniqueness </w:t>
      </w:r>
    </w:p>
    <w:p w:rsidR="00874CD0" w:rsidRDefault="00874CD0" w:rsidP="00874CD0">
      <w:pPr>
        <w:pStyle w:val="Heading4"/>
      </w:pPr>
      <w:r>
        <w:t xml:space="preserve">Trump beating Clinton now—Nate Silver’s latest forecast </w:t>
      </w:r>
    </w:p>
    <w:p w:rsidR="00874CD0" w:rsidRDefault="004364F5" w:rsidP="00874CD0">
      <w:r w:rsidRPr="004364F5">
        <w:rPr>
          <w:rStyle w:val="Style13ptBold"/>
        </w:rPr>
        <w:t>Kelly, 7/25</w:t>
      </w:r>
      <w:r>
        <w:t xml:space="preserve"> (Caroline, consultant and reporter, 07/25/16, “</w:t>
      </w:r>
      <w:proofErr w:type="spellStart"/>
      <w:r>
        <w:t>FiveThirtyEight</w:t>
      </w:r>
      <w:proofErr w:type="spellEnd"/>
      <w:r>
        <w:t xml:space="preserve"> election forecast shows Trump ahead,” POLITICO, http://www.politico.com/story/2016/07/fivethirtyeight-trump-winning-)</w:t>
      </w:r>
      <w:r>
        <w:br/>
      </w:r>
      <w:r w:rsidR="00874CD0">
        <w:t xml:space="preserve">Political analyst Nate </w:t>
      </w:r>
      <w:r w:rsidR="00874CD0" w:rsidRPr="00874CD0">
        <w:rPr>
          <w:rStyle w:val="StyleUnderline"/>
        </w:rPr>
        <w:t>Silver’s latest forecast has Republican nominee</w:t>
      </w:r>
      <w:r w:rsidR="00874CD0">
        <w:t xml:space="preserve"> Donald </w:t>
      </w:r>
      <w:r w:rsidR="00874CD0" w:rsidRPr="00874CD0">
        <w:rPr>
          <w:rStyle w:val="StyleUnderline"/>
        </w:rPr>
        <w:t xml:space="preserve">Trump with a 15 percentage point-greater chance of beating </w:t>
      </w:r>
      <w:r w:rsidR="00874CD0" w:rsidRPr="00874CD0">
        <w:t>presumptive Democratic nominee Hillary</w:t>
      </w:r>
      <w:r w:rsidR="00874CD0" w:rsidRPr="00874CD0">
        <w:rPr>
          <w:rStyle w:val="StyleUnderline"/>
        </w:rPr>
        <w:t xml:space="preserve"> Clinton if the election were held toda</w:t>
      </w:r>
      <w:r w:rsidR="00874CD0">
        <w:t xml:space="preserve">y, according to </w:t>
      </w:r>
      <w:proofErr w:type="spellStart"/>
      <w:r w:rsidR="00874CD0">
        <w:t>FiveThirtyEight</w:t>
      </w:r>
      <w:proofErr w:type="spellEnd"/>
      <w:r w:rsidR="00874CD0">
        <w:t xml:space="preserve">. </w:t>
      </w:r>
      <w:r w:rsidR="00874CD0" w:rsidRPr="00874CD0">
        <w:rPr>
          <w:rStyle w:val="StyleUnderline"/>
        </w:rPr>
        <w:t>Silver's "now-cast," updated with fresh surveys on Monday, shows Trump's current likelihood of winning at 57.5 percent, compared with Clinton’s 42.5 percent</w:t>
      </w:r>
      <w:r w:rsidR="00874CD0">
        <w:t xml:space="preserve">. In the 11 battleground states, Colorado, Virginia and Michigan would go to Clinton, while </w:t>
      </w:r>
      <w:r w:rsidR="00874CD0" w:rsidRPr="00874CD0">
        <w:rPr>
          <w:rStyle w:val="StyleUnderline"/>
        </w:rPr>
        <w:t>Florida, Nevada, New Hampshire, North Carolina, Ohio, Pennsylvania, Wisconsin and Iowa would go to Trump.</w:t>
      </w:r>
      <w:r w:rsidR="00874CD0">
        <w:rPr>
          <w:rStyle w:val="StyleUnderline"/>
        </w:rPr>
        <w:t xml:space="preserve"> </w:t>
      </w:r>
      <w:r w:rsidR="00874CD0">
        <w:t xml:space="preserve">The breakdown shifts a bit between the Electoral College and the popular vote. </w:t>
      </w:r>
      <w:r w:rsidR="00874CD0" w:rsidRPr="00874CD0">
        <w:rPr>
          <w:rStyle w:val="StyleUnderline"/>
        </w:rPr>
        <w:t>Silver's model currently predicts the popular vote going 45.4 percent to Trump vs. 45.1 percent to Clinton, but the Electoral College giving Trump a wider margin of victory, 285 votes and Clinton 252.6.</w:t>
      </w:r>
      <w:r w:rsidR="00874CD0">
        <w:rPr>
          <w:rStyle w:val="StyleUnderline"/>
        </w:rPr>
        <w:t xml:space="preserve"> </w:t>
      </w:r>
      <w:r w:rsidR="00874CD0">
        <w:t xml:space="preserve">The model predicts that Libertarian candidate Gary Johnson will garner just 0.4 Electoral College votes despite winning 8.2 percent of the popular vote. Clinton still leads in 538's polls-plus model, </w:t>
      </w:r>
      <w:proofErr w:type="gramStart"/>
      <w:r w:rsidR="00874CD0">
        <w:t>Silver</w:t>
      </w:r>
      <w:proofErr w:type="gramEnd"/>
      <w:r w:rsidR="00874CD0">
        <w:t xml:space="preserve"> notes, as it accounts for any post-convention bounces that are likely to fade. </w:t>
      </w:r>
      <w:r w:rsidR="00874CD0" w:rsidRPr="00874CD0">
        <w:rPr>
          <w:rStyle w:val="Emphasis"/>
        </w:rPr>
        <w:t xml:space="preserve">"It's not Trump's convention bounce per se that should worry Dems. That's pretty normal. </w:t>
      </w:r>
      <w:proofErr w:type="gramStart"/>
      <w:r w:rsidR="00874CD0" w:rsidRPr="00874CD0">
        <w:rPr>
          <w:rStyle w:val="Emphasis"/>
        </w:rPr>
        <w:t>It's</w:t>
      </w:r>
      <w:proofErr w:type="gramEnd"/>
      <w:r w:rsidR="00874CD0" w:rsidRPr="00874CD0">
        <w:rPr>
          <w:rStyle w:val="Emphasis"/>
        </w:rPr>
        <w:t xml:space="preserve"> how it became so close to begin with," </w:t>
      </w:r>
      <w:r w:rsidR="00874CD0">
        <w:t xml:space="preserve">Silver tweeted. "Trump trailed by around 3 points in our forecasts a week ago. Typical convention bounce is 4 points. So you end up at Trump +1 or so." </w:t>
      </w:r>
      <w:r w:rsidR="00874CD0" w:rsidRPr="00874CD0">
        <w:rPr>
          <w:rStyle w:val="StyleUnderline"/>
        </w:rPr>
        <w:t>"Don't think people are really grasping how plausible it is that Trump could become president. It's a close election right now,"</w:t>
      </w:r>
      <w:r w:rsidR="00874CD0">
        <w:t xml:space="preserve"> he warned last week.</w:t>
      </w:r>
    </w:p>
    <w:p w:rsidR="00390A3D" w:rsidRDefault="00390A3D" w:rsidP="00390A3D">
      <w:pPr>
        <w:pStyle w:val="Heading4"/>
      </w:pPr>
      <w:r>
        <w:t>Trump win likely after RNC- Clinton popularity down, Trump trusted on econ, security, &amp; foreign policy</w:t>
      </w:r>
    </w:p>
    <w:p w:rsidR="00390A3D" w:rsidRPr="007C2E70" w:rsidRDefault="00390A3D" w:rsidP="00390A3D">
      <w:pPr>
        <w:rPr>
          <w:rStyle w:val="Style13ptBold"/>
        </w:rPr>
      </w:pPr>
      <w:proofErr w:type="spellStart"/>
      <w:r w:rsidRPr="007C2E70">
        <w:rPr>
          <w:rStyle w:val="Style13ptBold"/>
        </w:rPr>
        <w:t>Agiesta</w:t>
      </w:r>
      <w:proofErr w:type="spellEnd"/>
      <w:r w:rsidRPr="007C2E70">
        <w:rPr>
          <w:rStyle w:val="Style13ptBold"/>
        </w:rPr>
        <w:t xml:space="preserve"> 7/25</w:t>
      </w:r>
      <w:r w:rsidRPr="007C2E70">
        <w:t>/16</w:t>
      </w:r>
    </w:p>
    <w:p w:rsidR="00390A3D" w:rsidRDefault="00390A3D" w:rsidP="00390A3D">
      <w:r>
        <w:t xml:space="preserve">Jennifer </w:t>
      </w:r>
      <w:proofErr w:type="spellStart"/>
      <w:r>
        <w:t>Agiesta</w:t>
      </w:r>
      <w:proofErr w:type="spellEnd"/>
      <w:r>
        <w:t xml:space="preserve"> is Director of Polling and Election Analytics at CNN. Named to the position in January 2015, </w:t>
      </w:r>
      <w:proofErr w:type="spellStart"/>
      <w:r>
        <w:t>Agiesta</w:t>
      </w:r>
      <w:proofErr w:type="spellEnd"/>
      <w:r>
        <w:t xml:space="preserve"> produces all the network's polling and leads its Election Night decision team, while guiding CNN's reporting on the use of polls. She works out of CNN's Washington DC bureau.</w:t>
      </w:r>
      <w:r w:rsidRPr="007C2E70">
        <w:rPr>
          <w:sz w:val="12"/>
        </w:rPr>
        <w:t xml:space="preserve">∂ </w:t>
      </w:r>
      <w:proofErr w:type="gramStart"/>
      <w:r>
        <w:t>Prior</w:t>
      </w:r>
      <w:proofErr w:type="gramEnd"/>
      <w:r>
        <w:t xml:space="preserve"> to joining CNN, </w:t>
      </w:r>
      <w:proofErr w:type="spellStart"/>
      <w:r>
        <w:t>Agiesta</w:t>
      </w:r>
      <w:proofErr w:type="spellEnd"/>
      <w:r>
        <w:t xml:space="preserve"> served as director of polling at The Associated Press. There, she ran a two-person polling unit, conducting domestic and international survey research for the news cooperative and leading its election night exit poll coverage. She has also covered polling at The Washington Post, launching the site's polling blog Behind the Numbers, and helped build the National Election Pool exit poll operation at Edison Research. Prior to her media work, </w:t>
      </w:r>
      <w:proofErr w:type="spellStart"/>
      <w:r>
        <w:t>Agiesta</w:t>
      </w:r>
      <w:proofErr w:type="spellEnd"/>
      <w:r>
        <w:t xml:space="preserve"> worked on messaging research with DC firms Belden, </w:t>
      </w:r>
      <w:proofErr w:type="spellStart"/>
      <w:r>
        <w:t>Russonello</w:t>
      </w:r>
      <w:proofErr w:type="spellEnd"/>
      <w:r>
        <w:t xml:space="preserve"> and Stewart and Greenberg Quinlan </w:t>
      </w:r>
      <w:proofErr w:type="spellStart"/>
      <w:r>
        <w:t>Rosner</w:t>
      </w:r>
      <w:proofErr w:type="spellEnd"/>
      <w:r>
        <w:t>.</w:t>
      </w:r>
      <w:r w:rsidRPr="007C2E70">
        <w:rPr>
          <w:sz w:val="12"/>
        </w:rPr>
        <w:t xml:space="preserve">∂ </w:t>
      </w:r>
      <w:proofErr w:type="spellStart"/>
      <w:r>
        <w:t>Agiesta</w:t>
      </w:r>
      <w:proofErr w:type="spellEnd"/>
      <w:r>
        <w:t xml:space="preserve"> holds a </w:t>
      </w:r>
      <w:proofErr w:type="spellStart"/>
      <w:r>
        <w:t>bachelors</w:t>
      </w:r>
      <w:proofErr w:type="spellEnd"/>
      <w:r>
        <w:t xml:space="preserve"> degree from Washington and Lee University, and is a native of Long Island. July 25, 2016, (“</w:t>
      </w:r>
      <w:r w:rsidRPr="007C2E70">
        <w:t>Donald Trump bounces into the lead</w:t>
      </w:r>
      <w:r>
        <w:t xml:space="preserve">,” </w:t>
      </w:r>
      <w:r>
        <w:rPr>
          <w:i/>
        </w:rPr>
        <w:t>CNN</w:t>
      </w:r>
      <w:r>
        <w:t xml:space="preserve">, Available at </w:t>
      </w:r>
      <w:hyperlink r:id="rId50" w:history="1">
        <w:r w:rsidRPr="00033F74">
          <w:rPr>
            <w:rStyle w:val="Hyperlink"/>
          </w:rPr>
          <w:t>http://www.cnn.com/2016/07/25/politics/donald-trump-hillary-clinton-poll/</w:t>
        </w:r>
      </w:hyperlink>
      <w:r>
        <w:t>, Accessed July 26, 2016)//JD</w:t>
      </w:r>
    </w:p>
    <w:p w:rsidR="00390A3D" w:rsidRDefault="00390A3D" w:rsidP="00390A3D">
      <w:pPr>
        <w:rPr>
          <w:sz w:val="8"/>
        </w:rPr>
      </w:pPr>
      <w:r w:rsidRPr="007C2E70">
        <w:rPr>
          <w:sz w:val="8"/>
        </w:rPr>
        <w:t xml:space="preserve">Donald </w:t>
      </w:r>
      <w:r w:rsidRPr="00494269">
        <w:rPr>
          <w:rStyle w:val="StyleUnderline"/>
          <w:highlight w:val="yellow"/>
        </w:rPr>
        <w:t>Trump comes out of</w:t>
      </w:r>
      <w:r w:rsidRPr="007C2E70">
        <w:rPr>
          <w:rStyle w:val="StyleUnderline"/>
        </w:rPr>
        <w:t xml:space="preserve"> his convention </w:t>
      </w:r>
      <w:r w:rsidRPr="008D599D">
        <w:rPr>
          <w:rStyle w:val="StyleUnderline"/>
          <w:highlight w:val="yellow"/>
        </w:rPr>
        <w:t>ahead of</w:t>
      </w:r>
      <w:r w:rsidRPr="007C2E70">
        <w:rPr>
          <w:rStyle w:val="StyleUnderline"/>
        </w:rPr>
        <w:t xml:space="preserve"> Hillary </w:t>
      </w:r>
      <w:r w:rsidRPr="008D599D">
        <w:rPr>
          <w:rStyle w:val="StyleUnderline"/>
          <w:highlight w:val="yellow"/>
        </w:rPr>
        <w:t>Clinton</w:t>
      </w:r>
      <w:r w:rsidRPr="007C2E70">
        <w:rPr>
          <w:rStyle w:val="StyleUnderline"/>
        </w:rPr>
        <w:t xml:space="preserve"> in the race for the White House, topping her </w:t>
      </w:r>
      <w:r w:rsidRPr="008D599D">
        <w:rPr>
          <w:rStyle w:val="StyleUnderline"/>
          <w:highlight w:val="yellow"/>
        </w:rPr>
        <w:t>44% to 39%</w:t>
      </w:r>
      <w:r w:rsidRPr="007C2E70">
        <w:rPr>
          <w:rStyle w:val="StyleUnderline"/>
        </w:rPr>
        <w:t xml:space="preserve"> in a four-way matchup including Gary Johnson (9%) and Jill Stein (3%) </w:t>
      </w:r>
      <w:r w:rsidRPr="008D599D">
        <w:rPr>
          <w:rStyle w:val="StyleUnderline"/>
          <w:highlight w:val="yellow"/>
        </w:rPr>
        <w:t>and</w:t>
      </w:r>
      <w:r w:rsidRPr="007C2E70">
        <w:rPr>
          <w:rStyle w:val="StyleUnderline"/>
        </w:rPr>
        <w:t xml:space="preserve"> by </w:t>
      </w:r>
      <w:r w:rsidRPr="008D599D">
        <w:rPr>
          <w:rStyle w:val="StyleUnderline"/>
          <w:highlight w:val="yellow"/>
        </w:rPr>
        <w:t>three points</w:t>
      </w:r>
      <w:r w:rsidRPr="007C2E70">
        <w:rPr>
          <w:rStyle w:val="StyleUnderline"/>
        </w:rPr>
        <w:t xml:space="preserve"> in a two-way </w:t>
      </w:r>
      <w:r w:rsidRPr="008D599D">
        <w:rPr>
          <w:rStyle w:val="StyleUnderline"/>
          <w:highlight w:val="yellow"/>
        </w:rPr>
        <w:t>head-to-head, 48% to 45%.</w:t>
      </w:r>
      <w:r w:rsidRPr="007C2E70">
        <w:rPr>
          <w:rStyle w:val="StyleUnderline"/>
        </w:rPr>
        <w:t xml:space="preserve"> </w:t>
      </w:r>
      <w:r w:rsidRPr="008D599D">
        <w:rPr>
          <w:rStyle w:val="StyleUnderline"/>
          <w:highlight w:val="yellow"/>
        </w:rPr>
        <w:t>That</w:t>
      </w:r>
      <w:r w:rsidRPr="007C2E70">
        <w:rPr>
          <w:rStyle w:val="StyleUnderline"/>
        </w:rPr>
        <w:t xml:space="preserve"> latter </w:t>
      </w:r>
      <w:r w:rsidRPr="008D599D">
        <w:rPr>
          <w:rStyle w:val="StyleUnderline"/>
          <w:highlight w:val="yellow"/>
        </w:rPr>
        <w:t>finding represents a 6-point</w:t>
      </w:r>
      <w:r w:rsidRPr="007C2E70">
        <w:rPr>
          <w:rStyle w:val="StyleUnderline"/>
        </w:rPr>
        <w:t xml:space="preserve"> convention </w:t>
      </w:r>
      <w:r w:rsidRPr="008D599D">
        <w:rPr>
          <w:rStyle w:val="StyleUnderline"/>
          <w:highlight w:val="yellow"/>
        </w:rPr>
        <w:t>bounce for Trump</w:t>
      </w:r>
      <w:r w:rsidRPr="007C2E70">
        <w:rPr>
          <w:sz w:val="8"/>
        </w:rPr>
        <w:t>, which are traditionally measured in two-way matchups.</w:t>
      </w:r>
      <w:r w:rsidRPr="00C43D5A">
        <w:rPr>
          <w:sz w:val="12"/>
        </w:rPr>
        <w:t>∂</w:t>
      </w:r>
      <w:r w:rsidRPr="00C43D5A">
        <w:rPr>
          <w:sz w:val="8"/>
        </w:rPr>
        <w:t xml:space="preserve"> </w:t>
      </w:r>
      <w:proofErr w:type="gramStart"/>
      <w:r w:rsidRPr="008D599D">
        <w:rPr>
          <w:rStyle w:val="Emphasis"/>
          <w:highlight w:val="yellow"/>
        </w:rPr>
        <w:t>There</w:t>
      </w:r>
      <w:proofErr w:type="gramEnd"/>
      <w:r w:rsidRPr="008D599D">
        <w:rPr>
          <w:rStyle w:val="Emphasis"/>
          <w:highlight w:val="yellow"/>
        </w:rPr>
        <w:t xml:space="preserve"> hasn't been a significant post-convention bounc</w:t>
      </w:r>
      <w:r w:rsidRPr="00096C43">
        <w:rPr>
          <w:rStyle w:val="Emphasis"/>
          <w:highlight w:val="yellow"/>
        </w:rPr>
        <w:t>e</w:t>
      </w:r>
      <w:r w:rsidRPr="00096C43">
        <w:rPr>
          <w:rStyle w:val="Emphasis"/>
        </w:rPr>
        <w:t xml:space="preserve"> in CNN's polling </w:t>
      </w:r>
      <w:r w:rsidRPr="008D599D">
        <w:rPr>
          <w:rStyle w:val="Emphasis"/>
          <w:highlight w:val="yellow"/>
        </w:rPr>
        <w:t>since 2000</w:t>
      </w:r>
      <w:r w:rsidRPr="007C2E70">
        <w:rPr>
          <w:sz w:val="8"/>
        </w:rPr>
        <w:t>. That year Al Gore and George W. Bush both boosted their numbers by an identical 8 points post-convention before ultimately battling all the way to the Supreme Court.</w:t>
      </w:r>
      <w:r w:rsidRPr="007C2E70">
        <w:rPr>
          <w:sz w:val="12"/>
        </w:rPr>
        <w:t>∂</w:t>
      </w:r>
      <w:r w:rsidRPr="007C2E70">
        <w:rPr>
          <w:sz w:val="8"/>
        </w:rPr>
        <w:t xml:space="preserve"> National polls don't have a large enough sample to accurately reflect the state of play in key battlegrounds, and there is little information thus far on how Trump's convention performance has affected the presidential race state-by-state.</w:t>
      </w:r>
      <w:r w:rsidRPr="007C2E70">
        <w:rPr>
          <w:sz w:val="12"/>
        </w:rPr>
        <w:t>∂</w:t>
      </w:r>
      <w:r w:rsidRPr="007C2E70">
        <w:rPr>
          <w:sz w:val="8"/>
        </w:rPr>
        <w:t xml:space="preserve"> Nightcap: The latest news and political buzz from CNN Politics | Sign up</w:t>
      </w:r>
      <w:r w:rsidRPr="007C2E70">
        <w:rPr>
          <w:sz w:val="12"/>
        </w:rPr>
        <w:t>∂</w:t>
      </w:r>
      <w:r w:rsidRPr="007C2E70">
        <w:rPr>
          <w:sz w:val="8"/>
        </w:rPr>
        <w:t xml:space="preserve"> </w:t>
      </w:r>
      <w:r w:rsidRPr="007C2E70">
        <w:rPr>
          <w:rStyle w:val="StyleUnderline"/>
        </w:rPr>
        <w:t xml:space="preserve">The new findings mark Trump's best showing in a CNN/ORC Poll against Clinton since September 2015. </w:t>
      </w:r>
      <w:r w:rsidRPr="008D599D">
        <w:rPr>
          <w:rStyle w:val="StyleUnderline"/>
          <w:highlight w:val="yellow"/>
        </w:rPr>
        <w:t>Trump</w:t>
      </w:r>
      <w:r w:rsidRPr="007C2E70">
        <w:rPr>
          <w:rStyle w:val="StyleUnderline"/>
        </w:rPr>
        <w:t xml:space="preserve">'s new edge rests largely on </w:t>
      </w:r>
      <w:r w:rsidRPr="008D599D">
        <w:rPr>
          <w:rStyle w:val="StyleUnderline"/>
          <w:highlight w:val="yellow"/>
        </w:rPr>
        <w:t>increased support among independents</w:t>
      </w:r>
      <w:r w:rsidRPr="007C2E70">
        <w:rPr>
          <w:rStyle w:val="StyleUnderline"/>
        </w:rPr>
        <w:t xml:space="preserve">, 43% of </w:t>
      </w:r>
      <w:proofErr w:type="gramStart"/>
      <w:r w:rsidRPr="007C2E70">
        <w:rPr>
          <w:rStyle w:val="StyleUnderline"/>
        </w:rPr>
        <w:t>whom</w:t>
      </w:r>
      <w:proofErr w:type="gramEnd"/>
      <w:r w:rsidRPr="007C2E70">
        <w:rPr>
          <w:rStyle w:val="StyleUnderline"/>
        </w:rPr>
        <w:t xml:space="preserve"> said that Trump's convention in Cleveland left them more likely to back him, while 41% were dissuaded. Pre-convention, independents split 34% Clinton to 31% Trump, with sizable numbers behind Johnson (22%) and Stein (10%). Now</w:t>
      </w:r>
      <w:r w:rsidRPr="008D599D">
        <w:rPr>
          <w:rStyle w:val="StyleUnderline"/>
          <w:highlight w:val="yellow"/>
        </w:rPr>
        <w:t>, 46% say they back Trump, 28% Clinton</w:t>
      </w:r>
      <w:r w:rsidRPr="007C2E70">
        <w:rPr>
          <w:rStyle w:val="StyleUnderline"/>
        </w:rPr>
        <w:t>, 15% Johnson and 4% Stein.</w:t>
      </w:r>
      <w:r w:rsidRPr="007C2E70">
        <w:rPr>
          <w:sz w:val="12"/>
        </w:rPr>
        <w:t>∂</w:t>
      </w:r>
      <w:r w:rsidRPr="007C2E70">
        <w:rPr>
          <w:sz w:val="8"/>
        </w:rPr>
        <w:t xml:space="preserve"> Donald Trump's plan to win the week</w:t>
      </w:r>
      <w:r w:rsidRPr="007C2E70">
        <w:rPr>
          <w:sz w:val="12"/>
        </w:rPr>
        <w:t>∂</w:t>
      </w:r>
      <w:r w:rsidRPr="007C2E70">
        <w:rPr>
          <w:sz w:val="8"/>
        </w:rPr>
        <w:t xml:space="preserve"> The poll also reflects a sharpening of the education divide among whites that has been prevalent throughout the campaign. Among white voters with college degrees, Clinton actually gained ground compared with pre-convention results, going from an even 40% to 40% split to a 44% to 39% edge over Trump. That while </w:t>
      </w:r>
      <w:r w:rsidRPr="007C2E70">
        <w:rPr>
          <w:rStyle w:val="StyleUnderline"/>
        </w:rPr>
        <w:t>Trump expanded his lead with white voters who do not hold a college degree from a 51% to 31% lead before the convention to a 62% to 23% lead now.</w:t>
      </w:r>
      <w:r w:rsidRPr="007C2E70">
        <w:rPr>
          <w:rStyle w:val="StyleUnderline"/>
          <w:sz w:val="12"/>
        </w:rPr>
        <w:t>∂</w:t>
      </w:r>
      <w:r>
        <w:rPr>
          <w:rStyle w:val="StyleUnderline"/>
          <w:sz w:val="12"/>
        </w:rPr>
        <w:t xml:space="preserve"> </w:t>
      </w:r>
      <w:r w:rsidRPr="007C2E70">
        <w:rPr>
          <w:sz w:val="8"/>
        </w:rPr>
        <w:t>CNN Politics app</w:t>
      </w:r>
      <w:r w:rsidRPr="007C2E70">
        <w:rPr>
          <w:sz w:val="12"/>
        </w:rPr>
        <w:t>∂</w:t>
      </w:r>
      <w:r w:rsidRPr="007C2E70">
        <w:rPr>
          <w:sz w:val="8"/>
        </w:rPr>
        <w:t xml:space="preserve"> B</w:t>
      </w:r>
      <w:r w:rsidRPr="007C2E70">
        <w:rPr>
          <w:rStyle w:val="StyleUnderline"/>
        </w:rPr>
        <w:t xml:space="preserve">eyond boosting his overall support, Trump's favorability rating is also on the rise (46% of registered voters say they have a positive view, up from 39% pre-convention), while his advantage over Clinton on handling top issues climbs. </w:t>
      </w:r>
      <w:r w:rsidRPr="008D599D">
        <w:rPr>
          <w:rStyle w:val="Emphasis"/>
          <w:highlight w:val="yellow"/>
        </w:rPr>
        <w:t xml:space="preserve">He </w:t>
      </w:r>
      <w:r w:rsidRPr="00096C43">
        <w:rPr>
          <w:rStyle w:val="Emphasis"/>
        </w:rPr>
        <w:t xml:space="preserve">now </w:t>
      </w:r>
      <w:r w:rsidRPr="008D599D">
        <w:rPr>
          <w:rStyle w:val="Emphasis"/>
          <w:highlight w:val="yellow"/>
        </w:rPr>
        <w:t xml:space="preserve">holds double-digit margins over Clinton as more trusted on </w:t>
      </w:r>
      <w:r w:rsidRPr="00096C43">
        <w:rPr>
          <w:rStyle w:val="Emphasis"/>
        </w:rPr>
        <w:t xml:space="preserve">the </w:t>
      </w:r>
      <w:r w:rsidRPr="008D599D">
        <w:rPr>
          <w:rStyle w:val="Emphasis"/>
          <w:highlight w:val="yellow"/>
        </w:rPr>
        <w:t>economy and terrorism</w:t>
      </w:r>
      <w:r w:rsidRPr="008D599D">
        <w:rPr>
          <w:rStyle w:val="StyleUnderline"/>
          <w:highlight w:val="yellow"/>
        </w:rPr>
        <w:t xml:space="preserve">. </w:t>
      </w:r>
      <w:r w:rsidRPr="008D599D">
        <w:rPr>
          <w:rStyle w:val="Emphasis"/>
          <w:highlight w:val="yellow"/>
        </w:rPr>
        <w:t xml:space="preserve">Trump </w:t>
      </w:r>
      <w:r w:rsidRPr="00096C43">
        <w:rPr>
          <w:rStyle w:val="Emphasis"/>
        </w:rPr>
        <w:t xml:space="preserve">also </w:t>
      </w:r>
      <w:r w:rsidRPr="008D599D">
        <w:rPr>
          <w:rStyle w:val="Emphasis"/>
          <w:highlight w:val="yellow"/>
        </w:rPr>
        <w:t>cut into Clinton's edge on managing foreign policy</w:t>
      </w:r>
      <w:r w:rsidRPr="007C2E70">
        <w:rPr>
          <w:rStyle w:val="StyleUnderline"/>
        </w:rPr>
        <w:t xml:space="preserve"> (50% said they trusted her more, down from 57% pre-convention).</w:t>
      </w:r>
      <w:r w:rsidRPr="007C2E70">
        <w:rPr>
          <w:rStyle w:val="StyleUnderline"/>
          <w:sz w:val="12"/>
        </w:rPr>
        <w:t xml:space="preserve">∂ </w:t>
      </w:r>
      <w:proofErr w:type="gramStart"/>
      <w:r w:rsidRPr="007C2E70">
        <w:rPr>
          <w:rStyle w:val="StyleUnderline"/>
        </w:rPr>
        <w:t>The</w:t>
      </w:r>
      <w:proofErr w:type="gramEnd"/>
      <w:r w:rsidRPr="007C2E70">
        <w:rPr>
          <w:rStyle w:val="StyleUnderline"/>
        </w:rPr>
        <w:t xml:space="preserve"> convention also helped Trump make strides in his personal image. A majority (52%) now say Trump is running for president for the good of the country rather than personal gain, just 44% say the same about Clinton. He's increased the share who call him honest and trustworthy (from 38% to 43%), and who would be proud to have him as president (from 32% to 39%). And nearly half now say he's in touch with the problems ordinary Americans face in their daily lives (46% say so, 37% did before the convention).</w:t>
      </w:r>
      <w:r w:rsidRPr="007C2E70">
        <w:rPr>
          <w:rStyle w:val="StyleUnderline"/>
          <w:sz w:val="12"/>
        </w:rPr>
        <w:t xml:space="preserve">∂ </w:t>
      </w:r>
      <w:r w:rsidRPr="007C2E70">
        <w:rPr>
          <w:rStyle w:val="StyleUnderline"/>
        </w:rPr>
        <w:t>Despite Democratic criticism of the Republican convention's message as divisive, the percentage who say Trump will unite the country rather than divide it has increased to 42%, compared with 34% pre-convention.</w:t>
      </w:r>
      <w:r w:rsidRPr="007C2E70">
        <w:rPr>
          <w:rStyle w:val="StyleUnderline"/>
          <w:sz w:val="12"/>
        </w:rPr>
        <w:t>∂</w:t>
      </w:r>
      <w:r>
        <w:rPr>
          <w:rStyle w:val="StyleUnderline"/>
          <w:sz w:val="12"/>
        </w:rPr>
        <w:t xml:space="preserve"> </w:t>
      </w:r>
      <w:r w:rsidRPr="007C2E70">
        <w:rPr>
          <w:sz w:val="12"/>
        </w:rPr>
        <w:t>∂</w:t>
      </w:r>
      <w:r w:rsidRPr="007C2E70">
        <w:rPr>
          <w:sz w:val="8"/>
        </w:rPr>
        <w:t xml:space="preserve"> </w:t>
      </w:r>
      <w:r w:rsidRPr="008D599D">
        <w:rPr>
          <w:rStyle w:val="Emphasis"/>
          <w:highlight w:val="yellow"/>
        </w:rPr>
        <w:t>Clinton's ratings</w:t>
      </w:r>
      <w:r w:rsidRPr="007C2E70">
        <w:rPr>
          <w:rStyle w:val="Emphasis"/>
        </w:rPr>
        <w:t xml:space="preserve"> on these same measures </w:t>
      </w:r>
      <w:r w:rsidRPr="008D599D">
        <w:rPr>
          <w:rStyle w:val="Emphasis"/>
          <w:highlight w:val="yellow"/>
        </w:rPr>
        <w:t>took a hit</w:t>
      </w:r>
      <w:r w:rsidRPr="007C2E70">
        <w:rPr>
          <w:sz w:val="8"/>
        </w:rPr>
        <w:t xml:space="preserve">, though in most cases her drop-off was not quite as large as Trump's gain. Perhaps most troubling for the Clinton supporters gathering in Philadelphia this week: </w:t>
      </w:r>
      <w:r w:rsidRPr="008D599D">
        <w:rPr>
          <w:rStyle w:val="Emphasis"/>
          <w:highlight w:val="yellow"/>
        </w:rPr>
        <w:t xml:space="preserve">68% </w:t>
      </w:r>
      <w:r w:rsidRPr="00096C43">
        <w:rPr>
          <w:rStyle w:val="Emphasis"/>
        </w:rPr>
        <w:t xml:space="preserve">now </w:t>
      </w:r>
      <w:r w:rsidRPr="008D599D">
        <w:rPr>
          <w:rStyle w:val="Emphasis"/>
          <w:highlight w:val="yellow"/>
        </w:rPr>
        <w:t xml:space="preserve">say Clinton is not </w:t>
      </w:r>
      <w:r w:rsidRPr="00096C43">
        <w:rPr>
          <w:rStyle w:val="Emphasis"/>
        </w:rPr>
        <w:t xml:space="preserve">honest and </w:t>
      </w:r>
      <w:proofErr w:type="gramStart"/>
      <w:r w:rsidRPr="008D599D">
        <w:rPr>
          <w:rStyle w:val="Emphasis"/>
          <w:highlight w:val="yellow"/>
        </w:rPr>
        <w:t>trustworthy</w:t>
      </w:r>
      <w:r w:rsidRPr="007C2E70">
        <w:rPr>
          <w:sz w:val="8"/>
        </w:rPr>
        <w:t>,</w:t>
      </w:r>
      <w:proofErr w:type="gramEnd"/>
      <w:r w:rsidRPr="007C2E70">
        <w:rPr>
          <w:sz w:val="8"/>
        </w:rPr>
        <w:t xml:space="preserve"> her worst rating on that measure in CNN/ORC polling.</w:t>
      </w:r>
      <w:r w:rsidRPr="007C2E70">
        <w:rPr>
          <w:sz w:val="12"/>
        </w:rPr>
        <w:t>∂</w:t>
      </w:r>
      <w:r w:rsidRPr="007C2E70">
        <w:rPr>
          <w:sz w:val="8"/>
        </w:rPr>
        <w:t xml:space="preserve"> Those positives for Trump come despite some sharply negative reviews for the convention itself. Almost 6 in 10 (58%) said the Republican convention spent too much time attacking Democrats, and 18% called Trump's speech "terrible," the highest by far since CNN started began the question in 1996. Still, 40% called the speech excellent or good and about half of voters (45%) said Trump's speech reflected the way they feel about things in the U.S. today; 48% said it did not reflect their views.</w:t>
      </w:r>
      <w:r w:rsidRPr="007C2E70">
        <w:rPr>
          <w:sz w:val="12"/>
        </w:rPr>
        <w:t>∂</w:t>
      </w:r>
      <w:r w:rsidRPr="007C2E70">
        <w:rPr>
          <w:sz w:val="8"/>
        </w:rPr>
        <w:t xml:space="preserve"> Clinton campaign manager Robby </w:t>
      </w:r>
      <w:proofErr w:type="spellStart"/>
      <w:r w:rsidRPr="007C2E70">
        <w:rPr>
          <w:sz w:val="8"/>
        </w:rPr>
        <w:t>Mook</w:t>
      </w:r>
      <w:proofErr w:type="spellEnd"/>
      <w:r w:rsidRPr="007C2E70">
        <w:rPr>
          <w:sz w:val="8"/>
        </w:rPr>
        <w:t xml:space="preserve"> downplayed the CNN/ORC Poll Friday , which gives Trump an edge coming out of the Republican convention. He said Trump didn't win over persuadable voters, but simply shored up his base.</w:t>
      </w:r>
      <w:r w:rsidRPr="007C2E70">
        <w:rPr>
          <w:sz w:val="12"/>
        </w:rPr>
        <w:t>∂</w:t>
      </w:r>
      <w:r w:rsidRPr="007C2E70">
        <w:rPr>
          <w:sz w:val="8"/>
        </w:rPr>
        <w:t xml:space="preserve"> "It was just an angry mob," </w:t>
      </w:r>
      <w:proofErr w:type="spellStart"/>
      <w:r w:rsidRPr="007C2E70">
        <w:rPr>
          <w:sz w:val="8"/>
        </w:rPr>
        <w:t>Mook</w:t>
      </w:r>
      <w:proofErr w:type="spellEnd"/>
      <w:r w:rsidRPr="007C2E70">
        <w:rPr>
          <w:sz w:val="8"/>
        </w:rPr>
        <w:t xml:space="preserve"> told reporters at a Bloomberg Politics breakfast in Philadelphia.</w:t>
      </w:r>
      <w:r w:rsidRPr="007C2E70">
        <w:rPr>
          <w:sz w:val="12"/>
        </w:rPr>
        <w:t>∂</w:t>
      </w:r>
      <w:r w:rsidRPr="007C2E70">
        <w:rPr>
          <w:sz w:val="8"/>
        </w:rPr>
        <w:t xml:space="preserve"> A better measure, he said, will come when both conventions are over.</w:t>
      </w:r>
      <w:r w:rsidRPr="007C2E70">
        <w:rPr>
          <w:sz w:val="12"/>
        </w:rPr>
        <w:t>∂</w:t>
      </w:r>
      <w:r w:rsidRPr="007C2E70">
        <w:rPr>
          <w:sz w:val="8"/>
        </w:rPr>
        <w:t xml:space="preserve"> Viewers guide to the Democratic convention</w:t>
      </w:r>
      <w:r w:rsidRPr="007C2E70">
        <w:rPr>
          <w:sz w:val="12"/>
        </w:rPr>
        <w:t>∂</w:t>
      </w:r>
      <w:r w:rsidRPr="007C2E70">
        <w:rPr>
          <w:sz w:val="8"/>
        </w:rPr>
        <w:t xml:space="preserve"> The public rendered a split decision on whether the convention made them more or less likely to back Trump, 42% said more likely while 44% said less so, but the shift in voter preferences suggests the "more likely" side carried more weight. And most came away feeling ready to decide about Trump's fitness for the job: 78% say they already know enough to know whether he'd be a good president. Another 20% think they need more information.</w:t>
      </w:r>
      <w:r w:rsidRPr="007C2E70">
        <w:rPr>
          <w:sz w:val="12"/>
        </w:rPr>
        <w:t>∂</w:t>
      </w:r>
      <w:r w:rsidRPr="007C2E70">
        <w:rPr>
          <w:sz w:val="8"/>
        </w:rPr>
        <w:t xml:space="preserve"> Two prominent convention speakers saw their stock rise post-convention as well. Favorability ratings for Trump's wife, </w:t>
      </w:r>
      <w:proofErr w:type="spellStart"/>
      <w:r w:rsidRPr="007C2E70">
        <w:rPr>
          <w:sz w:val="8"/>
        </w:rPr>
        <w:t>Melania</w:t>
      </w:r>
      <w:proofErr w:type="spellEnd"/>
      <w:r w:rsidRPr="007C2E70">
        <w:rPr>
          <w:sz w:val="8"/>
        </w:rPr>
        <w:t xml:space="preserve">, climbed from 27% pre-convention to 43% post-convention, despite news that her Monday night speech contained passages lifted from Michelle Obama's 2008 Democratic convention speech. </w:t>
      </w:r>
      <w:r w:rsidRPr="007C2E70">
        <w:rPr>
          <w:rStyle w:val="StyleUnderline"/>
        </w:rPr>
        <w:t>Vice Presidential nominee Mike Pence</w:t>
      </w:r>
      <w:r w:rsidRPr="007C2E70">
        <w:rPr>
          <w:sz w:val="8"/>
        </w:rPr>
        <w:t>, whose Wednesday speaking slot was largely overshadowed following Ted Cruz's defiant stand on the convention stage</w:t>
      </w:r>
      <w:r w:rsidRPr="007C2E70">
        <w:rPr>
          <w:rStyle w:val="StyleUnderline"/>
        </w:rPr>
        <w:t>, also bolstered the electorate's impression of him, landing at a 39% favorable rating overall, up from 26% pre-convention.</w:t>
      </w:r>
      <w:r w:rsidRPr="007C2E70">
        <w:rPr>
          <w:rStyle w:val="StyleUnderline"/>
          <w:sz w:val="12"/>
        </w:rPr>
        <w:t xml:space="preserve">∂ </w:t>
      </w:r>
      <w:r w:rsidRPr="007C2E70">
        <w:rPr>
          <w:sz w:val="8"/>
        </w:rPr>
        <w:t>10 takeaways from Donald Trump's Republican convention</w:t>
      </w:r>
      <w:r w:rsidRPr="007C2E70">
        <w:rPr>
          <w:sz w:val="12"/>
        </w:rPr>
        <w:t>∂</w:t>
      </w:r>
      <w:r w:rsidRPr="007C2E70">
        <w:rPr>
          <w:sz w:val="8"/>
        </w:rPr>
        <w:t xml:space="preserve"> Cruz's move, however, appears to have backfired. While 60% of Republican voters had a positive impression of the former presidential candidate before the convention, just 33% have one now.</w:t>
      </w:r>
      <w:r w:rsidRPr="007C2E70">
        <w:rPr>
          <w:sz w:val="12"/>
        </w:rPr>
        <w:t>∂</w:t>
      </w:r>
      <w:r w:rsidRPr="007C2E70">
        <w:rPr>
          <w:sz w:val="8"/>
        </w:rPr>
        <w:t xml:space="preserve"> The Trump campaign has claimed the visceral negative reaction to Cruz reflected the unity the party feels behind Trump himself. But the poll suggests a large share of Republican voters still need to be won over. The share of Republicans who say their party is "united now" climbed from 16% pre-convention to 24% post-convention, but about half (49%) say it's not united now, but will be by November, and there are still about a quarter who say the party won't unite at all. Further, 45% continue to say they'd prefer someone other than Trump as the nominee.</w:t>
      </w:r>
      <w:r w:rsidRPr="007C2E70">
        <w:rPr>
          <w:sz w:val="12"/>
        </w:rPr>
        <w:t>∂</w:t>
      </w:r>
      <w:r w:rsidRPr="007C2E70">
        <w:rPr>
          <w:sz w:val="8"/>
        </w:rPr>
        <w:t xml:space="preserve"> The CNN/ORC Poll was conducted by telephone July 22-24 among a random national sample of 1,001 adults. Results for the sample of 882 registered voters have a margin of sampling error of plus or minus 3.5 percentage points.</w:t>
      </w:r>
    </w:p>
    <w:p w:rsidR="00390A3D" w:rsidRPr="009F5449" w:rsidRDefault="00390A3D" w:rsidP="00390A3D">
      <w:pPr>
        <w:pStyle w:val="Heading4"/>
        <w:rPr>
          <w:rStyle w:val="Style13ptBold"/>
          <w:b/>
        </w:rPr>
      </w:pPr>
      <w:r w:rsidRPr="009F5449">
        <w:rPr>
          <w:rStyle w:val="Style13ptBold"/>
        </w:rPr>
        <w:t xml:space="preserve">Trump will win – five reasons </w:t>
      </w:r>
      <w:r>
        <w:rPr>
          <w:rStyle w:val="Style13ptBold"/>
        </w:rPr>
        <w:t>– Bernie bros, angry working class, gun-owners, post-</w:t>
      </w:r>
      <w:proofErr w:type="spellStart"/>
      <w:r>
        <w:rPr>
          <w:rStyle w:val="Style13ptBold"/>
        </w:rPr>
        <w:t>Brexit</w:t>
      </w:r>
      <w:proofErr w:type="spellEnd"/>
      <w:r>
        <w:rPr>
          <w:rStyle w:val="Style13ptBold"/>
        </w:rPr>
        <w:t xml:space="preserve"> fervor, promising jobs</w:t>
      </w:r>
    </w:p>
    <w:p w:rsidR="00390A3D" w:rsidRPr="009F5449" w:rsidRDefault="00390A3D" w:rsidP="00390A3D">
      <w:pPr>
        <w:rPr>
          <w:rStyle w:val="Style13ptBold"/>
        </w:rPr>
      </w:pPr>
      <w:r>
        <w:rPr>
          <w:rStyle w:val="Style13ptBold"/>
        </w:rPr>
        <w:t>Allen and Lawler 7-30</w:t>
      </w:r>
    </w:p>
    <w:p w:rsidR="00390A3D" w:rsidRPr="00245271" w:rsidRDefault="00390A3D" w:rsidP="00390A3D">
      <w:pPr>
        <w:rPr>
          <w:rStyle w:val="StyleUnderline"/>
          <w:sz w:val="18"/>
          <w:szCs w:val="18"/>
        </w:rPr>
      </w:pPr>
      <w:r w:rsidRPr="00245271">
        <w:rPr>
          <w:rStyle w:val="StyleUnderline"/>
          <w:sz w:val="18"/>
          <w:szCs w:val="18"/>
        </w:rPr>
        <w:t>Nick Allen, David Lawler, Philadelphia, 7-30-16, Guns, jobs and angry white men: five reasons Donald Trump could win the White House, Telegraph, &lt;span class="skimlinks-unlinked"&gt;http://www.telegraph.co.uk/news/2016/07/30/guns-jobs-and-angry-white-men-five-reasons-donald-trump-could-wi&lt;/span&gt;/, 7-31-2016</w:t>
      </w:r>
    </w:p>
    <w:p w:rsidR="00390A3D" w:rsidRDefault="00390A3D" w:rsidP="00390A3D">
      <w:pPr>
        <w:rPr>
          <w:rStyle w:val="StyleUnderline"/>
        </w:rPr>
      </w:pPr>
      <w:r w:rsidRPr="00507172">
        <w:rPr>
          <w:rStyle w:val="StyleUnderline"/>
          <w:sz w:val="14"/>
        </w:rPr>
        <w:t>With 100 days to go until the United States decides who will be its next commander-in-chief</w:t>
      </w:r>
      <w:r w:rsidRPr="009F5449">
        <w:rPr>
          <w:rStyle w:val="StyleUnderline"/>
        </w:rPr>
        <w:t>, Donald Trump's Republican campaign is preparing to launch an attack on five main fronts that he believes will help him win the White House</w:t>
      </w:r>
      <w:r w:rsidRPr="00507172">
        <w:rPr>
          <w:rStyle w:val="StyleUnderline"/>
          <w:sz w:val="14"/>
        </w:rPr>
        <w:t xml:space="preserve">. As the clock to the November 8 election starts ticking, </w:t>
      </w:r>
      <w:proofErr w:type="spellStart"/>
      <w:r w:rsidRPr="009F5449">
        <w:rPr>
          <w:rStyle w:val="StyleUnderline"/>
        </w:rPr>
        <w:t>Mr</w:t>
      </w:r>
      <w:proofErr w:type="spellEnd"/>
      <w:r w:rsidRPr="009F5449">
        <w:rPr>
          <w:rStyle w:val="StyleUnderline"/>
        </w:rPr>
        <w:t xml:space="preserve"> Trump will travel to key states, seeking to recruit disaffected Bernie Sanders supporters, exploit anger among white working class men, fire up America's huge gun-owning population, </w:t>
      </w:r>
      <w:proofErr w:type="spellStart"/>
      <w:r w:rsidRPr="009F5449">
        <w:rPr>
          <w:rStyle w:val="StyleUnderline"/>
        </w:rPr>
        <w:t>capitalise</w:t>
      </w:r>
      <w:proofErr w:type="spellEnd"/>
      <w:r w:rsidRPr="009F5449">
        <w:rPr>
          <w:rStyle w:val="StyleUnderline"/>
        </w:rPr>
        <w:t xml:space="preserve"> on post-</w:t>
      </w:r>
      <w:proofErr w:type="spellStart"/>
      <w:r w:rsidRPr="009F5449">
        <w:rPr>
          <w:rStyle w:val="StyleUnderline"/>
        </w:rPr>
        <w:t>Brexit</w:t>
      </w:r>
      <w:proofErr w:type="spellEnd"/>
      <w:r w:rsidRPr="009F5449">
        <w:rPr>
          <w:rStyle w:val="StyleUnderline"/>
        </w:rPr>
        <w:t xml:space="preserve"> </w:t>
      </w:r>
      <w:proofErr w:type="spellStart"/>
      <w:r w:rsidRPr="009F5449">
        <w:rPr>
          <w:rStyle w:val="StyleUnderline"/>
        </w:rPr>
        <w:t>fervour</w:t>
      </w:r>
      <w:proofErr w:type="spellEnd"/>
      <w:r w:rsidRPr="009F5449">
        <w:rPr>
          <w:rStyle w:val="StyleUnderline"/>
        </w:rPr>
        <w:t>, and promise jobs</w:t>
      </w:r>
      <w:r w:rsidRPr="00507172">
        <w:rPr>
          <w:rStyle w:val="StyleUnderline"/>
          <w:sz w:val="14"/>
        </w:rPr>
        <w:t xml:space="preserve">. Hillary Clinton set out her stall last week as the reliable, experienced candidate at the Democratic convention in Philadelphia. </w:t>
      </w:r>
      <w:proofErr w:type="spellStart"/>
      <w:r w:rsidRPr="00507172">
        <w:rPr>
          <w:rStyle w:val="StyleUnderline"/>
          <w:sz w:val="14"/>
        </w:rPr>
        <w:t>Mrs</w:t>
      </w:r>
      <w:proofErr w:type="spellEnd"/>
      <w:r w:rsidRPr="00507172">
        <w:rPr>
          <w:rStyle w:val="StyleUnderline"/>
          <w:sz w:val="14"/>
        </w:rPr>
        <w:t xml:space="preserve"> Clinton can expect a bounce in polls after her convention, but </w:t>
      </w:r>
      <w:r w:rsidRPr="009F5449">
        <w:rPr>
          <w:rStyle w:val="StyleUnderline"/>
        </w:rPr>
        <w:t>experts increasingly believe the race will go down to the wire in a handful of mostly working class battleground states such as Ohio and Pennsylvania</w:t>
      </w:r>
      <w:r w:rsidRPr="00507172">
        <w:rPr>
          <w:rStyle w:val="StyleUnderline"/>
          <w:sz w:val="14"/>
        </w:rPr>
        <w:t xml:space="preserve">. </w:t>
      </w:r>
      <w:proofErr w:type="spellStart"/>
      <w:r w:rsidRPr="00507172">
        <w:rPr>
          <w:rStyle w:val="StyleUnderline"/>
          <w:sz w:val="14"/>
        </w:rPr>
        <w:t>Mr</w:t>
      </w:r>
      <w:proofErr w:type="spellEnd"/>
      <w:r w:rsidRPr="00507172">
        <w:rPr>
          <w:rStyle w:val="StyleUnderline"/>
          <w:sz w:val="14"/>
        </w:rPr>
        <w:t xml:space="preserve"> Trump will portray </w:t>
      </w:r>
      <w:proofErr w:type="spellStart"/>
      <w:r w:rsidRPr="00507172">
        <w:rPr>
          <w:rStyle w:val="StyleUnderline"/>
          <w:sz w:val="14"/>
        </w:rPr>
        <w:t>Mrs</w:t>
      </w:r>
      <w:proofErr w:type="spellEnd"/>
      <w:r w:rsidRPr="00507172">
        <w:rPr>
          <w:rStyle w:val="StyleUnderline"/>
          <w:sz w:val="14"/>
        </w:rPr>
        <w:t xml:space="preserve"> Clinton as the embodiment of a failing "status quo", a candidate out of touch with an America in crisis, according to his campaign. And while the Democratic hopeful intends to praise the achievements of President Barack Obama, </w:t>
      </w:r>
      <w:proofErr w:type="spellStart"/>
      <w:r w:rsidRPr="009F5449">
        <w:rPr>
          <w:rStyle w:val="StyleUnderline"/>
        </w:rPr>
        <w:t>Mr</w:t>
      </w:r>
      <w:proofErr w:type="spellEnd"/>
      <w:r w:rsidRPr="009F5449">
        <w:rPr>
          <w:rStyle w:val="StyleUnderline"/>
        </w:rPr>
        <w:t xml:space="preserve"> Trump will argue that Americans are struggling, frustrated, and fed up.</w:t>
      </w:r>
      <w:r w:rsidRPr="00507172">
        <w:rPr>
          <w:rStyle w:val="StyleUnderline"/>
          <w:sz w:val="14"/>
        </w:rPr>
        <w:t xml:space="preserve"> What can stop Trump becoming US President? Wooing Bernie Sanders supporters At the Democratic convention, </w:t>
      </w:r>
      <w:r w:rsidRPr="009F5449">
        <w:rPr>
          <w:rStyle w:val="StyleUnderline"/>
        </w:rPr>
        <w:t xml:space="preserve">supporters of </w:t>
      </w:r>
      <w:proofErr w:type="spellStart"/>
      <w:r w:rsidRPr="009F5449">
        <w:rPr>
          <w:rStyle w:val="StyleUnderline"/>
        </w:rPr>
        <w:t>Mr</w:t>
      </w:r>
      <w:proofErr w:type="spellEnd"/>
      <w:r w:rsidRPr="009F5449">
        <w:rPr>
          <w:rStyle w:val="StyleUnderline"/>
        </w:rPr>
        <w:t xml:space="preserve"> Sanders</w:t>
      </w:r>
      <w:r w:rsidRPr="00507172">
        <w:rPr>
          <w:rStyle w:val="StyleUnderline"/>
          <w:sz w:val="14"/>
        </w:rPr>
        <w:t xml:space="preserve">, who ran against </w:t>
      </w:r>
      <w:proofErr w:type="spellStart"/>
      <w:r w:rsidRPr="00507172">
        <w:rPr>
          <w:rStyle w:val="StyleUnderline"/>
          <w:sz w:val="14"/>
        </w:rPr>
        <w:t>Mrs</w:t>
      </w:r>
      <w:proofErr w:type="spellEnd"/>
      <w:r w:rsidRPr="00507172">
        <w:rPr>
          <w:rStyle w:val="StyleUnderline"/>
          <w:sz w:val="14"/>
        </w:rPr>
        <w:t xml:space="preserve"> Clinton to become the party's presidential candidate, </w:t>
      </w:r>
      <w:r w:rsidRPr="009F5449">
        <w:rPr>
          <w:rStyle w:val="StyleUnderline"/>
        </w:rPr>
        <w:t>found an unexpected advertisement popping up on their mobile phones</w:t>
      </w:r>
      <w:r w:rsidRPr="00507172">
        <w:rPr>
          <w:rStyle w:val="StyleUnderline"/>
          <w:sz w:val="14"/>
        </w:rPr>
        <w:t xml:space="preserve">. It was a 15-second video message </w:t>
      </w:r>
      <w:r w:rsidRPr="009F5449">
        <w:rPr>
          <w:rStyle w:val="StyleUnderline"/>
        </w:rPr>
        <w:t xml:space="preserve">from </w:t>
      </w:r>
      <w:proofErr w:type="spellStart"/>
      <w:r w:rsidRPr="009F5449">
        <w:rPr>
          <w:rStyle w:val="StyleUnderline"/>
        </w:rPr>
        <w:t>Mr</w:t>
      </w:r>
      <w:proofErr w:type="spellEnd"/>
      <w:r w:rsidRPr="009F5449">
        <w:rPr>
          <w:rStyle w:val="StyleUnderline"/>
        </w:rPr>
        <w:t xml:space="preserve"> Trump. "Hillary's Washington insiders rigged the system," the message said. "Bernie never had a chance. </w:t>
      </w:r>
      <w:proofErr w:type="gramStart"/>
      <w:r w:rsidRPr="009F5449">
        <w:rPr>
          <w:rStyle w:val="StyleUnderline"/>
        </w:rPr>
        <w:t>More corruption by Hillary and her cronies.</w:t>
      </w:r>
      <w:proofErr w:type="gramEnd"/>
      <w:r w:rsidRPr="009F5449">
        <w:rPr>
          <w:rStyle w:val="StyleUnderline"/>
        </w:rPr>
        <w:t xml:space="preserve"> She wants you to just roll over."</w:t>
      </w:r>
      <w:r w:rsidRPr="00507172">
        <w:rPr>
          <w:rStyle w:val="StyleUnderline"/>
          <w:sz w:val="14"/>
        </w:rPr>
        <w:t xml:space="preserve"> The Sanders supporters were specifically targeted after being identified by an advertising agency through records of their previous internet use. Bernie Sanders supporters at the Democratic National Convention </w:t>
      </w:r>
      <w:proofErr w:type="spellStart"/>
      <w:r w:rsidRPr="00507172">
        <w:rPr>
          <w:rStyle w:val="StyleUnderline"/>
          <w:sz w:val="14"/>
        </w:rPr>
        <w:t>Mr</w:t>
      </w:r>
      <w:proofErr w:type="spellEnd"/>
      <w:r w:rsidRPr="00507172">
        <w:rPr>
          <w:rStyle w:val="StyleUnderline"/>
          <w:sz w:val="14"/>
        </w:rPr>
        <w:t xml:space="preserve"> Trump's clever and hi-tech gambit cost $400,000 (£302,000), and </w:t>
      </w:r>
      <w:r w:rsidRPr="009F5449">
        <w:rPr>
          <w:rStyle w:val="StyleUnderline"/>
        </w:rPr>
        <w:t xml:space="preserve">the tactic will be expanded to large numbers of Sanders voters in eight key states. At the convention the hatred of some "Berners" for </w:t>
      </w:r>
      <w:proofErr w:type="spellStart"/>
      <w:r w:rsidRPr="009F5449">
        <w:rPr>
          <w:rStyle w:val="StyleUnderline"/>
        </w:rPr>
        <w:t>Mrs</w:t>
      </w:r>
      <w:proofErr w:type="spellEnd"/>
      <w:r w:rsidRPr="009F5449">
        <w:rPr>
          <w:rStyle w:val="StyleUnderline"/>
        </w:rPr>
        <w:t xml:space="preserve"> Clinton was palpable</w:t>
      </w:r>
      <w:r w:rsidRPr="00507172">
        <w:rPr>
          <w:rStyle w:val="StyleUnderline"/>
          <w:sz w:val="14"/>
        </w:rPr>
        <w:t>. "Liar!" shouted one as she took the stage. Others walked out or staged sit-down protests, their mouths covered in tape to suggest that they had been silenced. At a pro-Sanders protest a man shouted "Make America Great Again!" and others chanted the anti-Clinton slogan "Lock Her Up!" and "Screw the status quo". "Hillary's competent, but I just don't trust her," one Sanders delegate said. "She's a politician</w:t>
      </w:r>
      <w:proofErr w:type="gramStart"/>
      <w:r w:rsidRPr="00507172">
        <w:rPr>
          <w:rStyle w:val="StyleUnderline"/>
          <w:sz w:val="14"/>
        </w:rPr>
        <w:t>. '</w:t>
      </w:r>
      <w:proofErr w:type="spellStart"/>
      <w:proofErr w:type="gramEnd"/>
      <w:r w:rsidRPr="00507172">
        <w:rPr>
          <w:rStyle w:val="StyleUnderline"/>
          <w:sz w:val="14"/>
        </w:rPr>
        <w:t>Poli</w:t>
      </w:r>
      <w:proofErr w:type="spellEnd"/>
      <w:r w:rsidRPr="00507172">
        <w:rPr>
          <w:rStyle w:val="StyleUnderline"/>
          <w:sz w:val="14"/>
        </w:rPr>
        <w:t xml:space="preserve">' means many and 'tics' are insects. Trump isn't a politician." </w:t>
      </w:r>
      <w:r w:rsidRPr="009F5449">
        <w:rPr>
          <w:rStyle w:val="StyleUnderline"/>
        </w:rPr>
        <w:t xml:space="preserve">Angry white men Conventional wisdom has it that the Republicans need to broaden their base to win, reaching out especially to America's growing Hispanic population, and women. </w:t>
      </w:r>
      <w:proofErr w:type="spellStart"/>
      <w:r w:rsidRPr="00507172">
        <w:rPr>
          <w:rStyle w:val="StyleUnderline"/>
          <w:sz w:val="14"/>
        </w:rPr>
        <w:t>Mr</w:t>
      </w:r>
      <w:proofErr w:type="spellEnd"/>
      <w:r w:rsidRPr="00507172">
        <w:rPr>
          <w:rStyle w:val="StyleUnderline"/>
          <w:sz w:val="14"/>
        </w:rPr>
        <w:t xml:space="preserve"> Trump may have already burned those bridges with a series of controversial remarks, but </w:t>
      </w:r>
      <w:r w:rsidRPr="009F5449">
        <w:rPr>
          <w:rStyle w:val="StyleUnderline"/>
        </w:rPr>
        <w:t>his team believes he can win by doubling down on his core constituencies instead.</w:t>
      </w:r>
      <w:r w:rsidRPr="00507172">
        <w:rPr>
          <w:rStyle w:val="StyleUnderline"/>
          <w:sz w:val="14"/>
        </w:rPr>
        <w:t xml:space="preserve"> </w:t>
      </w:r>
      <w:r w:rsidRPr="00507172">
        <w:rPr>
          <w:rStyle w:val="StyleUnderline"/>
        </w:rPr>
        <w:t xml:space="preserve">Democratic strategists fear a whole new wave of first time voters, mostly white men, will go to the polls for </w:t>
      </w:r>
      <w:proofErr w:type="spellStart"/>
      <w:r w:rsidRPr="00507172">
        <w:rPr>
          <w:rStyle w:val="StyleUnderline"/>
        </w:rPr>
        <w:t>Mr</w:t>
      </w:r>
      <w:proofErr w:type="spellEnd"/>
      <w:r w:rsidRPr="00507172">
        <w:rPr>
          <w:rStyle w:val="StyleUnderline"/>
        </w:rPr>
        <w:t xml:space="preserve"> Trump.</w:t>
      </w:r>
      <w:r w:rsidRPr="00507172">
        <w:rPr>
          <w:rStyle w:val="StyleUnderline"/>
          <w:sz w:val="14"/>
        </w:rPr>
        <w:t xml:space="preserve"> "There are 100 million couch potatoes," said Mark Penn, </w:t>
      </w:r>
      <w:proofErr w:type="spellStart"/>
      <w:r w:rsidRPr="00507172">
        <w:rPr>
          <w:rStyle w:val="StyleUnderline"/>
          <w:sz w:val="14"/>
        </w:rPr>
        <w:t>Mrs</w:t>
      </w:r>
      <w:proofErr w:type="spellEnd"/>
      <w:r w:rsidRPr="00507172">
        <w:rPr>
          <w:rStyle w:val="StyleUnderline"/>
          <w:sz w:val="14"/>
        </w:rPr>
        <w:t xml:space="preserve"> Clinton's chief strategist in her 2008 campaign. </w:t>
      </w:r>
      <w:r w:rsidRPr="00507172">
        <w:rPr>
          <w:rStyle w:val="StyleUnderline"/>
        </w:rPr>
        <w:t>"These are people who could vote but don't feel like it. Many of them are working class whites."</w:t>
      </w:r>
      <w:r w:rsidRPr="00507172">
        <w:rPr>
          <w:rStyle w:val="StyleUnderline"/>
          <w:sz w:val="14"/>
        </w:rPr>
        <w:t xml:space="preserve"> An argument outside the Republican National Convention in Cleveland </w:t>
      </w:r>
      <w:proofErr w:type="spellStart"/>
      <w:r w:rsidRPr="00507172">
        <w:rPr>
          <w:rStyle w:val="StyleUnderline"/>
        </w:rPr>
        <w:t>Mr</w:t>
      </w:r>
      <w:proofErr w:type="spellEnd"/>
      <w:r w:rsidRPr="00507172">
        <w:rPr>
          <w:rStyle w:val="StyleUnderline"/>
        </w:rPr>
        <w:t xml:space="preserve"> Trump</w:t>
      </w:r>
      <w:r w:rsidRPr="00507172">
        <w:rPr>
          <w:rStyle w:val="StyleUnderline"/>
          <w:sz w:val="14"/>
        </w:rPr>
        <w:t xml:space="preserve">, in wild speeches broadcast into their living rooms, </w:t>
      </w:r>
      <w:r w:rsidRPr="00507172">
        <w:rPr>
          <w:rStyle w:val="StyleUnderline"/>
        </w:rPr>
        <w:t>will stoke their anger to get them off the couch. The "angry white men" were out in force at the Republican convention in Cleveland</w:t>
      </w:r>
      <w:r w:rsidRPr="00507172">
        <w:rPr>
          <w:rStyle w:val="StyleUnderline"/>
          <w:sz w:val="14"/>
        </w:rPr>
        <w:t xml:space="preserve">. Chris, an electrician from Ohio, said he voted for Barack Obama in 2008. Eight years later he was standing outside the Republican convention hall telling a group of anti-Trump protesters to "stay on the other side of the wall". "There is a war in this country against white, Christian men," he said. "I'll be at the polls, you'd better believe it." </w:t>
      </w:r>
      <w:r w:rsidRPr="00507172">
        <w:rPr>
          <w:rStyle w:val="StyleUnderline"/>
        </w:rPr>
        <w:t xml:space="preserve">Gun-owners for Trump </w:t>
      </w:r>
      <w:proofErr w:type="gramStart"/>
      <w:r w:rsidRPr="00507172">
        <w:rPr>
          <w:rStyle w:val="StyleUnderline"/>
        </w:rPr>
        <w:t>Another</w:t>
      </w:r>
      <w:proofErr w:type="gramEnd"/>
      <w:r w:rsidRPr="00507172">
        <w:rPr>
          <w:rStyle w:val="StyleUnderline"/>
        </w:rPr>
        <w:t xml:space="preserve"> voting bloc </w:t>
      </w:r>
      <w:proofErr w:type="spellStart"/>
      <w:r w:rsidRPr="00507172">
        <w:rPr>
          <w:rStyle w:val="StyleUnderline"/>
        </w:rPr>
        <w:t>Mr</w:t>
      </w:r>
      <w:proofErr w:type="spellEnd"/>
      <w:r w:rsidRPr="00507172">
        <w:rPr>
          <w:rStyle w:val="StyleUnderline"/>
        </w:rPr>
        <w:t xml:space="preserve"> Trump will seek to </w:t>
      </w:r>
      <w:proofErr w:type="spellStart"/>
      <w:r w:rsidRPr="00507172">
        <w:rPr>
          <w:rStyle w:val="StyleUnderline"/>
        </w:rPr>
        <w:t>galvanise</w:t>
      </w:r>
      <w:proofErr w:type="spellEnd"/>
      <w:r w:rsidRPr="00507172">
        <w:rPr>
          <w:rStyle w:val="StyleUnderline"/>
        </w:rPr>
        <w:t xml:space="preserve"> is gun owners.</w:t>
      </w:r>
      <w:r w:rsidRPr="00507172">
        <w:rPr>
          <w:rStyle w:val="StyleUnderline"/>
          <w:sz w:val="14"/>
        </w:rPr>
        <w:t xml:space="preserve"> </w:t>
      </w:r>
      <w:r w:rsidRPr="00507172">
        <w:rPr>
          <w:rStyle w:val="StyleUnderline"/>
        </w:rPr>
        <w:t>According to one recent study, up to a third of Americans own a gun,</w:t>
      </w:r>
      <w:r w:rsidRPr="00507172">
        <w:rPr>
          <w:rStyle w:val="StyleUnderline"/>
          <w:sz w:val="14"/>
        </w:rPr>
        <w:t xml:space="preserve"> many of them Democrats and Independents. </w:t>
      </w:r>
      <w:proofErr w:type="spellStart"/>
      <w:r w:rsidRPr="00507172">
        <w:rPr>
          <w:rStyle w:val="StyleUnderline"/>
          <w:sz w:val="14"/>
        </w:rPr>
        <w:t>Mrs</w:t>
      </w:r>
      <w:proofErr w:type="spellEnd"/>
      <w:r w:rsidRPr="00507172">
        <w:rPr>
          <w:rStyle w:val="StyleUnderline"/>
          <w:sz w:val="14"/>
        </w:rPr>
        <w:t xml:space="preserve"> Clinton felt it necessary to assuage them, saying in her convention speech: "I'm not here to repeal the Second Amendment, and I'm not here to take your guns." But many do not believe her</w:t>
      </w:r>
      <w:r w:rsidRPr="00507172">
        <w:rPr>
          <w:rStyle w:val="StyleUnderline"/>
        </w:rPr>
        <w:t xml:space="preserve">. For </w:t>
      </w:r>
      <w:proofErr w:type="spellStart"/>
      <w:r w:rsidRPr="00507172">
        <w:rPr>
          <w:rStyle w:val="StyleUnderline"/>
        </w:rPr>
        <w:t>Mr</w:t>
      </w:r>
      <w:proofErr w:type="spellEnd"/>
      <w:r w:rsidRPr="00507172">
        <w:rPr>
          <w:rStyle w:val="StyleUnderline"/>
        </w:rPr>
        <w:t xml:space="preserve"> Trump, who has the enthusiastic endorsement of the National Rifle Association, the issue is </w:t>
      </w:r>
      <w:proofErr w:type="spellStart"/>
      <w:proofErr w:type="gramStart"/>
      <w:r w:rsidRPr="00507172">
        <w:rPr>
          <w:rStyle w:val="StyleUnderline"/>
        </w:rPr>
        <w:t>a</w:t>
      </w:r>
      <w:proofErr w:type="spellEnd"/>
      <w:proofErr w:type="gramEnd"/>
      <w:r w:rsidRPr="00507172">
        <w:rPr>
          <w:rStyle w:val="StyleUnderline"/>
        </w:rPr>
        <w:t xml:space="preserve"> open door. Every time a terrorist attack takes place around the world over the next three months, he intends to loudly reaffirm his view that Americans should own more guns, not less, and that it will make them safer</w:t>
      </w:r>
      <w:r w:rsidRPr="00507172">
        <w:rPr>
          <w:rStyle w:val="StyleUnderline"/>
          <w:sz w:val="14"/>
        </w:rPr>
        <w:t xml:space="preserve">. "I'd vote for a Democrat if they had a decent candidate," said one man legally carrying a rifle in the street in Cleveland. </w:t>
      </w:r>
      <w:r w:rsidRPr="00507172">
        <w:rPr>
          <w:rStyle w:val="StyleUnderline"/>
        </w:rPr>
        <w:t>"Gun owners are not irrational people. I'm a normal guy, I'm not some crazy dude, and there are lots of us."</w:t>
      </w:r>
      <w:r w:rsidRPr="00507172">
        <w:rPr>
          <w:rStyle w:val="StyleUnderline"/>
          <w:sz w:val="14"/>
        </w:rPr>
        <w:t xml:space="preserve"> Jesse Gonzales, 26, who was carrying an AK-47 assault rifle, added: "</w:t>
      </w:r>
      <w:r w:rsidRPr="00507172">
        <w:rPr>
          <w:rStyle w:val="StyleUnderline"/>
        </w:rPr>
        <w:t>This isn't just about guns, it's about Constitutional rights. Where does it stop if Hillary takes the guns? Trump will protect our rights."</w:t>
      </w:r>
      <w:r w:rsidRPr="00507172">
        <w:rPr>
          <w:rStyle w:val="StyleUnderline"/>
          <w:sz w:val="14"/>
        </w:rPr>
        <w:t xml:space="preserve"> As he seeks to show his supporters that the unlikely is possible in an election, </w:t>
      </w:r>
      <w:proofErr w:type="spellStart"/>
      <w:r w:rsidRPr="00507172">
        <w:rPr>
          <w:rStyle w:val="StyleUnderline"/>
        </w:rPr>
        <w:t>Mr</w:t>
      </w:r>
      <w:proofErr w:type="spellEnd"/>
      <w:r w:rsidRPr="00507172">
        <w:rPr>
          <w:rStyle w:val="StyleUnderline"/>
        </w:rPr>
        <w:t xml:space="preserve"> Trump intends to regularly invoke </w:t>
      </w:r>
      <w:proofErr w:type="spellStart"/>
      <w:r w:rsidRPr="00507172">
        <w:rPr>
          <w:rStyle w:val="StyleUnderline"/>
        </w:rPr>
        <w:t>Brexit</w:t>
      </w:r>
      <w:proofErr w:type="spellEnd"/>
      <w:r w:rsidRPr="00507172">
        <w:rPr>
          <w:rStyle w:val="StyleUnderline"/>
        </w:rPr>
        <w:t xml:space="preserve">, describing how the </w:t>
      </w:r>
      <w:proofErr w:type="spellStart"/>
      <w:r w:rsidRPr="00507172">
        <w:rPr>
          <w:rStyle w:val="StyleUnderline"/>
        </w:rPr>
        <w:t>Brexiteers</w:t>
      </w:r>
      <w:proofErr w:type="spellEnd"/>
      <w:r w:rsidRPr="00507172">
        <w:rPr>
          <w:rStyle w:val="StyleUnderline"/>
        </w:rPr>
        <w:t xml:space="preserve"> "took back their country". Some of the same factors that powered the Leave movement in Britain are on display in America</w:t>
      </w:r>
      <w:r w:rsidRPr="00507172">
        <w:rPr>
          <w:rStyle w:val="StyleUnderline"/>
          <w:sz w:val="14"/>
        </w:rPr>
        <w:t xml:space="preserve">, namely a disdain for the establishment and concerns over unfettered immigration. </w:t>
      </w:r>
      <w:proofErr w:type="spellStart"/>
      <w:r w:rsidRPr="00507172">
        <w:rPr>
          <w:rStyle w:val="StyleUnderline"/>
          <w:sz w:val="14"/>
        </w:rPr>
        <w:t>Brexit</w:t>
      </w:r>
      <w:proofErr w:type="spellEnd"/>
      <w:r w:rsidRPr="00507172">
        <w:rPr>
          <w:rStyle w:val="StyleUnderline"/>
          <w:sz w:val="14"/>
        </w:rPr>
        <w:t xml:space="preserve"> earned several mentions at the Republican convention, and each time there was sustained applause. And, like </w:t>
      </w:r>
      <w:proofErr w:type="spellStart"/>
      <w:r w:rsidRPr="00507172">
        <w:rPr>
          <w:rStyle w:val="StyleUnderline"/>
          <w:sz w:val="14"/>
        </w:rPr>
        <w:t>Brexit</w:t>
      </w:r>
      <w:proofErr w:type="spellEnd"/>
      <w:r w:rsidRPr="00507172">
        <w:rPr>
          <w:rStyle w:val="StyleUnderline"/>
          <w:sz w:val="14"/>
        </w:rPr>
        <w:t xml:space="preserve">, </w:t>
      </w:r>
      <w:proofErr w:type="spellStart"/>
      <w:r w:rsidRPr="00507172">
        <w:rPr>
          <w:rStyle w:val="StyleUnderline"/>
        </w:rPr>
        <w:t>Mr</w:t>
      </w:r>
      <w:proofErr w:type="spellEnd"/>
      <w:r w:rsidRPr="00507172">
        <w:rPr>
          <w:rStyle w:val="StyleUnderline"/>
        </w:rPr>
        <w:t xml:space="preserve"> Trump believes his side will be more motivated than the opposition.</w:t>
      </w:r>
      <w:r w:rsidRPr="00507172">
        <w:rPr>
          <w:rStyle w:val="StyleUnderline"/>
          <w:sz w:val="14"/>
        </w:rPr>
        <w:t xml:space="preserve"> His campaign thinks polls may be underplaying his support by several points. As </w:t>
      </w:r>
      <w:proofErr w:type="spellStart"/>
      <w:r w:rsidRPr="00507172">
        <w:rPr>
          <w:rStyle w:val="StyleUnderline"/>
          <w:sz w:val="14"/>
        </w:rPr>
        <w:t>Mrs</w:t>
      </w:r>
      <w:proofErr w:type="spellEnd"/>
      <w:r w:rsidRPr="00507172">
        <w:rPr>
          <w:rStyle w:val="StyleUnderline"/>
          <w:sz w:val="14"/>
        </w:rPr>
        <w:t xml:space="preserve"> Clinton set out on a "jobs tour" this weekend through the industrial heartland of the "Rust Belt" battlegrounds of Pennsylvania and Ohio, grim news emerged on the economy. </w:t>
      </w:r>
      <w:r w:rsidRPr="00507172">
        <w:rPr>
          <w:rStyle w:val="StyleUnderline"/>
        </w:rPr>
        <w:t xml:space="preserve">A report showed economic growth was only 1.2 per cent in the second quarter, less than half what was expected. Growth in the first quarter was revised down to 0.8 per cent. The economy is close to stalling and for </w:t>
      </w:r>
      <w:proofErr w:type="spellStart"/>
      <w:r w:rsidRPr="00507172">
        <w:rPr>
          <w:rStyle w:val="StyleUnderline"/>
        </w:rPr>
        <w:t>Mr</w:t>
      </w:r>
      <w:proofErr w:type="spellEnd"/>
      <w:r w:rsidRPr="00507172">
        <w:rPr>
          <w:rStyle w:val="StyleUnderline"/>
        </w:rPr>
        <w:t xml:space="preserve"> Trump that represents a golden opportunity.</w:t>
      </w:r>
      <w:r w:rsidRPr="00507172">
        <w:rPr>
          <w:rStyle w:val="StyleUnderline"/>
          <w:sz w:val="14"/>
        </w:rPr>
        <w:t xml:space="preserve"> </w:t>
      </w:r>
      <w:r w:rsidRPr="00507172">
        <w:rPr>
          <w:rStyle w:val="StyleUnderline"/>
        </w:rPr>
        <w:t>He will tell rallies</w:t>
      </w:r>
      <w:r w:rsidRPr="00507172">
        <w:rPr>
          <w:rStyle w:val="StyleUnderline"/>
          <w:sz w:val="14"/>
        </w:rPr>
        <w:t xml:space="preserve"> at sports stadiums in crumbling parts of once-booming manufacturing states </w:t>
      </w:r>
      <w:r w:rsidRPr="00507172">
        <w:rPr>
          <w:rStyle w:val="StyleUnderline"/>
        </w:rPr>
        <w:t xml:space="preserve">that he has personally created tens of thousands of jobs, and can do it again for them. At the same time he will promise better trade deals, hammering </w:t>
      </w:r>
      <w:proofErr w:type="spellStart"/>
      <w:r w:rsidRPr="00507172">
        <w:rPr>
          <w:rStyle w:val="StyleUnderline"/>
        </w:rPr>
        <w:t>Mrs</w:t>
      </w:r>
      <w:proofErr w:type="spellEnd"/>
      <w:r w:rsidRPr="00507172">
        <w:rPr>
          <w:rStyle w:val="StyleUnderline"/>
        </w:rPr>
        <w:t xml:space="preserve"> Clinton over the flight of US companies abroad and the </w:t>
      </w:r>
      <w:proofErr w:type="spellStart"/>
      <w:r w:rsidRPr="00507172">
        <w:rPr>
          <w:rStyle w:val="StyleUnderline"/>
        </w:rPr>
        <w:t>spiralling</w:t>
      </w:r>
      <w:proofErr w:type="spellEnd"/>
      <w:r w:rsidRPr="00507172">
        <w:rPr>
          <w:rStyle w:val="StyleUnderline"/>
        </w:rPr>
        <w:t xml:space="preserve"> national debt.</w:t>
      </w:r>
    </w:p>
    <w:p w:rsidR="00390A3D" w:rsidRDefault="00390A3D" w:rsidP="00390A3D"/>
    <w:p w:rsidR="00390A3D" w:rsidRDefault="00390A3D" w:rsidP="00390A3D">
      <w:pPr>
        <w:pStyle w:val="Heading4"/>
      </w:pPr>
      <w:r>
        <w:t>Trump is going to win—Michigan, Ohio, Pennsylvania, Wisconsin—Trump rhetoric already triggered by Hillary/TPP bashing—plan only increases win gap</w:t>
      </w:r>
    </w:p>
    <w:p w:rsidR="00390A3D" w:rsidRDefault="00390A3D" w:rsidP="00390A3D">
      <w:r>
        <w:rPr>
          <w:rStyle w:val="Style13ptBold"/>
        </w:rPr>
        <w:t>Moore 7/23</w:t>
      </w:r>
      <w:r w:rsidRPr="00FC4509">
        <w:t>/2016</w:t>
      </w:r>
    </w:p>
    <w:p w:rsidR="00390A3D" w:rsidRPr="00FC4509" w:rsidRDefault="00390A3D" w:rsidP="00390A3D">
      <w:pPr>
        <w:rPr>
          <w:rStyle w:val="Style13ptBold"/>
        </w:rPr>
      </w:pPr>
      <w:r>
        <w:t>Michael Moore is an American documentary filmmaker, political activist, and frequent guest at Republican and Democratic National Conventions. July 23, 2016, (“</w:t>
      </w:r>
      <w:r w:rsidRPr="00FC4509">
        <w:t>5 Reasons Why Trump Will Win</w:t>
      </w:r>
      <w:r>
        <w:t xml:space="preserve">,” </w:t>
      </w:r>
      <w:hyperlink r:id="rId51" w:history="1">
        <w:r w:rsidRPr="00643E37">
          <w:rPr>
            <w:rStyle w:val="Hyperlink"/>
          </w:rPr>
          <w:t>http://www.huffingtonpost.com/michael-moore/5-reasons-why-trump-will-_b_11156794.html</w:t>
        </w:r>
      </w:hyperlink>
      <w:r>
        <w:t>, Accessed July 26, 2016)//JD</w:t>
      </w:r>
    </w:p>
    <w:p w:rsidR="00390A3D" w:rsidRDefault="00390A3D" w:rsidP="00390A3D">
      <w:pPr>
        <w:rPr>
          <w:rStyle w:val="StyleUnderline"/>
        </w:rPr>
      </w:pPr>
      <w:r w:rsidRPr="00FC4509">
        <w:rPr>
          <w:sz w:val="10"/>
        </w:rPr>
        <w:t>Here are the 5 reasons</w:t>
      </w:r>
      <w:r w:rsidRPr="00274E7B">
        <w:rPr>
          <w:rStyle w:val="StyleUnderline"/>
        </w:rPr>
        <w:t xml:space="preserve"> Trump is going to win</w:t>
      </w:r>
      <w:proofErr w:type="gramStart"/>
      <w:r w:rsidRPr="00FC4509">
        <w:rPr>
          <w:sz w:val="10"/>
        </w:rPr>
        <w:t>:</w:t>
      </w:r>
      <w:r w:rsidRPr="00FC4509">
        <w:rPr>
          <w:sz w:val="12"/>
        </w:rPr>
        <w:t>∂</w:t>
      </w:r>
      <w:proofErr w:type="gramEnd"/>
      <w:r w:rsidRPr="00FC4509">
        <w:rPr>
          <w:sz w:val="10"/>
        </w:rPr>
        <w:t xml:space="preserve"> 1. Midwest Math, or Welcome to Our </w:t>
      </w:r>
      <w:r w:rsidRPr="00274E7B">
        <w:rPr>
          <w:rStyle w:val="StyleUnderline"/>
        </w:rPr>
        <w:t xml:space="preserve">Rust Belt </w:t>
      </w:r>
      <w:proofErr w:type="spellStart"/>
      <w:r w:rsidRPr="00274E7B">
        <w:rPr>
          <w:rStyle w:val="StyleUnderline"/>
        </w:rPr>
        <w:t>Brexit</w:t>
      </w:r>
      <w:proofErr w:type="spellEnd"/>
      <w:r w:rsidRPr="00FC4509">
        <w:rPr>
          <w:sz w:val="10"/>
        </w:rPr>
        <w:t xml:space="preserve">. I believe </w:t>
      </w:r>
      <w:r w:rsidRPr="00274E7B">
        <w:rPr>
          <w:rStyle w:val="StyleUnderline"/>
        </w:rPr>
        <w:t xml:space="preserve">Trump is going to focus much of his attention on the four blue states in the rustbelt of the upper Great Lakes - Michigan, Ohio, Pennsylvania and Wisconsin. Four traditionally Democratic states - but each of them </w:t>
      </w:r>
      <w:proofErr w:type="gramStart"/>
      <w:r w:rsidRPr="00274E7B">
        <w:rPr>
          <w:rStyle w:val="StyleUnderline"/>
        </w:rPr>
        <w:t>have</w:t>
      </w:r>
      <w:proofErr w:type="gramEnd"/>
      <w:r w:rsidRPr="00274E7B">
        <w:rPr>
          <w:rStyle w:val="StyleUnderline"/>
        </w:rPr>
        <w:t xml:space="preserve"> elected a Republican governor since 2010</w:t>
      </w:r>
      <w:r w:rsidRPr="00FC4509">
        <w:rPr>
          <w:sz w:val="10"/>
        </w:rPr>
        <w:t xml:space="preserve"> (only Pennsylvania has now finally elected a Democrat). In the Michigan primary in March, </w:t>
      </w:r>
      <w:r w:rsidRPr="00274E7B">
        <w:rPr>
          <w:rStyle w:val="StyleUnderline"/>
        </w:rPr>
        <w:t>more Michiganders came out to vote for the Republicans (1.32 million) that the Democrats (1.19 million)</w:t>
      </w:r>
      <w:r w:rsidRPr="00FC4509">
        <w:rPr>
          <w:sz w:val="10"/>
        </w:rPr>
        <w:t xml:space="preserve">. </w:t>
      </w:r>
      <w:r w:rsidRPr="00274E7B">
        <w:rPr>
          <w:rStyle w:val="Emphasis"/>
        </w:rPr>
        <w:t>Trump is ahead of Hillary in the latest polls in Pennsylvania and tied with her in Ohio</w:t>
      </w:r>
      <w:r w:rsidRPr="00FC4509">
        <w:rPr>
          <w:sz w:val="10"/>
        </w:rPr>
        <w:t xml:space="preserve">. Tied? How can the race be this close after everything Trump has said and done? Well maybe it’s because he’s said (correctly) that the </w:t>
      </w:r>
      <w:r w:rsidRPr="00274E7B">
        <w:rPr>
          <w:rStyle w:val="Emphasis"/>
        </w:rPr>
        <w:t>Clintons’ support of NAFTA helped to destroy the industrial states of the Upper Midwest. Trump is going to hammer Clinton on this and her support of TPP and other trade policies that have royally screwed the people of these four states</w:t>
      </w:r>
      <w:r w:rsidRPr="00FC4509">
        <w:rPr>
          <w:sz w:val="10"/>
        </w:rPr>
        <w:t>. When Trump stood in the shadow of a Ford Motor factory during the Michigan primary, he threatened the corporation that if they did indeed go ahead with their planned closure of that factory and move it to Mexico, he would slap a 35% tariff on any Mexican-built cars shipped back to the United States. It was sweet, sweet music to the ears of the working class of Michigan, and when he tossed in his threat to Apple that he would force them to stop making their iPhones in China and build them here in America, well, hearts swooned and Trump walked away with a big victory that should have gone to the governor next-door, John Kasich.</w:t>
      </w:r>
      <w:r w:rsidRPr="00FC4509">
        <w:rPr>
          <w:sz w:val="12"/>
        </w:rPr>
        <w:t>∂</w:t>
      </w:r>
      <w:r w:rsidRPr="00FC4509">
        <w:rPr>
          <w:sz w:val="10"/>
        </w:rPr>
        <w:t xml:space="preserve"> From Green Bay to Pittsburgh, this, my friends, is the middle of England - broken, depressed, struggling, the smokestacks strewn across the countryside with the carcass of what we use to call the Middle Class. Angry, embittered working (and nonworking) people who were lied to by the trickle-down of Reagan and abandoned by Democrats who still try to talk a good line but are really just looking forward to rub one out with a lobbyist from Goldman Sachs who’ll write them nice big check before leaving the room. </w:t>
      </w:r>
      <w:r w:rsidRPr="00274E7B">
        <w:rPr>
          <w:rStyle w:val="StyleUnderline"/>
        </w:rPr>
        <w:t xml:space="preserve">What happened in the UK with </w:t>
      </w:r>
      <w:proofErr w:type="spellStart"/>
      <w:r w:rsidRPr="00274E7B">
        <w:rPr>
          <w:rStyle w:val="StyleUnderline"/>
        </w:rPr>
        <w:t>Brexit</w:t>
      </w:r>
      <w:proofErr w:type="spellEnd"/>
      <w:r w:rsidRPr="00274E7B">
        <w:rPr>
          <w:rStyle w:val="StyleUnderline"/>
        </w:rPr>
        <w:t xml:space="preserve"> is going to happen here</w:t>
      </w:r>
      <w:r w:rsidRPr="00FC4509">
        <w:rPr>
          <w:sz w:val="10"/>
        </w:rPr>
        <w:t>. Elmer Gantry shows up looking like Boris Johnson and just says whatever shit he can make up to convince the masses that this is their chance! To stick to ALL of them, all who wrecked their American Dream! And now The Outsider, Donald Trump, has arrived to clean house! You don’t have to agree with him! You don’t even have to like him! He is your personal Molotov cocktail to throw right into the center of the bastards who did this to you! SEND A MESSAGE! TRUMP IS YOUR MESSENGER</w:t>
      </w:r>
      <w:proofErr w:type="gramStart"/>
      <w:r w:rsidRPr="00FC4509">
        <w:rPr>
          <w:sz w:val="10"/>
        </w:rPr>
        <w:t>!</w:t>
      </w:r>
      <w:r w:rsidRPr="00FC4509">
        <w:rPr>
          <w:sz w:val="12"/>
        </w:rPr>
        <w:t>∂</w:t>
      </w:r>
      <w:proofErr w:type="gramEnd"/>
      <w:r w:rsidRPr="00FC4509">
        <w:rPr>
          <w:sz w:val="10"/>
        </w:rPr>
        <w:t xml:space="preserve"> And this is where the math comes in. </w:t>
      </w:r>
      <w:r w:rsidRPr="00EE2A28">
        <w:rPr>
          <w:rStyle w:val="StyleUnderline"/>
        </w:rPr>
        <w:t xml:space="preserve">In 2012, Mitt Romney lost by 64 electoral votes. Add up the electoral votes cast by Michigan, Ohio, Pennsylvania and Wisconsin. It’s 64. All Trump needs to do to win is to carry, as he’s expected to do, the swath of traditional red states from Idaho to Georgia (states that’ll never vote for Hillary Clinton), and then he just needs these four rust belt states. He doesn’t need Florida. He doesn’t need Colorado or Virginia. </w:t>
      </w:r>
      <w:proofErr w:type="gramStart"/>
      <w:r w:rsidRPr="00EE2A28">
        <w:rPr>
          <w:rStyle w:val="StyleUnderline"/>
        </w:rPr>
        <w:t>Just Michigan, Ohio, Pennsylvania and Wisconsin.</w:t>
      </w:r>
      <w:proofErr w:type="gramEnd"/>
      <w:r w:rsidRPr="00EE2A28">
        <w:rPr>
          <w:rStyle w:val="StyleUnderline"/>
        </w:rPr>
        <w:t xml:space="preserve"> And that will put him over the top. This is how it will happen in November.</w:t>
      </w:r>
    </w:p>
    <w:p w:rsidR="00390A3D" w:rsidRDefault="00390A3D" w:rsidP="00390A3D">
      <w:pPr>
        <w:rPr>
          <w:rStyle w:val="StyleUnderline"/>
        </w:rPr>
      </w:pPr>
    </w:p>
    <w:p w:rsidR="00390A3D" w:rsidRDefault="00390A3D" w:rsidP="00390A3D">
      <w:pPr>
        <w:pStyle w:val="Heading4"/>
      </w:pPr>
      <w:r w:rsidRPr="002E6FBD">
        <w:t xml:space="preserve">GOP President </w:t>
      </w:r>
      <w:r>
        <w:t xml:space="preserve">87% win chance-Primary Model proves </w:t>
      </w:r>
    </w:p>
    <w:p w:rsidR="00390A3D" w:rsidRPr="0099789E" w:rsidRDefault="00390A3D" w:rsidP="00390A3D">
      <w:proofErr w:type="spellStart"/>
      <w:r w:rsidRPr="0099789E">
        <w:rPr>
          <w:rStyle w:val="Style13ptBold"/>
        </w:rPr>
        <w:t>Norpoth</w:t>
      </w:r>
      <w:proofErr w:type="spellEnd"/>
      <w:r w:rsidRPr="0099789E">
        <w:rPr>
          <w:rStyle w:val="Style13ptBold"/>
        </w:rPr>
        <w:t xml:space="preserve"> 7/18</w:t>
      </w:r>
      <w:r>
        <w:t>/16</w:t>
      </w:r>
    </w:p>
    <w:p w:rsidR="00390A3D" w:rsidRPr="0099789E" w:rsidRDefault="00390A3D" w:rsidP="00390A3D">
      <w:r w:rsidRPr="0099789E">
        <w:t xml:space="preserve">Helmut </w:t>
      </w:r>
      <w:proofErr w:type="spellStart"/>
      <w:r w:rsidRPr="0099789E">
        <w:t>Norpoth</w:t>
      </w:r>
      <w:proofErr w:type="spellEnd"/>
      <w:r w:rsidRPr="0099789E">
        <w:t xml:space="preserve"> is the director of undergraduate studies and political science professor at Stony Brook University</w:t>
      </w:r>
      <w:r>
        <w:t xml:space="preserve">- </w:t>
      </w:r>
      <w:r w:rsidRPr="00881E4E">
        <w:t>Ph.D</w:t>
      </w:r>
      <w:r>
        <w:t>., University of Michigan</w:t>
      </w:r>
      <w:r w:rsidRPr="0099789E">
        <w:t>.</w:t>
      </w:r>
      <w:r>
        <w:t xml:space="preserve"> July 28, 2016, (“</w:t>
      </w:r>
      <w:r w:rsidRPr="0099789E">
        <w:t>My model shows Donald Trump has an 87 percent chance of beating Hillary Clinton</w:t>
      </w:r>
      <w:r>
        <w:t xml:space="preserve">,” Available at </w:t>
      </w:r>
      <w:hyperlink r:id="rId52" w:history="1">
        <w:r w:rsidRPr="00827F06">
          <w:rPr>
            <w:rStyle w:val="Hyperlink"/>
          </w:rPr>
          <w:t>http://www.newsday.com/opinion/my-model-shows-donald-trump-has-an-87-percent-chance-of-beating-hillary-clinton-1.12102905</w:t>
        </w:r>
      </w:hyperlink>
      <w:r>
        <w:t>, Accessed July 28, 2016)//JD</w:t>
      </w:r>
    </w:p>
    <w:p w:rsidR="00390A3D" w:rsidRPr="00390A3D" w:rsidRDefault="00390A3D" w:rsidP="00874CD0">
      <w:pPr>
        <w:rPr>
          <w:sz w:val="10"/>
        </w:rPr>
      </w:pPr>
      <w:r w:rsidRPr="00E3179E">
        <w:rPr>
          <w:rStyle w:val="StyleUnderline"/>
        </w:rPr>
        <w:t>Donald Trump may be lucky to have picked an election in which change trumps experience.</w:t>
      </w:r>
      <w:r w:rsidRPr="00E3179E">
        <w:rPr>
          <w:rStyle w:val="StyleUnderline"/>
          <w:sz w:val="12"/>
        </w:rPr>
        <w:t xml:space="preserve">∂ </w:t>
      </w:r>
      <w:proofErr w:type="gramStart"/>
      <w:r w:rsidRPr="00E3179E">
        <w:rPr>
          <w:rStyle w:val="StyleUnderline"/>
        </w:rPr>
        <w:t>When</w:t>
      </w:r>
      <w:proofErr w:type="gramEnd"/>
      <w:r w:rsidRPr="00E3179E">
        <w:rPr>
          <w:rStyle w:val="StyleUnderline"/>
        </w:rPr>
        <w:t xml:space="preserve"> voters demand change, they are willing to overlook many foibles of the change candidate.</w:t>
      </w:r>
      <w:r w:rsidRPr="00E3179E">
        <w:rPr>
          <w:rStyle w:val="StyleUnderline"/>
          <w:sz w:val="12"/>
        </w:rPr>
        <w:t xml:space="preserve">∂ </w:t>
      </w:r>
      <w:r w:rsidRPr="00E3179E">
        <w:rPr>
          <w:sz w:val="10"/>
        </w:rPr>
        <w:t xml:space="preserve">To be sure, Donald Trump, is a long shot in betting markets to win in November. </w:t>
      </w:r>
      <w:proofErr w:type="spellStart"/>
      <w:r w:rsidRPr="00E3179E">
        <w:rPr>
          <w:sz w:val="10"/>
        </w:rPr>
        <w:t>PredictIt</w:t>
      </w:r>
      <w:proofErr w:type="spellEnd"/>
      <w:r w:rsidRPr="00E3179E">
        <w:rPr>
          <w:sz w:val="10"/>
        </w:rPr>
        <w:t xml:space="preserve">, a popular legal wagering website, gives Hillary Clinton a 66 percent chance to win the presidency. She has consistently led Trump in that market for three months, as well as in the Iowa Electronic Markets. And Trump has trailed Clinton — with rare exceptions — in the poll averages by </w:t>
      </w:r>
      <w:proofErr w:type="spellStart"/>
      <w:r w:rsidRPr="00E3179E">
        <w:rPr>
          <w:sz w:val="10"/>
        </w:rPr>
        <w:t>RealClearPolitics</w:t>
      </w:r>
      <w:proofErr w:type="spellEnd"/>
      <w:r w:rsidRPr="00E3179E">
        <w:rPr>
          <w:sz w:val="10"/>
        </w:rPr>
        <w:t xml:space="preserve"> and The Huffington Post.</w:t>
      </w:r>
      <w:r w:rsidRPr="00E3179E">
        <w:rPr>
          <w:sz w:val="12"/>
        </w:rPr>
        <w:t>∂</w:t>
      </w:r>
      <w:r w:rsidRPr="00E3179E">
        <w:rPr>
          <w:sz w:val="10"/>
        </w:rPr>
        <w:t xml:space="preserve"> So how can a reasonable person predict that Trump will be the next president?</w:t>
      </w:r>
      <w:r w:rsidRPr="00E3179E">
        <w:rPr>
          <w:sz w:val="12"/>
        </w:rPr>
        <w:t>∂</w:t>
      </w:r>
      <w:r w:rsidRPr="00E3179E">
        <w:rPr>
          <w:sz w:val="10"/>
        </w:rPr>
        <w:t xml:space="preserve"> For starters, pre-election polls have selected the wrong candidate many times. Who can forget Tom Dewey defeating Harry Truman in 1948 polls — until he didn’t? </w:t>
      </w:r>
      <w:proofErr w:type="gramStart"/>
      <w:r w:rsidRPr="00E3179E">
        <w:rPr>
          <w:sz w:val="10"/>
        </w:rPr>
        <w:t>Or Michael Dukakis leading George H.W. Bush in 1988 by 17 points this time of year?</w:t>
      </w:r>
      <w:proofErr w:type="gramEnd"/>
      <w:r w:rsidRPr="00E3179E">
        <w:rPr>
          <w:sz w:val="10"/>
        </w:rPr>
        <w:t xml:space="preserve"> Or Mitt Romney edging Barack Obama in the final Gallup poll four years ago</w:t>
      </w:r>
      <w:proofErr w:type="gramStart"/>
      <w:r w:rsidRPr="00E3179E">
        <w:rPr>
          <w:sz w:val="10"/>
        </w:rPr>
        <w:t>?</w:t>
      </w:r>
      <w:r w:rsidRPr="00E3179E">
        <w:rPr>
          <w:sz w:val="12"/>
        </w:rPr>
        <w:t>∂</w:t>
      </w:r>
      <w:proofErr w:type="gramEnd"/>
      <w:r w:rsidRPr="00E3179E">
        <w:rPr>
          <w:sz w:val="10"/>
        </w:rPr>
        <w:t xml:space="preserve"> My advice: Beware of pollsters bearing forecasts, especially anyone trying to peek into the future, especially those with money to bet.</w:t>
      </w:r>
      <w:r w:rsidRPr="00E3179E">
        <w:rPr>
          <w:sz w:val="12"/>
        </w:rPr>
        <w:t>∂</w:t>
      </w:r>
      <w:r w:rsidRPr="00E3179E">
        <w:rPr>
          <w:sz w:val="10"/>
        </w:rPr>
        <w:t xml:space="preserve"> Some 20 years ago, </w:t>
      </w:r>
      <w:r w:rsidRPr="00E3179E">
        <w:rPr>
          <w:rStyle w:val="StyleUnderline"/>
        </w:rPr>
        <w:t xml:space="preserve">I constructed a formula, </w:t>
      </w:r>
      <w:r w:rsidRPr="00E3179E">
        <w:rPr>
          <w:rStyle w:val="StyleUnderline"/>
          <w:highlight w:val="yellow"/>
        </w:rPr>
        <w:t>The Primary Model</w:t>
      </w:r>
      <w:r w:rsidRPr="00E3179E">
        <w:rPr>
          <w:rStyle w:val="StyleUnderline"/>
        </w:rPr>
        <w:t xml:space="preserve">, that has </w:t>
      </w:r>
      <w:r w:rsidRPr="00E3179E">
        <w:rPr>
          <w:rStyle w:val="StyleUnderline"/>
          <w:highlight w:val="yellow"/>
        </w:rPr>
        <w:t>predicted</w:t>
      </w:r>
      <w:r w:rsidRPr="00E3179E">
        <w:rPr>
          <w:rStyle w:val="StyleUnderline"/>
        </w:rPr>
        <w:t xml:space="preserve"> the </w:t>
      </w:r>
      <w:r w:rsidRPr="00E3179E">
        <w:rPr>
          <w:rStyle w:val="StyleUnderline"/>
          <w:highlight w:val="yellow"/>
        </w:rPr>
        <w:t>winner of</w:t>
      </w:r>
      <w:r w:rsidRPr="00E3179E">
        <w:rPr>
          <w:rStyle w:val="StyleUnderline"/>
        </w:rPr>
        <w:t xml:space="preserve"> the </w:t>
      </w:r>
      <w:r w:rsidRPr="00E3179E">
        <w:rPr>
          <w:rStyle w:val="StyleUnderline"/>
          <w:highlight w:val="yellow"/>
        </w:rPr>
        <w:t>popular vote</w:t>
      </w:r>
      <w:r w:rsidRPr="00E3179E">
        <w:rPr>
          <w:rStyle w:val="StyleUnderline"/>
        </w:rPr>
        <w:t xml:space="preserve"> in all five presidential elections </w:t>
      </w:r>
      <w:r w:rsidRPr="00E3179E">
        <w:rPr>
          <w:rStyle w:val="StyleUnderline"/>
          <w:highlight w:val="yellow"/>
        </w:rPr>
        <w:t>since</w:t>
      </w:r>
      <w:r w:rsidRPr="00E3179E">
        <w:rPr>
          <w:rStyle w:val="StyleUnderline"/>
        </w:rPr>
        <w:t xml:space="preserve"> it was </w:t>
      </w:r>
      <w:r w:rsidRPr="00E3179E">
        <w:rPr>
          <w:rStyle w:val="StyleUnderline"/>
          <w:highlight w:val="yellow"/>
        </w:rPr>
        <w:t>introduced</w:t>
      </w:r>
      <w:r w:rsidRPr="00E3179E">
        <w:rPr>
          <w:rStyle w:val="StyleUnderline"/>
        </w:rPr>
        <w:t xml:space="preserve">. It is based on elections dating to 1912. The </w:t>
      </w:r>
      <w:r w:rsidRPr="00E3179E">
        <w:rPr>
          <w:rStyle w:val="StyleUnderline"/>
          <w:highlight w:val="yellow"/>
        </w:rPr>
        <w:t>formula was wrong only once</w:t>
      </w:r>
      <w:r w:rsidRPr="00E3179E">
        <w:rPr>
          <w:rStyle w:val="StyleUnderline"/>
        </w:rPr>
        <w:t>: The 1960 election. That one hurt because John F. Kennedy was my preferred candidate.</w:t>
      </w:r>
      <w:r w:rsidRPr="00E3179E">
        <w:rPr>
          <w:sz w:val="12"/>
        </w:rPr>
        <w:t>∂</w:t>
      </w:r>
      <w:r w:rsidRPr="00E3179E">
        <w:rPr>
          <w:sz w:val="10"/>
        </w:rPr>
        <w:t xml:space="preserve"> </w:t>
      </w:r>
      <w:r w:rsidRPr="00E3179E">
        <w:rPr>
          <w:rStyle w:val="StyleUnderline"/>
        </w:rPr>
        <w:t>The Primary Model consists of two ingredients: The swing of the electoral pendulum, and the outcomes of primaries.</w:t>
      </w:r>
      <w:r w:rsidRPr="00E3179E">
        <w:rPr>
          <w:rStyle w:val="StyleUnderline"/>
          <w:sz w:val="12"/>
        </w:rPr>
        <w:t>∂</w:t>
      </w:r>
      <w:r w:rsidRPr="00E3179E">
        <w:rPr>
          <w:sz w:val="10"/>
        </w:rPr>
        <w:t xml:space="preserve"> </w:t>
      </w:r>
      <w:proofErr w:type="gramStart"/>
      <w:r w:rsidRPr="00E3179E">
        <w:rPr>
          <w:rStyle w:val="StyleUnderline"/>
        </w:rPr>
        <w:t>You</w:t>
      </w:r>
      <w:proofErr w:type="gramEnd"/>
      <w:r w:rsidRPr="00E3179E">
        <w:rPr>
          <w:rStyle w:val="StyleUnderline"/>
        </w:rPr>
        <w:t xml:space="preserve"> can see the pendulum work with the naked eye. </w:t>
      </w:r>
      <w:r w:rsidRPr="00E3179E">
        <w:rPr>
          <w:rStyle w:val="Emphasis"/>
          <w:highlight w:val="yellow"/>
        </w:rPr>
        <w:t>After two terms</w:t>
      </w:r>
      <w:r w:rsidRPr="00E3179E">
        <w:rPr>
          <w:rStyle w:val="Emphasis"/>
        </w:rPr>
        <w:t xml:space="preserve"> in office, </w:t>
      </w:r>
      <w:r w:rsidRPr="00E3179E">
        <w:rPr>
          <w:rStyle w:val="Emphasis"/>
          <w:highlight w:val="yellow"/>
        </w:rPr>
        <w:t>the</w:t>
      </w:r>
      <w:r w:rsidRPr="00E3179E">
        <w:rPr>
          <w:rStyle w:val="Emphasis"/>
        </w:rPr>
        <w:t xml:space="preserve"> presidential </w:t>
      </w:r>
      <w:r w:rsidRPr="00E3179E">
        <w:rPr>
          <w:rStyle w:val="Emphasis"/>
          <w:highlight w:val="yellow"/>
        </w:rPr>
        <w:t>party in power loses</w:t>
      </w:r>
      <w:r w:rsidRPr="00E3179E">
        <w:rPr>
          <w:rStyle w:val="Emphasis"/>
        </w:rPr>
        <w:t xml:space="preserve"> more </w:t>
      </w:r>
      <w:r w:rsidRPr="00E3179E">
        <w:rPr>
          <w:rStyle w:val="Emphasis"/>
          <w:highlight w:val="yellow"/>
        </w:rPr>
        <w:t>often</w:t>
      </w:r>
      <w:r w:rsidRPr="00E3179E">
        <w:rPr>
          <w:rStyle w:val="Emphasis"/>
        </w:rPr>
        <w:t xml:space="preserve"> than not. In fact, </w:t>
      </w:r>
      <w:r w:rsidRPr="00E3179E">
        <w:rPr>
          <w:rStyle w:val="Emphasis"/>
          <w:highlight w:val="yellow"/>
        </w:rPr>
        <w:t>over</w:t>
      </w:r>
      <w:r w:rsidRPr="00E3179E">
        <w:rPr>
          <w:rStyle w:val="Emphasis"/>
        </w:rPr>
        <w:t xml:space="preserve"> the past </w:t>
      </w:r>
      <w:r w:rsidRPr="00E3179E">
        <w:rPr>
          <w:rStyle w:val="Emphasis"/>
          <w:highlight w:val="yellow"/>
        </w:rPr>
        <w:t>65 years, it managed to win</w:t>
      </w:r>
      <w:r w:rsidRPr="00E3179E">
        <w:rPr>
          <w:rStyle w:val="Emphasis"/>
        </w:rPr>
        <w:t xml:space="preserve"> a </w:t>
      </w:r>
      <w:r w:rsidRPr="00E3179E">
        <w:rPr>
          <w:rStyle w:val="Emphasis"/>
          <w:highlight w:val="yellow"/>
        </w:rPr>
        <w:t>third term</w:t>
      </w:r>
      <w:r w:rsidRPr="00E3179E">
        <w:rPr>
          <w:rStyle w:val="Emphasis"/>
        </w:rPr>
        <w:t xml:space="preserve"> only </w:t>
      </w:r>
      <w:r w:rsidRPr="00E3179E">
        <w:rPr>
          <w:rStyle w:val="Emphasis"/>
          <w:highlight w:val="yellow"/>
        </w:rPr>
        <w:t>once</w:t>
      </w:r>
      <w:r w:rsidRPr="00E3179E">
        <w:rPr>
          <w:rStyle w:val="StyleUnderline"/>
        </w:rPr>
        <w:t>. In 1988, President George H.W. Bush extended Ronald Reagan’s presidency by one more term. Reagan made this possible by winning re-election by a bigger margin than when he first got elected. That spells continuity, a desire for more of the same.</w:t>
      </w:r>
      <w:r w:rsidRPr="00E3179E">
        <w:rPr>
          <w:sz w:val="12"/>
        </w:rPr>
        <w:t>∂</w:t>
      </w:r>
      <w:r w:rsidRPr="00E3179E">
        <w:rPr>
          <w:sz w:val="10"/>
        </w:rPr>
        <w:t xml:space="preserve"> </w:t>
      </w:r>
      <w:r w:rsidRPr="00E3179E">
        <w:rPr>
          <w:rStyle w:val="StyleUnderline"/>
        </w:rPr>
        <w:t xml:space="preserve">President Barack </w:t>
      </w:r>
      <w:r w:rsidRPr="00E3179E">
        <w:rPr>
          <w:rStyle w:val="StyleUnderline"/>
          <w:highlight w:val="yellow"/>
        </w:rPr>
        <w:t>Obama has not left</w:t>
      </w:r>
      <w:r w:rsidRPr="00E3179E">
        <w:rPr>
          <w:rStyle w:val="StyleUnderline"/>
        </w:rPr>
        <w:t xml:space="preserve"> such </w:t>
      </w:r>
      <w:r w:rsidRPr="00E3179E">
        <w:rPr>
          <w:rStyle w:val="StyleUnderline"/>
          <w:highlight w:val="yellow"/>
        </w:rPr>
        <w:t>a legacy for a Democratic successor</w:t>
      </w:r>
      <w:r w:rsidRPr="00E3179E">
        <w:rPr>
          <w:rStyle w:val="StyleUnderline"/>
        </w:rPr>
        <w:t xml:space="preserve">. </w:t>
      </w:r>
      <w:r w:rsidRPr="00E3179E">
        <w:rPr>
          <w:rStyle w:val="StyleUnderline"/>
          <w:highlight w:val="yellow"/>
        </w:rPr>
        <w:t>He did worse in</w:t>
      </w:r>
      <w:r w:rsidRPr="00E3179E">
        <w:rPr>
          <w:rStyle w:val="StyleUnderline"/>
        </w:rPr>
        <w:t xml:space="preserve"> his </w:t>
      </w:r>
      <w:r w:rsidRPr="00E3179E">
        <w:rPr>
          <w:rStyle w:val="StyleUnderline"/>
          <w:highlight w:val="yellow"/>
        </w:rPr>
        <w:t>re-election</w:t>
      </w:r>
      <w:r w:rsidRPr="00E3179E">
        <w:rPr>
          <w:rStyle w:val="StyleUnderline"/>
        </w:rPr>
        <w:t xml:space="preserve"> victory </w:t>
      </w:r>
      <w:r w:rsidRPr="00E3179E">
        <w:rPr>
          <w:rStyle w:val="StyleUnderline"/>
          <w:highlight w:val="yellow"/>
        </w:rPr>
        <w:t>over</w:t>
      </w:r>
      <w:r w:rsidRPr="00E3179E">
        <w:rPr>
          <w:rStyle w:val="StyleUnderline"/>
        </w:rPr>
        <w:t xml:space="preserve"> Mitt </w:t>
      </w:r>
      <w:r w:rsidRPr="00E3179E">
        <w:rPr>
          <w:rStyle w:val="StyleUnderline"/>
          <w:highlight w:val="yellow"/>
        </w:rPr>
        <w:t>Romney</w:t>
      </w:r>
      <w:r w:rsidRPr="00E3179E">
        <w:rPr>
          <w:rStyle w:val="StyleUnderline"/>
        </w:rPr>
        <w:t xml:space="preserve"> in 2012 </w:t>
      </w:r>
      <w:r w:rsidRPr="00E3179E">
        <w:rPr>
          <w:rStyle w:val="StyleUnderline"/>
          <w:highlight w:val="yellow"/>
        </w:rPr>
        <w:t>than</w:t>
      </w:r>
      <w:r w:rsidRPr="00E3179E">
        <w:rPr>
          <w:rStyle w:val="StyleUnderline"/>
        </w:rPr>
        <w:t xml:space="preserve"> when he beat John </w:t>
      </w:r>
      <w:r w:rsidRPr="00E3179E">
        <w:rPr>
          <w:rStyle w:val="StyleUnderline"/>
          <w:highlight w:val="yellow"/>
        </w:rPr>
        <w:t>McCain in</w:t>
      </w:r>
      <w:r w:rsidRPr="00E3179E">
        <w:rPr>
          <w:rStyle w:val="StyleUnderline"/>
        </w:rPr>
        <w:t xml:space="preserve"> 20</w:t>
      </w:r>
      <w:r w:rsidRPr="00E3179E">
        <w:rPr>
          <w:rStyle w:val="StyleUnderline"/>
          <w:highlight w:val="yellow"/>
        </w:rPr>
        <w:t>08</w:t>
      </w:r>
      <w:r w:rsidRPr="00E3179E">
        <w:rPr>
          <w:rStyle w:val="StyleUnderline"/>
        </w:rPr>
        <w:t xml:space="preserve">. That spells, “It’s Time for a Change!” The </w:t>
      </w:r>
      <w:r w:rsidRPr="00E3179E">
        <w:rPr>
          <w:rStyle w:val="StyleUnderline"/>
          <w:highlight w:val="yellow"/>
        </w:rPr>
        <w:t>pendulum points to</w:t>
      </w:r>
      <w:r w:rsidRPr="00E3179E">
        <w:rPr>
          <w:rStyle w:val="StyleUnderline"/>
        </w:rPr>
        <w:t xml:space="preserve"> the </w:t>
      </w:r>
      <w:r w:rsidRPr="00E3179E">
        <w:rPr>
          <w:rStyle w:val="StyleUnderline"/>
          <w:highlight w:val="yellow"/>
        </w:rPr>
        <w:t>GOP in 2016</w:t>
      </w:r>
      <w:r w:rsidRPr="00E3179E">
        <w:rPr>
          <w:rStyle w:val="StyleUnderline"/>
        </w:rPr>
        <w:t xml:space="preserve">, </w:t>
      </w:r>
      <w:r w:rsidRPr="00E3179E">
        <w:rPr>
          <w:rStyle w:val="StyleUnderline"/>
          <w:highlight w:val="yellow"/>
        </w:rPr>
        <w:t>no matter</w:t>
      </w:r>
      <w:r w:rsidRPr="00E3179E">
        <w:rPr>
          <w:rStyle w:val="StyleUnderline"/>
        </w:rPr>
        <w:t xml:space="preserve"> whether </w:t>
      </w:r>
      <w:r w:rsidRPr="00E3179E">
        <w:rPr>
          <w:rStyle w:val="StyleUnderline"/>
          <w:highlight w:val="yellow"/>
        </w:rPr>
        <w:t>the candidate</w:t>
      </w:r>
      <w:r w:rsidRPr="00E3179E">
        <w:rPr>
          <w:rStyle w:val="StyleUnderline"/>
        </w:rPr>
        <w:t xml:space="preserve"> was named Trump, Ted Cruz, Marco Rubio, John Kasich or whoever</w:t>
      </w:r>
      <w:r w:rsidRPr="00E3179E">
        <w:rPr>
          <w:sz w:val="10"/>
        </w:rPr>
        <w:t>. Now add the outcomes of presidential primaries. Although some experts claim primary votes have no bearing on general elections, the fact is that prima</w:t>
      </w:r>
      <w:r w:rsidRPr="00E3179E">
        <w:rPr>
          <w:rStyle w:val="StyleUnderline"/>
        </w:rPr>
        <w:t>ries prove uncanny in forecasting the winner in November.</w:t>
      </w:r>
      <w:r w:rsidRPr="00E3179E">
        <w:rPr>
          <w:sz w:val="10"/>
        </w:rPr>
        <w:t xml:space="preserve"> Take the first election with a significant number of primaries, in 1912. In November that year, Woodrow Wilson, the winner in Democratic primaries, defeated William Howard Taft, the loser in Republican primaries; Taft was </w:t>
      </w:r>
      <w:proofErr w:type="spellStart"/>
      <w:r w:rsidRPr="00E3179E">
        <w:rPr>
          <w:sz w:val="10"/>
        </w:rPr>
        <w:t>renominated</w:t>
      </w:r>
      <w:proofErr w:type="spellEnd"/>
      <w:r w:rsidRPr="00E3179E">
        <w:rPr>
          <w:sz w:val="10"/>
        </w:rPr>
        <w:t xml:space="preserve"> since most states then did not use primaries. </w:t>
      </w:r>
      <w:r w:rsidRPr="00E3179E">
        <w:rPr>
          <w:rStyle w:val="StyleUnderline"/>
        </w:rPr>
        <w:t xml:space="preserve">In general, the </w:t>
      </w:r>
      <w:r w:rsidRPr="00E3179E">
        <w:rPr>
          <w:rStyle w:val="StyleUnderline"/>
          <w:highlight w:val="yellow"/>
        </w:rPr>
        <w:t>party with</w:t>
      </w:r>
      <w:r w:rsidRPr="00E3179E">
        <w:rPr>
          <w:rStyle w:val="StyleUnderline"/>
        </w:rPr>
        <w:t xml:space="preserve"> the </w:t>
      </w:r>
      <w:r w:rsidRPr="00E3179E">
        <w:rPr>
          <w:rStyle w:val="StyleUnderline"/>
          <w:highlight w:val="yellow"/>
        </w:rPr>
        <w:t>stronger primary candidate wins</w:t>
      </w:r>
      <w:r w:rsidRPr="00E3179E">
        <w:rPr>
          <w:rStyle w:val="StyleUnderline"/>
        </w:rPr>
        <w:t xml:space="preserve"> the general </w:t>
      </w:r>
      <w:r w:rsidRPr="00E3179E">
        <w:rPr>
          <w:rStyle w:val="StyleUnderline"/>
          <w:highlight w:val="yellow"/>
        </w:rPr>
        <w:t>election</w:t>
      </w:r>
      <w:r w:rsidRPr="00E3179E">
        <w:rPr>
          <w:sz w:val="10"/>
        </w:rPr>
        <w:t xml:space="preserve">. </w:t>
      </w:r>
      <w:r w:rsidRPr="00E3179E">
        <w:rPr>
          <w:rStyle w:val="StyleUnderline"/>
        </w:rPr>
        <w:t xml:space="preserve">This year, </w:t>
      </w:r>
      <w:r w:rsidRPr="00E3179E">
        <w:rPr>
          <w:rStyle w:val="StyleUnderline"/>
          <w:highlight w:val="yellow"/>
        </w:rPr>
        <w:t>Trump</w:t>
      </w:r>
      <w:r w:rsidRPr="00E3179E">
        <w:rPr>
          <w:rStyle w:val="StyleUnderline"/>
        </w:rPr>
        <w:t xml:space="preserve"> has </w:t>
      </w:r>
      <w:r w:rsidRPr="00E3179E">
        <w:rPr>
          <w:rStyle w:val="StyleUnderline"/>
          <w:highlight w:val="yellow"/>
        </w:rPr>
        <w:t>wound up</w:t>
      </w:r>
      <w:r w:rsidRPr="00E3179E">
        <w:rPr>
          <w:rStyle w:val="StyleUnderline"/>
        </w:rPr>
        <w:t xml:space="preserve"> as the </w:t>
      </w:r>
      <w:r w:rsidRPr="00E3179E">
        <w:rPr>
          <w:rStyle w:val="StyleUnderline"/>
          <w:highlight w:val="yellow"/>
        </w:rPr>
        <w:t>stronger</w:t>
      </w:r>
      <w:r w:rsidRPr="00E3179E">
        <w:rPr>
          <w:rStyle w:val="StyleUnderline"/>
        </w:rPr>
        <w:t xml:space="preserve"> of the two presidential nominees. He </w:t>
      </w:r>
      <w:r w:rsidRPr="00E3179E">
        <w:rPr>
          <w:rStyle w:val="StyleUnderline"/>
          <w:highlight w:val="yellow"/>
        </w:rPr>
        <w:t>won</w:t>
      </w:r>
      <w:r w:rsidRPr="00E3179E">
        <w:rPr>
          <w:rStyle w:val="StyleUnderline"/>
        </w:rPr>
        <w:t xml:space="preserve"> many </w:t>
      </w:r>
      <w:r w:rsidRPr="00E3179E">
        <w:rPr>
          <w:rStyle w:val="StyleUnderline"/>
          <w:highlight w:val="yellow"/>
        </w:rPr>
        <w:t>more primaries than</w:t>
      </w:r>
      <w:r w:rsidRPr="00E3179E">
        <w:rPr>
          <w:rStyle w:val="StyleUnderline"/>
        </w:rPr>
        <w:t xml:space="preserve"> did </w:t>
      </w:r>
      <w:r w:rsidRPr="00E3179E">
        <w:rPr>
          <w:rStyle w:val="StyleUnderline"/>
          <w:highlight w:val="yellow"/>
        </w:rPr>
        <w:t>Clinton</w:t>
      </w:r>
      <w:r w:rsidRPr="00E3179E">
        <w:rPr>
          <w:rStyle w:val="StyleUnderline"/>
        </w:rPr>
        <w:t>. In fact, this was apparent as early as early March. Trump handily won the first two primaries, New Hampshire and South Carolina, while Clinton badly lost New Hampshire</w:t>
      </w:r>
      <w:r w:rsidRPr="00E3179E">
        <w:rPr>
          <w:sz w:val="10"/>
        </w:rPr>
        <w:t xml:space="preserve"> to Sen. Bernie Sanders before beating him in South Carolina.</w:t>
      </w:r>
      <w:r w:rsidRPr="00E3179E">
        <w:rPr>
          <w:sz w:val="12"/>
        </w:rPr>
        <w:t>∂</w:t>
      </w:r>
      <w:r w:rsidRPr="00E3179E">
        <w:rPr>
          <w:sz w:val="10"/>
        </w:rPr>
        <w:t xml:space="preserve"> </w:t>
      </w:r>
      <w:proofErr w:type="gramStart"/>
      <w:r w:rsidRPr="00E3179E">
        <w:rPr>
          <w:rStyle w:val="Emphasis"/>
          <w:highlight w:val="yellow"/>
        </w:rPr>
        <w:t>The</w:t>
      </w:r>
      <w:proofErr w:type="gramEnd"/>
      <w:r w:rsidRPr="00E3179E">
        <w:rPr>
          <w:rStyle w:val="Emphasis"/>
          <w:highlight w:val="yellow"/>
        </w:rPr>
        <w:t xml:space="preserve"> Primary Model predicts that Trump will defeat Clinton with 87 percent certainty</w:t>
      </w:r>
      <w:r w:rsidRPr="00E3179E">
        <w:rPr>
          <w:rStyle w:val="StyleUnderline"/>
        </w:rPr>
        <w:t xml:space="preserve">. He is the candidate of change. </w:t>
      </w:r>
      <w:r w:rsidRPr="00E3179E">
        <w:rPr>
          <w:rStyle w:val="Emphasis"/>
          <w:highlight w:val="yellow"/>
        </w:rPr>
        <w:t>When voters demand change, they</w:t>
      </w:r>
      <w:r w:rsidRPr="00E3179E">
        <w:rPr>
          <w:rStyle w:val="Emphasis"/>
        </w:rPr>
        <w:t xml:space="preserve"> are willing to </w:t>
      </w:r>
      <w:r w:rsidRPr="00E3179E">
        <w:rPr>
          <w:rStyle w:val="Emphasis"/>
          <w:highlight w:val="yellow"/>
        </w:rPr>
        <w:t>overlook</w:t>
      </w:r>
      <w:r w:rsidRPr="00E3179E">
        <w:rPr>
          <w:rStyle w:val="Emphasis"/>
        </w:rPr>
        <w:t xml:space="preserve"> many </w:t>
      </w:r>
      <w:r w:rsidRPr="00E3179E">
        <w:rPr>
          <w:rStyle w:val="Emphasis"/>
          <w:highlight w:val="yellow"/>
        </w:rPr>
        <w:t>foibles</w:t>
      </w:r>
      <w:r w:rsidRPr="00E3179E">
        <w:rPr>
          <w:rStyle w:val="Emphasis"/>
        </w:rPr>
        <w:t xml:space="preserve"> of the change candidate</w:t>
      </w:r>
      <w:r w:rsidRPr="00E3179E">
        <w:rPr>
          <w:rStyle w:val="StyleUnderline"/>
        </w:rPr>
        <w:t xml:space="preserve">. At the same time, </w:t>
      </w:r>
      <w:r w:rsidRPr="00E3179E">
        <w:rPr>
          <w:rStyle w:val="Emphasis"/>
        </w:rPr>
        <w:t xml:space="preserve">the </w:t>
      </w:r>
      <w:r w:rsidRPr="00E3179E">
        <w:rPr>
          <w:rStyle w:val="Emphasis"/>
          <w:highlight w:val="yellow"/>
        </w:rPr>
        <w:t>candidate who touts experience</w:t>
      </w:r>
      <w:r w:rsidRPr="00E3179E">
        <w:rPr>
          <w:rStyle w:val="Emphasis"/>
        </w:rPr>
        <w:t xml:space="preserve"> will </w:t>
      </w:r>
      <w:r w:rsidRPr="00E3179E">
        <w:rPr>
          <w:rStyle w:val="Emphasis"/>
          <w:highlight w:val="yellow"/>
        </w:rPr>
        <w:t>get</w:t>
      </w:r>
      <w:r w:rsidRPr="00E3179E">
        <w:rPr>
          <w:rStyle w:val="Emphasis"/>
        </w:rPr>
        <w:t xml:space="preserve"> more intense </w:t>
      </w:r>
      <w:r w:rsidRPr="00E3179E">
        <w:rPr>
          <w:rStyle w:val="Emphasis"/>
          <w:highlight w:val="yellow"/>
        </w:rPr>
        <w:t>scrutiny for</w:t>
      </w:r>
      <w:r w:rsidRPr="00E3179E">
        <w:rPr>
          <w:rStyle w:val="Emphasis"/>
        </w:rPr>
        <w:t xml:space="preserve"> any </w:t>
      </w:r>
      <w:r w:rsidRPr="00E3179E">
        <w:rPr>
          <w:rStyle w:val="Emphasis"/>
          <w:highlight w:val="yellow"/>
        </w:rPr>
        <w:t>missteps and suspicions</w:t>
      </w:r>
      <w:r w:rsidRPr="00E3179E">
        <w:rPr>
          <w:rStyle w:val="Emphasis"/>
        </w:rPr>
        <w:t xml:space="preserve"> of misconduct of the record of experience.</w:t>
      </w:r>
      <w:r w:rsidRPr="00E3179E">
        <w:rPr>
          <w:rStyle w:val="StyleUnderline"/>
          <w:sz w:val="12"/>
        </w:rPr>
        <w:t>∂</w:t>
      </w:r>
      <w:r w:rsidRPr="00E3179E">
        <w:rPr>
          <w:sz w:val="10"/>
        </w:rPr>
        <w:t xml:space="preserve"> Trump may be lucky to have picked an election in which change trumps experience and experience may prove to be a mixed blessing.</w:t>
      </w:r>
    </w:p>
    <w:p w:rsidR="00663C24" w:rsidRPr="007951D2" w:rsidRDefault="00663C24" w:rsidP="00663C24">
      <w:pPr>
        <w:pStyle w:val="Heading4"/>
        <w:rPr>
          <w:rStyle w:val="Style13ptBold"/>
          <w:b/>
        </w:rPr>
      </w:pPr>
      <w:r>
        <w:rPr>
          <w:rStyle w:val="Style13ptBold"/>
        </w:rPr>
        <w:t>Trump will win – five reasons -- Rust belt states, angry white men, the Hillary problem, Bernie bros, the Jesse Ventura effect</w:t>
      </w:r>
    </w:p>
    <w:p w:rsidR="00663C24" w:rsidRPr="00B8671F" w:rsidRDefault="00663C24" w:rsidP="00663C24">
      <w:pPr>
        <w:rPr>
          <w:rStyle w:val="Style13ptBold"/>
        </w:rPr>
      </w:pPr>
      <w:r>
        <w:rPr>
          <w:rStyle w:val="Style13ptBold"/>
        </w:rPr>
        <w:t>Moore 7-26</w:t>
      </w:r>
    </w:p>
    <w:p w:rsidR="00663C24" w:rsidRPr="00B8671F" w:rsidRDefault="00663C24" w:rsidP="00663C24">
      <w:pPr>
        <w:rPr>
          <w:rStyle w:val="StyleUnderline"/>
          <w:sz w:val="18"/>
          <w:szCs w:val="18"/>
        </w:rPr>
      </w:pPr>
      <w:r w:rsidRPr="00B8671F">
        <w:rPr>
          <w:rStyle w:val="StyleUnderline"/>
          <w:sz w:val="18"/>
          <w:szCs w:val="18"/>
        </w:rPr>
        <w:t>MIC</w:t>
      </w:r>
      <w:r>
        <w:rPr>
          <w:rStyle w:val="StyleUnderline"/>
          <w:sz w:val="18"/>
          <w:szCs w:val="18"/>
        </w:rPr>
        <w:t xml:space="preserve">HAEL MOORE </w:t>
      </w:r>
      <w:r w:rsidRPr="00B8671F">
        <w:rPr>
          <w:sz w:val="18"/>
          <w:szCs w:val="18"/>
        </w:rPr>
        <w:t>is an American </w:t>
      </w:r>
      <w:hyperlink r:id="rId53" w:tooltip="Documentarian" w:history="1">
        <w:r w:rsidRPr="00B8671F">
          <w:rPr>
            <w:rStyle w:val="Hyperlink"/>
            <w:sz w:val="18"/>
            <w:szCs w:val="18"/>
          </w:rPr>
          <w:t>documentary filmmaker</w:t>
        </w:r>
      </w:hyperlink>
      <w:r w:rsidRPr="00B8671F">
        <w:rPr>
          <w:sz w:val="18"/>
          <w:szCs w:val="18"/>
        </w:rPr>
        <w:t> and author.</w:t>
      </w:r>
      <w:hyperlink r:id="rId54" w:anchor="cite_note-detnews-1" w:history="1">
        <w:r w:rsidRPr="00B8671F">
          <w:rPr>
            <w:rStyle w:val="Hyperlink"/>
            <w:sz w:val="18"/>
            <w:szCs w:val="18"/>
            <w:vertAlign w:val="superscript"/>
          </w:rPr>
          <w:t>[1]</w:t>
        </w:r>
      </w:hyperlink>
      <w:r w:rsidRPr="00B8671F">
        <w:rPr>
          <w:sz w:val="18"/>
          <w:szCs w:val="18"/>
        </w:rPr>
        <w:t> He is the director and producer of </w:t>
      </w:r>
      <w:hyperlink r:id="rId55" w:tooltip="Fahrenheit 9/11" w:history="1">
        <w:r w:rsidRPr="00B8671F">
          <w:rPr>
            <w:rStyle w:val="Hyperlink"/>
            <w:i/>
            <w:iCs/>
            <w:sz w:val="18"/>
            <w:szCs w:val="18"/>
          </w:rPr>
          <w:t>Fahrenheit 9/11</w:t>
        </w:r>
      </w:hyperlink>
      <w:r w:rsidRPr="00B8671F">
        <w:rPr>
          <w:sz w:val="18"/>
          <w:szCs w:val="18"/>
        </w:rPr>
        <w:t> (2004), a critical look at the presidency of </w:t>
      </w:r>
      <w:hyperlink r:id="rId56" w:tooltip="George W. Bush" w:history="1">
        <w:r w:rsidRPr="00B8671F">
          <w:rPr>
            <w:rStyle w:val="Hyperlink"/>
            <w:sz w:val="18"/>
            <w:szCs w:val="18"/>
          </w:rPr>
          <w:t>George W. Bush</w:t>
        </w:r>
      </w:hyperlink>
      <w:r w:rsidRPr="00B8671F">
        <w:rPr>
          <w:sz w:val="18"/>
          <w:szCs w:val="18"/>
        </w:rPr>
        <w:t> and the </w:t>
      </w:r>
      <w:hyperlink r:id="rId57" w:tooltip="War on Terror" w:history="1">
        <w:r w:rsidRPr="00B8671F">
          <w:rPr>
            <w:rStyle w:val="Hyperlink"/>
            <w:sz w:val="18"/>
            <w:szCs w:val="18"/>
          </w:rPr>
          <w:t>War on Terror</w:t>
        </w:r>
      </w:hyperlink>
      <w:r w:rsidRPr="00B8671F">
        <w:rPr>
          <w:sz w:val="18"/>
          <w:szCs w:val="18"/>
        </w:rPr>
        <w:t>, which is the highest-grossing documentary at the American box</w:t>
      </w:r>
      <w:r>
        <w:rPr>
          <w:sz w:val="18"/>
          <w:szCs w:val="18"/>
        </w:rPr>
        <w:t xml:space="preserve"> </w:t>
      </w:r>
      <w:r w:rsidRPr="00B8671F">
        <w:rPr>
          <w:sz w:val="18"/>
          <w:szCs w:val="18"/>
        </w:rPr>
        <w:t>office of all time and winner of the </w:t>
      </w:r>
      <w:hyperlink r:id="rId58" w:tooltip="Palme d'Or" w:history="1">
        <w:r w:rsidRPr="00B8671F">
          <w:rPr>
            <w:rStyle w:val="Hyperlink"/>
            <w:sz w:val="18"/>
            <w:szCs w:val="18"/>
          </w:rPr>
          <w:t>Palme d'Or</w:t>
        </w:r>
      </w:hyperlink>
      <w:r w:rsidRPr="00B8671F">
        <w:rPr>
          <w:sz w:val="18"/>
          <w:szCs w:val="18"/>
        </w:rPr>
        <w:t>.</w:t>
      </w:r>
      <w:hyperlink r:id="rId59" w:anchor="cite_note-mojorank-2" w:history="1">
        <w:r w:rsidRPr="00B8671F">
          <w:rPr>
            <w:rStyle w:val="Hyperlink"/>
            <w:sz w:val="18"/>
            <w:szCs w:val="18"/>
            <w:vertAlign w:val="superscript"/>
          </w:rPr>
          <w:t>[2]</w:t>
        </w:r>
      </w:hyperlink>
      <w:r w:rsidRPr="00B8671F">
        <w:rPr>
          <w:sz w:val="18"/>
          <w:szCs w:val="18"/>
        </w:rPr>
        <w:t> His film </w:t>
      </w:r>
      <w:hyperlink r:id="rId60" w:tooltip="Bowling for Columbine" w:history="1">
        <w:r w:rsidRPr="00B8671F">
          <w:rPr>
            <w:rStyle w:val="Hyperlink"/>
            <w:i/>
            <w:iCs/>
            <w:sz w:val="18"/>
            <w:szCs w:val="18"/>
          </w:rPr>
          <w:t>Bowling for Columbine</w:t>
        </w:r>
      </w:hyperlink>
      <w:r w:rsidRPr="00B8671F">
        <w:rPr>
          <w:sz w:val="18"/>
          <w:szCs w:val="18"/>
        </w:rPr>
        <w:t> (2002), which examines the causes of the </w:t>
      </w:r>
      <w:hyperlink r:id="rId61" w:tooltip="Columbine High School massacre" w:history="1">
        <w:r w:rsidRPr="00B8671F">
          <w:rPr>
            <w:rStyle w:val="Hyperlink"/>
            <w:sz w:val="18"/>
            <w:szCs w:val="18"/>
          </w:rPr>
          <w:t>Columbine High School massacre</w:t>
        </w:r>
      </w:hyperlink>
      <w:r w:rsidRPr="00B8671F">
        <w:rPr>
          <w:sz w:val="18"/>
          <w:szCs w:val="18"/>
        </w:rPr>
        <w:t>, won the </w:t>
      </w:r>
      <w:hyperlink r:id="rId62" w:tooltip="Academy Award for Documentary Feature" w:history="1">
        <w:r w:rsidRPr="00B8671F">
          <w:rPr>
            <w:rStyle w:val="Hyperlink"/>
            <w:sz w:val="18"/>
            <w:szCs w:val="18"/>
          </w:rPr>
          <w:t>Academy Award for Documentary Feature</w:t>
        </w:r>
      </w:hyperlink>
      <w:r w:rsidRPr="00B8671F">
        <w:rPr>
          <w:rStyle w:val="StyleUnderline"/>
          <w:sz w:val="18"/>
          <w:szCs w:val="18"/>
        </w:rPr>
        <w:t>,</w:t>
      </w:r>
      <w:r>
        <w:rPr>
          <w:rStyle w:val="StyleUnderline"/>
          <w:sz w:val="18"/>
          <w:szCs w:val="18"/>
        </w:rPr>
        <w:t>7-26-16,</w:t>
      </w:r>
      <w:r w:rsidRPr="00B8671F">
        <w:rPr>
          <w:rStyle w:val="StyleUnderline"/>
          <w:sz w:val="18"/>
          <w:szCs w:val="18"/>
        </w:rPr>
        <w:t xml:space="preserve"> </w:t>
      </w:r>
      <w:r>
        <w:rPr>
          <w:rStyle w:val="StyleUnderline"/>
          <w:sz w:val="18"/>
          <w:szCs w:val="18"/>
        </w:rPr>
        <w:t>“</w:t>
      </w:r>
      <w:r w:rsidRPr="00B8671F">
        <w:rPr>
          <w:rStyle w:val="StyleUnderline"/>
          <w:sz w:val="18"/>
          <w:szCs w:val="18"/>
        </w:rPr>
        <w:t>5 Reasons Why Trump Will Win</w:t>
      </w:r>
      <w:r>
        <w:rPr>
          <w:rStyle w:val="StyleUnderline"/>
          <w:sz w:val="18"/>
          <w:szCs w:val="18"/>
        </w:rPr>
        <w:t>”</w:t>
      </w:r>
      <w:r w:rsidRPr="00B8671F">
        <w:rPr>
          <w:rStyle w:val="StyleUnderline"/>
          <w:sz w:val="18"/>
          <w:szCs w:val="18"/>
        </w:rPr>
        <w:t>, http://michaelmoore.com/trumpwillwin/, 7-31-2016</w:t>
      </w:r>
    </w:p>
    <w:p w:rsidR="00663C24" w:rsidRDefault="00663C24" w:rsidP="00663C24">
      <w:pPr>
        <w:rPr>
          <w:rStyle w:val="StyleUnderline"/>
        </w:rPr>
      </w:pPr>
      <w:r w:rsidRPr="00663C24">
        <w:t>Here are the</w:t>
      </w:r>
      <w:r w:rsidRPr="007951D2">
        <w:rPr>
          <w:rStyle w:val="StyleUnderline"/>
          <w:sz w:val="14"/>
        </w:rPr>
        <w:t xml:space="preserve"> </w:t>
      </w:r>
      <w:r w:rsidRPr="00B8671F">
        <w:rPr>
          <w:rStyle w:val="StyleUnderline"/>
        </w:rPr>
        <w:t>5 reasons Trump is going to win:</w:t>
      </w:r>
      <w:r w:rsidRPr="007951D2">
        <w:rPr>
          <w:rStyle w:val="StyleUnderline"/>
          <w:sz w:val="14"/>
        </w:rPr>
        <w:t xml:space="preserve"> </w:t>
      </w:r>
      <w:r w:rsidRPr="00B8671F">
        <w:rPr>
          <w:rStyle w:val="StyleUnderline"/>
        </w:rPr>
        <w:t xml:space="preserve">Midwest Math, or Welcome to Our Rust Belt </w:t>
      </w:r>
      <w:proofErr w:type="spellStart"/>
      <w:r w:rsidRPr="00B8671F">
        <w:rPr>
          <w:rStyle w:val="StyleUnderline"/>
        </w:rPr>
        <w:t>Brexit</w:t>
      </w:r>
      <w:proofErr w:type="spellEnd"/>
      <w:r w:rsidRPr="00B8671F">
        <w:rPr>
          <w:rStyle w:val="StyleUnderline"/>
        </w:rPr>
        <w:t>.</w:t>
      </w:r>
      <w:r w:rsidRPr="007951D2">
        <w:rPr>
          <w:rStyle w:val="StyleUnderline"/>
          <w:sz w:val="14"/>
        </w:rPr>
        <w:t xml:space="preserve"> </w:t>
      </w:r>
      <w:r w:rsidRPr="00663C24">
        <w:t>I believe Trump is going to focus much of his attention on the four blue states in the rustbelt of the upper Great Lakes –</w:t>
      </w:r>
      <w:r w:rsidRPr="007951D2">
        <w:rPr>
          <w:rStyle w:val="StyleUnderline"/>
          <w:sz w:val="14"/>
        </w:rPr>
        <w:t xml:space="preserve"> </w:t>
      </w:r>
      <w:r w:rsidRPr="00B8671F">
        <w:rPr>
          <w:rStyle w:val="StyleUnderline"/>
        </w:rPr>
        <w:t xml:space="preserve">Michigan, Ohio, Pennsylvania and Wisconsin. Four traditionally Democratic states – but each of them </w:t>
      </w:r>
      <w:proofErr w:type="gramStart"/>
      <w:r w:rsidRPr="00B8671F">
        <w:rPr>
          <w:rStyle w:val="StyleUnderline"/>
        </w:rPr>
        <w:t>have</w:t>
      </w:r>
      <w:proofErr w:type="gramEnd"/>
      <w:r w:rsidRPr="00B8671F">
        <w:rPr>
          <w:rStyle w:val="StyleUnderline"/>
        </w:rPr>
        <w:t xml:space="preserve"> elected a Republican governor since 2010</w:t>
      </w:r>
      <w:r w:rsidRPr="007951D2">
        <w:rPr>
          <w:rStyle w:val="StyleUnderline"/>
          <w:sz w:val="14"/>
        </w:rPr>
        <w:t xml:space="preserve"> (only Pennsylvania has now finally elected a Democrat</w:t>
      </w:r>
      <w:r w:rsidRPr="00B8671F">
        <w:rPr>
          <w:rStyle w:val="StyleUnderline"/>
        </w:rPr>
        <w:t>). In the Michigan primary in March, more Michiganders came out to vote for the Republicans (1.32 million) that the Democrats (1.19 million).</w:t>
      </w:r>
      <w:r w:rsidRPr="007951D2">
        <w:rPr>
          <w:rStyle w:val="StyleUnderline"/>
          <w:sz w:val="14"/>
        </w:rPr>
        <w:t xml:space="preserve"> </w:t>
      </w:r>
      <w:r w:rsidRPr="00B8671F">
        <w:rPr>
          <w:rStyle w:val="StyleUnderline"/>
        </w:rPr>
        <w:t>Trump is ahead of Hillary in the latest polls in Pennsylvania and tied with her in Ohio</w:t>
      </w:r>
      <w:r w:rsidRPr="007951D2">
        <w:rPr>
          <w:rStyle w:val="StyleUnderline"/>
          <w:sz w:val="14"/>
        </w:rPr>
        <w:t xml:space="preserve">. Tied? How can the race be this close after everything Trump has said and done? Well maybe </w:t>
      </w:r>
      <w:r w:rsidRPr="00B8671F">
        <w:rPr>
          <w:rStyle w:val="StyleUnderline"/>
        </w:rPr>
        <w:t>it’s because he’s said (correctly) that the Clintons’ support of NAFTA helped to destroy the industrial states of the Upper Midwest. Trump is going to hammer Clinton on this and her support of TPP and other trade policies that have royally screwed the people of these four states.</w:t>
      </w:r>
      <w:r w:rsidRPr="007951D2">
        <w:rPr>
          <w:rStyle w:val="StyleUnderline"/>
          <w:sz w:val="14"/>
        </w:rPr>
        <w:t xml:space="preserve"> </w:t>
      </w:r>
      <w:r w:rsidRPr="00663C24">
        <w:t>When Trump stood in the shadow of a Ford Motor factory during the Michigan primary, he threatened the corporation that if they did indeed go ahead with their planned closure of that factory and move it to Mexico, he would slap a 35% tariff on any Mexican-built cars shipped back to the United States. It was sweet, sweet music to the ears of the working class of Michigan, and when he tossed in his threat to Apple that he would force them to stop making their iPhones in China and build them here in America, well, hearts swooned and Trump walked away with a big victory that should have gone to the governor next-door, John Kasich. From Green Bay to Pittsburgh,</w:t>
      </w:r>
      <w:r w:rsidRPr="007951D2">
        <w:rPr>
          <w:rStyle w:val="StyleUnderline"/>
          <w:sz w:val="14"/>
        </w:rPr>
        <w:t xml:space="preserve"> </w:t>
      </w:r>
      <w:r w:rsidRPr="005F3D5B">
        <w:rPr>
          <w:rStyle w:val="StyleUnderline"/>
        </w:rPr>
        <w:t xml:space="preserve">this, my friends, is the middle of England – broken, depressed, struggling, the smokestacks strewn across the countryside with the carcass of what we use to call the Middle Class. Angry, embittered working (and nonworking) people who were lied to by the trickle-down of Reagan and abandoned by Democrats who still try to talk a good line but are really just looking forward to rub one out with a lobbyist from Goldman Sachs who’ll write them nice big check before leaving the room. What happened in the UK with </w:t>
      </w:r>
      <w:proofErr w:type="spellStart"/>
      <w:r w:rsidRPr="005F3D5B">
        <w:rPr>
          <w:rStyle w:val="StyleUnderline"/>
        </w:rPr>
        <w:t>Brexit</w:t>
      </w:r>
      <w:proofErr w:type="spellEnd"/>
      <w:r w:rsidRPr="005F3D5B">
        <w:rPr>
          <w:rStyle w:val="StyleUnderline"/>
        </w:rPr>
        <w:t xml:space="preserve"> is going to happen here.</w:t>
      </w:r>
      <w:r w:rsidRPr="007951D2">
        <w:rPr>
          <w:rStyle w:val="StyleUnderline"/>
          <w:sz w:val="14"/>
        </w:rPr>
        <w:t xml:space="preserve"> </w:t>
      </w:r>
      <w:r w:rsidRPr="00663C24">
        <w:t xml:space="preserve">Elmer Gantry shows up looking like Boris Johnson and just says whatever shit he can make up to convince the masses that this is their chance! To stick to ALL of them, all who wrecked their American Dream! And now The Outsider, Donald Trump, has arrived to clean house! You don’t have to agree with him! You don’t even have to like him! He is your personal Molotov cocktail to throw right into the center of the bastards who did this to you! SEND A MESSAGE! TRUMP IS YOUR MESSENGER! And </w:t>
      </w:r>
      <w:r w:rsidRPr="005F3D5B">
        <w:rPr>
          <w:rStyle w:val="StyleUnderline"/>
        </w:rPr>
        <w:t>this is where the math comes in.</w:t>
      </w:r>
      <w:r w:rsidRPr="007951D2">
        <w:rPr>
          <w:rStyle w:val="StyleUnderline"/>
          <w:sz w:val="14"/>
        </w:rPr>
        <w:t xml:space="preserve"> </w:t>
      </w:r>
      <w:r w:rsidRPr="005F3D5B">
        <w:rPr>
          <w:rStyle w:val="StyleUnderline"/>
        </w:rPr>
        <w:t>In 2012, Mitt Romney lost by 64 electoral votes. Add up the electoral votes cast by Michigan, Ohio, Pennsylvania and Wisconsin. It’s 64</w:t>
      </w:r>
      <w:r w:rsidRPr="007951D2">
        <w:rPr>
          <w:rStyle w:val="StyleUnderline"/>
          <w:sz w:val="14"/>
        </w:rPr>
        <w:t xml:space="preserve">. </w:t>
      </w:r>
      <w:r w:rsidRPr="005F3D5B">
        <w:rPr>
          <w:rStyle w:val="StyleUnderline"/>
        </w:rPr>
        <w:t xml:space="preserve">All Trump needs to do to win is to carry, as he’s expected to do, the swath of traditional red states from Idaho to Georgia (states that’ll never vote for Hillary Clinton), and then he just needs these four rust belt states. He doesn’t need Florida. He doesn’t need Colorado or Virginia. </w:t>
      </w:r>
      <w:proofErr w:type="gramStart"/>
      <w:r w:rsidRPr="005F3D5B">
        <w:rPr>
          <w:rStyle w:val="StyleUnderline"/>
        </w:rPr>
        <w:t>Just Michigan, Ohio, Pennsylvania and Wisconsin.</w:t>
      </w:r>
      <w:proofErr w:type="gramEnd"/>
      <w:r w:rsidRPr="005F3D5B">
        <w:rPr>
          <w:rStyle w:val="StyleUnderline"/>
        </w:rPr>
        <w:t xml:space="preserve"> And that will put him over the top. This is how it will happen in November.</w:t>
      </w:r>
      <w:r w:rsidRPr="007951D2">
        <w:rPr>
          <w:rStyle w:val="StyleUnderline"/>
          <w:sz w:val="14"/>
        </w:rPr>
        <w:t xml:space="preserve"> </w:t>
      </w:r>
      <w:proofErr w:type="gramStart"/>
      <w:r w:rsidRPr="005F3D5B">
        <w:rPr>
          <w:rStyle w:val="StyleUnderline"/>
        </w:rPr>
        <w:t>The Last Stand of the Angry White Man.</w:t>
      </w:r>
      <w:proofErr w:type="gramEnd"/>
      <w:r w:rsidRPr="007951D2">
        <w:rPr>
          <w:rStyle w:val="StyleUnderline"/>
          <w:sz w:val="14"/>
        </w:rPr>
        <w:t xml:space="preserve"> </w:t>
      </w:r>
      <w:r w:rsidRPr="00663C24">
        <w:t>Our male-dominated, 240-year run of the USA is coming to an end. A woman is about to take over! How did this happen?! On our watch! There were warning signs, but we ignored them. Nixon, the gender traitor, imposing Title IX on us, the rule that said girls in school should get an equal chance at playing sports. Then they let them fly commercial jets. Before we knew it, Beyoncé stormed on the field at this year’s Super Bowl (our game!) with an army of Black Women, fists raised, declaring that our domination was hereby terminated! Oh, the humanity! That’s a small peek into the mind of the Endangered White Male</w:t>
      </w:r>
      <w:r w:rsidRPr="007951D2">
        <w:rPr>
          <w:rStyle w:val="StyleUnderline"/>
          <w:sz w:val="14"/>
        </w:rPr>
        <w:t xml:space="preserve">. </w:t>
      </w:r>
      <w:r w:rsidRPr="005F3D5B">
        <w:rPr>
          <w:rStyle w:val="StyleUnderline"/>
        </w:rPr>
        <w:t xml:space="preserve">There is a sense that the power has slipped out of their </w:t>
      </w:r>
      <w:proofErr w:type="gramStart"/>
      <w:r w:rsidRPr="005F3D5B">
        <w:rPr>
          <w:rStyle w:val="StyleUnderline"/>
        </w:rPr>
        <w:t>hands, that</w:t>
      </w:r>
      <w:proofErr w:type="gramEnd"/>
      <w:r w:rsidRPr="005F3D5B">
        <w:rPr>
          <w:rStyle w:val="StyleUnderline"/>
        </w:rPr>
        <w:t xml:space="preserve"> their way of doing things is no longer how things are done.</w:t>
      </w:r>
      <w:r w:rsidRPr="007951D2">
        <w:rPr>
          <w:rStyle w:val="StyleUnderline"/>
          <w:sz w:val="14"/>
        </w:rPr>
        <w:t xml:space="preserve"> </w:t>
      </w:r>
      <w:r w:rsidRPr="00663C24">
        <w:t>This monster, the “</w:t>
      </w:r>
      <w:proofErr w:type="spellStart"/>
      <w:r w:rsidRPr="00663C24">
        <w:t>Feminazi</w:t>
      </w:r>
      <w:proofErr w:type="spellEnd"/>
      <w:r w:rsidRPr="00663C24">
        <w:t xml:space="preserve">,”the thing that as Trump says, “bleeds through her eyes or wherever she bleeds,” has conquered us — and now, after having had to endure eight years of a black man telling us what to do, we’re supposed to just sit back and take eight years of a woman bossing us around? After that it’ll be eight years of the gays in the White House! Then the </w:t>
      </w:r>
      <w:proofErr w:type="spellStart"/>
      <w:r w:rsidRPr="00663C24">
        <w:t>transgenders</w:t>
      </w:r>
      <w:proofErr w:type="spellEnd"/>
      <w:r w:rsidRPr="00663C24">
        <w:t xml:space="preserve">! You can see where this is going. By then animals will have been granted human rights and a </w:t>
      </w:r>
      <w:proofErr w:type="spellStart"/>
      <w:r w:rsidRPr="00663C24">
        <w:t>fuckin</w:t>
      </w:r>
      <w:proofErr w:type="spellEnd"/>
      <w:r w:rsidRPr="00663C24">
        <w:t>’ hamster is going to be running the country. This has to stop!</w:t>
      </w:r>
      <w:r w:rsidRPr="007951D2">
        <w:rPr>
          <w:rStyle w:val="StyleUnderline"/>
          <w:sz w:val="14"/>
        </w:rPr>
        <w:t xml:space="preserve"> </w:t>
      </w:r>
      <w:proofErr w:type="gramStart"/>
      <w:r w:rsidRPr="005F3D5B">
        <w:rPr>
          <w:rStyle w:val="StyleUnderline"/>
        </w:rPr>
        <w:t>The Hillary Problem.</w:t>
      </w:r>
      <w:proofErr w:type="gramEnd"/>
      <w:r w:rsidRPr="005F3D5B">
        <w:rPr>
          <w:rStyle w:val="StyleUnderline"/>
        </w:rPr>
        <w:t xml:space="preserve"> Can we speak honestly, just among ourselves?</w:t>
      </w:r>
      <w:r w:rsidRPr="007951D2">
        <w:rPr>
          <w:rStyle w:val="StyleUnderline"/>
          <w:sz w:val="14"/>
        </w:rPr>
        <w:t xml:space="preserve"> And before we do, let me state, I actually like Hillary – a lot – and I think she has been given a bad rap she doesn’t deserve. </w:t>
      </w:r>
      <w:r w:rsidRPr="005F3D5B">
        <w:rPr>
          <w:rStyle w:val="StyleUnderline"/>
        </w:rPr>
        <w:t>But her vote for the Iraq War made me promise her that I would never vote for her again.</w:t>
      </w:r>
      <w:r w:rsidRPr="007951D2">
        <w:rPr>
          <w:rStyle w:val="StyleUnderline"/>
          <w:sz w:val="14"/>
        </w:rPr>
        <w:t xml:space="preserve"> </w:t>
      </w:r>
      <w:r w:rsidRPr="00663C24">
        <w:t>To date, I haven’t broken that promise. For the sake of preventing a proto-fascist from becoming our commander-in-chief, I’m breaking that promise. I sadly believe Clinton will find a way to get us in some kind of military action. She’s a hawk, to the right of Obama. But Trump’s psycho finger will be on The Button, and that is that. Done and done. Let’s face it:</w:t>
      </w:r>
      <w:r w:rsidRPr="005F3D5B">
        <w:rPr>
          <w:rStyle w:val="StyleUnderline"/>
        </w:rPr>
        <w:t xml:space="preserve"> Our biggest problem here isn’t Trump – it’s Hillary. She is hugely unpopular — nearly 70% of all voters think she is untrustworthy and dishonest</w:t>
      </w:r>
      <w:r w:rsidRPr="007951D2">
        <w:rPr>
          <w:rStyle w:val="StyleUnderline"/>
          <w:sz w:val="14"/>
        </w:rPr>
        <w:t xml:space="preserve">. </w:t>
      </w:r>
      <w:r w:rsidRPr="00663C24">
        <w:t xml:space="preserve">She represents the old way of politics, not really believing in anything other than what can get you elected. That’s why she fights against gays getting married one moment, and the next she’s officiating a gay marriage. Young women are among her biggest </w:t>
      </w:r>
      <w:proofErr w:type="gramStart"/>
      <w:r w:rsidRPr="00663C24">
        <w:t>detractors, which has</w:t>
      </w:r>
      <w:proofErr w:type="gramEnd"/>
      <w:r w:rsidRPr="00663C24">
        <w:t xml:space="preserve"> to hurt considering it’s the sacrifices and the battles that Hillary and other women of her generation endured so that this younger generation would never have to be told by the Barbara Bushes of the world that they should just shut up and go bake some cookies. But the kids don’t like her, and not a day goes by that a millennial doesn’t tell me they aren’t voting for her. No Democrat, and certainly no independent, is waking up on November 8th excited to run out and vote for Hillary the way they did the day Obama became president or when Bernie was on the primary ballot.</w:t>
      </w:r>
      <w:r w:rsidRPr="007951D2">
        <w:rPr>
          <w:rStyle w:val="StyleUnderline"/>
          <w:sz w:val="14"/>
        </w:rPr>
        <w:t xml:space="preserve"> </w:t>
      </w:r>
      <w:r w:rsidRPr="005F3D5B">
        <w:rPr>
          <w:rStyle w:val="StyleUnderline"/>
        </w:rPr>
        <w:t>The enthusiasm just isn’t there.</w:t>
      </w:r>
      <w:r w:rsidRPr="007951D2">
        <w:rPr>
          <w:rStyle w:val="StyleUnderline"/>
          <w:sz w:val="14"/>
        </w:rPr>
        <w:t xml:space="preserve"> </w:t>
      </w:r>
      <w:r w:rsidRPr="005F3D5B">
        <w:rPr>
          <w:rStyle w:val="StyleUnderline"/>
        </w:rPr>
        <w:t xml:space="preserve">And because this election is going to come down to just one thing — </w:t>
      </w:r>
      <w:proofErr w:type="gramStart"/>
      <w:r w:rsidRPr="005F3D5B">
        <w:rPr>
          <w:rStyle w:val="StyleUnderline"/>
        </w:rPr>
        <w:t>who</w:t>
      </w:r>
      <w:proofErr w:type="gramEnd"/>
      <w:r w:rsidRPr="005F3D5B">
        <w:rPr>
          <w:rStyle w:val="StyleUnderline"/>
        </w:rPr>
        <w:t xml:space="preserve"> drags the most people out of the house and gets them to the polls — Trump right now is in the catbird seat.</w:t>
      </w:r>
      <w:r w:rsidRPr="007951D2">
        <w:rPr>
          <w:rStyle w:val="StyleUnderline"/>
          <w:sz w:val="14"/>
        </w:rPr>
        <w:t xml:space="preserve"> </w:t>
      </w:r>
      <w:proofErr w:type="gramStart"/>
      <w:r w:rsidRPr="005F3D5B">
        <w:rPr>
          <w:rStyle w:val="StyleUnderline"/>
        </w:rPr>
        <w:t>The Depressed Sanders Vote.</w:t>
      </w:r>
      <w:proofErr w:type="gramEnd"/>
      <w:r w:rsidRPr="007951D2">
        <w:rPr>
          <w:rStyle w:val="StyleUnderline"/>
          <w:sz w:val="14"/>
        </w:rPr>
        <w:t xml:space="preserve"> Stop fretting about Bernie’s supporters not voting for Clinton – we’re voting for Clinton! The polls already show that more Sanders voters will vote for Hillary this year than the number of Hillary primary voters in ’08 who then voted for Obama. This is not the problem. The fire alarm that should be going off is that while the average Bernie backer will drag him/herself to the polls that day to somewhat reluctantly vote for Hillary, it will be what’s called a “depressed vote” – meaning the voter doesn’t bring five people to vote with her. He doesn’t volunteer 10 hours in the month leading up to the election. She never talks in an excited voice when asked why she’s voting for Hillary. </w:t>
      </w:r>
      <w:proofErr w:type="gramStart"/>
      <w:r w:rsidRPr="007951D2">
        <w:rPr>
          <w:rStyle w:val="StyleUnderline"/>
          <w:sz w:val="14"/>
        </w:rPr>
        <w:t>A depressed voter.</w:t>
      </w:r>
      <w:proofErr w:type="gramEnd"/>
      <w:r w:rsidRPr="007951D2">
        <w:rPr>
          <w:rStyle w:val="StyleUnderline"/>
          <w:sz w:val="14"/>
        </w:rPr>
        <w:t xml:space="preserve"> Because, when you’re young, you have zero tolerance for phonies and BS. </w:t>
      </w:r>
      <w:r w:rsidRPr="005F3D5B">
        <w:rPr>
          <w:rStyle w:val="StyleUnderline"/>
        </w:rPr>
        <w:t>Returning to the Clinton/Bush era</w:t>
      </w:r>
      <w:r w:rsidRPr="007951D2">
        <w:rPr>
          <w:rStyle w:val="StyleUnderline"/>
          <w:sz w:val="14"/>
        </w:rPr>
        <w:t xml:space="preserve"> for them </w:t>
      </w:r>
      <w:r w:rsidRPr="005F3D5B">
        <w:rPr>
          <w:rStyle w:val="StyleUnderline"/>
        </w:rPr>
        <w:t>is like suddenly having to pay for music, or using MySpace or carrying around one of those big-ass portable phones.</w:t>
      </w:r>
      <w:r w:rsidRPr="007951D2">
        <w:rPr>
          <w:rStyle w:val="StyleUnderline"/>
          <w:sz w:val="14"/>
        </w:rPr>
        <w:t xml:space="preserve"> </w:t>
      </w:r>
      <w:r w:rsidRPr="00663C24">
        <w:t xml:space="preserve">They’re not going to vote for Trump; some will vote third party, but many will just stay home. Hillary Clinton is going to have to do something to give them a reason to support her — and picking a moderate, bland-o, middle of the road old white guy as her running mate is not the kind of edgy move that tells </w:t>
      </w:r>
      <w:proofErr w:type="spellStart"/>
      <w:r w:rsidRPr="00663C24">
        <w:t>millenials</w:t>
      </w:r>
      <w:proofErr w:type="spellEnd"/>
      <w:r w:rsidRPr="00663C24">
        <w:t xml:space="preserve"> that their vote is important to Hillary. </w:t>
      </w:r>
      <w:proofErr w:type="gramStart"/>
      <w:r w:rsidRPr="00663C24">
        <w:t>Having two women on the ticket – that was an exciting idea.</w:t>
      </w:r>
      <w:proofErr w:type="gramEnd"/>
      <w:r w:rsidRPr="00663C24">
        <w:t xml:space="preserve"> But then Hillary got scared and has decided to play it safe. This is just one example of how she is killing the youth vote. </w:t>
      </w:r>
      <w:proofErr w:type="gramStart"/>
      <w:r w:rsidRPr="00663C24">
        <w:t>The Jesse Ventura Effect.</w:t>
      </w:r>
      <w:proofErr w:type="gramEnd"/>
      <w:r w:rsidRPr="00663C24">
        <w:t xml:space="preserve"> Finally, do not discount the electorate’s ability to be mischievous or underestimate how any millions fancy themselves as closet anarchists once they draw the curtain and are all alone in the voting booth. It’s one of the few places left in society where there are no security cameras, no listening devices, no spouses, no kids, no boss, no cops, there’s not even a </w:t>
      </w:r>
      <w:proofErr w:type="spellStart"/>
      <w:r w:rsidRPr="00663C24">
        <w:t>friggin</w:t>
      </w:r>
      <w:proofErr w:type="spellEnd"/>
      <w:r w:rsidRPr="00663C24">
        <w:t>’ time limit. You can take as long as you need in there and no one can make you do anything. You can push the button and vote a straight party line, or you can write in Mickey Mouse and Donald Duck. There are no rules. And because of that, and</w:t>
      </w:r>
      <w:r w:rsidRPr="007951D2">
        <w:rPr>
          <w:rStyle w:val="StyleUnderline"/>
          <w:sz w:val="14"/>
        </w:rPr>
        <w:t xml:space="preserve"> </w:t>
      </w:r>
      <w:r w:rsidRPr="007951D2">
        <w:rPr>
          <w:rStyle w:val="StyleUnderline"/>
        </w:rPr>
        <w:t>the anger that so many have toward a broken political system, millions are going to vote for Trump not because they agree with him, not because they like his bigotry or ego, but just because they can. Just because it will upset the apple cart and make mommy and daddy mad.</w:t>
      </w:r>
      <w:r w:rsidRPr="007951D2">
        <w:rPr>
          <w:rStyle w:val="StyleUnderline"/>
          <w:sz w:val="14"/>
        </w:rPr>
        <w:t xml:space="preserve"> And in the same way like when you’re standing on the edge of Niagara Falls and your mind wonders for a moment what would that feel like to go over that thing, </w:t>
      </w:r>
      <w:r w:rsidRPr="007951D2">
        <w:rPr>
          <w:rStyle w:val="StyleUnderline"/>
        </w:rPr>
        <w:t xml:space="preserve">a lot of people are going to love being in the position of </w:t>
      </w:r>
      <w:proofErr w:type="spellStart"/>
      <w:r w:rsidRPr="007951D2">
        <w:rPr>
          <w:rStyle w:val="StyleUnderline"/>
        </w:rPr>
        <w:t>puppetmaster</w:t>
      </w:r>
      <w:proofErr w:type="spellEnd"/>
      <w:r w:rsidRPr="007951D2">
        <w:rPr>
          <w:rStyle w:val="StyleUnderline"/>
        </w:rPr>
        <w:t xml:space="preserve"> and plunking down for Trump just to see what that might look like.</w:t>
      </w:r>
      <w:r w:rsidRPr="007951D2">
        <w:rPr>
          <w:rStyle w:val="StyleUnderline"/>
          <w:sz w:val="14"/>
        </w:rPr>
        <w:t xml:space="preserve"> </w:t>
      </w:r>
      <w:r w:rsidRPr="007951D2">
        <w:rPr>
          <w:rStyle w:val="StyleUnderline"/>
        </w:rPr>
        <w:t>Remember back in the ‘90s when the people of Minnesota elected a professional wrestler as their governor? They didn’t do this because they’re stupid or thought that Jesse Ventura was some sort of statesman or political intellectual. They did so just because they could</w:t>
      </w:r>
      <w:r w:rsidRPr="007951D2">
        <w:rPr>
          <w:rStyle w:val="StyleUnderline"/>
          <w:sz w:val="14"/>
        </w:rPr>
        <w:t xml:space="preserve">. Minnesota is one of the smartest states in the country. It is also filled with people who have a dark sense of humor — and voting for Ventura was their version of a good practical joke on a sick political system. </w:t>
      </w:r>
      <w:r w:rsidRPr="007951D2">
        <w:rPr>
          <w:rStyle w:val="StyleUnderline"/>
        </w:rPr>
        <w:t>This is going to happen again with Trump.</w:t>
      </w:r>
    </w:p>
    <w:p w:rsidR="00874CD0" w:rsidRDefault="00874CD0" w:rsidP="00874CD0"/>
    <w:p w:rsidR="00006F3B" w:rsidRDefault="00006F3B" w:rsidP="00006F3B">
      <w:pPr>
        <w:pStyle w:val="Heading4"/>
      </w:pPr>
      <w:r>
        <w:t>Trump will win—leading Clinton in Florida and Pennsylvania and tied in Ohio—and the campaign has barely started</w:t>
      </w:r>
      <w:r w:rsidR="00EC2ACC">
        <w:t xml:space="preserve">. Either Trump will win or too soon to predict with polls </w:t>
      </w:r>
      <w:r>
        <w:t xml:space="preserve"> </w:t>
      </w:r>
    </w:p>
    <w:p w:rsidR="00EC2ACC" w:rsidRPr="00EC2ACC" w:rsidRDefault="00EC2ACC" w:rsidP="00EC2ACC">
      <w:r w:rsidRPr="00EC2ACC">
        <w:rPr>
          <w:rStyle w:val="Style13ptBold"/>
        </w:rPr>
        <w:t xml:space="preserve">Shepard and </w:t>
      </w:r>
      <w:proofErr w:type="spellStart"/>
      <w:r w:rsidRPr="00EC2ACC">
        <w:rPr>
          <w:rStyle w:val="Style13ptBold"/>
        </w:rPr>
        <w:t>Gass</w:t>
      </w:r>
      <w:proofErr w:type="spellEnd"/>
      <w:r w:rsidRPr="00EC2ACC">
        <w:rPr>
          <w:rStyle w:val="Style13ptBold"/>
        </w:rPr>
        <w:t>, 7/13</w:t>
      </w:r>
      <w:r>
        <w:t xml:space="preserve"> (Steven, is editor for The POLITICO Caucus and chief polling analyst for POLITICO, and Nick, deputy editor for breaking news, 07/13/16, “Swing-state stunner: Trump has edge in key states,” POLITICO, http://www.politico.com/blogs/swing-states-2016-election/2016/07/trump-has-edge-in-key-states-225442)</w:t>
      </w:r>
    </w:p>
    <w:p w:rsidR="00006F3B" w:rsidRDefault="00006F3B" w:rsidP="00006F3B">
      <w:r w:rsidRPr="00006F3B">
        <w:rPr>
          <w:rStyle w:val="StyleUnderline"/>
        </w:rPr>
        <w:t>Did Donald Trump really just surge past Hillary Clinton in two of the election's most important battlegrounds</w:t>
      </w:r>
      <w:r>
        <w:t>?</w:t>
      </w:r>
      <w:r w:rsidR="00EC2ACC">
        <w:t xml:space="preserve"> </w:t>
      </w:r>
      <w:r w:rsidRPr="00006F3B">
        <w:rPr>
          <w:rStyle w:val="StyleUnderline"/>
        </w:rPr>
        <w:t xml:space="preserve">New swing-state polls released Wednesday </w:t>
      </w:r>
      <w:r>
        <w:t xml:space="preserve">by Quinnipiac University </w:t>
      </w:r>
      <w:r w:rsidRPr="00006F3B">
        <w:rPr>
          <w:rStyle w:val="Emphasis"/>
        </w:rPr>
        <w:t>show Trump leading Clinton in Florida and Pennsylvania — and tied in the critical battleground state of Ohio</w:t>
      </w:r>
      <w:r>
        <w:t xml:space="preserve">. In three of the states that matter most in November, </w:t>
      </w:r>
      <w:r w:rsidRPr="00006F3B">
        <w:rPr>
          <w:rStyle w:val="StyleUnderline"/>
        </w:rPr>
        <w:t>the surveys point to a race much closer than the national polls</w:t>
      </w:r>
      <w:r>
        <w:t>, which have Clinton pegged to a significant, mid-single-digit advantage over Trump, suggest.</w:t>
      </w:r>
      <w:r w:rsidR="00EC2ACC">
        <w:t xml:space="preserve"> </w:t>
      </w:r>
      <w:r>
        <w:t xml:space="preserve">The race is so close that it's within the margin of error in each of the three states. </w:t>
      </w:r>
      <w:proofErr w:type="gramStart"/>
      <w:r w:rsidRPr="00006F3B">
        <w:rPr>
          <w:rStyle w:val="StyleUnderline"/>
        </w:rPr>
        <w:t xml:space="preserve">Trump leads by three points in Florida </w:t>
      </w:r>
      <w:r>
        <w:t>— the closest state in the 2012 election — 42 percent to 39 percent.</w:t>
      </w:r>
      <w:proofErr w:type="gramEnd"/>
      <w:r>
        <w:t xml:space="preserve"> </w:t>
      </w:r>
      <w:r w:rsidRPr="00006F3B">
        <w:rPr>
          <w:rStyle w:val="StyleUnderline"/>
        </w:rPr>
        <w:t>In Ohio, the race is tied,</w:t>
      </w:r>
      <w:r>
        <w:t xml:space="preserve"> 41 percent to 41 percent</w:t>
      </w:r>
      <w:r w:rsidRPr="00006F3B">
        <w:rPr>
          <w:rStyle w:val="StyleUnderline"/>
        </w:rPr>
        <w:t>. And in Pennsylvania</w:t>
      </w:r>
      <w:r>
        <w:t xml:space="preserve"> — which hasn't voted for a Republican presidential nominee since 1988 </w:t>
      </w:r>
      <w:r w:rsidRPr="00006F3B">
        <w:rPr>
          <w:rStyle w:val="StyleUnderline"/>
        </w:rPr>
        <w:t>— Trump leads, 43 percent to 41 percent</w:t>
      </w:r>
      <w:r>
        <w:t>.</w:t>
      </w:r>
      <w:r w:rsidR="00EC2ACC">
        <w:t xml:space="preserve"> </w:t>
      </w:r>
      <w:r w:rsidRPr="00006F3B">
        <w:rPr>
          <w:rStyle w:val="StyleUnderline"/>
        </w:rPr>
        <w:t>Clinton's campaign responded to the surveys by cautioning that while the swing states were always expected to be close, the urgent stakes of a possible Trump election remain high.</w:t>
      </w:r>
      <w:r w:rsidR="00EC2ACC">
        <w:rPr>
          <w:rStyle w:val="StyleUnderline"/>
        </w:rPr>
        <w:t xml:space="preserve"> </w:t>
      </w:r>
      <w:r>
        <w:t>"</w:t>
      </w:r>
      <w:r w:rsidRPr="00006F3B">
        <w:rPr>
          <w:rStyle w:val="StyleUnderline"/>
        </w:rPr>
        <w:t xml:space="preserve">We know the battlegrounds are going to be close </w:t>
      </w:r>
      <w:proofErr w:type="spellStart"/>
      <w:r w:rsidRPr="00006F3B">
        <w:rPr>
          <w:rStyle w:val="StyleUnderline"/>
        </w:rPr>
        <w:t>til</w:t>
      </w:r>
      <w:proofErr w:type="spellEnd"/>
      <w:r w:rsidRPr="00006F3B">
        <w:rPr>
          <w:rStyle w:val="StyleUnderline"/>
        </w:rPr>
        <w:t xml:space="preserve"> the end. That's why we need to keep working so hard,</w:t>
      </w:r>
      <w:r>
        <w:t>" Clinton press secretary Brian Fallon tweeted Wednesday morning. "Trump is a serious danger, folks."</w:t>
      </w:r>
      <w:r w:rsidR="00EC2ACC">
        <w:t xml:space="preserve"> </w:t>
      </w:r>
      <w:r>
        <w:t xml:space="preserve">Trump, meanwhile, thanked his supporters for the strong showing, </w:t>
      </w:r>
      <w:proofErr w:type="gramStart"/>
      <w:r>
        <w:t>tweeting</w:t>
      </w:r>
      <w:proofErr w:type="gramEnd"/>
      <w:r>
        <w:t xml:space="preserve"> a celebratory series of images featuring Fox News graphics showing the Quinnipiac results. "Thank you!" Trump tweeted, adding "#</w:t>
      </w:r>
      <w:proofErr w:type="spellStart"/>
      <w:r>
        <w:t>ImWithYou</w:t>
      </w:r>
      <w:proofErr w:type="spellEnd"/>
      <w:r>
        <w:t>," an implicit shot at the Clinton campaign's initial slogan, "I'm With Her."</w:t>
      </w:r>
      <w:r w:rsidR="00EC2ACC">
        <w:t xml:space="preserve"> </w:t>
      </w:r>
      <w:r>
        <w:t>In another blow to Clinton</w:t>
      </w:r>
      <w:r w:rsidRPr="00006F3B">
        <w:rPr>
          <w:rStyle w:val="StyleUnderline"/>
        </w:rPr>
        <w:t>, a McClatchy-Marist poll of registered voters nationwide released on Wednesday showed Clinton's lead over Trump slip to three points, 42 percent to 39 percent</w:t>
      </w:r>
      <w:r>
        <w:t>, after leading by six points in a Fox News poll conducted in late June.</w:t>
      </w:r>
      <w:r w:rsidR="00EC2ACC">
        <w:t xml:space="preserve"> </w:t>
      </w:r>
      <w:r>
        <w:t xml:space="preserve">But other polls give Clinton an advantage in all three states. Including the new Quinnipiac surveys, POLITICO’s Battleground State polling </w:t>
      </w:r>
      <w:proofErr w:type="gramStart"/>
      <w:r>
        <w:t>average — which include</w:t>
      </w:r>
      <w:proofErr w:type="gramEnd"/>
      <w:r>
        <w:t xml:space="preserve"> the five most-recent polls in each state — gives Clinton a 3.2-point lead in Florida, a 2.8-point edge in Ohio and a larger, 4.6-point advantage in Pennsylvania.</w:t>
      </w:r>
      <w:r w:rsidR="00EC2ACC">
        <w:t xml:space="preserve"> </w:t>
      </w:r>
      <w:r>
        <w:t xml:space="preserve">By Wednesday afternoon, </w:t>
      </w:r>
      <w:r w:rsidRPr="00006F3B">
        <w:rPr>
          <w:rStyle w:val="StyleUnderline"/>
        </w:rPr>
        <w:t>a quartet of battleground polls painted a hazy picture of the race in those three states, as well as in Colorado and Wisconsin</w:t>
      </w:r>
      <w:r>
        <w:t>. The latest NBC News/Marist/Wall Street Journal polls showed Clinton up by three points against Trump in Iowa (42 percent to 39 percent), tied in Ohio (41 percent to 41 percent) and up by nine points in Pennsylvania (45 percent to 36 percent), in contrast to her two-point deficit in the Quinnipiac poll.</w:t>
      </w:r>
      <w:r w:rsidR="00EC2ACC">
        <w:t xml:space="preserve"> </w:t>
      </w:r>
      <w:r>
        <w:t>Monmouth University's survey of likely Colorado voters found Clinton with a significant 13-point advantage, while Trump cut into Clinton's Wisconsin advantage by five points compared to last month, trailing 45 percent to 41 percent compared to last month, when Clinton led 46 percent to 37 percent.</w:t>
      </w:r>
      <w:r w:rsidR="00EC2ACC">
        <w:t xml:space="preserve"> </w:t>
      </w:r>
      <w:r w:rsidRPr="00006F3B">
        <w:rPr>
          <w:rStyle w:val="StyleUnderline"/>
        </w:rPr>
        <w:t>While the Quinnipiac results are eye-popping, they don’t represent any significant movement — except in Florida</w:t>
      </w:r>
      <w:r>
        <w:t xml:space="preserve">. In three rounds of polling over the past two months, the race has moved from a four-point Trump lead in Ohio in the first survey, </w:t>
      </w:r>
      <w:proofErr w:type="gramStart"/>
      <w:r>
        <w:t>then</w:t>
      </w:r>
      <w:proofErr w:type="gramEnd"/>
      <w:r>
        <w:t xml:space="preserve"> tied in the next two polls. In Pennsylvania, Clinton led by one point in the first two polls and now trails by two.</w:t>
      </w:r>
      <w:r w:rsidR="00EC2ACC">
        <w:t xml:space="preserve"> </w:t>
      </w:r>
      <w:r>
        <w:t xml:space="preserve">But </w:t>
      </w:r>
      <w:r w:rsidRPr="00006F3B">
        <w:rPr>
          <w:rStyle w:val="StyleUnderline"/>
        </w:rPr>
        <w:t>in Florida, the race has bounced around</w:t>
      </w:r>
      <w:r>
        <w:t>. Clinton led by one point in the first poll two months ago, but she opened up an eight-point lead in June — a lead that has been erased and more in the new Quinnipiac survey.</w:t>
      </w:r>
      <w:r w:rsidR="00EC2ACC">
        <w:t xml:space="preserve"> </w:t>
      </w:r>
      <w:r>
        <w:t xml:space="preserve">The polls from the Connecticut-based school are likely to be met with some skepticism. When Quinnipiac released their first round of polls in the same three states two months ago, they prompted a round of sniping from Democrats and an F-bomb on Twitter from Nate Silver, the </w:t>
      </w:r>
      <w:proofErr w:type="spellStart"/>
      <w:r>
        <w:t>FiveThirtyEight</w:t>
      </w:r>
      <w:proofErr w:type="spellEnd"/>
      <w:r>
        <w:t xml:space="preserve"> founder who has built a career using poll results to make political predictions.</w:t>
      </w:r>
      <w:r w:rsidR="00EC2ACC">
        <w:t xml:space="preserve"> </w:t>
      </w:r>
      <w:r w:rsidRPr="00EC2ACC">
        <w:rPr>
          <w:rStyle w:val="StyleUnderline"/>
        </w:rPr>
        <w:t>But subsequent polls later confirmed the May Quinnipiac surveys: Trump pulled virtually even with Clinton nationally after knocking out his rivals for the GOP nomination</w:t>
      </w:r>
      <w:r>
        <w:t>.</w:t>
      </w:r>
      <w:r w:rsidR="00EC2ACC">
        <w:t xml:space="preserve"> </w:t>
      </w:r>
      <w:r>
        <w:t xml:space="preserve">It’s possible the results of the FBI investigation into Clinton’s private email server dating back to her service as secretary of state — FBI Director James </w:t>
      </w:r>
      <w:proofErr w:type="spellStart"/>
      <w:r>
        <w:t>Comey</w:t>
      </w:r>
      <w:proofErr w:type="spellEnd"/>
      <w:r>
        <w:t xml:space="preserve"> called Clinton and her staff “extremely careless,” even as he said the government shouldn’t press charges because there wasn’t evidence of criminal intent — are driving Clinton’s poll numbers down leading into the conventions, typically a critical time for campaigns.</w:t>
      </w:r>
      <w:r w:rsidR="00EC2ACC">
        <w:t xml:space="preserve"> </w:t>
      </w:r>
      <w:r w:rsidRPr="00EC2ACC">
        <w:rPr>
          <w:rStyle w:val="StyleUnderline"/>
        </w:rPr>
        <w:t>In the poll release, the school suggested the investigation could have played a role, pointing to other lingering questions about Clinton’s honesty and trustworthiness.</w:t>
      </w:r>
      <w:r>
        <w:t xml:space="preserve"> “While there is no definite link between Clinton’s drop in Florida and the U.S. Justice Department decision not to prosecute her for her handling of emails,” Quinnipiac pollster Peter Brown said, “she has lost ground to Trump on questions which measure moral standards and honesty.”</w:t>
      </w:r>
      <w:r w:rsidR="00EC2ACC">
        <w:t xml:space="preserve"> </w:t>
      </w:r>
      <w:r>
        <w:t>But the Quinnipiac polls are imperfect measures of a post-email investigation race. That’s because, like many of the school’s other polls, they were conducted over an unusually lengthy, 12-day time period: June 30 through July 11.</w:t>
      </w:r>
      <w:r w:rsidR="00EC2ACC">
        <w:t xml:space="preserve"> </w:t>
      </w:r>
      <w:r>
        <w:t xml:space="preserve">The national polls conducted since </w:t>
      </w:r>
      <w:proofErr w:type="spellStart"/>
      <w:r>
        <w:t>Comey’s</w:t>
      </w:r>
      <w:proofErr w:type="spellEnd"/>
      <w:r>
        <w:t xml:space="preserve"> </w:t>
      </w:r>
      <w:proofErr w:type="gramStart"/>
      <w:r>
        <w:t>statement are</w:t>
      </w:r>
      <w:proofErr w:type="gramEnd"/>
      <w:r>
        <w:t xml:space="preserve"> mixed: Clinton posted a 3-point lead in this week’s NBC News/</w:t>
      </w:r>
      <w:proofErr w:type="spellStart"/>
      <w:r>
        <w:t>SurveyMonkey</w:t>
      </w:r>
      <w:proofErr w:type="spellEnd"/>
      <w:r>
        <w:t xml:space="preserve"> online tracking poll, down from a 5-point lead the week prior. Morning Consult, another online tracking poll, gave Clinton identical 1-point leads in the days before and after </w:t>
      </w:r>
      <w:proofErr w:type="spellStart"/>
      <w:r>
        <w:t>Comey’s</w:t>
      </w:r>
      <w:proofErr w:type="spellEnd"/>
      <w:r>
        <w:t xml:space="preserve"> statement.</w:t>
      </w:r>
      <w:r w:rsidR="00EC2ACC">
        <w:t xml:space="preserve"> </w:t>
      </w:r>
      <w:r>
        <w:t xml:space="preserve">Overall, Clinton leads by 4.3 points in the latest national </w:t>
      </w:r>
      <w:proofErr w:type="spellStart"/>
      <w:r>
        <w:t>HuffPost</w:t>
      </w:r>
      <w:proofErr w:type="spellEnd"/>
      <w:r>
        <w:t xml:space="preserve"> Pollster average, and she has a 3.7-point advantage in the </w:t>
      </w:r>
      <w:proofErr w:type="spellStart"/>
      <w:r>
        <w:t>RealClearPolitics</w:t>
      </w:r>
      <w:proofErr w:type="spellEnd"/>
      <w:r>
        <w:t xml:space="preserve"> average.</w:t>
      </w:r>
      <w:r w:rsidR="00EC2ACC">
        <w:t xml:space="preserve"> </w:t>
      </w:r>
      <w:r w:rsidRPr="00EC2ACC">
        <w:rPr>
          <w:rStyle w:val="StyleUnderline"/>
        </w:rPr>
        <w:t xml:space="preserve">The polling in other battleground states since the announcement </w:t>
      </w:r>
      <w:proofErr w:type="gramStart"/>
      <w:r w:rsidRPr="00EC2ACC">
        <w:rPr>
          <w:rStyle w:val="StyleUnderline"/>
        </w:rPr>
        <w:t>are</w:t>
      </w:r>
      <w:proofErr w:type="gramEnd"/>
      <w:r w:rsidRPr="00EC2ACC">
        <w:rPr>
          <w:rStyle w:val="StyleUnderline"/>
        </w:rPr>
        <w:t xml:space="preserve"> also cloudy</w:t>
      </w:r>
      <w:r>
        <w:t xml:space="preserve">. Monmouth University surveys conducted after the </w:t>
      </w:r>
      <w:proofErr w:type="spellStart"/>
      <w:r>
        <w:t>Comey</w:t>
      </w:r>
      <w:proofErr w:type="spellEnd"/>
      <w:r>
        <w:t xml:space="preserve"> statement gave Clinton a 4-point lead in Nevada — but showed Trump ahead by two points in Iowa.</w:t>
      </w:r>
      <w:r w:rsidR="00EC2ACC">
        <w:t xml:space="preserve"> </w:t>
      </w:r>
      <w:r>
        <w:t>In the Quinnipiac polls, there are warning signs for both candidates in all three states. First, despite near-universal name-ID, neither candidate can break out of the low 40s on the ballot test. That points to two very unpopular candidates.</w:t>
      </w:r>
      <w:r w:rsidR="00EC2ACC">
        <w:t xml:space="preserve"> </w:t>
      </w:r>
      <w:r w:rsidRPr="00EC2ACC">
        <w:rPr>
          <w:rStyle w:val="StyleUnderline"/>
        </w:rPr>
        <w:t>But, in a reversal from earlier surveys, it’s a more acute problem for Clinton</w:t>
      </w:r>
      <w:r>
        <w:t xml:space="preserve">. </w:t>
      </w:r>
      <w:r w:rsidRPr="00EC2ACC">
        <w:rPr>
          <w:rStyle w:val="StyleUnderline"/>
        </w:rPr>
        <w:t>Clinton’s unfavorable ratings</w:t>
      </w:r>
      <w:r>
        <w:t xml:space="preserve"> (59 percent in Florida, 60 percent in Ohio, 65 percent in Pennsylvania) a</w:t>
      </w:r>
      <w:r w:rsidRPr="00EC2ACC">
        <w:rPr>
          <w:rStyle w:val="StyleUnderline"/>
        </w:rPr>
        <w:t xml:space="preserve">re higher than Trump’s </w:t>
      </w:r>
      <w:r>
        <w:t xml:space="preserve">(54 percent in Florida, 59 percent in Ohio, 57 percent in Pennsylvania) </w:t>
      </w:r>
      <w:r w:rsidRPr="00EC2ACC">
        <w:rPr>
          <w:rStyle w:val="StyleUnderline"/>
        </w:rPr>
        <w:t>in all three battleground states</w:t>
      </w:r>
      <w:r>
        <w:t xml:space="preserve">. And majorities in all three states — which together account for 67 electoral votes, or nearly a quarter of the 270 necessary to win the presidency — </w:t>
      </w:r>
      <w:r w:rsidRPr="00EC2ACC">
        <w:rPr>
          <w:rStyle w:val="StyleUnderline"/>
        </w:rPr>
        <w:t>have a “very unfavorable” view of Clinton.</w:t>
      </w:r>
      <w:r w:rsidR="00EC2ACC">
        <w:t xml:space="preserve"> </w:t>
      </w:r>
      <w:r>
        <w:t xml:space="preserve">Another measure of voters’ ambivalence about Clinton in the Quinnipiac poll: a second ballot-test question, this time adding two third-party candidates to the mix. </w:t>
      </w:r>
      <w:proofErr w:type="gramStart"/>
      <w:r>
        <w:t>When voters are asked to consider the general election again, this time given the option of choosing Libertarian candidate Gary Johnson and Green Party candidate Jill Stein, Trump’s advantage over Clinton grows in each state.</w:t>
      </w:r>
      <w:proofErr w:type="gramEnd"/>
      <w:r>
        <w:t xml:space="preserve"> Trump leads on the four-way ballot by five points in Florida, one point in Ohio and six points in Pennsylvania.</w:t>
      </w:r>
      <w:r w:rsidR="00EC2ACC">
        <w:t xml:space="preserve"> </w:t>
      </w:r>
      <w:r>
        <w:t>There are some eyebrow-raising results from the polls, however. On the two-way ballot test in Florida, Clinton trails Trump despite the Republican winning just 21 percent of non-white voters in the increasingly diverse state.</w:t>
      </w:r>
      <w:r w:rsidR="00EC2ACC">
        <w:t xml:space="preserve"> </w:t>
      </w:r>
      <w:r>
        <w:t>In Ohio, Clinton wins 90 percent of Democrats, but Trump only captures 77 percent of Republicans, putting him at a significant disadvantage. In Pennsylvania, where Democrats outnumber Republicans by close to 10 percentage points, both candidates are at 82 percent among their own partisans, with Trump only three points ahead among self-identified independents.</w:t>
      </w:r>
      <w:r w:rsidR="00EC2ACC">
        <w:t xml:space="preserve"> </w:t>
      </w:r>
      <w:r>
        <w:t>Former presidential candidate Herman Cain on Wednesday said he was not surprised by Trump's upswing.</w:t>
      </w:r>
      <w:r w:rsidR="00EC2ACC">
        <w:t xml:space="preserve"> </w:t>
      </w:r>
      <w:r w:rsidRPr="00EC2ACC">
        <w:rPr>
          <w:rStyle w:val="StyleUnderline"/>
        </w:rPr>
        <w:t>"And that's because Donald Trump's substance is finally starting to cut through some of the media clutter and Hillary Clinton's shallowness is also starting to emerge</w:t>
      </w:r>
      <w:r>
        <w:t>. She is the free-stuff candidate disguised as wanting to help people, but that's not coming through. But Donald Trump's substance is what's finally starting to emerge," Cain told "Fox &amp; Friends," in the same interview in which he praised former 2012 rival Newt Gingrich as the right choice for Trump's vice president.</w:t>
      </w:r>
    </w:p>
    <w:p w:rsidR="00006F3B" w:rsidRDefault="00006F3B" w:rsidP="00006F3B"/>
    <w:p w:rsidR="00A46950" w:rsidRDefault="00A46950" w:rsidP="00A46950">
      <w:pPr>
        <w:pStyle w:val="Heading4"/>
      </w:pPr>
      <w:r>
        <w:t>Trump still has a great chance of winning the election</w:t>
      </w:r>
      <w:r w:rsidR="00D459F9">
        <w:t>—</w:t>
      </w:r>
      <w:r w:rsidR="00390A3D">
        <w:t>his campaign has a few tricks to still unpack</w:t>
      </w:r>
    </w:p>
    <w:p w:rsidR="00D459F9" w:rsidRDefault="00D459F9" w:rsidP="00D459F9">
      <w:r w:rsidRPr="00D459F9">
        <w:rPr>
          <w:rStyle w:val="Style13ptBold"/>
        </w:rPr>
        <w:t>HANSON, 7/19</w:t>
      </w:r>
      <w:r>
        <w:t xml:space="preserve"> (VICTOR DAVIS, an American military historian, columnist, former classics professor, and scholar of ancient warfare, July 19, 2016 4:00 AM, “Ten Reasons Why Trump Could Win,” The National review, http://www.nationalreview.com/article/438011/trump-clinton-endgame)</w:t>
      </w:r>
    </w:p>
    <w:p w:rsidR="00A46950" w:rsidRDefault="00A46950" w:rsidP="00390A3D">
      <w:pPr>
        <w:pStyle w:val="ListParagraph"/>
        <w:numPr>
          <w:ilvl w:val="0"/>
          <w:numId w:val="11"/>
        </w:numPr>
      </w:pPr>
      <w:r>
        <w:t xml:space="preserve">Not a Typical Populist </w:t>
      </w:r>
      <w:r w:rsidRPr="00A46950">
        <w:rPr>
          <w:rStyle w:val="StyleUnderline"/>
        </w:rPr>
        <w:t xml:space="preserve">When critics are not slurring Trump as Hitler or Mussolini, they write him off, in sloppy fashion, as a dangerous populist </w:t>
      </w:r>
      <w:r>
        <w:t xml:space="preserve">— at worst an hysterical, demagogic Huey Long, at best a quirky Ross Perot: in other words, a flash in the pan who capitalizes on occasional but brief surges of Neanderthal isolationism, protectionism, nativism, xenophobia, and collective insecurity among the lower middle classes. That diagnosis is rehashed groupthink. By any definition, Trump is not a classical populist. </w:t>
      </w:r>
      <w:r w:rsidRPr="00A46950">
        <w:rPr>
          <w:rStyle w:val="StyleUnderline"/>
        </w:rPr>
        <w:t xml:space="preserve">His traction derives from opposing unchecked and cynical illegal immigration, not diverse and measured legal immigration. </w:t>
      </w:r>
      <w:r>
        <w:t xml:space="preserve">And he is rebelling not so much against a flabby, sclerotic status quo as against a radical, even revolutionary regime of elites who are now well beyond accustomed norms. It is hardly radical to oppose the Confederate doctrine of legal nullification in more than 300 sanctuary cities, or a de facto open border with Mexico, or doubling the national debt in eight years, or ruining the nation’s health-care system with the most radical reconstruction in the history of American health-care policy, or systematically running huge trade deficits with an autocratic China that does not adhere to international norms of free trade and predicates expanding political and military power in the South China Sea on its commercial mercantilism. </w:t>
      </w:r>
      <w:r w:rsidRPr="00A46950">
        <w:rPr>
          <w:rStyle w:val="StyleUnderline"/>
        </w:rPr>
        <w:t xml:space="preserve">Trump seemed </w:t>
      </w:r>
      <w:proofErr w:type="gramStart"/>
      <w:r w:rsidRPr="00A46950">
        <w:rPr>
          <w:rStyle w:val="StyleUnderline"/>
        </w:rPr>
        <w:t>incendiary</w:t>
      </w:r>
      <w:proofErr w:type="gramEnd"/>
      <w:r w:rsidRPr="00A46950">
        <w:rPr>
          <w:rStyle w:val="StyleUnderline"/>
        </w:rPr>
        <w:t xml:space="preserve"> in the primaries, but as he is juxtaposed to the official Clinton extremist agenda, he will likely be reinterpreted increasingly as more mainstream — a probability enhanced by his selection of</w:t>
      </w:r>
      <w:r>
        <w:t xml:space="preserve"> Mike </w:t>
      </w:r>
      <w:r w:rsidRPr="00A46950">
        <w:rPr>
          <w:rStyle w:val="StyleUnderline"/>
        </w:rPr>
        <w:t>Pence as his running-mate.</w:t>
      </w:r>
      <w:r>
        <w:rPr>
          <w:rStyle w:val="StyleUnderline"/>
        </w:rPr>
        <w:t xml:space="preserve"> </w:t>
      </w:r>
      <w:r>
        <w:t xml:space="preserve">2. Obama Nihilism </w:t>
      </w:r>
      <w:r w:rsidRPr="00A46950">
        <w:rPr>
          <w:rStyle w:val="StyleUnderline"/>
        </w:rPr>
        <w:t xml:space="preserve">Do not </w:t>
      </w:r>
      <w:proofErr w:type="gramStart"/>
      <w:r w:rsidRPr="00A46950">
        <w:rPr>
          <w:rStyle w:val="StyleUnderline"/>
        </w:rPr>
        <w:t>underestimate</w:t>
      </w:r>
      <w:proofErr w:type="gramEnd"/>
      <w:r w:rsidRPr="00A46950">
        <w:rPr>
          <w:rStyle w:val="StyleUnderline"/>
        </w:rPr>
        <w:t xml:space="preserve"> the volatility of Barack Obama’s popularity. As long as Obama keeps silent and out of the limelight, he nears 50 percent in approval ratings</w:t>
      </w:r>
      <w:r>
        <w:t xml:space="preserve">. The moment he returns to the fray (and he always does, as a June bug to a patio light), he instinctively reverts to his natural divisive and polarizing self, as evidenced in his disastrous reactions to the Dallas police shootings, and his politically suicidal post-Dallas courting of Al Sharpton (who used to call on supporters to “off” police) and of the architects of Black Lives Matter. </w:t>
      </w:r>
      <w:r w:rsidRPr="00A46950">
        <w:rPr>
          <w:rStyle w:val="StyleUnderline"/>
        </w:rPr>
        <w:t>It is likely that Obama, to cement a hard progressive legacy in the next four months, will only double down on his gratuitous pandering, and therefore will see his poll numbers return to the low or mid-40s. That may help Trump seem an antidote rather than an obsequious continuance.</w:t>
      </w:r>
      <w:r>
        <w:rPr>
          <w:rStyle w:val="StyleUnderline"/>
        </w:rPr>
        <w:t xml:space="preserve"> </w:t>
      </w:r>
      <w:r>
        <w:t xml:space="preserve">3. Two Sorts of Elitists </w:t>
      </w:r>
      <w:r w:rsidRPr="00A46950">
        <w:rPr>
          <w:rStyle w:val="StyleUnderline"/>
        </w:rPr>
        <w:t>Both Trump and Clinton are elitists in an anti-elitist year.</w:t>
      </w:r>
      <w:r>
        <w:t xml:space="preserve"> </w:t>
      </w:r>
      <w:r w:rsidRPr="00A46950">
        <w:rPr>
          <w:rStyle w:val="StyleUnderline"/>
        </w:rPr>
        <w:t>But elitism is not all the same. The popular furor is not directed at the rich per se, but rather at the perception of cultural snobbishness and hypocrisy among those who romanticize the always-distant poor, as they favor the always-proximate rich, and caricature the despised middle class that lacks the taste of the latter and the appeal of the former.</w:t>
      </w:r>
      <w:r>
        <w:t xml:space="preserve"> Trump’s in-your-face tastes and brashness are vulgar in the pure Roman sense, and his accent and demeanor are not those of the cultural elite, or even of the dignified Mitt Romney–type moneyed bluestockings. In contrast, Hillary, like Obama, talks down to Americans on how they ought to think, speak, and act. Trump seems to like them just as they are. In turn, middle-class hatred of the elite is not aimed at Trump’s garish marble floors or the narcissistic oversized gold letters plastered over the entrances to his buildings, but rather at the rarified self-righteous. Like it or not, Trump can square the ridiculous circle of a raucous billionaire as man of the people far better than Hillary can handle the contradictions of a Wall Street–created crony multimillionaire pandering to the Sanders socialists. 4. Election Formulas </w:t>
      </w:r>
      <w:proofErr w:type="gramStart"/>
      <w:r w:rsidRPr="00A46950">
        <w:rPr>
          <w:rStyle w:val="StyleUnderline"/>
        </w:rPr>
        <w:t>It</w:t>
      </w:r>
      <w:proofErr w:type="gramEnd"/>
      <w:r w:rsidRPr="00A46950">
        <w:rPr>
          <w:rStyle w:val="StyleUnderline"/>
        </w:rPr>
        <w:t xml:space="preserve"> is not assured that Clinton can replicate Obama’s formula of record-high minority-voter turnout and bloc voting</w:t>
      </w:r>
      <w:r>
        <w:t xml:space="preserve">. More importantly, </w:t>
      </w:r>
      <w:r w:rsidRPr="00A46950">
        <w:rPr>
          <w:rStyle w:val="StyleUnderline"/>
        </w:rPr>
        <w:t>in a few key states Trump may win 25 to 28 percent of the Latino vote and perhaps 10 percent of the black vote, while Clinton might not capture even 35 percent of the so-called white vote.</w:t>
      </w:r>
      <w:r>
        <w:t xml:space="preserve"> A surprisingly high minority of blacks and Hispanics do not feel Trump is a nativist or xenophobe, given that illegal immigration is often perceived as putting a strain on scarce social services, imperiling already poor schools, and driving down both wages and the availability of entry-level jobs. Trump’s El </w:t>
      </w:r>
      <w:proofErr w:type="spellStart"/>
      <w:r>
        <w:t>Jefeism</w:t>
      </w:r>
      <w:proofErr w:type="spellEnd"/>
      <w:r>
        <w:t xml:space="preserve"> plays well when juxtaposed to Clinton’s suburban namby-pamby falsity or her unhinged demonization of coal miners and gun owners. The numbers of minority voters in key states who quietly vote Trump need not be great, but rather only must top by 2 or 3 percentage points the disastrous McCain and Romney levels of 2008 and 2012, given the likely historic percentage of white voters that Trump may win. </w:t>
      </w:r>
      <w:r w:rsidRPr="00A46950">
        <w:rPr>
          <w:rStyle w:val="StyleUnderline"/>
        </w:rPr>
        <w:t>Media elites are in denial over this possibility. Racial hyphenation and bloc voting, along with prophecies of continual white irrelevance, should by their reckoning have long ago doomed Trump in the general election.</w:t>
      </w:r>
      <w:r>
        <w:rPr>
          <w:rStyle w:val="StyleUnderline"/>
        </w:rPr>
        <w:t xml:space="preserve"> </w:t>
      </w:r>
      <w:r>
        <w:t xml:space="preserve">5. Crimes and Misdemeanors </w:t>
      </w:r>
      <w:r w:rsidRPr="00A46950">
        <w:rPr>
          <w:rStyle w:val="StyleUnderline"/>
        </w:rPr>
        <w:t xml:space="preserve">Trump struggles with embarrassing misdemeanors, Clinton with high crimes. She may be delighted at not having been indicted, but FBI Director </w:t>
      </w:r>
      <w:proofErr w:type="spellStart"/>
      <w:r w:rsidRPr="00A46950">
        <w:rPr>
          <w:rStyle w:val="StyleUnderline"/>
        </w:rPr>
        <w:t>Comey</w:t>
      </w:r>
      <w:proofErr w:type="spellEnd"/>
      <w:r w:rsidRPr="00A46950">
        <w:rPr>
          <w:rStyle w:val="StyleUnderline"/>
        </w:rPr>
        <w:t xml:space="preserve"> confirmed to the nation that she was an inveterate liar, paranoid, conspiratorial, and incompetent</w:t>
      </w:r>
      <w:r>
        <w:t xml:space="preserve">. That she was not charged only made the FBI seem absurd: offering a damning hooved, horned, pitchforked, and forked-tailed portrait of someone mysteriously not a denizen of Hell. Add in the Clinton Foundation syndicate and the fact that lies are lies and often do not fade so easily, and Hillary in the next 15 weeks may average one “liar” and “crooked” disclosure each week — at a rate that even the Trump tax returns and Trump University cannot keep up with. 6. Four Months until the Election </w:t>
      </w:r>
      <w:r w:rsidRPr="00A46950">
        <w:rPr>
          <w:rStyle w:val="StyleUnderline"/>
        </w:rPr>
        <w:t>The tumultuous news cycle</w:t>
      </w:r>
      <w:r>
        <w:t xml:space="preserve"> — Dallas, Paris, Turkey, Baton Rouge — </w:t>
      </w:r>
      <w:r w:rsidRPr="00A46950">
        <w:rPr>
          <w:rStyle w:val="StyleUnderline"/>
        </w:rPr>
        <w:t>creates anxieties and a general sense that the nation and indeed the world are in chaos — and without any guidance from the White House.</w:t>
      </w:r>
      <w:r>
        <w:t xml:space="preserve"> Such a vague foreboding that something has to give to avert catastrophe may favor Trump abroad and at home — especially if he can muzzle himself in times of enormous gift-giving from the Clinton campaign. Obama is a lame-duck president who is perceived as weak, vacillating, and ambiguous about his own country’s role in the world — a world that includes Russia, ISIS, China, North Korea, and Iran. The odds are even that at least one of the above in the next few months will feel that it has a rare opportunity to readjust the regional status quo, or at least will have a psychological impetus to try something stupid to humiliate Obama and the U.S. as payback for seven years of his empty sanctimoniousness. Either way, </w:t>
      </w:r>
      <w:r w:rsidRPr="00A46950">
        <w:rPr>
          <w:rStyle w:val="StyleUnderline"/>
        </w:rPr>
        <w:t>Trump could benefit, given that Hillary is a perceived tool of Obama’s therapeutic foreign policy. Tragically, at home, in the next few months ISIS may re-emerge, and racial relations are not likely to ameliorate, as Hillary straddles a politically correct tiger that she can neither dismount nor safely ride. Self-described leftists are cannibals who always end up devouring their own, given the never-enough trajectory of their equality-of-result creed.</w:t>
      </w:r>
      <w:r>
        <w:rPr>
          <w:rStyle w:val="StyleUnderline"/>
        </w:rPr>
        <w:t xml:space="preserve"> </w:t>
      </w:r>
      <w:r>
        <w:t xml:space="preserve">7. Extremism </w:t>
      </w:r>
      <w:r w:rsidRPr="00A46950">
        <w:rPr>
          <w:rStyle w:val="StyleUnderline"/>
        </w:rPr>
        <w:t xml:space="preserve">Trump seems </w:t>
      </w:r>
      <w:proofErr w:type="gramStart"/>
      <w:r w:rsidRPr="00A46950">
        <w:rPr>
          <w:rStyle w:val="StyleUnderline"/>
        </w:rPr>
        <w:t>extremist</w:t>
      </w:r>
      <w:proofErr w:type="gramEnd"/>
      <w:r w:rsidRPr="00A46950">
        <w:rPr>
          <w:rStyle w:val="StyleUnderline"/>
        </w:rPr>
        <w:t xml:space="preserve"> in speech, but as the campaign wears on, Hillary may confirm that she is more extremist in fact.</w:t>
      </w:r>
      <w:r>
        <w:t xml:space="preserve"> It may well be that voters would prefer a brash-talking pragmatist to sober and judicious ideologues. Sloppy talk about temporarily limiting immigration from the Middle East is not </w:t>
      </w:r>
      <w:proofErr w:type="gramStart"/>
      <w:r>
        <w:t>so</w:t>
      </w:r>
      <w:proofErr w:type="gramEnd"/>
      <w:r>
        <w:t xml:space="preserve"> injurious as contrived efforts never to utter the phrase “radical Islam.” Clinton, Obama, and Sanders have moved the Democratic </w:t>
      </w:r>
      <w:proofErr w:type="gramStart"/>
      <w:r>
        <w:t>party</w:t>
      </w:r>
      <w:proofErr w:type="gramEnd"/>
      <w:r>
        <w:t xml:space="preserve"> radically to the left; </w:t>
      </w:r>
      <w:r w:rsidRPr="00A46950">
        <w:rPr>
          <w:rStyle w:val="StyleUnderline"/>
        </w:rPr>
        <w:t>Trump in some areas has pushed the Republican party to the center. The voter terrified of ISIS, record debt, the spiraling cost of his health care, perceived U.S. decline, and the seemingly violent racial Balkanization of the country — but not terrified of gay marriage or tough trade talks with China — may find Clinton, not Trump, the true radical.</w:t>
      </w:r>
      <w:r>
        <w:rPr>
          <w:rStyle w:val="StyleUnderline"/>
        </w:rPr>
        <w:t xml:space="preserve"> </w:t>
      </w:r>
      <w:r>
        <w:t xml:space="preserve">8. Polls </w:t>
      </w:r>
      <w:proofErr w:type="gramStart"/>
      <w:r w:rsidRPr="00A46950">
        <w:rPr>
          <w:rStyle w:val="StyleUnderline"/>
        </w:rPr>
        <w:t>If</w:t>
      </w:r>
      <w:proofErr w:type="gramEnd"/>
      <w:r w:rsidRPr="00A46950">
        <w:rPr>
          <w:rStyle w:val="StyleUnderline"/>
        </w:rPr>
        <w:t xml:space="preserve"> the polls are off a bit in this warped election year, they are more likely to err on Hillary’s side. Republicans who will vote for Hillary or no one rather than Trump will do so in part out of perceived moral principles, and thus they will not be so shy in showcasing their not-in-my-name ethos</w:t>
      </w:r>
      <w:r>
        <w:t xml:space="preserve">. But those who see themselves more as pragmatists, who will eventually hold their nose and vote for the embarrassing Trump, are more likely, in </w:t>
      </w:r>
      <w:proofErr w:type="spellStart"/>
      <w:r>
        <w:t>Brexit</w:t>
      </w:r>
      <w:proofErr w:type="spellEnd"/>
      <w:r>
        <w:t xml:space="preserve"> style, to keep quiet about it and stay under the polling radar. </w:t>
      </w:r>
      <w:r w:rsidRPr="00A46950">
        <w:rPr>
          <w:rStyle w:val="StyleUnderline"/>
        </w:rPr>
        <w:t>I think that to be truly ahead on Election Day Hillary will have to top Trump by 1 or 2 points in the polls — even with traditional Democratic massaging of voter rolls.</w:t>
      </w:r>
      <w:r>
        <w:rPr>
          <w:rStyle w:val="StyleUnderline"/>
        </w:rPr>
        <w:t xml:space="preserve"> </w:t>
      </w:r>
      <w:r>
        <w:t xml:space="preserve">9. Converts and Apostates </w:t>
      </w:r>
      <w:r w:rsidRPr="00A46950">
        <w:rPr>
          <w:rStyle w:val="StyleUnderline"/>
        </w:rPr>
        <w:t>The relative closeness of polling in key swing states already suggests that the Reagan Democrats and other Trump converts may either be more numerous than the Never Trump establishment or at least more numerous outside of coastal, and electorally irrelevant, blue states like California and New York — and thus more significant as swing-state adjudicators.</w:t>
      </w:r>
      <w:r>
        <w:t xml:space="preserve"> In addition, traditional media, in which Never Trump views are most frequently aired, are themselves growing ossified and do not reach voters to the same degree as outlets like the Drudge Report, </w:t>
      </w:r>
      <w:proofErr w:type="spellStart"/>
      <w:r>
        <w:t>Breitbart</w:t>
      </w:r>
      <w:proofErr w:type="spellEnd"/>
      <w:r>
        <w:t xml:space="preserve"> News, and talk radio. In my rural California community, when I meet pro-Trump welders, farmers, and tractor drivers of all races and backgrounds, I try to ask them just one question: Did you vote for Romney? So far 0 percent of that cohort of probably over 100 Central Valley residents said they had turned out for Romney in 2012. Again, the new Trump voters may not be numerous nationwide, but they may be able to swing one or two purple states. Also, </w:t>
      </w:r>
      <w:r w:rsidRPr="00A46950">
        <w:rPr>
          <w:rStyle w:val="StyleUnderline"/>
        </w:rPr>
        <w:t xml:space="preserve">it may be more likely that a Never </w:t>
      </w:r>
      <w:proofErr w:type="spellStart"/>
      <w:r w:rsidRPr="00A46950">
        <w:rPr>
          <w:rStyle w:val="StyleUnderline"/>
        </w:rPr>
        <w:t>Trumper</w:t>
      </w:r>
      <w:proofErr w:type="spellEnd"/>
      <w:r w:rsidRPr="00A46950">
        <w:rPr>
          <w:rStyle w:val="StyleUnderline"/>
        </w:rPr>
        <w:t xml:space="preserve"> will weaken and quietly vote Trump in November as he grows aghast at the weekly Clinton circus. The Trump buffooneries may well be more than matched by Clinton’s ideological insanities.</w:t>
      </w:r>
      <w:r>
        <w:rPr>
          <w:rStyle w:val="StyleUnderline"/>
        </w:rPr>
        <w:t xml:space="preserve"> </w:t>
      </w:r>
      <w:r>
        <w:t xml:space="preserve">10. The Screech-Owl Factor </w:t>
      </w:r>
      <w:r w:rsidRPr="00A46950">
        <w:rPr>
          <w:rStyle w:val="StyleUnderline"/>
        </w:rPr>
        <w:t>For all his lack of discipline, the media-seasoned Trump is still the better and more robust campaigner.</w:t>
      </w:r>
      <w:r>
        <w:t xml:space="preserve"> His liabilities — bouts of outer-space incoherence, unfamiliarity with basic issues, sloppiness in diction, a personal cruel streak — are balanced by a TV host’s sense of audience, timing, and cadence. </w:t>
      </w:r>
      <w:r w:rsidRPr="00A46950">
        <w:rPr>
          <w:rStyle w:val="StyleUnderline"/>
        </w:rPr>
        <w:t>Hillary is the far more disciplined politico, but she is not so much uncharismatic as downright off-putting. Even on those rare occasions when she listens to her new voice-coach handlers and speaks quietly and deliberately, she still comes off not as reassuring, much less engaging, but rather as artificially trying her best not to revert to her natural screech-owl elocution. Heartfelt recklessness can sometimes wear better than packaged sobriety.</w:t>
      </w:r>
      <w:r>
        <w:rPr>
          <w:rStyle w:val="StyleUnderline"/>
        </w:rPr>
        <w:t xml:space="preserve"> </w:t>
      </w:r>
      <w:r>
        <w:t xml:space="preserve">* * * </w:t>
      </w:r>
      <w:r w:rsidRPr="00A46950">
        <w:rPr>
          <w:rStyle w:val="StyleUnderline"/>
        </w:rPr>
        <w:t>Finally, it is suicidal to descend into the muck to battle Trump.</w:t>
      </w:r>
      <w:r>
        <w:t xml:space="preserve"> Jeb Bush, Marco Rubio, and Ted Cruz all tried and failed, despite the fact that they had every moral justification in hitting back in like kind. Elizabeth Warren is trying to be an anti-Trump street-fighter; but her incoherent venom suggests that Harvard Law professors should stick to academic jousting in the faculty lounge. </w:t>
      </w:r>
      <w:r w:rsidRPr="00A46950">
        <w:rPr>
          <w:rStyle w:val="StyleUnderline"/>
        </w:rPr>
        <w:t>Brawlers know the rules of the street far better than establishmentarians. The Senate is not The Apprentice, and politics is not New York real estate.</w:t>
      </w:r>
      <w:r>
        <w:t xml:space="preserve"> Ask the trash-talking Justice Ruth Bader Ginsburg if she came out on top in dueling with Trump — or whether she virtually destroyed a quarter-century’s reputation in minutes and ended up no better than an elderly version of Rosie O’Donnell in a Supreme Court Justice costume. Hillary is stepping up her crude attacks on Trump. But as in the past, such hits are more likely to make the Trump mode suddenly seem normal, and to make Trump a target of those who claim they are more sober and judicious but in extremis prove no more measured than Trump himself.</w:t>
      </w:r>
    </w:p>
    <w:p w:rsidR="00390A3D" w:rsidRDefault="00390A3D" w:rsidP="00390A3D">
      <w:pPr>
        <w:pStyle w:val="ListParagraph"/>
        <w:numPr>
          <w:ilvl w:val="0"/>
          <w:numId w:val="11"/>
        </w:numPr>
      </w:pPr>
    </w:p>
    <w:p w:rsidR="004B416E" w:rsidRDefault="004B416E" w:rsidP="00390A3D">
      <w:pPr>
        <w:pStyle w:val="Heading2"/>
      </w:pPr>
      <w:r>
        <w:t xml:space="preserve">Predictions Fail </w:t>
      </w:r>
    </w:p>
    <w:p w:rsidR="004B416E" w:rsidRPr="004B416E" w:rsidRDefault="004B416E" w:rsidP="004B416E">
      <w:pPr>
        <w:keepNext/>
        <w:keepLines/>
        <w:spacing w:before="40" w:after="0"/>
        <w:outlineLvl w:val="3"/>
        <w:rPr>
          <w:rFonts w:ascii="Calibri" w:eastAsia="MS Gothic" w:hAnsi="Calibri" w:cs="Times New Roman"/>
          <w:b/>
          <w:iCs/>
          <w:sz w:val="24"/>
        </w:rPr>
      </w:pPr>
      <w:r w:rsidRPr="004B416E">
        <w:rPr>
          <w:rFonts w:ascii="Calibri" w:eastAsia="MS Gothic" w:hAnsi="Calibri" w:cs="Times New Roman"/>
          <w:b/>
          <w:iCs/>
          <w:sz w:val="24"/>
        </w:rPr>
        <w:t>Too early to predict---black swans thump</w:t>
      </w:r>
    </w:p>
    <w:p w:rsidR="004B416E" w:rsidRPr="004B416E" w:rsidRDefault="004B416E" w:rsidP="004B416E">
      <w:pPr>
        <w:rPr>
          <w:rFonts w:ascii="Calibri" w:eastAsia="Times New Roman" w:hAnsi="Calibri" w:cs="Times New Roman"/>
          <w:b/>
          <w:bCs/>
          <w:sz w:val="20"/>
        </w:rPr>
      </w:pPr>
      <w:r w:rsidRPr="004B416E">
        <w:rPr>
          <w:rFonts w:ascii="Calibri" w:eastAsia="Times New Roman" w:hAnsi="Calibri" w:cs="Times New Roman"/>
          <w:b/>
          <w:bCs/>
          <w:sz w:val="20"/>
        </w:rPr>
        <w:t xml:space="preserve">Silver 7-15-16 </w:t>
      </w:r>
      <w:r w:rsidRPr="004B416E">
        <w:rPr>
          <w:rFonts w:ascii="Calibri" w:eastAsia="Times New Roman" w:hAnsi="Calibri" w:cs="Times New Roman"/>
        </w:rPr>
        <w:t xml:space="preserve">(Nate Silver, 7-15-16, Election Update: 10 Questions About Where The 2016 Race Stands, </w:t>
      </w:r>
      <w:hyperlink r:id="rId63" w:history="1">
        <w:r w:rsidRPr="004B416E">
          <w:rPr>
            <w:rFonts w:ascii="Calibri" w:eastAsia="Times New Roman" w:hAnsi="Calibri" w:cs="Times New Roman"/>
          </w:rPr>
          <w:t>http://fivethirtyeight.com/features/election-update-10-questions-about-where-the-2016-race-stands/</w:t>
        </w:r>
      </w:hyperlink>
      <w:proofErr w:type="gramStart"/>
      <w:r w:rsidRPr="004B416E">
        <w:rPr>
          <w:rFonts w:ascii="Calibri" w:eastAsia="Times New Roman" w:hAnsi="Calibri" w:cs="Times New Roman"/>
        </w:rPr>
        <w:t>,  American</w:t>
      </w:r>
      <w:proofErr w:type="gramEnd"/>
      <w:r w:rsidRPr="004B416E">
        <w:rPr>
          <w:rFonts w:ascii="Calibri" w:eastAsia="Times New Roman" w:hAnsi="Calibri" w:cs="Times New Roman"/>
        </w:rPr>
        <w:t xml:space="preserve"> statistician and writer who analyzes elections. He is currently the editor-in-chief of </w:t>
      </w:r>
      <w:proofErr w:type="spellStart"/>
      <w:r w:rsidRPr="004B416E">
        <w:rPr>
          <w:rFonts w:ascii="Calibri" w:eastAsia="Times New Roman" w:hAnsi="Calibri" w:cs="Times New Roman"/>
        </w:rPr>
        <w:t>FiveThirtyEight</w:t>
      </w:r>
      <w:proofErr w:type="spellEnd"/>
      <w:r w:rsidRPr="004B416E">
        <w:rPr>
          <w:rFonts w:ascii="Calibri" w:eastAsia="Times New Roman" w:hAnsi="Calibri" w:cs="Times New Roman"/>
        </w:rPr>
        <w:t xml:space="preserve"> blog and a Special Correspondent for ABC News. Silver successfully called the outcomes in 49 of the 50 states in the 2008 U.S. Presidential </w:t>
      </w:r>
      <w:proofErr w:type="gramStart"/>
      <w:r w:rsidRPr="004B416E">
        <w:rPr>
          <w:rFonts w:ascii="Calibri" w:eastAsia="Times New Roman" w:hAnsi="Calibri" w:cs="Times New Roman"/>
        </w:rPr>
        <w:t>election,</w:t>
      </w:r>
      <w:proofErr w:type="gramEnd"/>
      <w:r w:rsidRPr="004B416E">
        <w:rPr>
          <w:rFonts w:ascii="Calibri" w:eastAsia="Times New Roman" w:hAnsi="Calibri" w:cs="Times New Roman"/>
        </w:rPr>
        <w:t xml:space="preserve"> he was named one of The World's 100 Most Influential People)</w:t>
      </w:r>
    </w:p>
    <w:p w:rsidR="004B416E" w:rsidRPr="004B416E" w:rsidRDefault="004B416E" w:rsidP="004B416E">
      <w:pPr>
        <w:rPr>
          <w:rFonts w:ascii="Calibri" w:eastAsia="Times New Roman" w:hAnsi="Calibri" w:cs="Times New Roman"/>
          <w:u w:val="single"/>
        </w:rPr>
      </w:pPr>
      <w:r w:rsidRPr="004B416E">
        <w:rPr>
          <w:rFonts w:ascii="Calibri" w:eastAsia="Times New Roman" w:hAnsi="Calibri" w:cs="Times New Roman"/>
          <w:highlight w:val="cyan"/>
          <w:u w:val="single"/>
        </w:rPr>
        <w:t>What’s the degree of uncertainty?</w:t>
      </w:r>
      <w:r w:rsidRPr="004B416E">
        <w:rPr>
          <w:rFonts w:ascii="Calibri" w:eastAsia="Times New Roman" w:hAnsi="Calibri" w:cs="Times New Roman"/>
          <w:u w:val="single"/>
        </w:rPr>
        <w:t xml:space="preserve"> </w:t>
      </w:r>
      <w:proofErr w:type="gramStart"/>
      <w:r w:rsidRPr="004B416E">
        <w:rPr>
          <w:rFonts w:ascii="Calibri" w:eastAsia="Times New Roman" w:hAnsi="Calibri" w:cs="Times New Roman"/>
        </w:rPr>
        <w:t xml:space="preserve">High, or perhaps </w:t>
      </w:r>
      <w:r w:rsidRPr="004B416E">
        <w:rPr>
          <w:rFonts w:ascii="Calibri" w:eastAsia="Times New Roman" w:hAnsi="Calibri" w:cs="Times New Roman"/>
          <w:highlight w:val="cyan"/>
          <w:u w:val="single"/>
        </w:rPr>
        <w:t>very high</w:t>
      </w:r>
      <w:r w:rsidRPr="004B416E">
        <w:rPr>
          <w:rFonts w:ascii="Calibri" w:eastAsia="Times New Roman" w:hAnsi="Calibri" w:cs="Times New Roman"/>
          <w:u w:val="single"/>
        </w:rPr>
        <w:t>, for a variety of reasons.</w:t>
      </w:r>
      <w:proofErr w:type="gramEnd"/>
      <w:r w:rsidRPr="004B416E">
        <w:rPr>
          <w:rFonts w:ascii="Calibri" w:eastAsia="Times New Roman" w:hAnsi="Calibri" w:cs="Times New Roman"/>
          <w:u w:val="single"/>
        </w:rPr>
        <w:t xml:space="preserve"> As I noted above, the race isn’t that close — Clinton is matching Obama’s 2012 margin.1 </w:t>
      </w:r>
      <w:proofErr w:type="gramStart"/>
      <w:r w:rsidRPr="004B416E">
        <w:rPr>
          <w:rFonts w:ascii="Calibri" w:eastAsia="Times New Roman" w:hAnsi="Calibri" w:cs="Times New Roman"/>
          <w:u w:val="single"/>
        </w:rPr>
        <w:t>But</w:t>
      </w:r>
      <w:proofErr w:type="gramEnd"/>
      <w:r w:rsidRPr="004B416E">
        <w:rPr>
          <w:rFonts w:ascii="Calibri" w:eastAsia="Times New Roman" w:hAnsi="Calibri" w:cs="Times New Roman"/>
          <w:u w:val="single"/>
        </w:rPr>
        <w:t xml:space="preserve"> </w:t>
      </w:r>
      <w:r w:rsidRPr="004B416E">
        <w:rPr>
          <w:rFonts w:ascii="Calibri" w:eastAsia="Times New Roman" w:hAnsi="Calibri" w:cs="Times New Roman"/>
          <w:highlight w:val="cyan"/>
          <w:u w:val="single"/>
        </w:rPr>
        <w:t>it’s early, so the outcome is highly uncertain</w:t>
      </w:r>
      <w:r w:rsidRPr="004B416E">
        <w:rPr>
          <w:rFonts w:ascii="Calibri" w:eastAsia="Times New Roman" w:hAnsi="Calibri" w:cs="Times New Roman"/>
        </w:rPr>
        <w:t xml:space="preserve">. That uncertainty cuts both ways, meaning that </w:t>
      </w:r>
      <w:r w:rsidRPr="004B416E">
        <w:rPr>
          <w:rFonts w:ascii="Calibri" w:eastAsia="Times New Roman" w:hAnsi="Calibri" w:cs="Times New Roman"/>
          <w:u w:val="single"/>
        </w:rPr>
        <w:t>Clinton could easily lose to Trump</w:t>
      </w:r>
      <w:r w:rsidRPr="004B416E">
        <w:rPr>
          <w:rFonts w:ascii="Calibri" w:eastAsia="Times New Roman" w:hAnsi="Calibri" w:cs="Times New Roman"/>
        </w:rPr>
        <w:t>, and she could also easily end up winning in a landslide.</w:t>
      </w:r>
      <w:r w:rsidRPr="004B416E">
        <w:rPr>
          <w:rFonts w:ascii="Calibri" w:eastAsia="Times New Roman" w:hAnsi="Calibri" w:cs="Times New Roman"/>
          <w:u w:val="single"/>
        </w:rPr>
        <w:t xml:space="preserve"> One reason for the high level of uncertainty is that </w:t>
      </w:r>
      <w:r w:rsidRPr="004B416E">
        <w:rPr>
          <w:rFonts w:ascii="Calibri" w:eastAsia="Times New Roman" w:hAnsi="Calibri" w:cs="Times New Roman"/>
          <w:highlight w:val="cyan"/>
          <w:u w:val="single"/>
        </w:rPr>
        <w:t>polls are showing both a large number of undecided voters and a large number of third-party voters</w:t>
      </w:r>
      <w:r w:rsidRPr="004B416E">
        <w:rPr>
          <w:rFonts w:ascii="Calibri" w:eastAsia="Times New Roman" w:hAnsi="Calibri" w:cs="Times New Roman"/>
          <w:u w:val="single"/>
        </w:rPr>
        <w:t xml:space="preserve">. </w:t>
      </w:r>
      <w:r w:rsidRPr="004B416E">
        <w:rPr>
          <w:rFonts w:ascii="Calibri" w:eastAsia="Times New Roman" w:hAnsi="Calibri" w:cs="Times New Roman"/>
        </w:rPr>
        <w:t>An average of recent national polls shows Clinton at 40 percent or 41 percent and Trump at 37 percent or 38 percent, meaning that</w:t>
      </w:r>
      <w:r w:rsidRPr="004B416E">
        <w:rPr>
          <w:rFonts w:ascii="Calibri" w:eastAsia="Times New Roman" w:hAnsi="Calibri" w:cs="Times New Roman"/>
          <w:u w:val="single"/>
        </w:rPr>
        <w:t xml:space="preserve"> both candidates are struggling to get more than 40 percent of the electorate to commit to them. Another challenge is that </w:t>
      </w:r>
      <w:r w:rsidRPr="004B416E">
        <w:rPr>
          <w:rFonts w:ascii="Calibri" w:eastAsia="Times New Roman" w:hAnsi="Calibri" w:cs="Times New Roman"/>
          <w:highlight w:val="cyan"/>
          <w:u w:val="single"/>
        </w:rPr>
        <w:t>we’ve had</w:t>
      </w:r>
      <w:r w:rsidRPr="004B416E">
        <w:rPr>
          <w:rFonts w:ascii="Calibri" w:eastAsia="Times New Roman" w:hAnsi="Calibri" w:cs="Times New Roman"/>
          <w:u w:val="single"/>
        </w:rPr>
        <w:t xml:space="preserve"> a lot of </w:t>
      </w:r>
      <w:r w:rsidRPr="004B416E">
        <w:rPr>
          <w:rFonts w:ascii="Calibri" w:eastAsia="Times New Roman" w:hAnsi="Calibri" w:cs="Times New Roman"/>
          <w:highlight w:val="cyan"/>
          <w:u w:val="single"/>
        </w:rPr>
        <w:t>political news</w:t>
      </w:r>
      <w:r w:rsidRPr="004B416E">
        <w:rPr>
          <w:rFonts w:ascii="Calibri" w:eastAsia="Times New Roman" w:hAnsi="Calibri" w:cs="Times New Roman"/>
          <w:u w:val="single"/>
        </w:rPr>
        <w:t xml:space="preserve"> lately — in some ways </w:t>
      </w:r>
      <w:r w:rsidRPr="004B416E">
        <w:rPr>
          <w:rFonts w:ascii="Calibri" w:eastAsia="Times New Roman" w:hAnsi="Calibri" w:cs="Times New Roman"/>
          <w:highlight w:val="cyan"/>
          <w:u w:val="single"/>
        </w:rPr>
        <w:t>more than the polls can keep up with</w:t>
      </w:r>
      <w:r w:rsidRPr="004B416E">
        <w:rPr>
          <w:rFonts w:ascii="Calibri" w:eastAsia="Times New Roman" w:hAnsi="Calibri" w:cs="Times New Roman"/>
          <w:u w:val="single"/>
        </w:rPr>
        <w:t xml:space="preserve">, </w:t>
      </w:r>
      <w:r w:rsidRPr="004B416E">
        <w:rPr>
          <w:rFonts w:ascii="Calibri" w:eastAsia="Times New Roman" w:hAnsi="Calibri" w:cs="Times New Roman"/>
        </w:rPr>
        <w:t xml:space="preserve">even though we’ve had a lot of polls this week. </w:t>
      </w:r>
      <w:r w:rsidRPr="004B416E">
        <w:rPr>
          <w:rFonts w:ascii="Calibri" w:eastAsia="Times New Roman" w:hAnsi="Calibri" w:cs="Times New Roman"/>
          <w:u w:val="single"/>
        </w:rPr>
        <w:t xml:space="preserve">The recent trend against Clinton could be a short-term blip caused by FBI Director James </w:t>
      </w:r>
      <w:proofErr w:type="spellStart"/>
      <w:r w:rsidRPr="004B416E">
        <w:rPr>
          <w:rFonts w:ascii="Calibri" w:eastAsia="Times New Roman" w:hAnsi="Calibri" w:cs="Times New Roman"/>
          <w:u w:val="single"/>
        </w:rPr>
        <w:t>Comey’s</w:t>
      </w:r>
      <w:proofErr w:type="spellEnd"/>
      <w:r w:rsidRPr="004B416E">
        <w:rPr>
          <w:rFonts w:ascii="Calibri" w:eastAsia="Times New Roman" w:hAnsi="Calibri" w:cs="Times New Roman"/>
          <w:u w:val="single"/>
        </w:rPr>
        <w:t xml:space="preserve"> testimony about her, the shootings of police officers in Dallas, or some other factor</w:t>
      </w:r>
      <w:r w:rsidRPr="004B416E">
        <w:rPr>
          <w:rFonts w:ascii="Calibri" w:eastAsia="Times New Roman" w:hAnsi="Calibri" w:cs="Times New Roman"/>
          <w:highlight w:val="cyan"/>
          <w:u w:val="single"/>
        </w:rPr>
        <w:t>. Several</w:t>
      </w:r>
      <w:r w:rsidRPr="004B416E">
        <w:rPr>
          <w:rFonts w:ascii="Calibri" w:eastAsia="Times New Roman" w:hAnsi="Calibri" w:cs="Times New Roman"/>
          <w:u w:val="single"/>
        </w:rPr>
        <w:t xml:space="preserve"> other </w:t>
      </w:r>
      <w:r w:rsidRPr="004B416E">
        <w:rPr>
          <w:rFonts w:ascii="Calibri" w:eastAsia="Times New Roman" w:hAnsi="Calibri" w:cs="Times New Roman"/>
          <w:highlight w:val="cyan"/>
          <w:u w:val="single"/>
        </w:rPr>
        <w:t>events</w:t>
      </w:r>
      <w:r w:rsidRPr="004B416E">
        <w:rPr>
          <w:rFonts w:ascii="Calibri" w:eastAsia="Times New Roman" w:hAnsi="Calibri" w:cs="Times New Roman"/>
          <w:u w:val="single"/>
        </w:rPr>
        <w:t xml:space="preserve"> that </w:t>
      </w:r>
      <w:r w:rsidRPr="004B416E">
        <w:rPr>
          <w:rFonts w:ascii="Calibri" w:eastAsia="Times New Roman" w:hAnsi="Calibri" w:cs="Times New Roman"/>
          <w:highlight w:val="cyan"/>
          <w:u w:val="single"/>
        </w:rPr>
        <w:t>could move the polls</w:t>
      </w:r>
      <w:r w:rsidRPr="004B416E">
        <w:rPr>
          <w:rFonts w:ascii="Calibri" w:eastAsia="Times New Roman" w:hAnsi="Calibri" w:cs="Times New Roman"/>
          <w:u w:val="single"/>
        </w:rPr>
        <w:t xml:space="preserve"> — </w:t>
      </w:r>
      <w:r w:rsidRPr="004B416E">
        <w:rPr>
          <w:rFonts w:ascii="Calibri" w:eastAsia="Times New Roman" w:hAnsi="Calibri" w:cs="Times New Roman"/>
          <w:highlight w:val="cyan"/>
          <w:u w:val="single"/>
        </w:rPr>
        <w:t>such as Bernie Sanders’s endorsement</w:t>
      </w:r>
      <w:r w:rsidRPr="004B416E">
        <w:rPr>
          <w:rFonts w:ascii="Calibri" w:eastAsia="Times New Roman" w:hAnsi="Calibri" w:cs="Times New Roman"/>
          <w:u w:val="single"/>
        </w:rPr>
        <w:t xml:space="preserve"> of Clinton, the </w:t>
      </w:r>
      <w:r w:rsidRPr="004B416E">
        <w:rPr>
          <w:rFonts w:ascii="Calibri" w:eastAsia="Times New Roman" w:hAnsi="Calibri" w:cs="Times New Roman"/>
          <w:highlight w:val="cyan"/>
          <w:u w:val="single"/>
        </w:rPr>
        <w:t>terrorist attack in</w:t>
      </w:r>
      <w:r w:rsidRPr="004B416E">
        <w:rPr>
          <w:rFonts w:ascii="Calibri" w:eastAsia="Times New Roman" w:hAnsi="Calibri" w:cs="Times New Roman"/>
          <w:u w:val="single"/>
        </w:rPr>
        <w:t xml:space="preserve"> Nice, </w:t>
      </w:r>
      <w:r w:rsidRPr="004B416E">
        <w:rPr>
          <w:rFonts w:ascii="Calibri" w:eastAsia="Times New Roman" w:hAnsi="Calibri" w:cs="Times New Roman"/>
          <w:highlight w:val="cyan"/>
          <w:u w:val="single"/>
        </w:rPr>
        <w:t>France</w:t>
      </w:r>
      <w:r w:rsidRPr="004B416E">
        <w:rPr>
          <w:rFonts w:ascii="Calibri" w:eastAsia="Times New Roman" w:hAnsi="Calibri" w:cs="Times New Roman"/>
          <w:u w:val="single"/>
        </w:rPr>
        <w:t xml:space="preserve">, on Thursday, </w:t>
      </w:r>
      <w:r w:rsidRPr="004B416E">
        <w:rPr>
          <w:rFonts w:ascii="Calibri" w:eastAsia="Times New Roman" w:hAnsi="Calibri" w:cs="Times New Roman"/>
          <w:highlight w:val="cyan"/>
          <w:u w:val="single"/>
        </w:rPr>
        <w:t>and Trump’s announcement of</w:t>
      </w:r>
      <w:r w:rsidRPr="004B416E">
        <w:rPr>
          <w:rFonts w:ascii="Calibri" w:eastAsia="Times New Roman" w:hAnsi="Calibri" w:cs="Times New Roman"/>
          <w:u w:val="single"/>
        </w:rPr>
        <w:t xml:space="preserve"> Mike Pence as </w:t>
      </w:r>
      <w:r w:rsidRPr="004B416E">
        <w:rPr>
          <w:rFonts w:ascii="Calibri" w:eastAsia="Times New Roman" w:hAnsi="Calibri" w:cs="Times New Roman"/>
          <w:highlight w:val="cyan"/>
          <w:u w:val="single"/>
        </w:rPr>
        <w:t>his running mate</w:t>
      </w:r>
      <w:r w:rsidRPr="004B416E">
        <w:rPr>
          <w:rFonts w:ascii="Calibri" w:eastAsia="Times New Roman" w:hAnsi="Calibri" w:cs="Times New Roman"/>
          <w:u w:val="single"/>
        </w:rPr>
        <w:t xml:space="preserve"> — haven’t had time to show up in the polls yet.</w:t>
      </w:r>
    </w:p>
    <w:p w:rsidR="004B416E" w:rsidRPr="004B416E" w:rsidRDefault="004B416E" w:rsidP="004B416E"/>
    <w:p w:rsidR="00A95652" w:rsidRDefault="00390A3D" w:rsidP="00390A3D">
      <w:pPr>
        <w:pStyle w:val="Heading2"/>
      </w:pPr>
      <w:r>
        <w:t xml:space="preserve">Impacts </w:t>
      </w:r>
    </w:p>
    <w:p w:rsidR="00390A3D" w:rsidRDefault="00390A3D" w:rsidP="00390A3D">
      <w:pPr>
        <w:pStyle w:val="Heading3"/>
      </w:pPr>
      <w:r>
        <w:t xml:space="preserve">Impact Turns </w:t>
      </w:r>
    </w:p>
    <w:p w:rsidR="00390A3D" w:rsidRDefault="00390A3D" w:rsidP="00390A3D">
      <w:pPr>
        <w:pStyle w:val="Heading4"/>
      </w:pPr>
      <w:r>
        <w:t>Trump presidency would strengthen US-CH relations</w:t>
      </w:r>
    </w:p>
    <w:p w:rsidR="00390A3D" w:rsidRPr="005D2B23" w:rsidRDefault="00390A3D" w:rsidP="00390A3D">
      <w:pPr>
        <w:rPr>
          <w:rStyle w:val="Style13ptBold"/>
        </w:rPr>
      </w:pPr>
      <w:r>
        <w:rPr>
          <w:rStyle w:val="Style13ptBold"/>
        </w:rPr>
        <w:t>Wright ‘16</w:t>
      </w:r>
    </w:p>
    <w:p w:rsidR="00390A3D" w:rsidRPr="008A2A9F" w:rsidRDefault="00390A3D" w:rsidP="00390A3D">
      <w:r w:rsidRPr="005D2B23">
        <w:t>Thomas Wright is fellow and director of the Project on International Order and Strategy, as well as a fellow in the Center on the United States and Europe, at the Brookings Institution. Previously, he was executive director of studies at the Chicago Council on Global Affairs, a lecturer at the Harris School of Public Policy at the University of Chicago, and senior researcher for the Princeton Project on National Security.</w:t>
      </w:r>
      <w:r>
        <w:t xml:space="preserve"> </w:t>
      </w:r>
      <w:r w:rsidRPr="005D2B23">
        <w:t>April 27, 2016</w:t>
      </w:r>
      <w:r>
        <w:t>, (“Five things we ‘learned’</w:t>
      </w:r>
      <w:r w:rsidRPr="005D2B23">
        <w:t xml:space="preserve"> from Trump’s foreign policy speech</w:t>
      </w:r>
      <w:r>
        <w:t xml:space="preserve">”, </w:t>
      </w:r>
      <w:r>
        <w:rPr>
          <w:i/>
        </w:rPr>
        <w:t xml:space="preserve">Brookings, </w:t>
      </w:r>
      <w:r>
        <w:t xml:space="preserve">Available at </w:t>
      </w:r>
      <w:hyperlink r:id="rId64" w:history="1">
        <w:r w:rsidRPr="006F109A">
          <w:rPr>
            <w:rStyle w:val="Hyperlink"/>
          </w:rPr>
          <w:t>http://www.brookings.edu/blogs/order-from-chaos/posts/2016/04/27-reviewing-trump-foreign-policy-speech-wright</w:t>
        </w:r>
      </w:hyperlink>
      <w:r>
        <w:t>, Accessed July 27, 2016)//JD</w:t>
      </w:r>
    </w:p>
    <w:p w:rsidR="00390A3D" w:rsidRPr="00B236E4" w:rsidRDefault="00390A3D" w:rsidP="00390A3D">
      <w:pPr>
        <w:rPr>
          <w:sz w:val="16"/>
        </w:rPr>
      </w:pPr>
      <w:r w:rsidRPr="00B236E4">
        <w:rPr>
          <w:sz w:val="16"/>
        </w:rPr>
        <w:t>Donald Trump gave his much-anticipated foreign policy speech at an event hosted by the Center for the National Interest today. It was contradictory in parts and repeated standard Republican criticisms of President Obama, but there was a clear message that is consistent with what Trump has said before. It was not the shift in substance that some predicted. There were several notable takeaways, most of which confirmed what we already knew.</w:t>
      </w:r>
      <w:r w:rsidRPr="00B236E4">
        <w:rPr>
          <w:sz w:val="12"/>
        </w:rPr>
        <w:t>∂</w:t>
      </w:r>
      <w:r w:rsidRPr="00B236E4">
        <w:rPr>
          <w:sz w:val="16"/>
        </w:rPr>
        <w:t xml:space="preserve"> 1. Trump will end U.S. alliances in Europe and Asia</w:t>
      </w:r>
      <w:r w:rsidRPr="00B236E4">
        <w:rPr>
          <w:sz w:val="12"/>
        </w:rPr>
        <w:t>∂</w:t>
      </w:r>
      <w:r w:rsidRPr="00B236E4">
        <w:rPr>
          <w:sz w:val="16"/>
        </w:rPr>
        <w:t xml:space="preserve"> Trump was more specific than usual about his beef with America’s allies. He said</w:t>
      </w:r>
      <w:proofErr w:type="gramStart"/>
      <w:r w:rsidRPr="00B236E4">
        <w:rPr>
          <w:sz w:val="16"/>
        </w:rPr>
        <w:t>,</w:t>
      </w:r>
      <w:r w:rsidRPr="00B236E4">
        <w:rPr>
          <w:sz w:val="12"/>
        </w:rPr>
        <w:t>∂</w:t>
      </w:r>
      <w:proofErr w:type="gramEnd"/>
      <w:r w:rsidRPr="00B236E4">
        <w:rPr>
          <w:sz w:val="16"/>
        </w:rPr>
        <w:t xml:space="preserve"> “We have spent trillions of dollars over time—on planes, missiles, ships, equipment—building up our military to provide a strong defense for Europe and Asia. The countries we are defending must pay for the cost of this defense—and, if not, the U.S. must be prepared to let these countries defend themselves.”</w:t>
      </w:r>
      <w:r w:rsidRPr="00B236E4">
        <w:rPr>
          <w:sz w:val="12"/>
        </w:rPr>
        <w:t>∂</w:t>
      </w:r>
      <w:r w:rsidRPr="00B236E4">
        <w:rPr>
          <w:sz w:val="16"/>
        </w:rPr>
        <w:t xml:space="preserve"> Trump is not asking them just to increase their defense budgets to 2 percent of GDP (a long-standing U.S. claim), nor is he asking them to pay a greater share of overseas bases. Trump is asking the allies to pay for a significant share of the U.S. defense budget that enables the United States to be militarily present in Europe and Asia. This would run into hundreds of billions of dollars per year. Trump’s demand is based on his stated belief that the United States has no-self interest in being in Asia or Europe. Needless to say, America’s allies cannot write a check to cover a significant share of the U.S. defense budget, which means he will then have an excuse to pull out of the alliances.</w:t>
      </w:r>
      <w:r w:rsidRPr="00B236E4">
        <w:rPr>
          <w:sz w:val="12"/>
        </w:rPr>
        <w:t>∂</w:t>
      </w:r>
      <w:r w:rsidRPr="00B236E4">
        <w:rPr>
          <w:sz w:val="16"/>
        </w:rPr>
        <w:t xml:space="preserve"> 2. Trump has an isolationist mindset</w:t>
      </w:r>
      <w:r w:rsidRPr="00B236E4">
        <w:rPr>
          <w:sz w:val="12"/>
        </w:rPr>
        <w:t>∂</w:t>
      </w:r>
      <w:r w:rsidRPr="00B236E4">
        <w:rPr>
          <w:sz w:val="16"/>
        </w:rPr>
        <w:t xml:space="preserve"> Trump believes that the United States has defined its national interest too broadly. He said today</w:t>
      </w:r>
      <w:proofErr w:type="gramStart"/>
      <w:r w:rsidRPr="00B236E4">
        <w:rPr>
          <w:sz w:val="16"/>
        </w:rPr>
        <w:t>,</w:t>
      </w:r>
      <w:r w:rsidRPr="00B236E4">
        <w:rPr>
          <w:sz w:val="12"/>
        </w:rPr>
        <w:t>∂</w:t>
      </w:r>
      <w:proofErr w:type="gramEnd"/>
      <w:r w:rsidRPr="00B236E4">
        <w:rPr>
          <w:sz w:val="16"/>
        </w:rPr>
        <w:t xml:space="preserve"> “We will no longer surrender this country, or its people, to the false song of globalism. The nation-state remains the true foundation for happiness and harmony. I am skeptical of international unions that tie us up and bring America down, and will never enter America into any agreement that reduces our ability to control our own affairs.”</w:t>
      </w:r>
      <w:r w:rsidRPr="00B236E4">
        <w:rPr>
          <w:sz w:val="12"/>
        </w:rPr>
        <w:t>∂</w:t>
      </w:r>
      <w:r w:rsidRPr="00B236E4">
        <w:rPr>
          <w:sz w:val="16"/>
        </w:rPr>
        <w:t xml:space="preserve"> Trump also described his foreign policy as “America First,” which was the slogan of Charles Lindbergh and the isolationists of the 1930s. Isolationists were never opposed to acting when America was directly threatened but they were opposed to proactively shaping the world so it provided a healthy environment in which the country to flourish and prosper. Trump could not be clearer that he agrees with the isolationists on this and wants to revert back to an age where the United States does much, much less in the world than it does now. He opposes democracy promotion, multilateralism, security guarantees, and, implicitly, keeping the global commons open for use by all nations. </w:t>
      </w:r>
      <w:proofErr w:type="gramStart"/>
      <w:r w:rsidRPr="00B236E4">
        <w:rPr>
          <w:sz w:val="12"/>
        </w:rPr>
        <w:t>∂</w:t>
      </w:r>
      <w:r w:rsidRPr="00B236E4">
        <w:rPr>
          <w:sz w:val="16"/>
        </w:rPr>
        <w:t xml:space="preserve"> 3.</w:t>
      </w:r>
      <w:proofErr w:type="gramEnd"/>
      <w:r w:rsidRPr="00B236E4">
        <w:rPr>
          <w:sz w:val="16"/>
        </w:rPr>
        <w:t xml:space="preserve"> </w:t>
      </w:r>
      <w:r w:rsidRPr="00B236E4">
        <w:rPr>
          <w:rStyle w:val="StyleUnderline"/>
        </w:rPr>
        <w:t>Trump wants to do a deal with Russia and China</w:t>
      </w:r>
      <w:r w:rsidRPr="00B236E4">
        <w:rPr>
          <w:sz w:val="12"/>
        </w:rPr>
        <w:t>∂</w:t>
      </w:r>
      <w:r w:rsidRPr="00B236E4">
        <w:rPr>
          <w:sz w:val="16"/>
        </w:rPr>
        <w:t xml:space="preserve"> Trump made no mention of the threat Russia poses in Europe although he made a vague reference to “serious differences” with Russia and China. </w:t>
      </w:r>
      <w:r w:rsidRPr="00B236E4">
        <w:rPr>
          <w:rStyle w:val="StyleUnderline"/>
        </w:rPr>
        <w:t>He then said</w:t>
      </w:r>
      <w:proofErr w:type="gramStart"/>
      <w:r w:rsidRPr="00B236E4">
        <w:rPr>
          <w:sz w:val="16"/>
        </w:rPr>
        <w:t>:</w:t>
      </w:r>
      <w:r w:rsidRPr="00B236E4">
        <w:rPr>
          <w:sz w:val="12"/>
        </w:rPr>
        <w:t>∂</w:t>
      </w:r>
      <w:proofErr w:type="gramEnd"/>
      <w:r w:rsidRPr="00B236E4">
        <w:rPr>
          <w:sz w:val="16"/>
        </w:rPr>
        <w:t xml:space="preserve"> “</w:t>
      </w:r>
      <w:r w:rsidRPr="00B236E4">
        <w:rPr>
          <w:rStyle w:val="StyleUnderline"/>
        </w:rPr>
        <w:t>I believe an easing of tensions and improved relations with Russia—from a position of strength—is possible. Common sense says this cycle of hostility must end. Some say the Russians won’t be reasonable. I intend to find out</w:t>
      </w:r>
      <w:r w:rsidRPr="00B236E4">
        <w:rPr>
          <w:sz w:val="16"/>
        </w:rPr>
        <w:t>. If we can’t make a good deal for America, then we will quickly walk from the table.”</w:t>
      </w:r>
      <w:r w:rsidRPr="00B236E4">
        <w:rPr>
          <w:sz w:val="12"/>
        </w:rPr>
        <w:t>∂</w:t>
      </w:r>
      <w:r w:rsidRPr="00B236E4">
        <w:rPr>
          <w:sz w:val="16"/>
        </w:rPr>
        <w:t xml:space="preserve"> Trump made it very clear that fighting “radical Islamic terrorism” is his top priority. One can easily imagine a deal to cooperate on that in exchange for allowing Russia a sphere of influence in Eastern Europe. </w:t>
      </w:r>
      <w:r w:rsidRPr="00B236E4">
        <w:rPr>
          <w:sz w:val="12"/>
        </w:rPr>
        <w:t>∂</w:t>
      </w:r>
      <w:r w:rsidRPr="00B236E4">
        <w:rPr>
          <w:sz w:val="16"/>
        </w:rPr>
        <w:t xml:space="preserve"> Tru</w:t>
      </w:r>
      <w:r w:rsidRPr="00B236E4">
        <w:rPr>
          <w:rStyle w:val="StyleUnderline"/>
        </w:rPr>
        <w:t xml:space="preserve">mp criticized China on economic grounds and for industrial espionage. He said nothing about China’s challenge to U.S. power in East Asia, which he is on the record as saying is of no benefit to the United States anyway. He </w:t>
      </w:r>
      <w:proofErr w:type="gramStart"/>
      <w:r w:rsidRPr="00B236E4">
        <w:rPr>
          <w:rStyle w:val="StyleUnderline"/>
        </w:rPr>
        <w:t>said</w:t>
      </w:r>
      <w:r w:rsidRPr="00B236E4">
        <w:rPr>
          <w:sz w:val="16"/>
        </w:rPr>
        <w:t>,</w:t>
      </w:r>
      <w:proofErr w:type="gramEnd"/>
      <w:r w:rsidRPr="00B236E4">
        <w:rPr>
          <w:sz w:val="16"/>
        </w:rPr>
        <w:t xml:space="preserve"> </w:t>
      </w:r>
      <w:r w:rsidRPr="00B236E4">
        <w:rPr>
          <w:sz w:val="12"/>
        </w:rPr>
        <w:t>∂</w:t>
      </w:r>
      <w:r w:rsidRPr="00B236E4">
        <w:rPr>
          <w:sz w:val="16"/>
        </w:rPr>
        <w:t xml:space="preserve"> “</w:t>
      </w:r>
      <w:r w:rsidRPr="00B236E4">
        <w:rPr>
          <w:rStyle w:val="Emphasis"/>
        </w:rPr>
        <w:t>Fixing our relations with China is another important step towards a prosperous century</w:t>
      </w:r>
      <w:r w:rsidRPr="00B236E4">
        <w:rPr>
          <w:rStyle w:val="StyleUnderline"/>
        </w:rPr>
        <w:t>. China respects strength, and by letting them take advantage of us economically, we have lost all of their respect. We have a massive trade deficit with China, a deficit we must find a way, quickly, to balance. A strong and smart America is an America that will find a better friend in China. We can both benefit</w:t>
      </w:r>
      <w:r w:rsidRPr="00B236E4">
        <w:rPr>
          <w:sz w:val="16"/>
        </w:rPr>
        <w:t xml:space="preserve"> or we can both go our separate ways.”</w:t>
      </w:r>
      <w:r w:rsidRPr="00B236E4">
        <w:rPr>
          <w:sz w:val="12"/>
        </w:rPr>
        <w:t>∂</w:t>
      </w:r>
      <w:r w:rsidRPr="00B236E4">
        <w:rPr>
          <w:sz w:val="16"/>
        </w:rPr>
        <w:t xml:space="preserve"> Again, one can see the contours of a deal. </w:t>
      </w:r>
      <w:r w:rsidRPr="00B236E4">
        <w:rPr>
          <w:rStyle w:val="StyleUnderline"/>
        </w:rPr>
        <w:t>China gives a President Trump something on the economic front and he gives China more leeway in East Asia</w:t>
      </w:r>
      <w:r w:rsidRPr="00B236E4">
        <w:rPr>
          <w:sz w:val="16"/>
        </w:rPr>
        <w:t xml:space="preserve">. </w:t>
      </w:r>
      <w:proofErr w:type="gramStart"/>
      <w:r w:rsidRPr="00B236E4">
        <w:rPr>
          <w:sz w:val="12"/>
        </w:rPr>
        <w:t>∂</w:t>
      </w:r>
      <w:r w:rsidRPr="00B236E4">
        <w:rPr>
          <w:sz w:val="16"/>
        </w:rPr>
        <w:t xml:space="preserve"> 4.</w:t>
      </w:r>
      <w:proofErr w:type="gramEnd"/>
      <w:r w:rsidRPr="00B236E4">
        <w:rPr>
          <w:sz w:val="16"/>
        </w:rPr>
        <w:t xml:space="preserve"> Trump’s audience was the Republican political establishment, not its foreign policy elite</w:t>
      </w:r>
      <w:r w:rsidRPr="00B236E4">
        <w:rPr>
          <w:sz w:val="12"/>
        </w:rPr>
        <w:t>∂</w:t>
      </w:r>
      <w:r w:rsidRPr="00B236E4">
        <w:rPr>
          <w:sz w:val="16"/>
        </w:rPr>
        <w:t xml:space="preserve"> Trump was never going to convince Republican internationalists that they should support his foreign policy. His target audience was the Republican domestic and political establishment. He needed to convince them that he had a foreign policy they could live with. Trump did this by repackaging his isolationism in realist language and by framing his views as protecting the national interest. A secondary audience was foreign policy realists. Realists have been marginalized in the Republican Party since 1992. That he gave the speech at the Center for the National Interest was significant. We can expect realist commentary in the coming weeks about how Trump has a point on several issues. </w:t>
      </w:r>
      <w:proofErr w:type="gramStart"/>
      <w:r w:rsidRPr="00B236E4">
        <w:rPr>
          <w:sz w:val="12"/>
        </w:rPr>
        <w:t>∂</w:t>
      </w:r>
      <w:r w:rsidRPr="00B236E4">
        <w:rPr>
          <w:sz w:val="16"/>
        </w:rPr>
        <w:t xml:space="preserve"> 5.</w:t>
      </w:r>
      <w:proofErr w:type="gramEnd"/>
      <w:r w:rsidRPr="00B236E4">
        <w:rPr>
          <w:sz w:val="16"/>
        </w:rPr>
        <w:t xml:space="preserve"> Trump views foreign policy very personally</w:t>
      </w:r>
      <w:r w:rsidRPr="00B236E4">
        <w:rPr>
          <w:sz w:val="12"/>
        </w:rPr>
        <w:t>∂</w:t>
      </w:r>
      <w:r w:rsidRPr="00B236E4">
        <w:rPr>
          <w:sz w:val="16"/>
        </w:rPr>
        <w:t xml:space="preserve"> Trump spent quite a lot of time talking about how important it is that other leaders respect the American president. He complained about foreign leaders not meeting President Obama when he stepped off Air Force One. He spent a couple of minutes on Obama’s unsuccessful effort to win the Olympics for Chicago. This gave us a window into the temperament of a President Trump—he would read a lot into what others said about him and on his personal rapporteur with other leaders. He would likely to be drawn to men like him. </w:t>
      </w:r>
      <w:r w:rsidRPr="00B236E4">
        <w:rPr>
          <w:sz w:val="12"/>
        </w:rPr>
        <w:t>∂</w:t>
      </w:r>
      <w:r w:rsidRPr="00B236E4">
        <w:rPr>
          <w:sz w:val="16"/>
        </w:rPr>
        <w:t xml:space="preserve"> World reaction</w:t>
      </w:r>
      <w:r w:rsidRPr="00B236E4">
        <w:rPr>
          <w:sz w:val="12"/>
        </w:rPr>
        <w:t>∂</w:t>
      </w:r>
      <w:r w:rsidRPr="00B236E4">
        <w:rPr>
          <w:sz w:val="16"/>
        </w:rPr>
        <w:t xml:space="preserve"> </w:t>
      </w:r>
      <w:proofErr w:type="gramStart"/>
      <w:r w:rsidRPr="00B236E4">
        <w:rPr>
          <w:sz w:val="16"/>
        </w:rPr>
        <w:t>Nothing</w:t>
      </w:r>
      <w:proofErr w:type="gramEnd"/>
      <w:r w:rsidRPr="00B236E4">
        <w:rPr>
          <w:sz w:val="16"/>
        </w:rPr>
        <w:t xml:space="preserve"> in this speech will ease widespread international concern at Trump’s foreign policy. If anything, concerns will grow as Trump demonstrates an ability to present an isolationist "America First" vision as a more mainstream realist foreign policy. We are headed for an election on fundamental questions of America’s role in the world.</w:t>
      </w:r>
    </w:p>
    <w:p w:rsidR="00390A3D" w:rsidRPr="002828BA" w:rsidRDefault="00390A3D" w:rsidP="00390A3D"/>
    <w:p w:rsidR="00390A3D" w:rsidRPr="00390A3D" w:rsidRDefault="00390A3D" w:rsidP="00390A3D"/>
    <w:sectPr w:rsidR="00390A3D" w:rsidRPr="00390A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
    <w:altName w:val="Calibri"/>
    <w:panose1 w:val="00000000000000000000"/>
    <w:charset w:val="00"/>
    <w:family w:val="auto"/>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MS Gothic">
    <w:altName w:val="ÇlÇr ÉSÉVÉbÉN"/>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3F636A53"/>
    <w:multiLevelType w:val="hybridMultilevel"/>
    <w:tmpl w:val="FF1ED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36763896"/>
    <w:docVar w:name="VerbatimVersion" w:val="5.0"/>
  </w:docVars>
  <w:rsids>
    <w:rsidRoot w:val="007D1FDF"/>
    <w:rsid w:val="00006F3B"/>
    <w:rsid w:val="000139A3"/>
    <w:rsid w:val="0007604A"/>
    <w:rsid w:val="00091D16"/>
    <w:rsid w:val="000A12A5"/>
    <w:rsid w:val="00100833"/>
    <w:rsid w:val="00104529"/>
    <w:rsid w:val="00141119"/>
    <w:rsid w:val="00177B7D"/>
    <w:rsid w:val="0018322D"/>
    <w:rsid w:val="001B5776"/>
    <w:rsid w:val="001D4984"/>
    <w:rsid w:val="00251FC7"/>
    <w:rsid w:val="002855A7"/>
    <w:rsid w:val="00315690"/>
    <w:rsid w:val="00325646"/>
    <w:rsid w:val="00352FB5"/>
    <w:rsid w:val="003902BA"/>
    <w:rsid w:val="00390A3D"/>
    <w:rsid w:val="003A09E2"/>
    <w:rsid w:val="003D161A"/>
    <w:rsid w:val="004038F3"/>
    <w:rsid w:val="00407037"/>
    <w:rsid w:val="004364F5"/>
    <w:rsid w:val="004605D6"/>
    <w:rsid w:val="004B416E"/>
    <w:rsid w:val="004C60E8"/>
    <w:rsid w:val="004E3579"/>
    <w:rsid w:val="004F39E0"/>
    <w:rsid w:val="00537BD5"/>
    <w:rsid w:val="005971B1"/>
    <w:rsid w:val="006065BD"/>
    <w:rsid w:val="00607B46"/>
    <w:rsid w:val="00663C24"/>
    <w:rsid w:val="00665003"/>
    <w:rsid w:val="006736E4"/>
    <w:rsid w:val="006D7D74"/>
    <w:rsid w:val="00713AE6"/>
    <w:rsid w:val="00776247"/>
    <w:rsid w:val="007D1FDF"/>
    <w:rsid w:val="007F5B66"/>
    <w:rsid w:val="00823A1C"/>
    <w:rsid w:val="00845B9D"/>
    <w:rsid w:val="00860984"/>
    <w:rsid w:val="00874CD0"/>
    <w:rsid w:val="00882EDE"/>
    <w:rsid w:val="008B3ECB"/>
    <w:rsid w:val="008C1B2E"/>
    <w:rsid w:val="0091627E"/>
    <w:rsid w:val="00983DE5"/>
    <w:rsid w:val="009B4C15"/>
    <w:rsid w:val="009E1922"/>
    <w:rsid w:val="009E7412"/>
    <w:rsid w:val="009F66BC"/>
    <w:rsid w:val="00A46950"/>
    <w:rsid w:val="00A93661"/>
    <w:rsid w:val="00A95652"/>
    <w:rsid w:val="00AA4C23"/>
    <w:rsid w:val="00AD7E02"/>
    <w:rsid w:val="00B33C6D"/>
    <w:rsid w:val="00B4508F"/>
    <w:rsid w:val="00B8057C"/>
    <w:rsid w:val="00BF593B"/>
    <w:rsid w:val="00C23EF1"/>
    <w:rsid w:val="00C83417"/>
    <w:rsid w:val="00CD736E"/>
    <w:rsid w:val="00CE161E"/>
    <w:rsid w:val="00CF59A8"/>
    <w:rsid w:val="00D325A9"/>
    <w:rsid w:val="00D36A8A"/>
    <w:rsid w:val="00D459F9"/>
    <w:rsid w:val="00D71170"/>
    <w:rsid w:val="00D7410D"/>
    <w:rsid w:val="00DA6538"/>
    <w:rsid w:val="00E356E3"/>
    <w:rsid w:val="00E84089"/>
    <w:rsid w:val="00EC2ACC"/>
    <w:rsid w:val="00ED30CF"/>
    <w:rsid w:val="00ED3D67"/>
    <w:rsid w:val="00F176EF"/>
    <w:rsid w:val="00FE5594"/>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20"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7D1FDF"/>
  </w:style>
  <w:style w:type="paragraph" w:styleId="Heading1">
    <w:name w:val="heading 1"/>
    <w:aliases w:val="Pocket"/>
    <w:basedOn w:val="Normal"/>
    <w:next w:val="Normal"/>
    <w:link w:val="Heading1Char"/>
    <w:autoRedefine/>
    <w:qFormat/>
    <w:rsid w:val="007D1FD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7D1FD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7D1FD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7D1FD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7D1FD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D1FDF"/>
  </w:style>
  <w:style w:type="character" w:customStyle="1" w:styleId="Heading1Char">
    <w:name w:val="Heading 1 Char"/>
    <w:aliases w:val="Pocket Char"/>
    <w:basedOn w:val="DefaultParagraphFont"/>
    <w:link w:val="Heading1"/>
    <w:rsid w:val="007D1FDF"/>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7D1FDF"/>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7D1FDF"/>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7D1FDF"/>
    <w:rPr>
      <w:rFonts w:eastAsiaTheme="majorEastAsia" w:cstheme="majorBidi"/>
      <w:b/>
      <w:iCs/>
      <w:sz w:val="26"/>
    </w:rPr>
  </w:style>
  <w:style w:type="character" w:styleId="Emphasis">
    <w:name w:val="Emphasis"/>
    <w:basedOn w:val="DefaultParagraphFont"/>
    <w:uiPriority w:val="20"/>
    <w:qFormat/>
    <w:rsid w:val="007D1FDF"/>
    <w:rPr>
      <w:b/>
      <w:i w:val="0"/>
      <w:iCs/>
      <w:u w:val="single"/>
    </w:rPr>
  </w:style>
  <w:style w:type="character" w:customStyle="1" w:styleId="Style13ptBold">
    <w:name w:val="Style 13 pt Bold"/>
    <w:aliases w:val="Cite"/>
    <w:basedOn w:val="DefaultParagraphFont"/>
    <w:uiPriority w:val="5"/>
    <w:qFormat/>
    <w:rsid w:val="007D1FDF"/>
    <w:rPr>
      <w:b/>
      <w:bCs/>
      <w:sz w:val="26"/>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6"/>
    <w:qFormat/>
    <w:rsid w:val="007D1FDF"/>
    <w:rPr>
      <w:u w:val="single"/>
    </w:rPr>
  </w:style>
  <w:style w:type="character" w:styleId="Hyperlink">
    <w:name w:val="Hyperlink"/>
    <w:basedOn w:val="DefaultParagraphFont"/>
    <w:uiPriority w:val="99"/>
    <w:unhideWhenUsed/>
    <w:rsid w:val="007D1FDF"/>
    <w:rPr>
      <w:color w:val="auto"/>
      <w:u w:val="none"/>
    </w:rPr>
  </w:style>
  <w:style w:type="character" w:styleId="FollowedHyperlink">
    <w:name w:val="FollowedHyperlink"/>
    <w:basedOn w:val="DefaultParagraphFont"/>
    <w:uiPriority w:val="99"/>
    <w:semiHidden/>
    <w:unhideWhenUsed/>
    <w:rsid w:val="007D1FDF"/>
    <w:rPr>
      <w:color w:val="auto"/>
      <w:u w:val="none"/>
    </w:rPr>
  </w:style>
  <w:style w:type="paragraph" w:styleId="NormalWeb">
    <w:name w:val="Normal (Web)"/>
    <w:basedOn w:val="Normal"/>
    <w:uiPriority w:val="99"/>
    <w:unhideWhenUsed/>
    <w:rsid w:val="00390A3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390A3D"/>
    <w:rPr>
      <w:rFonts w:cs="Times New Roman"/>
    </w:rPr>
  </w:style>
  <w:style w:type="paragraph" w:styleId="ListParagraph">
    <w:name w:val="List Paragraph"/>
    <w:basedOn w:val="Normal"/>
    <w:uiPriority w:val="99"/>
    <w:unhideWhenUsed/>
    <w:qFormat/>
    <w:rsid w:val="00390A3D"/>
    <w:pPr>
      <w:ind w:left="720"/>
      <w:contextualSpacing/>
    </w:pPr>
  </w:style>
  <w:style w:type="character" w:customStyle="1" w:styleId="underline">
    <w:name w:val="underline"/>
    <w:basedOn w:val="DefaultParagraphFont"/>
    <w:qFormat/>
    <w:locked/>
    <w:rsid w:val="00663C24"/>
    <w:rPr>
      <w:rFonts w:cs="Times New Roman"/>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20"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7D1FDF"/>
  </w:style>
  <w:style w:type="paragraph" w:styleId="Heading1">
    <w:name w:val="heading 1"/>
    <w:aliases w:val="Pocket"/>
    <w:basedOn w:val="Normal"/>
    <w:next w:val="Normal"/>
    <w:link w:val="Heading1Char"/>
    <w:autoRedefine/>
    <w:qFormat/>
    <w:rsid w:val="007D1FD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7D1FD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7D1FD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7D1FD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7D1FD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D1FDF"/>
  </w:style>
  <w:style w:type="character" w:customStyle="1" w:styleId="Heading1Char">
    <w:name w:val="Heading 1 Char"/>
    <w:aliases w:val="Pocket Char"/>
    <w:basedOn w:val="DefaultParagraphFont"/>
    <w:link w:val="Heading1"/>
    <w:rsid w:val="007D1FDF"/>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7D1FDF"/>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7D1FDF"/>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7D1FDF"/>
    <w:rPr>
      <w:rFonts w:eastAsiaTheme="majorEastAsia" w:cstheme="majorBidi"/>
      <w:b/>
      <w:iCs/>
      <w:sz w:val="26"/>
    </w:rPr>
  </w:style>
  <w:style w:type="character" w:styleId="Emphasis">
    <w:name w:val="Emphasis"/>
    <w:basedOn w:val="DefaultParagraphFont"/>
    <w:uiPriority w:val="20"/>
    <w:qFormat/>
    <w:rsid w:val="007D1FDF"/>
    <w:rPr>
      <w:b/>
      <w:i w:val="0"/>
      <w:iCs/>
      <w:u w:val="single"/>
    </w:rPr>
  </w:style>
  <w:style w:type="character" w:customStyle="1" w:styleId="Style13ptBold">
    <w:name w:val="Style 13 pt Bold"/>
    <w:aliases w:val="Cite"/>
    <w:basedOn w:val="DefaultParagraphFont"/>
    <w:uiPriority w:val="5"/>
    <w:qFormat/>
    <w:rsid w:val="007D1FDF"/>
    <w:rPr>
      <w:b/>
      <w:bCs/>
      <w:sz w:val="26"/>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6"/>
    <w:qFormat/>
    <w:rsid w:val="007D1FDF"/>
    <w:rPr>
      <w:u w:val="single"/>
    </w:rPr>
  </w:style>
  <w:style w:type="character" w:styleId="Hyperlink">
    <w:name w:val="Hyperlink"/>
    <w:basedOn w:val="DefaultParagraphFont"/>
    <w:uiPriority w:val="99"/>
    <w:unhideWhenUsed/>
    <w:rsid w:val="007D1FDF"/>
    <w:rPr>
      <w:color w:val="auto"/>
      <w:u w:val="none"/>
    </w:rPr>
  </w:style>
  <w:style w:type="character" w:styleId="FollowedHyperlink">
    <w:name w:val="FollowedHyperlink"/>
    <w:basedOn w:val="DefaultParagraphFont"/>
    <w:uiPriority w:val="99"/>
    <w:semiHidden/>
    <w:unhideWhenUsed/>
    <w:rsid w:val="007D1FDF"/>
    <w:rPr>
      <w:color w:val="auto"/>
      <w:u w:val="none"/>
    </w:rPr>
  </w:style>
  <w:style w:type="paragraph" w:styleId="NormalWeb">
    <w:name w:val="Normal (Web)"/>
    <w:basedOn w:val="Normal"/>
    <w:uiPriority w:val="99"/>
    <w:unhideWhenUsed/>
    <w:rsid w:val="00390A3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390A3D"/>
    <w:rPr>
      <w:rFonts w:cs="Times New Roman"/>
    </w:rPr>
  </w:style>
  <w:style w:type="paragraph" w:styleId="ListParagraph">
    <w:name w:val="List Paragraph"/>
    <w:basedOn w:val="Normal"/>
    <w:uiPriority w:val="99"/>
    <w:unhideWhenUsed/>
    <w:qFormat/>
    <w:rsid w:val="00390A3D"/>
    <w:pPr>
      <w:ind w:left="720"/>
      <w:contextualSpacing/>
    </w:pPr>
  </w:style>
  <w:style w:type="character" w:customStyle="1" w:styleId="underline">
    <w:name w:val="underline"/>
    <w:basedOn w:val="DefaultParagraphFont"/>
    <w:qFormat/>
    <w:locked/>
    <w:rsid w:val="00663C24"/>
    <w:rPr>
      <w:rFonts w:cs="Times New Roman"/>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nasa.gov/pdf/740512main_FY2014%20CJ%20for%20Online.pdf" TargetMode="External"/><Relationship Id="rId21" Type="http://schemas.openxmlformats.org/officeDocument/2006/relationships/hyperlink" Target="http://www.pewinternet.org/2014/04/17/us-views-of-technology-and-the-future/" TargetMode="External"/><Relationship Id="rId34" Type="http://schemas.openxmlformats.org/officeDocument/2006/relationships/hyperlink" Target="http://www.nytimes.com/2016/07/22/us/politics/donald-trump-foreign-policy-interview.html" TargetMode="External"/><Relationship Id="rId42" Type="http://schemas.openxmlformats.org/officeDocument/2006/relationships/hyperlink" Target="https://www.donaldjtrump.com/press-releases/donald-j.-trump-foreign-policy-speech" TargetMode="External"/><Relationship Id="rId47" Type="http://schemas.openxmlformats.org/officeDocument/2006/relationships/hyperlink" Target="https://www.donaldjtrump.com/press-releases/donald-j.-trump-foreign-policy-speech" TargetMode="External"/><Relationship Id="rId50" Type="http://schemas.openxmlformats.org/officeDocument/2006/relationships/hyperlink" Target="http://www.cnn.com/2016/07/25/politics/donald-trump-hillary-clinton-poll/" TargetMode="External"/><Relationship Id="rId55" Type="http://schemas.openxmlformats.org/officeDocument/2006/relationships/hyperlink" Target="https://en.wikipedia.org/wiki/Fahrenheit_9/11" TargetMode="External"/><Relationship Id="rId63" Type="http://schemas.openxmlformats.org/officeDocument/2006/relationships/hyperlink" Target="http://fivethirtyeight.com/features/election-update-10-questions-about-where-the-2016-race-stands/" TargetMode="External"/><Relationship Id="rId7" Type="http://schemas.openxmlformats.org/officeDocument/2006/relationships/hyperlink" Target="http://www.cnn.com/2016/07/15/politics/swing-state-polls-hillary-clinton-leads-trump/?iid=ob_article_footer_expansion" TargetMode="External"/><Relationship Id="rId2" Type="http://schemas.openxmlformats.org/officeDocument/2006/relationships/numbering" Target="numbering.xml"/><Relationship Id="rId16" Type="http://schemas.openxmlformats.org/officeDocument/2006/relationships/hyperlink" Target="https://www.sas.upenn.edu/polisci/sites/www.sas.upenn.edu.polisci/files/MansfieldMutz101509.pdf" TargetMode="External"/><Relationship Id="rId29" Type="http://schemas.openxmlformats.org/officeDocument/2006/relationships/hyperlink" Target="http://www.nbcnews.com/storyline/2016-conventions/it-s-clinton-s-convention-obama-may-be-most-important-n615861" TargetMode="External"/><Relationship Id="rId11" Type="http://schemas.openxmlformats.org/officeDocument/2006/relationships/hyperlink" Target="http://www.nytimes.com/politics/first-draft/2015/10/07/hillary-clinton-opposes-obamas-trans-pacific-trade-deal/" TargetMode="External"/><Relationship Id="rId24" Type="http://schemas.openxmlformats.org/officeDocument/2006/relationships/hyperlink" Target="http://www.people-press.org/2013/10/18/trust-in-government-nears-record-low-but-most-federal-agencies-are-viewed-favorably/" TargetMode="External"/><Relationship Id="rId32" Type="http://schemas.openxmlformats.org/officeDocument/2006/relationships/hyperlink" Target="http://www.wsj.com/articles/donald-trump-upends-status-quo-on-foreign-policy-1457409153" TargetMode="External"/><Relationship Id="rId37" Type="http://schemas.openxmlformats.org/officeDocument/2006/relationships/hyperlink" Target="https://www.washingtonpost.com/news/worldviews/wp/2016/07/21/nato-allies-respond-to-trumps-suggestion-that-the-u-s-might-not-protect-them-from-russia/" TargetMode="External"/><Relationship Id="rId40" Type="http://schemas.openxmlformats.org/officeDocument/2006/relationships/hyperlink" Target="https://www.donaldjtrump.com/press-releases/donald-j.-trump-foreign-policy-speech" TargetMode="External"/><Relationship Id="rId45" Type="http://schemas.openxmlformats.org/officeDocument/2006/relationships/hyperlink" Target="http://www.nytimes.com/2016/06/16/us/politics/donald-trump-rally.html" TargetMode="External"/><Relationship Id="rId53" Type="http://schemas.openxmlformats.org/officeDocument/2006/relationships/hyperlink" Target="https://en.wikipedia.org/wiki/Documentarian" TargetMode="External"/><Relationship Id="rId58" Type="http://schemas.openxmlformats.org/officeDocument/2006/relationships/hyperlink" Target="https://en.wikipedia.org/wiki/Palme_d%27Or" TargetMode="External"/><Relationship Id="rId66"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hyperlink" Target="https://en.wikipedia.org/wiki/Columbine_High_School_massacre" TargetMode="External"/><Relationship Id="rId19" Type="http://schemas.openxmlformats.org/officeDocument/2006/relationships/hyperlink" Target="http://www.nbr.org/publications/specialreport/pdf/Free/06192016/SR57_US-China_April2016.pdf" TargetMode="External"/><Relationship Id="rId14" Type="http://schemas.openxmlformats.org/officeDocument/2006/relationships/hyperlink" Target="http://www.igmchicago.org/igm-economic-experts-panel/poll-results?SurveyID=SV_003w6LBGnkOfDuI" TargetMode="External"/><Relationship Id="rId22" Type="http://schemas.openxmlformats.org/officeDocument/2006/relationships/hyperlink" Target="http://www.pewresearch.org/fact-tank/2014/04/17/reality-check-how-close-are-we-to-teleportation-and-mars-colonies/" TargetMode="External"/><Relationship Id="rId27" Type="http://schemas.openxmlformats.org/officeDocument/2006/relationships/hyperlink" Target="http://www.washingtonpost.com/national/health-science/presidents-next-budget-to-cut-mars-solar-system-exploration/2012/02/08/gIQAvrm3zQ_story.html" TargetMode="External"/><Relationship Id="rId30" Type="http://schemas.openxmlformats.org/officeDocument/2006/relationships/hyperlink" Target="http://www.voanews.com/content/trump-comments-withdrawing-forces-asia-raise-alarm/3429969.html" TargetMode="External"/><Relationship Id="rId35" Type="http://schemas.openxmlformats.org/officeDocument/2006/relationships/hyperlink" Target="http://www.theatlantic.com/news/archive/2016/07/trump-crimea/493280/" TargetMode="External"/><Relationship Id="rId43" Type="http://schemas.openxmlformats.org/officeDocument/2006/relationships/hyperlink" Target="http://www.nytimes.com/2016/03/27/us/politics/donald-trump-transcript.html" TargetMode="External"/><Relationship Id="rId48" Type="http://schemas.openxmlformats.org/officeDocument/2006/relationships/hyperlink" Target="http://www.brookings.edu/blogs/order-from-chaos/posts/2016/04/27-reviewing-trump-foreign-policy-speech-wright" TargetMode="External"/><Relationship Id="rId56" Type="http://schemas.openxmlformats.org/officeDocument/2006/relationships/hyperlink" Target="https://en.wikipedia.org/wiki/George_W._Bush" TargetMode="External"/><Relationship Id="rId64" Type="http://schemas.openxmlformats.org/officeDocument/2006/relationships/hyperlink" Target="http://www.brookings.edu/blogs/order-from-chaos/posts/2016/04/27-reviewing-trump-foreign-policy-speech-wright" TargetMode="External"/><Relationship Id="rId8" Type="http://schemas.openxmlformats.org/officeDocument/2006/relationships/hyperlink" Target="https://www.washingtonpost.com/blogs/plum-line/wp/2016/07/29/both-clinton-and-trump-might-unite-their-parties-only-one-is-reaching-out-to-the-other-side/" TargetMode="External"/><Relationship Id="rId51" Type="http://schemas.openxmlformats.org/officeDocument/2006/relationships/hyperlink" Target="http://www.huffingtonpost.com/michael-moore/5-reasons-why-trump-will-_b_11156794.html" TargetMode="External"/><Relationship Id="rId3" Type="http://schemas.openxmlformats.org/officeDocument/2006/relationships/styles" Target="styles.xml"/><Relationship Id="rId12" Type="http://schemas.openxmlformats.org/officeDocument/2006/relationships/hyperlink" Target="http://www.igmchicago.org/igm-economic-experts-panel/poll-results?SurveyID=SV_429IHJQVpBV1cnb" TargetMode="External"/><Relationship Id="rId17" Type="http://schemas.openxmlformats.org/officeDocument/2006/relationships/hyperlink" Target="https://www.sas.upenn.edu/polisci/sites/www.sas.upenn.edu.polisci/files/Us%20vs%20Them_Mansfield%20and%20Mutz.pdf" TargetMode="External"/><Relationship Id="rId25" Type="http://schemas.openxmlformats.org/officeDocument/2006/relationships/hyperlink" Target="http://www.whitehouse.gov/sites/default/files/omb/budget/fy2015/assets/hist04z2.xls" TargetMode="External"/><Relationship Id="rId33" Type="http://schemas.openxmlformats.org/officeDocument/2006/relationships/hyperlink" Target="http://www.theatlantic.com/international/archive/2016/07/how-trump-turned-the-us-foreign-policy-consensus-upside-down/493439/" TargetMode="External"/><Relationship Id="rId38" Type="http://schemas.openxmlformats.org/officeDocument/2006/relationships/hyperlink" Target="http://www.usatoday.com/story/news/politics/onpolitics/2016/03/21/donald-trump-united-nations-aipac-republican-president/82096288/" TargetMode="External"/><Relationship Id="rId46" Type="http://schemas.openxmlformats.org/officeDocument/2006/relationships/hyperlink" Target="http://www.politico.com/story/2016/05/trump-sessions-north-korea-223287" TargetMode="External"/><Relationship Id="rId59" Type="http://schemas.openxmlformats.org/officeDocument/2006/relationships/hyperlink" Target="https://en.wikipedia.org/wiki/Michael_Moore" TargetMode="External"/><Relationship Id="rId20" Type="http://schemas.openxmlformats.org/officeDocument/2006/relationships/hyperlink" Target="http://www3.norc.org/gss+website/" TargetMode="External"/><Relationship Id="rId41" Type="http://schemas.openxmlformats.org/officeDocument/2006/relationships/hyperlink" Target="http://www.theatlantic.com/international/archive/2016/07/how-trump-turned-the-us-foreign-policy-consensus-upside-down/493439/" TargetMode="External"/><Relationship Id="rId54" Type="http://schemas.openxmlformats.org/officeDocument/2006/relationships/hyperlink" Target="https://en.wikipedia.org/wiki/Michael_Moore" TargetMode="External"/><Relationship Id="rId62" Type="http://schemas.openxmlformats.org/officeDocument/2006/relationships/hyperlink" Target="https://en.wikipedia.org/wiki/Academy_Award_for_Documentary_Feature"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www.cbsnews.com/news/donald-trump-hillary-clinton-voters-on-race-the-economy-trade-immigration/" TargetMode="External"/><Relationship Id="rId23" Type="http://schemas.openxmlformats.org/officeDocument/2006/relationships/hyperlink" Target="http://www.people-press.org/2010/06/22/public-sees-a-future-full-of-promise-and-peril/" TargetMode="External"/><Relationship Id="rId28" Type="http://schemas.openxmlformats.org/officeDocument/2006/relationships/hyperlink" Target="http://www.nytimes.com/2014/04/08/science/space/for-space-projects-zero-gravity.html" TargetMode="External"/><Relationship Id="rId36" Type="http://schemas.openxmlformats.org/officeDocument/2006/relationships/hyperlink" Target="http://www.usatoday.com/story/news/politics/onpolitics/2016/07/21/former-un-ambassador-john-bolton-disturbed-trumps-comments-nato/87398550/" TargetMode="External"/><Relationship Id="rId49" Type="http://schemas.openxmlformats.org/officeDocument/2006/relationships/hyperlink" Target="http://www.china.org.cn/opinion/2016-07/29/content_38983078.htm" TargetMode="External"/><Relationship Id="rId57" Type="http://schemas.openxmlformats.org/officeDocument/2006/relationships/hyperlink" Target="https://en.wikipedia.org/wiki/War_on_Terror" TargetMode="External"/><Relationship Id="rId10" Type="http://schemas.openxmlformats.org/officeDocument/2006/relationships/hyperlink" Target="http://www.nytimes.com/2016/07/31/upshot/why-voters-dont-buy-it-when-economists-say-global-trade-is-good.html?_r=0" TargetMode="External"/><Relationship Id="rId31" Type="http://schemas.openxmlformats.org/officeDocument/2006/relationships/hyperlink" Target="http://fortune.com/2016/06/28/transcript-donald-trump-speech-jobs/" TargetMode="External"/><Relationship Id="rId44" Type="http://schemas.openxmlformats.org/officeDocument/2006/relationships/hyperlink" Target="http://www.reuters.com/article/us-usa-election-trump-exclusive-idUSKCN0Y82JO" TargetMode="External"/><Relationship Id="rId52" Type="http://schemas.openxmlformats.org/officeDocument/2006/relationships/hyperlink" Target="http://www.newsday.com/opinion/my-model-shows-donald-trump-has-an-87-percent-chance-of-beating-hillary-clinton-1.12102905" TargetMode="External"/><Relationship Id="rId60" Type="http://schemas.openxmlformats.org/officeDocument/2006/relationships/hyperlink" Target="https://en.wikipedia.org/wiki/Bowling_for_Columbine" TargetMode="External"/><Relationship Id="rId65"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www.nytimes.com/2016/07/30/upshot/how-unhappy-are-americans-and-what-does-it-mean-for-the-election.html" TargetMode="External"/><Relationship Id="rId13" Type="http://schemas.openxmlformats.org/officeDocument/2006/relationships/hyperlink" Target="http://www.igmchicago.org/igm-economic-experts-panel/poll-results?SurveyID=SV_d68906VNWqVmiGN" TargetMode="External"/><Relationship Id="rId18" Type="http://schemas.openxmlformats.org/officeDocument/2006/relationships/hyperlink" Target="https://global.oup.com/academic/product/erosion-9780199929368?cc=il&amp;lang=en" TargetMode="External"/><Relationship Id="rId39" Type="http://schemas.openxmlformats.org/officeDocument/2006/relationships/hyperlink" Target="http://www.reuters.com/article/us-usa-election-trump-britain-idUSKCN0Y70FH"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milareedguevar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7740E8-BD51-4B37-928C-5B72F366FC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4613</TotalTime>
  <Pages>21</Pages>
  <Words>36267</Words>
  <Characters>206724</Characters>
  <Application>Microsoft Office Word</Application>
  <DocSecurity>0</DocSecurity>
  <Lines>1722</Lines>
  <Paragraphs>485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242506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Camila Reed Guevara</dc:creator>
  <cp:keywords>5.0</cp:keywords>
  <cp:lastModifiedBy>Camila Reed Guevara</cp:lastModifiedBy>
  <cp:revision>7</cp:revision>
  <dcterms:created xsi:type="dcterms:W3CDTF">2016-07-27T15:26:00Z</dcterms:created>
  <dcterms:modified xsi:type="dcterms:W3CDTF">2016-08-01T19:29:00Z</dcterms:modified>
</cp:coreProperties>
</file>